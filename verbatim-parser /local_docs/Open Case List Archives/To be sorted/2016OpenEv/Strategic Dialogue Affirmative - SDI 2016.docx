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F176EA" w:rsidP="00F176EA">
      <w:pPr>
        <w:pStyle w:val="Heading2"/>
      </w:pPr>
      <w:bookmarkStart w:id="0" w:name="_GoBack"/>
      <w:bookmarkEnd w:id="0"/>
      <w:r>
        <w:t>Strategic Dialogue Affirmative</w:t>
      </w:r>
    </w:p>
    <w:p w:rsidR="00853D20" w:rsidRPr="00853D20" w:rsidRDefault="00853D20" w:rsidP="00853D20">
      <w:pPr>
        <w:pStyle w:val="Heading4"/>
      </w:pPr>
      <w:r>
        <w:t>Strategic Dialogue Affirmative GLY SDI2016</w:t>
      </w:r>
    </w:p>
    <w:p w:rsidR="00F176EA" w:rsidRDefault="00F176EA" w:rsidP="00F176EA"/>
    <w:p w:rsidR="00F176EA" w:rsidRDefault="00F176EA" w:rsidP="00F176EA">
      <w:pPr>
        <w:pStyle w:val="Heading2"/>
      </w:pPr>
      <w:r>
        <w:t>1AC</w:t>
      </w:r>
    </w:p>
    <w:p w:rsidR="005B6EE6" w:rsidRDefault="003D1246" w:rsidP="005B6EE6">
      <w:pPr>
        <w:pStyle w:val="Heading3"/>
      </w:pPr>
      <w:r>
        <w:t xml:space="preserve">Contention One: </w:t>
      </w:r>
      <w:r w:rsidR="005B6EE6">
        <w:t>Inherency</w:t>
      </w:r>
    </w:p>
    <w:p w:rsidR="005B6EE6" w:rsidRPr="001E4A66" w:rsidRDefault="005B6EE6" w:rsidP="005B6EE6">
      <w:pPr>
        <w:pStyle w:val="Heading4"/>
      </w:pPr>
      <w:r>
        <w:t>No specific policy forum exists for US-PRC dialogue. We must overcome Chinese reluctance.</w:t>
      </w:r>
    </w:p>
    <w:p w:rsidR="005B6EE6" w:rsidRPr="00B244C5" w:rsidRDefault="005B6EE6" w:rsidP="005B6EE6">
      <w:r w:rsidRPr="00B244C5">
        <w:rPr>
          <w:rStyle w:val="Heading4Char"/>
        </w:rPr>
        <w:t>Lowsen, 5-24-16</w:t>
      </w:r>
      <w:r>
        <w:t xml:space="preserve"> [Ben, specialist in Chinese political and security affairs. He previously served in the U.S. Army as a field artillery officer and China specialist, completed two tours of duty in China. From 2013 to 2016, he served as Assistant U.S. Army Attaché in Beijing, providing advice and support to the ambassador and embassy while conducting national-level military diplomacy with the Chinese government. M.A. from Harvard’s Regional Studies—East Asia committee; The Diplomat, May 24, 2016; “China-US-Butt Heads Over Nuclear Talks;” http://thediplomat.com/2016/05/china-us-butt-heads-over-nuclear-talks/</w:t>
      </w:r>
    </w:p>
    <w:p w:rsidR="005B6EE6" w:rsidRDefault="005B6EE6" w:rsidP="005B6EE6">
      <w:pPr>
        <w:rPr>
          <w:sz w:val="16"/>
        </w:rPr>
      </w:pPr>
      <w:r w:rsidRPr="00B244C5">
        <w:rPr>
          <w:rStyle w:val="StyleUnderline"/>
          <w:highlight w:val="yellow"/>
        </w:rPr>
        <w:t>The</w:t>
      </w:r>
      <w:r w:rsidRPr="0024166F">
        <w:rPr>
          <w:sz w:val="16"/>
        </w:rPr>
        <w:t xml:space="preserve"> U.S. </w:t>
      </w:r>
      <w:r w:rsidRPr="00B244C5">
        <w:rPr>
          <w:rStyle w:val="StyleUnderline"/>
          <w:highlight w:val="yellow"/>
        </w:rPr>
        <w:t>Defense Department</w:t>
      </w:r>
      <w:r w:rsidRPr="0024166F">
        <w:rPr>
          <w:sz w:val="16"/>
        </w:rPr>
        <w:t xml:space="preserve"> 2010 </w:t>
      </w:r>
      <w:r w:rsidRPr="00B244C5">
        <w:rPr>
          <w:rStyle w:val="StyleUnderline"/>
          <w:highlight w:val="yellow"/>
        </w:rPr>
        <w:t>Nuclear Posture Review tasked the U.S. government with</w:t>
      </w:r>
      <w:r w:rsidRPr="0024166F">
        <w:rPr>
          <w:sz w:val="16"/>
        </w:rPr>
        <w:t xml:space="preserve"> </w:t>
      </w:r>
      <w:r w:rsidRPr="00B244C5">
        <w:rPr>
          <w:rStyle w:val="StyleUnderline"/>
          <w:highlight w:val="yellow"/>
        </w:rPr>
        <w:t>pursuing high-level nuclear discussions with</w:t>
      </w:r>
      <w:r w:rsidRPr="0024166F">
        <w:rPr>
          <w:sz w:val="16"/>
        </w:rPr>
        <w:t xml:space="preserve"> both </w:t>
      </w:r>
      <w:r w:rsidRPr="00B244C5">
        <w:rPr>
          <w:rStyle w:val="StyleUnderline"/>
          <w:highlight w:val="yellow"/>
        </w:rPr>
        <w:t>China</w:t>
      </w:r>
      <w:r w:rsidRPr="0024166F">
        <w:rPr>
          <w:sz w:val="16"/>
        </w:rPr>
        <w:t xml:space="preserve"> and Russia. </w:t>
      </w:r>
      <w:r w:rsidRPr="00B244C5">
        <w:rPr>
          <w:rStyle w:val="StyleUnderline"/>
          <w:highlight w:val="yellow"/>
        </w:rPr>
        <w:t>Despite a number of forums for</w:t>
      </w:r>
      <w:r w:rsidRPr="0024166F">
        <w:rPr>
          <w:sz w:val="16"/>
        </w:rPr>
        <w:t xml:space="preserve"> </w:t>
      </w:r>
      <w:r w:rsidRPr="00B244C5">
        <w:rPr>
          <w:rStyle w:val="StyleUnderline"/>
          <w:highlight w:val="yellow"/>
        </w:rPr>
        <w:t>discussing such issues</w:t>
      </w:r>
      <w:r w:rsidRPr="0024166F">
        <w:rPr>
          <w:sz w:val="16"/>
        </w:rPr>
        <w:t xml:space="preserve"> (e.g. the Security and Economic Dialogue and various unofficial “track 2” events), it would seem </w:t>
      </w:r>
      <w:r w:rsidRPr="00B244C5">
        <w:rPr>
          <w:rStyle w:val="StyleUnderline"/>
          <w:highlight w:val="yellow"/>
        </w:rPr>
        <w:t>there is no dedicated, official policy forum to discuss this important topic</w:t>
      </w:r>
      <w:r w:rsidRPr="0024166F">
        <w:rPr>
          <w:sz w:val="16"/>
        </w:rPr>
        <w:t xml:space="preserve">. During his visit to China in 2011, then-Defense Secretary Robert Gates’ suggestion of a dedicated strategic nuclear dialogue met with congenial aloofness. Gottemoeller’s words suggest that </w:t>
      </w:r>
      <w:r w:rsidRPr="00B244C5">
        <w:rPr>
          <w:rStyle w:val="StyleUnderline"/>
          <w:highlight w:val="yellow"/>
        </w:rPr>
        <w:t>the U</w:t>
      </w:r>
      <w:r w:rsidRPr="0024166F">
        <w:rPr>
          <w:sz w:val="16"/>
        </w:rPr>
        <w:t xml:space="preserve">nited </w:t>
      </w:r>
      <w:r w:rsidRPr="00B244C5">
        <w:rPr>
          <w:rStyle w:val="StyleUnderline"/>
          <w:highlight w:val="yellow"/>
        </w:rPr>
        <w:t>S</w:t>
      </w:r>
      <w:r w:rsidRPr="0024166F">
        <w:rPr>
          <w:sz w:val="16"/>
        </w:rPr>
        <w:t xml:space="preserve">tates </w:t>
      </w:r>
      <w:r w:rsidRPr="00B244C5">
        <w:rPr>
          <w:rStyle w:val="StyleUnderline"/>
          <w:highlight w:val="yellow"/>
        </w:rPr>
        <w:t>is seeking</w:t>
      </w:r>
      <w:r w:rsidRPr="0024166F">
        <w:rPr>
          <w:sz w:val="16"/>
        </w:rPr>
        <w:t xml:space="preserve"> such </w:t>
      </w:r>
      <w:r w:rsidRPr="00B244C5">
        <w:rPr>
          <w:rStyle w:val="StyleUnderline"/>
          <w:highlight w:val="yellow"/>
        </w:rPr>
        <w:t>a forum, but China is resisting</w:t>
      </w:r>
      <w:r w:rsidRPr="0024166F">
        <w:rPr>
          <w:sz w:val="16"/>
        </w:rPr>
        <w:t xml:space="preserve"> it.</w:t>
      </w:r>
    </w:p>
    <w:p w:rsidR="005B6EE6" w:rsidRDefault="005B6EE6" w:rsidP="005B6EE6">
      <w:pPr>
        <w:pStyle w:val="Heading4"/>
      </w:pPr>
      <w:r>
        <w:t>Specifically, the US should accede to PRC requests regarding use of prior forums, policy level discussions, avoiding references to US-USSR talks, narrow focus on deterrence and crisis management and creation of confidence building measures. These concessions will overcome Chinese reluctance.</w:t>
      </w:r>
    </w:p>
    <w:p w:rsidR="005B6EE6" w:rsidRPr="006F35B9" w:rsidRDefault="005B6EE6" w:rsidP="005B6EE6">
      <w:r w:rsidRPr="006F35B9">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5B6EE6" w:rsidRDefault="005B6EE6" w:rsidP="005B6EE6">
      <w:pPr>
        <w:rPr>
          <w:sz w:val="16"/>
        </w:rPr>
      </w:pPr>
      <w:r w:rsidRPr="003B57B9">
        <w:rPr>
          <w:rStyle w:val="StyleUnderline"/>
          <w:highlight w:val="yellow"/>
        </w:rPr>
        <w:t>For Track 1 dialogue to proceed</w:t>
      </w:r>
      <w:r w:rsidRPr="003B57B9">
        <w:rPr>
          <w:sz w:val="16"/>
          <w:highlight w:val="yellow"/>
        </w:rPr>
        <w:t xml:space="preserve">, </w:t>
      </w:r>
      <w:r w:rsidRPr="003B57B9">
        <w:rPr>
          <w:rStyle w:val="StyleUnderline"/>
          <w:highlight w:val="yellow"/>
        </w:rPr>
        <w:t>Washington must tailor its request by accepting caveats from Beijing</w:t>
      </w:r>
      <w:r w:rsidRPr="003B57B9">
        <w:rPr>
          <w:sz w:val="16"/>
        </w:rPr>
        <w:t xml:space="preserve"> about what form the discussions should take and what topics to include</w:t>
      </w:r>
      <w:r w:rsidRPr="00510DC0">
        <w:rPr>
          <w:rStyle w:val="StyleUnderline"/>
        </w:rPr>
        <w:t xml:space="preserve">. </w:t>
      </w:r>
      <w:r w:rsidRPr="003B57B9">
        <w:rPr>
          <w:rStyle w:val="StyleUnderline"/>
          <w:highlight w:val="yellow"/>
        </w:rPr>
        <w:t>First, rather than establishing</w:t>
      </w:r>
      <w:r w:rsidRPr="003B57B9">
        <w:rPr>
          <w:sz w:val="16"/>
          <w:highlight w:val="yellow"/>
        </w:rPr>
        <w:t xml:space="preserve"> </w:t>
      </w:r>
      <w:r w:rsidRPr="003B57B9">
        <w:rPr>
          <w:rStyle w:val="StyleUnderline"/>
          <w:highlight w:val="yellow"/>
        </w:rPr>
        <w:t>a new</w:t>
      </w:r>
      <w:r w:rsidRPr="003B57B9">
        <w:rPr>
          <w:rStyle w:val="StyleUnderline"/>
        </w:rPr>
        <w:t xml:space="preserve"> </w:t>
      </w:r>
      <w:r w:rsidRPr="003B57B9">
        <w:rPr>
          <w:rStyle w:val="StyleUnderline"/>
          <w:highlight w:val="yellow"/>
        </w:rPr>
        <w:t>mechanism, Washington should propose taking advantage of existing vehicles such as the</w:t>
      </w:r>
      <w:r w:rsidRPr="003B57B9">
        <w:rPr>
          <w:sz w:val="16"/>
        </w:rPr>
        <w:t xml:space="preserve"> strategic track of the </w:t>
      </w:r>
      <w:r w:rsidRPr="003B57B9">
        <w:rPr>
          <w:rStyle w:val="StyleUnderline"/>
          <w:highlight w:val="yellow"/>
        </w:rPr>
        <w:t>US-China Strategic and Economic Dialogue. Second, dialogue should be initiated</w:t>
      </w:r>
      <w:r w:rsidRPr="003B57B9">
        <w:rPr>
          <w:sz w:val="16"/>
          <w:highlight w:val="yellow"/>
        </w:rPr>
        <w:t xml:space="preserve"> </w:t>
      </w:r>
      <w:r w:rsidRPr="003B57B9">
        <w:rPr>
          <w:rStyle w:val="StyleUnderline"/>
          <w:highlight w:val="yellow"/>
        </w:rPr>
        <w:t>at the policy</w:t>
      </w:r>
      <w:r w:rsidRPr="003B57B9">
        <w:rPr>
          <w:rStyle w:val="StyleUnderline"/>
        </w:rPr>
        <w:t xml:space="preserve">, </w:t>
      </w:r>
      <w:r w:rsidRPr="003B57B9">
        <w:rPr>
          <w:rStyle w:val="StyleUnderline"/>
          <w:highlight w:val="yellow"/>
        </w:rPr>
        <w:t>rather than the operational, level</w:t>
      </w:r>
      <w:r w:rsidRPr="003B57B9">
        <w:rPr>
          <w:sz w:val="16"/>
        </w:rPr>
        <w:t xml:space="preserve"> – </w:t>
      </w:r>
      <w:r w:rsidRPr="003B57B9">
        <w:rPr>
          <w:rStyle w:val="StyleUnderline"/>
          <w:highlight w:val="yellow"/>
        </w:rPr>
        <w:t>between the</w:t>
      </w:r>
      <w:r w:rsidRPr="003B57B9">
        <w:rPr>
          <w:sz w:val="16"/>
        </w:rPr>
        <w:t xml:space="preserve"> US </w:t>
      </w:r>
      <w:r w:rsidRPr="003B57B9">
        <w:rPr>
          <w:rStyle w:val="StyleUnderline"/>
          <w:highlight w:val="yellow"/>
        </w:rPr>
        <w:t>Department of Defense and</w:t>
      </w:r>
      <w:r w:rsidRPr="003B57B9">
        <w:rPr>
          <w:rStyle w:val="StyleUnderline"/>
        </w:rPr>
        <w:t xml:space="preserve"> </w:t>
      </w:r>
      <w:r w:rsidRPr="003B57B9">
        <w:rPr>
          <w:sz w:val="16"/>
        </w:rPr>
        <w:t xml:space="preserve">the </w:t>
      </w:r>
      <w:r w:rsidRPr="003B57B9">
        <w:rPr>
          <w:rStyle w:val="StyleUnderline"/>
          <w:highlight w:val="yellow"/>
        </w:rPr>
        <w:t>Chinese Ministry of</w:t>
      </w:r>
      <w:r w:rsidRPr="003B57B9">
        <w:rPr>
          <w:rStyle w:val="StyleUnderline"/>
        </w:rPr>
        <w:t xml:space="preserve"> </w:t>
      </w:r>
      <w:r w:rsidRPr="003B57B9">
        <w:rPr>
          <w:rStyle w:val="StyleUnderline"/>
          <w:highlight w:val="yellow"/>
        </w:rPr>
        <w:t>National Defense</w:t>
      </w:r>
      <w:r w:rsidRPr="003B57B9">
        <w:rPr>
          <w:sz w:val="16"/>
        </w:rPr>
        <w:t xml:space="preserve">, not STRATCOM and the 2nd Artillery. Chinese interlocutors have argued that, at least on their side, operators are ill-equipped to meaningfully discuss China‘s strategy and doctrine. </w:t>
      </w:r>
      <w:r w:rsidRPr="003B57B9">
        <w:rPr>
          <w:rStyle w:val="StyleUnderline"/>
          <w:highlight w:val="yellow"/>
        </w:rPr>
        <w:t>Third, Washington should avoid drawing</w:t>
      </w:r>
      <w:r w:rsidRPr="003B57B9">
        <w:rPr>
          <w:rStyle w:val="StyleUnderline"/>
        </w:rPr>
        <w:t xml:space="preserve"> </w:t>
      </w:r>
      <w:r w:rsidRPr="003B57B9">
        <w:rPr>
          <w:rStyle w:val="StyleUnderline"/>
          <w:highlight w:val="yellow"/>
        </w:rPr>
        <w:t>parallels to US-USSR strategic talks</w:t>
      </w:r>
      <w:r w:rsidRPr="003B57B9">
        <w:rPr>
          <w:sz w:val="16"/>
        </w:rPr>
        <w:t xml:space="preserve">. US-China dialogue must occur between partners looking to enhance stability, a dynamic that is difficult to maintain with regular reference to the Cold War. Moreover, in the US-Soviet relationship, 'strategic stability‘ equated to parity and mutually assured destruction, an unworkable formulation in the US-China relationship. </w:t>
      </w:r>
      <w:r w:rsidRPr="003B57B9">
        <w:rPr>
          <w:rStyle w:val="StyleUnderline"/>
          <w:highlight w:val="yellow"/>
        </w:rPr>
        <w:t>US-China</w:t>
      </w:r>
      <w:r w:rsidRPr="003B57B9">
        <w:rPr>
          <w:rStyle w:val="StyleUnderline"/>
        </w:rPr>
        <w:t xml:space="preserve"> </w:t>
      </w:r>
      <w:r w:rsidRPr="003B57B9">
        <w:rPr>
          <w:rStyle w:val="StyleUnderline"/>
          <w:highlight w:val="yellow"/>
        </w:rPr>
        <w:t>strategic dialogue must</w:t>
      </w:r>
      <w:r w:rsidRPr="003B57B9">
        <w:rPr>
          <w:sz w:val="16"/>
        </w:rPr>
        <w:t xml:space="preserve"> also </w:t>
      </w:r>
      <w:r w:rsidRPr="003B57B9">
        <w:rPr>
          <w:rStyle w:val="StyleUnderline"/>
          <w:highlight w:val="yellow"/>
        </w:rPr>
        <w:t>be narrowly focused</w:t>
      </w:r>
      <w:r w:rsidRPr="003B57B9">
        <w:rPr>
          <w:sz w:val="16"/>
        </w:rPr>
        <w:t xml:space="preserve">. While the two sides have yet to settle on a common definition of ̳strategic stability,‘ </w:t>
      </w:r>
      <w:r w:rsidRPr="006F35B9">
        <w:rPr>
          <w:rStyle w:val="StyleUnderline"/>
          <w:highlight w:val="yellow"/>
        </w:rPr>
        <w:t>it</w:t>
      </w:r>
      <w:r w:rsidRPr="003B57B9">
        <w:rPr>
          <w:rStyle w:val="StyleUnderline"/>
        </w:rPr>
        <w:t xml:space="preserve"> </w:t>
      </w:r>
      <w:r w:rsidRPr="003B57B9">
        <w:rPr>
          <w:rStyle w:val="StyleUnderline"/>
          <w:highlight w:val="yellow"/>
        </w:rPr>
        <w:t>remains a useful catch-all for talks</w:t>
      </w:r>
      <w:r w:rsidRPr="003B57B9">
        <w:rPr>
          <w:sz w:val="16"/>
          <w:highlight w:val="yellow"/>
        </w:rPr>
        <w:t xml:space="preserve"> </w:t>
      </w:r>
      <w:r w:rsidRPr="003B57B9">
        <w:rPr>
          <w:rStyle w:val="StyleUnderline"/>
          <w:highlight w:val="yellow"/>
        </w:rPr>
        <w:t>that focus on the interaction between strategic capabilities</w:t>
      </w:r>
      <w:r w:rsidRPr="003B57B9">
        <w:rPr>
          <w:sz w:val="16"/>
        </w:rPr>
        <w:t xml:space="preserve"> – nuclear, space, cyber, missile defense, and long- range strike—</w:t>
      </w:r>
      <w:r w:rsidRPr="003B57B9">
        <w:rPr>
          <w:rStyle w:val="StyleUnderline"/>
          <w:highlight w:val="yellow"/>
        </w:rPr>
        <w:t>and the need to avoid miscalculation during crises</w:t>
      </w:r>
      <w:r w:rsidRPr="003B57B9">
        <w:rPr>
          <w:sz w:val="16"/>
        </w:rPr>
        <w:t xml:space="preserve">. </w:t>
      </w:r>
      <w:r w:rsidRPr="003B57B9">
        <w:rPr>
          <w:rStyle w:val="StyleUnderline"/>
          <w:highlight w:val="yellow"/>
        </w:rPr>
        <w:t>Washington</w:t>
      </w:r>
      <w:r w:rsidRPr="003B57B9">
        <w:rPr>
          <w:sz w:val="16"/>
        </w:rPr>
        <w:t xml:space="preserve">, however, </w:t>
      </w:r>
      <w:r w:rsidRPr="003B57B9">
        <w:rPr>
          <w:rStyle w:val="StyleUnderline"/>
          <w:highlight w:val="yellow"/>
        </w:rPr>
        <w:t>must accept that the level of transparency it desires</w:t>
      </w:r>
      <w:r w:rsidRPr="003B57B9">
        <w:rPr>
          <w:rStyle w:val="StyleUnderline"/>
        </w:rPr>
        <w:t xml:space="preserve"> </w:t>
      </w:r>
      <w:r w:rsidRPr="003B57B9">
        <w:rPr>
          <w:rStyle w:val="StyleUnderline"/>
          <w:highlight w:val="yellow"/>
        </w:rPr>
        <w:t>is – at least initially –</w:t>
      </w:r>
      <w:r w:rsidRPr="003B57B9">
        <w:rPr>
          <w:rStyle w:val="StyleUnderline"/>
        </w:rPr>
        <w:t xml:space="preserve"> not in </w:t>
      </w:r>
      <w:r w:rsidRPr="003B57B9">
        <w:rPr>
          <w:rStyle w:val="StyleUnderline"/>
          <w:highlight w:val="yellow"/>
        </w:rPr>
        <w:t>the cards. Rather than</w:t>
      </w:r>
      <w:r w:rsidRPr="003B57B9">
        <w:rPr>
          <w:sz w:val="16"/>
          <w:highlight w:val="yellow"/>
        </w:rPr>
        <w:t xml:space="preserve"> </w:t>
      </w:r>
      <w:r w:rsidRPr="003B57B9">
        <w:rPr>
          <w:rStyle w:val="StyleUnderline"/>
          <w:highlight w:val="yellow"/>
        </w:rPr>
        <w:t>focusing on the number of warheads deployed or</w:t>
      </w:r>
      <w:r w:rsidRPr="003B57B9">
        <w:rPr>
          <w:sz w:val="16"/>
        </w:rPr>
        <w:t xml:space="preserve"> the </w:t>
      </w:r>
      <w:r w:rsidRPr="003B57B9">
        <w:rPr>
          <w:rStyle w:val="StyleUnderline"/>
          <w:highlight w:val="yellow"/>
        </w:rPr>
        <w:t>maximum range of</w:t>
      </w:r>
      <w:r w:rsidRPr="003B57B9">
        <w:rPr>
          <w:rStyle w:val="StyleUnderline"/>
        </w:rPr>
        <w:t xml:space="preserve"> </w:t>
      </w:r>
      <w:r w:rsidRPr="003B57B9">
        <w:rPr>
          <w:rStyle w:val="StyleUnderline"/>
          <w:highlight w:val="yellow"/>
        </w:rPr>
        <w:t>missiles, the two sides</w:t>
      </w:r>
      <w:r w:rsidRPr="003B57B9">
        <w:rPr>
          <w:sz w:val="16"/>
          <w:highlight w:val="yellow"/>
        </w:rPr>
        <w:t xml:space="preserve"> </w:t>
      </w:r>
      <w:r w:rsidRPr="003B57B9">
        <w:rPr>
          <w:rStyle w:val="StyleUnderline"/>
          <w:highlight w:val="yellow"/>
        </w:rPr>
        <w:t>should discuss the role of US extended deterrence</w:t>
      </w:r>
      <w:r w:rsidRPr="003B57B9">
        <w:rPr>
          <w:rStyle w:val="StyleUnderline"/>
        </w:rPr>
        <w:t>,</w:t>
      </w:r>
      <w:r w:rsidRPr="003B57B9">
        <w:rPr>
          <w:sz w:val="16"/>
        </w:rPr>
        <w:t xml:space="preserve"> the </w:t>
      </w:r>
      <w:r w:rsidRPr="003B57B9">
        <w:rPr>
          <w:rStyle w:val="StyleUnderline"/>
          <w:highlight w:val="yellow"/>
        </w:rPr>
        <w:t>interaction between</w:t>
      </w:r>
      <w:r w:rsidRPr="003B57B9">
        <w:rPr>
          <w:rStyle w:val="StyleUnderline"/>
        </w:rPr>
        <w:t xml:space="preserve"> </w:t>
      </w:r>
      <w:r w:rsidRPr="003B57B9">
        <w:rPr>
          <w:rStyle w:val="StyleUnderline"/>
          <w:highlight w:val="yellow"/>
        </w:rPr>
        <w:t>various strategic</w:t>
      </w:r>
      <w:r w:rsidRPr="003B57B9">
        <w:rPr>
          <w:sz w:val="16"/>
          <w:highlight w:val="yellow"/>
        </w:rPr>
        <w:t xml:space="preserve"> </w:t>
      </w:r>
      <w:r w:rsidRPr="003B57B9">
        <w:rPr>
          <w:rStyle w:val="StyleUnderline"/>
          <w:highlight w:val="yellow"/>
        </w:rPr>
        <w:t>capabilities</w:t>
      </w:r>
      <w:r w:rsidRPr="003B57B9">
        <w:rPr>
          <w:sz w:val="16"/>
        </w:rPr>
        <w:t xml:space="preserve">, the impact of a changing conventional balance in the western Pacific on nuclear deterrence, </w:t>
      </w:r>
      <w:r w:rsidRPr="003B57B9">
        <w:rPr>
          <w:rStyle w:val="StyleUnderline"/>
          <w:highlight w:val="yellow"/>
        </w:rPr>
        <w:t>the risk of miscalculation</w:t>
      </w:r>
      <w:r w:rsidRPr="003B57B9">
        <w:rPr>
          <w:sz w:val="16"/>
        </w:rPr>
        <w:t xml:space="preserve"> due to collocated forces, dual-use radars, and command and control capabilities, </w:t>
      </w:r>
      <w:r w:rsidRPr="003B57B9">
        <w:rPr>
          <w:rStyle w:val="StyleUnderline"/>
          <w:highlight w:val="yellow"/>
        </w:rPr>
        <w:t>and the need</w:t>
      </w:r>
      <w:r w:rsidRPr="003B57B9">
        <w:rPr>
          <w:rStyle w:val="StyleUnderline"/>
        </w:rPr>
        <w:t xml:space="preserve"> </w:t>
      </w:r>
      <w:r w:rsidRPr="003B57B9">
        <w:rPr>
          <w:rStyle w:val="StyleUnderline"/>
          <w:highlight w:val="yellow"/>
        </w:rPr>
        <w:t>to correctly interpret signals about military buildups</w:t>
      </w:r>
      <w:r w:rsidRPr="003B57B9">
        <w:rPr>
          <w:sz w:val="16"/>
        </w:rPr>
        <w:t xml:space="preserve"> and limited uses of military force during crises. </w:t>
      </w:r>
      <w:r w:rsidRPr="003B57B9">
        <w:rPr>
          <w:rStyle w:val="StyleUnderline"/>
          <w:highlight w:val="yellow"/>
        </w:rPr>
        <w:t>These</w:t>
      </w:r>
      <w:r w:rsidRPr="003B57B9">
        <w:rPr>
          <w:rStyle w:val="StyleUnderline"/>
        </w:rPr>
        <w:t xml:space="preserve"> </w:t>
      </w:r>
      <w:r w:rsidRPr="003B57B9">
        <w:rPr>
          <w:rStyle w:val="StyleUnderline"/>
          <w:highlight w:val="yellow"/>
        </w:rPr>
        <w:t>discussions can build to more specific exchanges about</w:t>
      </w:r>
      <w:r w:rsidRPr="003B57B9">
        <w:rPr>
          <w:sz w:val="16"/>
          <w:highlight w:val="yellow"/>
        </w:rPr>
        <w:t xml:space="preserve"> </w:t>
      </w:r>
      <w:r w:rsidRPr="003B57B9">
        <w:rPr>
          <w:rStyle w:val="StyleUnderline"/>
          <w:highlight w:val="yellow"/>
        </w:rPr>
        <w:t>operational capabilities</w:t>
      </w:r>
      <w:r w:rsidRPr="003B57B9">
        <w:rPr>
          <w:sz w:val="16"/>
        </w:rPr>
        <w:t xml:space="preserve"> once a certain comfort level has been achieved</w:t>
      </w:r>
      <w:r w:rsidRPr="003B57B9">
        <w:rPr>
          <w:sz w:val="16"/>
          <w:highlight w:val="yellow"/>
        </w:rPr>
        <w:t xml:space="preserve">. </w:t>
      </w:r>
      <w:r w:rsidRPr="003B57B9">
        <w:rPr>
          <w:rStyle w:val="StyleUnderline"/>
          <w:highlight w:val="yellow"/>
        </w:rPr>
        <w:t>Finally, the U</w:t>
      </w:r>
      <w:r w:rsidRPr="003B57B9">
        <w:rPr>
          <w:sz w:val="16"/>
        </w:rPr>
        <w:t xml:space="preserve">nited </w:t>
      </w:r>
      <w:r w:rsidRPr="003B57B9">
        <w:rPr>
          <w:rStyle w:val="StyleUnderline"/>
          <w:highlight w:val="yellow"/>
        </w:rPr>
        <w:t>S</w:t>
      </w:r>
      <w:r w:rsidRPr="003B57B9">
        <w:rPr>
          <w:sz w:val="16"/>
        </w:rPr>
        <w:t xml:space="preserve">tates </w:t>
      </w:r>
      <w:r w:rsidRPr="003B57B9">
        <w:rPr>
          <w:rStyle w:val="StyleUnderline"/>
          <w:highlight w:val="yellow"/>
        </w:rPr>
        <w:t>and</w:t>
      </w:r>
      <w:r w:rsidRPr="003B57B9">
        <w:rPr>
          <w:sz w:val="16"/>
          <w:highlight w:val="yellow"/>
        </w:rPr>
        <w:t xml:space="preserve"> </w:t>
      </w:r>
      <w:r w:rsidRPr="003B57B9">
        <w:rPr>
          <w:rStyle w:val="StyleUnderline"/>
          <w:highlight w:val="yellow"/>
        </w:rPr>
        <w:t>China must raise the bar regarding</w:t>
      </w:r>
      <w:r w:rsidRPr="003B57B9">
        <w:rPr>
          <w:sz w:val="16"/>
        </w:rPr>
        <w:t xml:space="preserve"> what constitutes </w:t>
      </w:r>
      <w:r w:rsidRPr="003B57B9">
        <w:rPr>
          <w:rStyle w:val="StyleUnderline"/>
          <w:highlight w:val="yellow"/>
        </w:rPr>
        <w:t>cooperation</w:t>
      </w:r>
      <w:r w:rsidRPr="003B57B9">
        <w:rPr>
          <w:sz w:val="16"/>
          <w:highlight w:val="yellow"/>
        </w:rPr>
        <w:t>.</w:t>
      </w:r>
      <w:r w:rsidRPr="003B57B9">
        <w:rPr>
          <w:sz w:val="16"/>
        </w:rPr>
        <w:t xml:space="preserve"> </w:t>
      </w:r>
      <w:r w:rsidRPr="003B57B9">
        <w:rPr>
          <w:rStyle w:val="StyleUnderline"/>
          <w:highlight w:val="yellow"/>
        </w:rPr>
        <w:t>Dialogue</w:t>
      </w:r>
      <w:r w:rsidRPr="003B57B9">
        <w:rPr>
          <w:sz w:val="16"/>
        </w:rPr>
        <w:t xml:space="preserve"> on strategic forces </w:t>
      </w:r>
      <w:r w:rsidRPr="003B57B9">
        <w:rPr>
          <w:rStyle w:val="StyleUnderline"/>
          <w:highlight w:val="yellow"/>
        </w:rPr>
        <w:t>must go</w:t>
      </w:r>
      <w:r w:rsidRPr="003B57B9">
        <w:rPr>
          <w:sz w:val="16"/>
          <w:highlight w:val="yellow"/>
        </w:rPr>
        <w:t xml:space="preserve"> </w:t>
      </w:r>
      <w:r w:rsidRPr="003B57B9">
        <w:rPr>
          <w:rStyle w:val="StyleUnderline"/>
          <w:highlight w:val="yellow"/>
        </w:rPr>
        <w:t>beyond</w:t>
      </w:r>
      <w:r w:rsidRPr="003B57B9">
        <w:rPr>
          <w:rStyle w:val="StyleUnderline"/>
        </w:rPr>
        <w:t xml:space="preserve"> mere </w:t>
      </w:r>
      <w:r w:rsidRPr="003B57B9">
        <w:rPr>
          <w:rStyle w:val="StyleUnderline"/>
          <w:highlight w:val="yellow"/>
        </w:rPr>
        <w:t>exchanges of views</w:t>
      </w:r>
      <w:r w:rsidRPr="003B57B9">
        <w:rPr>
          <w:sz w:val="16"/>
        </w:rPr>
        <w:t xml:space="preserve"> and aim </w:t>
      </w:r>
      <w:r w:rsidRPr="003B57B9">
        <w:rPr>
          <w:rStyle w:val="StyleUnderline"/>
          <w:highlight w:val="yellow"/>
        </w:rPr>
        <w:t>to develop and implement</w:t>
      </w:r>
      <w:r w:rsidRPr="003B57B9">
        <w:rPr>
          <w:rStyle w:val="StyleUnderline"/>
        </w:rPr>
        <w:t xml:space="preserve"> </w:t>
      </w:r>
      <w:r w:rsidRPr="003B57B9">
        <w:rPr>
          <w:rStyle w:val="StyleUnderline"/>
          <w:highlight w:val="yellow"/>
        </w:rPr>
        <w:t>concrete confidence-building</w:t>
      </w:r>
      <w:r w:rsidRPr="003B57B9">
        <w:rPr>
          <w:sz w:val="16"/>
          <w:highlight w:val="yellow"/>
        </w:rPr>
        <w:t xml:space="preserve"> </w:t>
      </w:r>
      <w:r w:rsidRPr="003B57B9">
        <w:rPr>
          <w:rStyle w:val="StyleUnderline"/>
          <w:highlight w:val="yellow"/>
        </w:rPr>
        <w:t>measures that enhance</w:t>
      </w:r>
      <w:r w:rsidRPr="003B57B9">
        <w:rPr>
          <w:sz w:val="16"/>
        </w:rPr>
        <w:t xml:space="preserve"> mutual </w:t>
      </w:r>
      <w:r w:rsidRPr="003B57B9">
        <w:rPr>
          <w:rStyle w:val="StyleUnderline"/>
          <w:highlight w:val="yellow"/>
        </w:rPr>
        <w:t>trust and decrease</w:t>
      </w:r>
      <w:r w:rsidRPr="003B57B9">
        <w:rPr>
          <w:sz w:val="16"/>
        </w:rPr>
        <w:t xml:space="preserve"> the prospect of </w:t>
      </w:r>
      <w:r w:rsidRPr="003B57B9">
        <w:rPr>
          <w:rStyle w:val="StyleUnderline"/>
          <w:highlight w:val="yellow"/>
        </w:rPr>
        <w:t>crisis</w:t>
      </w:r>
      <w:r w:rsidRPr="003B57B9">
        <w:rPr>
          <w:rStyle w:val="StyleUnderline"/>
        </w:rPr>
        <w:t xml:space="preserve"> </w:t>
      </w:r>
      <w:r w:rsidRPr="003B57B9">
        <w:rPr>
          <w:rStyle w:val="StyleUnderline"/>
          <w:highlight w:val="yellow"/>
        </w:rPr>
        <w:t>instability and</w:t>
      </w:r>
      <w:r w:rsidRPr="003B57B9">
        <w:rPr>
          <w:sz w:val="16"/>
        </w:rPr>
        <w:t xml:space="preserve"> the </w:t>
      </w:r>
      <w:r w:rsidRPr="003B57B9">
        <w:rPr>
          <w:rStyle w:val="StyleUnderline"/>
          <w:highlight w:val="yellow"/>
        </w:rPr>
        <w:t>likelihood of an arms race</w:t>
      </w:r>
      <w:r w:rsidRPr="003B57B9">
        <w:rPr>
          <w:sz w:val="16"/>
        </w:rPr>
        <w:t>. A good place to start would be a mechanism for reciprocal advance launch notification for long-range missile systems, which could be implemented as an annex to the November 2014 ―Notification of Major Military Activities‖ agreement. Such a mechanism would ensure that launches are not misinterpreted and reduce misunderstanding about each country‘s capabilities and testing regime. It would also lay the groundwork for further confidence-building measures and eventually an arms- control relationship</w:t>
      </w:r>
    </w:p>
    <w:p w:rsidR="00655E89" w:rsidRDefault="00655E89" w:rsidP="00655E89">
      <w:pPr>
        <w:pStyle w:val="Heading3"/>
      </w:pPr>
      <w:r>
        <w:t>Plan Text:</w:t>
      </w:r>
    </w:p>
    <w:p w:rsidR="00655E89" w:rsidRPr="00655E89" w:rsidRDefault="00655E89" w:rsidP="00655E89">
      <w:pPr>
        <w:pStyle w:val="Heading4"/>
      </w:pPr>
      <w:r>
        <w:t>The United States federal government should substantially increase strategic Track 1, 1.5 and 2 dialogues across a variety of strategic domains with the People’s Republic of China, acceding to PRC requests regarding use of prior forums, policy level discussions, avoiding references to US-USSR talks, focus on deterrence and crisis management and creation of confidence building measures.</w:t>
      </w:r>
    </w:p>
    <w:p w:rsidR="005B6EE6" w:rsidRDefault="005B6EE6" w:rsidP="005B6EE6">
      <w:pPr>
        <w:pStyle w:val="Heading3"/>
      </w:pPr>
      <w:r>
        <w:t>Advantage____: Crisis Miscalculation</w:t>
      </w:r>
      <w:r w:rsidR="00640880">
        <w:t xml:space="preserve"> and Escalation </w:t>
      </w:r>
    </w:p>
    <w:p w:rsidR="00640880" w:rsidRPr="00640880" w:rsidRDefault="00640880" w:rsidP="00640880">
      <w:pPr>
        <w:pStyle w:val="Heading3"/>
      </w:pPr>
      <w:r>
        <w:t>South China Sea Module</w:t>
      </w:r>
    </w:p>
    <w:p w:rsidR="005B6EE6" w:rsidRDefault="005B6EE6" w:rsidP="005B6EE6">
      <w:pPr>
        <w:pStyle w:val="Heading4"/>
      </w:pPr>
      <w:r>
        <w:t>The risk of US-China war via miscalculation is exceptionally high. Provocations and reactions on both sides will escalate.</w:t>
      </w:r>
    </w:p>
    <w:p w:rsidR="005B6EE6" w:rsidRPr="00002471" w:rsidRDefault="005B6EE6" w:rsidP="005B6EE6">
      <w:r w:rsidRPr="00002471">
        <w:rPr>
          <w:rStyle w:val="Heading4Char"/>
        </w:rPr>
        <w:t>Wang, 2-5-16</w:t>
      </w:r>
      <w:r>
        <w:t xml:space="preserve"> [Helen, founder of The Helen Wang Group, an organization that provides innovative programs and strategic consulting for companies doing business in China. After finishing her Masters degree at Stanford University, she joined at a prestigious think tank, Institute for the Future and consulted for Fortune 500 companies. Wang then became an entrepreneur in Silicon Valley Internet start-ups. In 2004, she returned to Stanford University as a Reuters Fellow, developing technology solutions for underserved communities; “War or Peace in the South China Sea?,” February 5, 2016, HelenWang.com; http://thehelenwang.com/2016/02/war-or-peace-in-the-south-china-sea/]</w:t>
      </w:r>
    </w:p>
    <w:p w:rsidR="005B6EE6" w:rsidRDefault="005B6EE6" w:rsidP="005B6EE6">
      <w:pPr>
        <w:rPr>
          <w:sz w:val="16"/>
        </w:rPr>
      </w:pPr>
      <w:r w:rsidRPr="00002471">
        <w:rPr>
          <w:rStyle w:val="StyleUnderline"/>
          <w:highlight w:val="yellow"/>
        </w:rPr>
        <w:t>One can argue</w:t>
      </w:r>
      <w:r w:rsidRPr="00002471">
        <w:rPr>
          <w:rStyle w:val="StyleUnderline"/>
        </w:rPr>
        <w:t xml:space="preserve"> that </w:t>
      </w:r>
      <w:r w:rsidRPr="00002471">
        <w:rPr>
          <w:rStyle w:val="StyleUnderline"/>
          <w:highlight w:val="yellow"/>
        </w:rPr>
        <w:t>the U</w:t>
      </w:r>
      <w:r w:rsidRPr="00002471">
        <w:rPr>
          <w:sz w:val="16"/>
        </w:rPr>
        <w:t xml:space="preserve">nited </w:t>
      </w:r>
      <w:r w:rsidRPr="00002471">
        <w:rPr>
          <w:rStyle w:val="StyleUnderline"/>
          <w:highlight w:val="yellow"/>
        </w:rPr>
        <w:t>S</w:t>
      </w:r>
      <w:r w:rsidRPr="00002471">
        <w:rPr>
          <w:sz w:val="16"/>
          <w:highlight w:val="yellow"/>
        </w:rPr>
        <w:t>t</w:t>
      </w:r>
      <w:r w:rsidRPr="00002471">
        <w:rPr>
          <w:sz w:val="16"/>
        </w:rPr>
        <w:t xml:space="preserve">ates </w:t>
      </w:r>
      <w:r w:rsidRPr="00002471">
        <w:rPr>
          <w:rStyle w:val="StyleUnderline"/>
        </w:rPr>
        <w:t xml:space="preserve">has </w:t>
      </w:r>
      <w:r w:rsidRPr="00002471">
        <w:rPr>
          <w:rStyle w:val="StyleUnderline"/>
          <w:highlight w:val="yellow"/>
        </w:rPr>
        <w:t>caused tensions in the South China Sea</w:t>
      </w:r>
      <w:r w:rsidRPr="00002471">
        <w:rPr>
          <w:sz w:val="16"/>
          <w:highlight w:val="yellow"/>
        </w:rPr>
        <w:t>. For</w:t>
      </w:r>
      <w:r w:rsidRPr="00002471">
        <w:rPr>
          <w:sz w:val="16"/>
        </w:rPr>
        <w:t xml:space="preserve"> example, </w:t>
      </w:r>
      <w:r w:rsidRPr="00002471">
        <w:rPr>
          <w:rStyle w:val="StyleUnderline"/>
          <w:highlight w:val="yellow"/>
        </w:rPr>
        <w:t>at the</w:t>
      </w:r>
      <w:r w:rsidRPr="00002471">
        <w:rPr>
          <w:sz w:val="16"/>
          <w:highlight w:val="yellow"/>
        </w:rPr>
        <w:t xml:space="preserve"> </w:t>
      </w:r>
      <w:r w:rsidRPr="00002471">
        <w:rPr>
          <w:rStyle w:val="StyleUnderline"/>
          <w:highlight w:val="yellow"/>
        </w:rPr>
        <w:t>top of</w:t>
      </w:r>
      <w:r w:rsidRPr="00002471">
        <w:rPr>
          <w:rStyle w:val="StyleUnderline"/>
        </w:rPr>
        <w:t xml:space="preserve"> </w:t>
      </w:r>
      <w:r w:rsidRPr="00002471">
        <w:rPr>
          <w:rStyle w:val="StyleUnderline"/>
          <w:highlight w:val="yellow"/>
        </w:rPr>
        <w:t>the Obama administration’s</w:t>
      </w:r>
      <w:r w:rsidRPr="00002471">
        <w:rPr>
          <w:rStyle w:val="StyleUnderline"/>
        </w:rPr>
        <w:t xml:space="preserve"> “pivot to Asia” </w:t>
      </w:r>
      <w:r w:rsidRPr="00002471">
        <w:rPr>
          <w:rStyle w:val="StyleUnderline"/>
          <w:highlight w:val="yellow"/>
        </w:rPr>
        <w:t>agenda is to deploy 60 percent of the US Navy to the</w:t>
      </w:r>
      <w:r w:rsidRPr="00002471">
        <w:rPr>
          <w:sz w:val="16"/>
          <w:highlight w:val="yellow"/>
        </w:rPr>
        <w:t xml:space="preserve"> </w:t>
      </w:r>
      <w:r w:rsidRPr="00002471">
        <w:rPr>
          <w:rStyle w:val="StyleUnderline"/>
          <w:highlight w:val="yellow"/>
        </w:rPr>
        <w:t>Asia</w:t>
      </w:r>
      <w:r w:rsidRPr="00002471">
        <w:rPr>
          <w:rStyle w:val="StyleUnderline"/>
        </w:rPr>
        <w:t xml:space="preserve"> </w:t>
      </w:r>
      <w:r w:rsidRPr="00002471">
        <w:rPr>
          <w:rStyle w:val="StyleUnderline"/>
          <w:highlight w:val="yellow"/>
        </w:rPr>
        <w:t>Pacific</w:t>
      </w:r>
      <w:r w:rsidRPr="00002471">
        <w:rPr>
          <w:sz w:val="16"/>
        </w:rPr>
        <w:t xml:space="preserve"> by 2020. </w:t>
      </w:r>
      <w:r w:rsidRPr="00002471">
        <w:rPr>
          <w:rStyle w:val="StyleUnderline"/>
          <w:highlight w:val="yellow"/>
        </w:rPr>
        <w:t>This may have prompted the Chinese to be defensive, including building</w:t>
      </w:r>
      <w:r w:rsidRPr="00002471">
        <w:rPr>
          <w:sz w:val="16"/>
        </w:rPr>
        <w:t xml:space="preserve"> the </w:t>
      </w:r>
      <w:r w:rsidRPr="00002471">
        <w:rPr>
          <w:rStyle w:val="StyleUnderline"/>
          <w:highlight w:val="yellow"/>
        </w:rPr>
        <w:t>artificial</w:t>
      </w:r>
      <w:r w:rsidRPr="00002471">
        <w:rPr>
          <w:rStyle w:val="StyleUnderline"/>
        </w:rPr>
        <w:t xml:space="preserve"> </w:t>
      </w:r>
      <w:r w:rsidRPr="00002471">
        <w:rPr>
          <w:rStyle w:val="StyleUnderline"/>
          <w:highlight w:val="yellow"/>
        </w:rPr>
        <w:t>islands</w:t>
      </w:r>
      <w:r w:rsidRPr="00002471">
        <w:rPr>
          <w:sz w:val="16"/>
          <w:highlight w:val="yellow"/>
        </w:rPr>
        <w:t>.</w:t>
      </w:r>
      <w:r w:rsidRPr="00002471">
        <w:rPr>
          <w:sz w:val="16"/>
        </w:rPr>
        <w:t xml:space="preserve"> So far, </w:t>
      </w:r>
      <w:r w:rsidRPr="00002471">
        <w:rPr>
          <w:rStyle w:val="StyleUnderline"/>
          <w:highlight w:val="yellow"/>
        </w:rPr>
        <w:t>US policy for the South China Sea has largely been unsuccessful</w:t>
      </w:r>
      <w:r w:rsidRPr="00002471">
        <w:rPr>
          <w:sz w:val="16"/>
        </w:rPr>
        <w:t xml:space="preserve">. On a recent trip to Laos and Cambodia, Secretary of State John Kerry failed to get a “united front” from these countries to stand up against China’s territory claims. And, </w:t>
      </w:r>
      <w:r w:rsidRPr="00002471">
        <w:rPr>
          <w:rStyle w:val="StyleUnderline"/>
          <w:highlight w:val="yellow"/>
        </w:rPr>
        <w:t>China is not likely to yield to</w:t>
      </w:r>
      <w:r w:rsidRPr="00002471">
        <w:rPr>
          <w:rStyle w:val="StyleUnderline"/>
        </w:rPr>
        <w:t xml:space="preserve"> </w:t>
      </w:r>
      <w:r w:rsidRPr="00002471">
        <w:rPr>
          <w:sz w:val="16"/>
        </w:rPr>
        <w:t xml:space="preserve">the </w:t>
      </w:r>
      <w:r w:rsidRPr="00002471">
        <w:rPr>
          <w:rStyle w:val="StyleUnderline"/>
          <w:highlight w:val="yellow"/>
        </w:rPr>
        <w:t>U.S.</w:t>
      </w:r>
      <w:r w:rsidRPr="00002471">
        <w:rPr>
          <w:sz w:val="16"/>
          <w:highlight w:val="yellow"/>
        </w:rPr>
        <w:t xml:space="preserve"> </w:t>
      </w:r>
      <w:r w:rsidRPr="00002471">
        <w:rPr>
          <w:rStyle w:val="StyleUnderline"/>
          <w:highlight w:val="yellow"/>
        </w:rPr>
        <w:t>pressure</w:t>
      </w:r>
      <w:r w:rsidRPr="00002471">
        <w:rPr>
          <w:sz w:val="16"/>
        </w:rPr>
        <w:t xml:space="preserve">. In fact, gauging from the discussions on Chinese social media, </w:t>
      </w:r>
      <w:r w:rsidRPr="00002471">
        <w:rPr>
          <w:rStyle w:val="StyleUnderline"/>
          <w:highlight w:val="yellow"/>
        </w:rPr>
        <w:t>China will probably speed up</w:t>
      </w:r>
      <w:r w:rsidRPr="00002471">
        <w:rPr>
          <w:sz w:val="16"/>
          <w:highlight w:val="yellow"/>
        </w:rPr>
        <w:t xml:space="preserve"> </w:t>
      </w:r>
      <w:r w:rsidRPr="00002471">
        <w:rPr>
          <w:rStyle w:val="StyleUnderline"/>
          <w:highlight w:val="yellow"/>
        </w:rPr>
        <w:t>island-building, citing</w:t>
      </w:r>
      <w:r w:rsidRPr="00002471">
        <w:rPr>
          <w:sz w:val="16"/>
        </w:rPr>
        <w:t xml:space="preserve"> the </w:t>
      </w:r>
      <w:r w:rsidRPr="00002471">
        <w:rPr>
          <w:rStyle w:val="StyleUnderline"/>
          <w:highlight w:val="yellow"/>
        </w:rPr>
        <w:t>U.S. provocation</w:t>
      </w:r>
      <w:r w:rsidRPr="00002471">
        <w:rPr>
          <w:sz w:val="16"/>
        </w:rPr>
        <w:t xml:space="preserve"> as the reason. It seems that </w:t>
      </w:r>
      <w:r w:rsidRPr="00002471">
        <w:rPr>
          <w:rStyle w:val="StyleUnderline"/>
          <w:highlight w:val="yellow"/>
        </w:rPr>
        <w:t>the</w:t>
      </w:r>
      <w:r w:rsidRPr="00002471">
        <w:rPr>
          <w:rStyle w:val="StyleUnderline"/>
        </w:rPr>
        <w:t xml:space="preserve"> </w:t>
      </w:r>
      <w:r w:rsidRPr="00002471">
        <w:rPr>
          <w:rStyle w:val="StyleUnderline"/>
          <w:highlight w:val="yellow"/>
        </w:rPr>
        <w:t>situation in the South China</w:t>
      </w:r>
      <w:r w:rsidRPr="00002471">
        <w:rPr>
          <w:sz w:val="16"/>
          <w:highlight w:val="yellow"/>
        </w:rPr>
        <w:t xml:space="preserve"> </w:t>
      </w:r>
      <w:r w:rsidRPr="00002471">
        <w:rPr>
          <w:rStyle w:val="StyleUnderline"/>
          <w:highlight w:val="yellow"/>
        </w:rPr>
        <w:t>Sea will likely escalate. While neither the U.S. nor China wants</w:t>
      </w:r>
      <w:r w:rsidRPr="00002471">
        <w:rPr>
          <w:rStyle w:val="StyleUnderline"/>
        </w:rPr>
        <w:t xml:space="preserve"> a </w:t>
      </w:r>
      <w:r w:rsidRPr="00002471">
        <w:rPr>
          <w:rStyle w:val="StyleUnderline"/>
          <w:highlight w:val="yellow"/>
        </w:rPr>
        <w:t>war</w:t>
      </w:r>
      <w:r w:rsidRPr="00002471">
        <w:rPr>
          <w:sz w:val="16"/>
          <w:highlight w:val="yellow"/>
        </w:rPr>
        <w:t>,</w:t>
      </w:r>
      <w:r w:rsidRPr="00002471">
        <w:rPr>
          <w:sz w:val="16"/>
        </w:rPr>
        <w:t xml:space="preserve"> the </w:t>
      </w:r>
      <w:r w:rsidRPr="00002471">
        <w:rPr>
          <w:rStyle w:val="StyleUnderline"/>
          <w:highlight w:val="yellow"/>
        </w:rPr>
        <w:t>chances of miscalculation on</w:t>
      </w:r>
      <w:r w:rsidRPr="00002471">
        <w:rPr>
          <w:sz w:val="16"/>
          <w:highlight w:val="yellow"/>
        </w:rPr>
        <w:t xml:space="preserve"> </w:t>
      </w:r>
      <w:r w:rsidRPr="00002471">
        <w:rPr>
          <w:rStyle w:val="StyleUnderline"/>
          <w:highlight w:val="yellow"/>
        </w:rPr>
        <w:t>either side are extremely high</w:t>
      </w:r>
      <w:r w:rsidRPr="00002471">
        <w:rPr>
          <w:sz w:val="16"/>
        </w:rPr>
        <w:t>. Let’s hope that all nations involved will continue</w:t>
      </w:r>
      <w:r w:rsidR="00640880">
        <w:rPr>
          <w:sz w:val="16"/>
        </w:rPr>
        <w:t xml:space="preserve"> dialogue until reaching a final solution. As Mr. Ma Ying-jeou said. “We all hope for peace, hope there is no conflict or war.”</w:t>
      </w:r>
    </w:p>
    <w:p w:rsidR="00640880" w:rsidRDefault="00640880" w:rsidP="00640880">
      <w:pPr>
        <w:pStyle w:val="Heading4"/>
      </w:pPr>
      <w:r>
        <w:t>Escalation in the South China Sea would lead to world war, dooming the entire Earth’s population to extinction.</w:t>
      </w:r>
    </w:p>
    <w:p w:rsidR="00640880" w:rsidRDefault="00640880" w:rsidP="00640880">
      <w:r w:rsidRPr="003A70D7">
        <w:rPr>
          <w:rStyle w:val="Heading4Char"/>
        </w:rPr>
        <w:t>Hagopian, 5-19-16</w:t>
      </w:r>
      <w:r>
        <w:t xml:space="preserve"> [Joachim, West Point graduate and former US Army officer, Masters in Clinical Psychology, writes for Centre for Research on Globalization; “Obama and His Neocons Ready to Risk World War III in the South China Sea,” Global Research, May 19, 2016, </w:t>
      </w:r>
      <w:hyperlink r:id="rId7" w:history="1">
        <w:r w:rsidRPr="0094565D">
          <w:rPr>
            <w:rStyle w:val="Hyperlink"/>
          </w:rPr>
          <w:t>http://www.globalresearch.ca/obama-and-his-neocons-ready-to-risk-world-war-iii-in-the-south-china-sea/5485349</w:t>
        </w:r>
      </w:hyperlink>
      <w:r>
        <w:t>]</w:t>
      </w:r>
    </w:p>
    <w:p w:rsidR="00640880" w:rsidRDefault="00640880" w:rsidP="00640880">
      <w:pPr>
        <w:rPr>
          <w:sz w:val="16"/>
        </w:rPr>
      </w:pPr>
      <w:r w:rsidRPr="00226F50">
        <w:rPr>
          <w:sz w:val="16"/>
        </w:rPr>
        <w:t xml:space="preserve">And now with Empire’s latest brazen act of defiance in the South China Sea, the </w:t>
      </w:r>
      <w:r w:rsidRPr="00226F50">
        <w:rPr>
          <w:rStyle w:val="StyleUnderline"/>
          <w:highlight w:val="yellow"/>
        </w:rPr>
        <w:t>mounting cold war</w:t>
      </w:r>
      <w:r w:rsidRPr="00226F50">
        <w:rPr>
          <w:sz w:val="16"/>
          <w:highlight w:val="yellow"/>
        </w:rPr>
        <w:t xml:space="preserve"> </w:t>
      </w:r>
      <w:r w:rsidRPr="00226F50">
        <w:rPr>
          <w:rStyle w:val="StyleUnderline"/>
          <w:highlight w:val="yellow"/>
        </w:rPr>
        <w:t>tensions are reaching</w:t>
      </w:r>
      <w:r w:rsidRPr="00226F50">
        <w:rPr>
          <w:rStyle w:val="StyleUnderline"/>
        </w:rPr>
        <w:t xml:space="preserve"> </w:t>
      </w:r>
      <w:r w:rsidRPr="00226F50">
        <w:rPr>
          <w:rStyle w:val="StyleUnderline"/>
          <w:highlight w:val="yellow"/>
        </w:rPr>
        <w:t>the boiling point, risking what could easily become the fuse that ignites an</w:t>
      </w:r>
      <w:r w:rsidRPr="00226F50">
        <w:rPr>
          <w:sz w:val="16"/>
          <w:highlight w:val="yellow"/>
        </w:rPr>
        <w:t xml:space="preserve"> </w:t>
      </w:r>
      <w:r w:rsidRPr="00226F50">
        <w:rPr>
          <w:rStyle w:val="StyleUnderline"/>
          <w:highlight w:val="yellow"/>
        </w:rPr>
        <w:t>irreversible, catastrophic</w:t>
      </w:r>
      <w:r w:rsidRPr="00226F50">
        <w:rPr>
          <w:rStyle w:val="StyleUnderline"/>
        </w:rPr>
        <w:t xml:space="preserve"> </w:t>
      </w:r>
      <w:r w:rsidRPr="00226F50">
        <w:rPr>
          <w:rStyle w:val="StyleUnderline"/>
          <w:highlight w:val="yellow"/>
        </w:rPr>
        <w:t>world war</w:t>
      </w:r>
      <w:r w:rsidRPr="00226F50">
        <w:rPr>
          <w:sz w:val="16"/>
        </w:rPr>
        <w:t xml:space="preserve">. Unquestionably it would be the direct and deliberate result of the maniacal, warmongering neocons who for decades have hijacked Washington, and are now in </w:t>
      </w:r>
      <w:r w:rsidRPr="00226F50">
        <w:rPr>
          <w:rStyle w:val="StyleUnderline"/>
          <w:highlight w:val="yellow"/>
        </w:rPr>
        <w:t>the final</w:t>
      </w:r>
      <w:r w:rsidRPr="00226F50">
        <w:rPr>
          <w:sz w:val="16"/>
          <w:highlight w:val="yellow"/>
        </w:rPr>
        <w:t xml:space="preserve"> </w:t>
      </w:r>
      <w:r w:rsidRPr="00226F50">
        <w:rPr>
          <w:rStyle w:val="StyleUnderline"/>
          <w:highlight w:val="yellow"/>
        </w:rPr>
        <w:t>stages of</w:t>
      </w:r>
      <w:r w:rsidRPr="00226F50">
        <w:rPr>
          <w:sz w:val="16"/>
        </w:rPr>
        <w:t xml:space="preserve"> insanely </w:t>
      </w:r>
      <w:r w:rsidRPr="00226F50">
        <w:rPr>
          <w:rStyle w:val="StyleUnderline"/>
          <w:highlight w:val="yellow"/>
        </w:rPr>
        <w:t>pushing humanity off the doomsday cliff. In</w:t>
      </w:r>
      <w:r w:rsidRPr="00226F50">
        <w:rPr>
          <w:rStyle w:val="StyleUnderline"/>
        </w:rPr>
        <w:t xml:space="preserve"> </w:t>
      </w:r>
      <w:r w:rsidRPr="00226F50">
        <w:rPr>
          <w:rStyle w:val="StyleUnderline"/>
          <w:highlight w:val="yellow"/>
        </w:rPr>
        <w:t>possession of the world’s largest army</w:t>
      </w:r>
      <w:r w:rsidRPr="00226F50">
        <w:rPr>
          <w:sz w:val="16"/>
          <w:highlight w:val="yellow"/>
        </w:rPr>
        <w:t xml:space="preserve">, </w:t>
      </w:r>
      <w:r w:rsidRPr="00226F50">
        <w:rPr>
          <w:rStyle w:val="StyleUnderline"/>
          <w:highlight w:val="yellow"/>
        </w:rPr>
        <w:t>China is challenging US</w:t>
      </w:r>
      <w:r w:rsidRPr="00226F50">
        <w:rPr>
          <w:sz w:val="16"/>
        </w:rPr>
        <w:t xml:space="preserve"> Empire’s global </w:t>
      </w:r>
      <w:r w:rsidRPr="00226F50">
        <w:rPr>
          <w:rStyle w:val="StyleUnderline"/>
          <w:highlight w:val="yellow"/>
        </w:rPr>
        <w:t>hegemony attempting</w:t>
      </w:r>
      <w:r w:rsidRPr="00226F50">
        <w:rPr>
          <w:rStyle w:val="StyleUnderline"/>
        </w:rPr>
        <w:t xml:space="preserve"> </w:t>
      </w:r>
      <w:r w:rsidRPr="003D1246">
        <w:rPr>
          <w:rStyle w:val="StyleUnderline"/>
          <w:highlight w:val="yellow"/>
        </w:rPr>
        <w:t>to</w:t>
      </w:r>
      <w:r w:rsidRPr="00226F50">
        <w:rPr>
          <w:rStyle w:val="StyleUnderline"/>
        </w:rPr>
        <w:t xml:space="preserve"> </w:t>
      </w:r>
      <w:r w:rsidRPr="00226F50">
        <w:rPr>
          <w:rStyle w:val="StyleUnderline"/>
          <w:highlight w:val="yellow"/>
        </w:rPr>
        <w:t>assert its own regional power and</w:t>
      </w:r>
      <w:r w:rsidRPr="00226F50">
        <w:rPr>
          <w:sz w:val="16"/>
          <w:highlight w:val="yellow"/>
        </w:rPr>
        <w:t xml:space="preserve"> </w:t>
      </w:r>
      <w:r w:rsidRPr="00226F50">
        <w:rPr>
          <w:rStyle w:val="StyleUnderline"/>
          <w:highlight w:val="yellow"/>
        </w:rPr>
        <w:t>presence within the South China Sea. China has repeatedly warned</w:t>
      </w:r>
      <w:r w:rsidRPr="00226F50">
        <w:rPr>
          <w:rStyle w:val="StyleUnderline"/>
        </w:rPr>
        <w:t xml:space="preserve"> </w:t>
      </w:r>
      <w:r w:rsidRPr="00226F50">
        <w:rPr>
          <w:rStyle w:val="StyleUnderline"/>
          <w:highlight w:val="yellow"/>
        </w:rPr>
        <w:t>the U</w:t>
      </w:r>
      <w:r w:rsidRPr="00226F50">
        <w:rPr>
          <w:sz w:val="16"/>
        </w:rPr>
        <w:t xml:space="preserve">nited </w:t>
      </w:r>
      <w:r w:rsidRPr="00226F50">
        <w:rPr>
          <w:rStyle w:val="StyleUnderline"/>
          <w:highlight w:val="yellow"/>
        </w:rPr>
        <w:t>S</w:t>
      </w:r>
      <w:r w:rsidRPr="00226F50">
        <w:rPr>
          <w:sz w:val="16"/>
          <w:highlight w:val="yellow"/>
        </w:rPr>
        <w:t>t</w:t>
      </w:r>
      <w:r w:rsidRPr="00226F50">
        <w:rPr>
          <w:sz w:val="16"/>
        </w:rPr>
        <w:t xml:space="preserve">ates </w:t>
      </w:r>
      <w:r w:rsidRPr="003D1246">
        <w:rPr>
          <w:rStyle w:val="StyleUnderline"/>
          <w:highlight w:val="yellow"/>
        </w:rPr>
        <w:t>to s</w:t>
      </w:r>
      <w:r w:rsidRPr="00226F50">
        <w:rPr>
          <w:rStyle w:val="StyleUnderline"/>
          <w:highlight w:val="yellow"/>
        </w:rPr>
        <w:t>tay clear of</w:t>
      </w:r>
      <w:r w:rsidRPr="00226F50">
        <w:rPr>
          <w:sz w:val="16"/>
        </w:rPr>
        <w:t xml:space="preserve"> </w:t>
      </w:r>
      <w:r w:rsidRPr="003D1246">
        <w:rPr>
          <w:rStyle w:val="StyleUnderline"/>
          <w:highlight w:val="yellow"/>
        </w:rPr>
        <w:t>its</w:t>
      </w:r>
      <w:r w:rsidRPr="00226F50">
        <w:rPr>
          <w:rStyle w:val="StyleUnderline"/>
        </w:rPr>
        <w:t xml:space="preserve"> </w:t>
      </w:r>
      <w:r w:rsidRPr="00226F50">
        <w:rPr>
          <w:rStyle w:val="StyleUnderline"/>
          <w:highlight w:val="yellow"/>
        </w:rPr>
        <w:t>disputed Spratly Islands</w:t>
      </w:r>
      <w:r w:rsidRPr="00226F50">
        <w:rPr>
          <w:sz w:val="16"/>
        </w:rPr>
        <w:t xml:space="preserve">. But not wanting to be seen as any more of a paper tiger weakling than he already has, and still no doubt fuming over being outmaneuvered again, outplayed, outclassed and thoroughly </w:t>
      </w:r>
      <w:r w:rsidRPr="003A70D7">
        <w:rPr>
          <w:sz w:val="16"/>
        </w:rPr>
        <w:t>humiliated by Putin’s take charge offensive in the Middle East</w:t>
      </w:r>
      <w:r w:rsidRPr="003A70D7">
        <w:rPr>
          <w:sz w:val="16"/>
          <w:highlight w:val="yellow"/>
        </w:rPr>
        <w:t xml:space="preserve">, </w:t>
      </w:r>
      <w:r w:rsidRPr="003A70D7">
        <w:rPr>
          <w:rStyle w:val="StyleUnderline"/>
          <w:highlight w:val="yellow"/>
        </w:rPr>
        <w:t>Obama now has sent a</w:t>
      </w:r>
      <w:r w:rsidRPr="003A70D7">
        <w:rPr>
          <w:sz w:val="16"/>
          <w:highlight w:val="yellow"/>
        </w:rPr>
        <w:t xml:space="preserve"> </w:t>
      </w:r>
      <w:r w:rsidRPr="003A70D7">
        <w:rPr>
          <w:rStyle w:val="StyleUnderline"/>
          <w:highlight w:val="yellow"/>
        </w:rPr>
        <w:t xml:space="preserve">nuclear armed missile </w:t>
      </w:r>
      <w:r w:rsidRPr="00226F50">
        <w:rPr>
          <w:rStyle w:val="StyleUnderline"/>
          <w:highlight w:val="yellow"/>
        </w:rPr>
        <w:t xml:space="preserve">destroyer into harm’s way in </w:t>
      </w:r>
      <w:r w:rsidRPr="00226F50">
        <w:rPr>
          <w:rStyle w:val="StyleUnderline"/>
        </w:rPr>
        <w:t>total</w:t>
      </w:r>
      <w:r w:rsidRPr="00226F50">
        <w:rPr>
          <w:rStyle w:val="StyleUnderline"/>
          <w:highlight w:val="yellow"/>
        </w:rPr>
        <w:t xml:space="preserve"> defiance of Chinese warnings</w:t>
      </w:r>
      <w:r w:rsidRPr="00226F50">
        <w:rPr>
          <w:sz w:val="16"/>
          <w:highlight w:val="yellow"/>
        </w:rPr>
        <w:t xml:space="preserve">, </w:t>
      </w:r>
      <w:r w:rsidRPr="00226F50">
        <w:rPr>
          <w:rStyle w:val="StyleUnderline"/>
          <w:highlight w:val="yellow"/>
        </w:rPr>
        <w:t xml:space="preserve">automatically placing </w:t>
      </w:r>
      <w:r w:rsidRPr="003A70D7">
        <w:rPr>
          <w:rStyle w:val="StyleUnderline"/>
          <w:highlight w:val="yellow"/>
        </w:rPr>
        <w:t>the entire world</w:t>
      </w:r>
      <w:r w:rsidRPr="00226F50">
        <w:rPr>
          <w:rStyle w:val="StyleUnderline"/>
        </w:rPr>
        <w:t xml:space="preserve"> </w:t>
      </w:r>
      <w:r w:rsidRPr="003A70D7">
        <w:rPr>
          <w:rStyle w:val="StyleUnderline"/>
          <w:highlight w:val="yellow"/>
        </w:rPr>
        <w:t>population in harm’s way</w:t>
      </w:r>
      <w:r w:rsidRPr="00226F50">
        <w:rPr>
          <w:sz w:val="16"/>
        </w:rPr>
        <w:t xml:space="preserve">. And it won’t be the last time. What we have operating here is </w:t>
      </w:r>
      <w:r w:rsidRPr="003A70D7">
        <w:rPr>
          <w:rStyle w:val="StyleUnderline"/>
          <w:highlight w:val="yellow"/>
        </w:rPr>
        <w:t>a lame duck administration</w:t>
      </w:r>
      <w:r w:rsidRPr="00226F50">
        <w:rPr>
          <w:sz w:val="16"/>
        </w:rPr>
        <w:t xml:space="preserve"> that currently appears to no longer have complete control over its mental faculties, </w:t>
      </w:r>
      <w:r w:rsidRPr="003A70D7">
        <w:rPr>
          <w:rStyle w:val="StyleUnderline"/>
          <w:highlight w:val="yellow"/>
        </w:rPr>
        <w:t>willing to plunge the earth into global</w:t>
      </w:r>
      <w:r w:rsidRPr="00226F50">
        <w:rPr>
          <w:rStyle w:val="StyleUnderline"/>
        </w:rPr>
        <w:t xml:space="preserve"> </w:t>
      </w:r>
      <w:r w:rsidRPr="00644E95">
        <w:rPr>
          <w:rStyle w:val="StyleUnderline"/>
          <w:highlight w:val="yellow"/>
        </w:rPr>
        <w:t xml:space="preserve">conflict that </w:t>
      </w:r>
      <w:r w:rsidRPr="003A70D7">
        <w:rPr>
          <w:rStyle w:val="StyleUnderline"/>
          <w:highlight w:val="yellow"/>
        </w:rPr>
        <w:t>could potentially end all life</w:t>
      </w:r>
      <w:r w:rsidRPr="003A70D7">
        <w:rPr>
          <w:sz w:val="16"/>
          <w:highlight w:val="yellow"/>
        </w:rPr>
        <w:t xml:space="preserve"> </w:t>
      </w:r>
      <w:r w:rsidRPr="003A70D7">
        <w:rPr>
          <w:rStyle w:val="StyleUnderline"/>
          <w:highlight w:val="yellow"/>
        </w:rPr>
        <w:t>on</w:t>
      </w:r>
      <w:r w:rsidRPr="00226F50">
        <w:rPr>
          <w:sz w:val="16"/>
        </w:rPr>
        <w:t xml:space="preserve"> planet </w:t>
      </w:r>
      <w:r w:rsidRPr="003A70D7">
        <w:rPr>
          <w:rStyle w:val="StyleUnderline"/>
          <w:highlight w:val="yellow"/>
        </w:rPr>
        <w:t>earth.</w:t>
      </w:r>
      <w:r w:rsidRPr="00226F50">
        <w:rPr>
          <w:sz w:val="16"/>
        </w:rPr>
        <w:t xml:space="preserve"> With US already run out of money and collapse of its house of cards economy overdue, war profiteering globalists never fail to manufacture war as their go-to option, knowing a cataclysmic world war will allow them to usher in their centuries old global objective of one world government.</w:t>
      </w:r>
    </w:p>
    <w:p w:rsidR="00640880" w:rsidRDefault="00640880" w:rsidP="00640880">
      <w:pPr>
        <w:pStyle w:val="Heading4"/>
      </w:pPr>
      <w:r>
        <w:t>Put away your dated “no escalation, no war” cards. The recent Hague court ruling has exacerbated U.S.-PRC tensions in the South China Sea.</w:t>
      </w:r>
    </w:p>
    <w:p w:rsidR="00640880" w:rsidRPr="00FE161E" w:rsidRDefault="00640880" w:rsidP="00640880">
      <w:r w:rsidRPr="00FE161E">
        <w:rPr>
          <w:rFonts w:eastAsiaTheme="majorEastAsia" w:cstheme="majorBidi"/>
          <w:b/>
          <w:iCs/>
          <w:sz w:val="26"/>
        </w:rPr>
        <w:t>Becker, 7-11-16</w:t>
      </w:r>
      <w:r>
        <w:t xml:space="preserve"> [Brian, national director of the ANSWER coalition,</w:t>
      </w:r>
      <w:r w:rsidR="003D1246">
        <w:t xml:space="preserve"> a United States-based umbrella group consisting of many antiwar and civil rights organizations formed in the wake of the September 11th attacks; </w:t>
      </w:r>
      <w:r>
        <w:t xml:space="preserve">“South China Sea Hague Ruling: A Dagger Aimed at Beijing,” Sputnik News, July 11, 2016, </w:t>
      </w:r>
      <w:r w:rsidR="003D1246">
        <w:t xml:space="preserve"> </w:t>
      </w:r>
      <w:r>
        <w:t>http://sputniknews.com/radio_loud_and_clear/20160711/1042755138/south-china-sea-hague-ruling.html]</w:t>
      </w:r>
    </w:p>
    <w:p w:rsidR="00640880" w:rsidRDefault="00640880" w:rsidP="00640880">
      <w:pPr>
        <w:rPr>
          <w:rStyle w:val="StyleUnderline"/>
        </w:rPr>
      </w:pPr>
      <w:r w:rsidRPr="00FE161E">
        <w:rPr>
          <w:rStyle w:val="StyleUnderline"/>
          <w:highlight w:val="yellow"/>
        </w:rPr>
        <w:t>Tensions have been inflamed by the</w:t>
      </w:r>
      <w:r w:rsidRPr="00FE161E">
        <w:rPr>
          <w:sz w:val="16"/>
        </w:rPr>
        <w:t xml:space="preserve"> impending </w:t>
      </w:r>
      <w:r w:rsidRPr="00FE161E">
        <w:rPr>
          <w:rStyle w:val="StyleUnderline"/>
          <w:highlight w:val="yellow"/>
        </w:rPr>
        <w:t>ruling on a territorial dispute between the Philippines</w:t>
      </w:r>
      <w:r w:rsidRPr="00FE161E">
        <w:rPr>
          <w:sz w:val="16"/>
        </w:rPr>
        <w:t xml:space="preserve"> </w:t>
      </w:r>
      <w:r w:rsidRPr="00FE161E">
        <w:rPr>
          <w:rStyle w:val="StyleUnderline"/>
          <w:highlight w:val="yellow"/>
        </w:rPr>
        <w:t>and China</w:t>
      </w:r>
      <w:r w:rsidRPr="00FE161E">
        <w:rPr>
          <w:sz w:val="16"/>
        </w:rPr>
        <w:t xml:space="preserve">. Last week, </w:t>
      </w:r>
      <w:r w:rsidRPr="00FE161E">
        <w:rPr>
          <w:rStyle w:val="StyleUnderline"/>
          <w:highlight w:val="yellow"/>
        </w:rPr>
        <w:t>Beijing said the US military's buildup</w:t>
      </w:r>
      <w:r w:rsidRPr="00FE161E">
        <w:rPr>
          <w:sz w:val="16"/>
        </w:rPr>
        <w:t xml:space="preserve"> in the region </w:t>
      </w:r>
      <w:r w:rsidRPr="00FE161E">
        <w:rPr>
          <w:rStyle w:val="StyleUnderline"/>
          <w:highlight w:val="yellow"/>
        </w:rPr>
        <w:t>constituted a "direct threat to</w:t>
      </w:r>
      <w:r w:rsidRPr="00FE161E">
        <w:rPr>
          <w:sz w:val="16"/>
        </w:rPr>
        <w:t xml:space="preserve"> </w:t>
      </w:r>
      <w:r w:rsidRPr="00FE161E">
        <w:rPr>
          <w:rStyle w:val="StyleUnderline"/>
          <w:highlight w:val="yellow"/>
        </w:rPr>
        <w:t>national security". Despite US assertions of the need for freedom of navigation, Washington is treating</w:t>
      </w:r>
      <w:r w:rsidRPr="00FE161E">
        <w:rPr>
          <w:sz w:val="16"/>
        </w:rPr>
        <w:t xml:space="preserve"> </w:t>
      </w:r>
      <w:r w:rsidRPr="00FE161E">
        <w:rPr>
          <w:rStyle w:val="StyleUnderline"/>
          <w:highlight w:val="yellow"/>
        </w:rPr>
        <w:t>the Pacific like its backyard. Is the United States</w:t>
      </w:r>
      <w:r w:rsidRPr="00FE161E">
        <w:rPr>
          <w:sz w:val="16"/>
        </w:rPr>
        <w:t xml:space="preserve"> also </w:t>
      </w:r>
      <w:r w:rsidRPr="00FE161E">
        <w:rPr>
          <w:rStyle w:val="StyleUnderline"/>
          <w:highlight w:val="yellow"/>
        </w:rPr>
        <w:t>playing</w:t>
      </w:r>
      <w:r w:rsidRPr="00FE161E">
        <w:rPr>
          <w:rStyle w:val="StyleUnderline"/>
        </w:rPr>
        <w:t xml:space="preserve"> </w:t>
      </w:r>
      <w:r w:rsidRPr="00FE161E">
        <w:rPr>
          <w:sz w:val="16"/>
        </w:rPr>
        <w:t xml:space="preserve">other </w:t>
      </w:r>
      <w:r w:rsidRPr="00FE161E">
        <w:rPr>
          <w:rStyle w:val="StyleUnderline"/>
          <w:highlight w:val="yellow"/>
        </w:rPr>
        <w:t>countries in the region against China</w:t>
      </w:r>
      <w:r w:rsidRPr="00FE161E">
        <w:rPr>
          <w:sz w:val="16"/>
        </w:rPr>
        <w:t xml:space="preserve"> </w:t>
      </w:r>
      <w:r w:rsidRPr="00FE161E">
        <w:rPr>
          <w:rStyle w:val="StyleUnderline"/>
          <w:highlight w:val="yellow"/>
        </w:rPr>
        <w:t>for their own bene</w:t>
      </w:r>
      <w:r>
        <w:rPr>
          <w:rStyle w:val="StyleUnderline"/>
          <w:highlight w:val="yellow"/>
        </w:rPr>
        <w:t>fit?</w:t>
      </w:r>
    </w:p>
    <w:p w:rsidR="00E35F4D" w:rsidRDefault="00E35F4D" w:rsidP="00E35F4D">
      <w:pPr>
        <w:pStyle w:val="Heading4"/>
      </w:pPr>
      <w:r w:rsidRPr="006A7D2F">
        <w:t>A US-PRC dialogue on nuclear strategic stability is vital to prevent flashpoints from escalating to nuclear war.</w:t>
      </w:r>
    </w:p>
    <w:p w:rsidR="00E35F4D" w:rsidRPr="006A7D2F" w:rsidRDefault="00E35F4D" w:rsidP="00E35F4D">
      <w:r w:rsidRPr="006A7D2F">
        <w:rPr>
          <w:rStyle w:val="Heading4Char"/>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E35F4D" w:rsidRDefault="00E35F4D" w:rsidP="00E35F4D">
      <w:r w:rsidRPr="00537F95">
        <w:rPr>
          <w:sz w:val="16"/>
        </w:rPr>
        <w:t xml:space="preserve">Nuclear. Elbridge Colby and Wu Riqiang carefully and comprehensively explain the complex dynamics at play in U.S.-China nuclear relations and discuss the challenge of managing this incredibly important aspect of the bilateral relationship. Both </w:t>
      </w:r>
      <w:r w:rsidRPr="00537F95">
        <w:rPr>
          <w:rStyle w:val="StyleUnderline"/>
          <w:highlight w:val="yellow"/>
        </w:rPr>
        <w:t>the U</w:t>
      </w:r>
      <w:r w:rsidRPr="00537F95">
        <w:rPr>
          <w:sz w:val="16"/>
        </w:rPr>
        <w:t xml:space="preserve">nited </w:t>
      </w:r>
      <w:r w:rsidRPr="00537F95">
        <w:rPr>
          <w:rStyle w:val="StyleUnderline"/>
          <w:highlight w:val="yellow"/>
        </w:rPr>
        <w:t>S</w:t>
      </w:r>
      <w:r w:rsidRPr="00537F95">
        <w:rPr>
          <w:sz w:val="16"/>
        </w:rPr>
        <w:t xml:space="preserve">tates </w:t>
      </w:r>
      <w:r w:rsidRPr="00537F95">
        <w:rPr>
          <w:rStyle w:val="StyleUnderline"/>
          <w:highlight w:val="yellow"/>
        </w:rPr>
        <w:t>and China are nuclear powers</w:t>
      </w:r>
      <w:r w:rsidRPr="00537F95">
        <w:rPr>
          <w:sz w:val="16"/>
        </w:rPr>
        <w:t xml:space="preserve">, and the fact </w:t>
      </w:r>
      <w:r w:rsidRPr="006A7D2F">
        <w:rPr>
          <w:rStyle w:val="StyleUnderline"/>
          <w:highlight w:val="yellow"/>
        </w:rPr>
        <w:t>that</w:t>
      </w:r>
      <w:r w:rsidRPr="00537F95">
        <w:rPr>
          <w:sz w:val="16"/>
        </w:rPr>
        <w:t xml:space="preserve"> </w:t>
      </w:r>
      <w:r w:rsidRPr="00537F95">
        <w:rPr>
          <w:rStyle w:val="StyleUnderline"/>
          <w:highlight w:val="yellow"/>
        </w:rPr>
        <w:t>nuclear weapons could be deployed in a hypothetical</w:t>
      </w:r>
      <w:r w:rsidRPr="00537F95">
        <w:rPr>
          <w:rStyle w:val="StyleUnderline"/>
        </w:rPr>
        <w:t xml:space="preserve"> </w:t>
      </w:r>
      <w:r w:rsidRPr="00537F95">
        <w:rPr>
          <w:rStyle w:val="StyleUnderline"/>
          <w:highlight w:val="yellow"/>
        </w:rPr>
        <w:t>conflict scenario makes this strategic domain</w:t>
      </w:r>
      <w:r w:rsidRPr="00537F95">
        <w:rPr>
          <w:sz w:val="16"/>
          <w:highlight w:val="yellow"/>
        </w:rPr>
        <w:t xml:space="preserve"> </w:t>
      </w:r>
      <w:r w:rsidRPr="00537F95">
        <w:rPr>
          <w:rStyle w:val="StyleUnderline"/>
          <w:highlight w:val="yellow"/>
        </w:rPr>
        <w:t>one of critical importance</w:t>
      </w:r>
      <w:r w:rsidRPr="00537F95">
        <w:rPr>
          <w:sz w:val="16"/>
        </w:rPr>
        <w:t xml:space="preserve">. </w:t>
      </w:r>
      <w:r w:rsidRPr="00537F95">
        <w:rPr>
          <w:rStyle w:val="StyleUnderline"/>
          <w:highlight w:val="yellow"/>
        </w:rPr>
        <w:t>Given the</w:t>
      </w:r>
      <w:r w:rsidRPr="00537F95">
        <w:rPr>
          <w:rStyle w:val="StyleUnderline"/>
        </w:rPr>
        <w:t xml:space="preserve"> range of </w:t>
      </w:r>
      <w:r w:rsidRPr="00537F95">
        <w:rPr>
          <w:rStyle w:val="StyleUnderline"/>
          <w:highlight w:val="yellow"/>
        </w:rPr>
        <w:t>irritants in</w:t>
      </w:r>
      <w:r w:rsidRPr="00537F95">
        <w:rPr>
          <w:rStyle w:val="StyleUnderline"/>
        </w:rPr>
        <w:t xml:space="preserve"> </w:t>
      </w:r>
      <w:r w:rsidRPr="00537F95">
        <w:rPr>
          <w:rStyle w:val="StyleUnderline"/>
          <w:highlight w:val="yellow"/>
        </w:rPr>
        <w:t>the relationship that could spark conflict</w:t>
      </w:r>
      <w:r w:rsidRPr="00537F95">
        <w:rPr>
          <w:sz w:val="16"/>
        </w:rPr>
        <w:t xml:space="preserve">—such as </w:t>
      </w:r>
      <w:r w:rsidRPr="006A7D2F">
        <w:rPr>
          <w:rStyle w:val="StyleUnderline"/>
          <w:highlight w:val="yellow"/>
        </w:rPr>
        <w:t>disputes over</w:t>
      </w:r>
      <w:r w:rsidRPr="00537F95">
        <w:rPr>
          <w:sz w:val="16"/>
        </w:rPr>
        <w:t xml:space="preserve"> the status of </w:t>
      </w:r>
      <w:r w:rsidRPr="00E35F4D">
        <w:rPr>
          <w:rStyle w:val="StyleUnderline"/>
        </w:rPr>
        <w:t xml:space="preserve">Taiwan, North Korean provocations, and </w:t>
      </w:r>
      <w:r w:rsidRPr="006A7D2F">
        <w:rPr>
          <w:rStyle w:val="StyleUnderline"/>
          <w:highlight w:val="yellow"/>
        </w:rPr>
        <w:t>territorial claims in the</w:t>
      </w:r>
      <w:r w:rsidRPr="006A7D2F">
        <w:rPr>
          <w:sz w:val="16"/>
          <w:highlight w:val="yellow"/>
        </w:rPr>
        <w:t xml:space="preserve"> </w:t>
      </w:r>
      <w:r w:rsidRPr="006A7D2F">
        <w:rPr>
          <w:rStyle w:val="StyleUnderline"/>
          <w:highlight w:val="yellow"/>
        </w:rPr>
        <w:t>South and East China Seas—Washington and Beijing must</w:t>
      </w:r>
      <w:r w:rsidRPr="00537F95">
        <w:rPr>
          <w:rStyle w:val="StyleUnderline"/>
        </w:rPr>
        <w:t xml:space="preserve"> </w:t>
      </w:r>
      <w:r w:rsidRPr="006A7D2F">
        <w:rPr>
          <w:rStyle w:val="StyleUnderline"/>
          <w:highlight w:val="yellow"/>
        </w:rPr>
        <w:t>work to find ways to cooperate and avoid</w:t>
      </w:r>
      <w:r w:rsidRPr="006A7D2F">
        <w:rPr>
          <w:sz w:val="16"/>
          <w:highlight w:val="yellow"/>
        </w:rPr>
        <w:t xml:space="preserve"> </w:t>
      </w:r>
      <w:r w:rsidRPr="006A7D2F">
        <w:rPr>
          <w:rStyle w:val="StyleUnderline"/>
          <w:highlight w:val="yellow"/>
        </w:rPr>
        <w:t>miscalcul</w:t>
      </w:r>
      <w:r w:rsidRPr="003D1246">
        <w:rPr>
          <w:rStyle w:val="StyleUnderline"/>
          <w:highlight w:val="yellow"/>
        </w:rPr>
        <w:t>ations</w:t>
      </w:r>
      <w:r w:rsidRPr="00537F95">
        <w:rPr>
          <w:rStyle w:val="StyleUnderline"/>
        </w:rPr>
        <w:t xml:space="preserve"> </w:t>
      </w:r>
      <w:r w:rsidRPr="00537F95">
        <w:rPr>
          <w:sz w:val="16"/>
        </w:rPr>
        <w:t xml:space="preserve">in this domain. Nuclear weapons are not a bilateral issue but must be seen as part of both nations’ broader global strategic policy. Today there are roughly sixteen thousand nuclear warheads across the globe, and the United States and China maintain a nuclear deterrent of desired size and scope. Thus, the nuclear dynamic between the two countries is relatively stable. However, the </w:t>
      </w:r>
      <w:r w:rsidRPr="006A7D2F">
        <w:rPr>
          <w:rStyle w:val="StyleUnderline"/>
          <w:highlight w:val="yellow"/>
        </w:rPr>
        <w:t>changing conventional military balance, heightened</w:t>
      </w:r>
      <w:r w:rsidRPr="00537F95">
        <w:rPr>
          <w:rStyle w:val="StyleUnderline"/>
        </w:rPr>
        <w:t xml:space="preserve"> </w:t>
      </w:r>
      <w:r w:rsidRPr="006A7D2F">
        <w:rPr>
          <w:rStyle w:val="StyleUnderline"/>
          <w:highlight w:val="yellow"/>
        </w:rPr>
        <w:t>tensions in the region, and</w:t>
      </w:r>
      <w:r w:rsidRPr="00537F95">
        <w:rPr>
          <w:sz w:val="16"/>
        </w:rPr>
        <w:t xml:space="preserve"> the existence of </w:t>
      </w:r>
      <w:r w:rsidRPr="00E35F4D">
        <w:rPr>
          <w:rStyle w:val="StyleUnderline"/>
        </w:rPr>
        <w:t xml:space="preserve">several </w:t>
      </w:r>
      <w:r w:rsidRPr="006A7D2F">
        <w:rPr>
          <w:rStyle w:val="StyleUnderline"/>
          <w:highlight w:val="yellow"/>
        </w:rPr>
        <w:t>potential flashpoints</w:t>
      </w:r>
      <w:r w:rsidRPr="00537F95">
        <w:rPr>
          <w:sz w:val="16"/>
        </w:rPr>
        <w:t xml:space="preserve"> in U.S.-China relations </w:t>
      </w:r>
      <w:r w:rsidRPr="003D1246">
        <w:rPr>
          <w:rStyle w:val="StyleUnderline"/>
        </w:rPr>
        <w:t>make</w:t>
      </w:r>
      <w:r w:rsidRPr="006A7D2F">
        <w:rPr>
          <w:rStyle w:val="StyleUnderline"/>
          <w:highlight w:val="yellow"/>
        </w:rPr>
        <w:t xml:space="preserve"> ensuring</w:t>
      </w:r>
      <w:r w:rsidRPr="00537F95">
        <w:rPr>
          <w:sz w:val="16"/>
        </w:rPr>
        <w:t xml:space="preserve"> that </w:t>
      </w:r>
      <w:r w:rsidRPr="003D1246">
        <w:rPr>
          <w:rStyle w:val="StyleUnderline"/>
        </w:rPr>
        <w:t>this</w:t>
      </w:r>
      <w:r w:rsidRPr="003D1246">
        <w:rPr>
          <w:sz w:val="16"/>
        </w:rPr>
        <w:t xml:space="preserve"> </w:t>
      </w:r>
      <w:r w:rsidRPr="003D1246">
        <w:rPr>
          <w:rStyle w:val="StyleUnderline"/>
        </w:rPr>
        <w:t>important component of</w:t>
      </w:r>
      <w:r w:rsidRPr="003D1246">
        <w:rPr>
          <w:sz w:val="16"/>
        </w:rPr>
        <w:t xml:space="preserve"> </w:t>
      </w:r>
      <w:r w:rsidRPr="006A7D2F">
        <w:rPr>
          <w:rStyle w:val="StyleUnderline"/>
          <w:highlight w:val="yellow"/>
        </w:rPr>
        <w:t>the bilateral relationship remains stable</w:t>
      </w:r>
      <w:r w:rsidRPr="00537F95">
        <w:rPr>
          <w:sz w:val="16"/>
        </w:rPr>
        <w:t xml:space="preserve"> and well-managed a key priority. The authors argue that </w:t>
      </w:r>
      <w:r w:rsidRPr="006A7D2F">
        <w:rPr>
          <w:rStyle w:val="StyleUnderline"/>
          <w:highlight w:val="yellow"/>
        </w:rPr>
        <w:t>Beijing and Washington should begin a dialogue on nuclear strategic stability to address</w:t>
      </w:r>
      <w:r w:rsidRPr="00537F95">
        <w:rPr>
          <w:rStyle w:val="StyleUnderline"/>
        </w:rPr>
        <w:t xml:space="preserve"> </w:t>
      </w:r>
      <w:r w:rsidRPr="006A7D2F">
        <w:rPr>
          <w:rStyle w:val="StyleUnderline"/>
          <w:highlight w:val="yellow"/>
        </w:rPr>
        <w:t>sensitive</w:t>
      </w:r>
      <w:r w:rsidRPr="006A7D2F">
        <w:rPr>
          <w:sz w:val="16"/>
          <w:highlight w:val="yellow"/>
        </w:rPr>
        <w:t xml:space="preserve"> </w:t>
      </w:r>
      <w:r w:rsidRPr="006A7D2F">
        <w:rPr>
          <w:rStyle w:val="StyleUnderline"/>
          <w:highlight w:val="yellow"/>
        </w:rPr>
        <w:t>concerns on both sides</w:t>
      </w:r>
      <w:r w:rsidRPr="006A7D2F">
        <w:rPr>
          <w:sz w:val="16"/>
          <w:highlight w:val="yellow"/>
        </w:rPr>
        <w:t xml:space="preserve">, </w:t>
      </w:r>
      <w:r w:rsidRPr="006A7D2F">
        <w:rPr>
          <w:rStyle w:val="StyleUnderline"/>
          <w:highlight w:val="yellow"/>
        </w:rPr>
        <w:t>including</w:t>
      </w:r>
      <w:r w:rsidRPr="00537F95">
        <w:rPr>
          <w:rStyle w:val="StyleUnderline"/>
        </w:rPr>
        <w:t xml:space="preserve"> mutual </w:t>
      </w:r>
      <w:r w:rsidRPr="006A7D2F">
        <w:rPr>
          <w:rStyle w:val="StyleUnderline"/>
          <w:highlight w:val="yellow"/>
        </w:rPr>
        <w:t>understanding of China’s second-strike capability</w:t>
      </w:r>
      <w:r w:rsidRPr="00537F95">
        <w:rPr>
          <w:sz w:val="16"/>
        </w:rPr>
        <w:t>. The two presidents should also reaffirm their commitment to denuclearization on the Korean Peninsula, particularly in light of North Korea’s fourth nuclear test in January 2016. The United States and China should impress on Pyongyang that a nuclear North Korea cannot be tolerated by the international community and take measures to actively head off the looming crisis. Both governments should also work toward breaking the stalemate and reviving the six-party talks</w:t>
      </w:r>
      <w:r w:rsidRPr="00E35F4D">
        <w:t>.</w:t>
      </w:r>
    </w:p>
    <w:p w:rsidR="00640880" w:rsidRDefault="00C65C19" w:rsidP="00C65C19">
      <w:pPr>
        <w:pStyle w:val="Heading3"/>
      </w:pPr>
      <w:r>
        <w:t>Launch on Warning Module</w:t>
      </w:r>
    </w:p>
    <w:p w:rsidR="003D1246" w:rsidRDefault="00C65C19" w:rsidP="00C65C19">
      <w:r w:rsidRPr="002314B5">
        <w:rPr>
          <w:rStyle w:val="Heading4Char"/>
        </w:rPr>
        <w:t>China is shifting policy and putting weapons on de</w:t>
      </w:r>
      <w:r>
        <w:rPr>
          <w:rStyle w:val="Heading4Char"/>
        </w:rPr>
        <w:t>s</w:t>
      </w:r>
      <w:r w:rsidRPr="002314B5">
        <w:rPr>
          <w:rStyle w:val="Heading4Char"/>
        </w:rPr>
        <w:t>tabilizing hair-trigger alert. Strategic dialogue is needed to solve</w:t>
      </w:r>
      <w:r>
        <w:t xml:space="preserve">. </w:t>
      </w:r>
    </w:p>
    <w:p w:rsidR="00C65C19" w:rsidRDefault="00C65C19" w:rsidP="00C65C19">
      <w:r>
        <w:t xml:space="preserve">Ankit </w:t>
      </w:r>
      <w:r w:rsidRPr="002314B5">
        <w:rPr>
          <w:rStyle w:val="Heading4Char"/>
        </w:rPr>
        <w:t>Panda, 2-16-2016</w:t>
      </w:r>
      <w:r>
        <w:t>, editor at The Diplomat. He writes on security, politics, economics, and culture, "Is China Considering a High-Risk Change to Its Nuclear Deterrence Posture?," Diplomat, http://thediplomat.com/2016/02/is-china-considering-a-high-risk-change-to-its-nuclear-deterrence-posture/, KEL</w:t>
      </w:r>
    </w:p>
    <w:p w:rsidR="00C65C19" w:rsidRDefault="00C65C19" w:rsidP="00C65C19">
      <w:pPr>
        <w:rPr>
          <w:sz w:val="16"/>
        </w:rPr>
      </w:pPr>
      <w:r w:rsidRPr="002314B5">
        <w:rPr>
          <w:rStyle w:val="StyleUnderline"/>
          <w:highlight w:val="yellow"/>
        </w:rPr>
        <w:t>Is China considering a change to its nuclear weapons posture that could threaten global strategic</w:t>
      </w:r>
      <w:r w:rsidRPr="002314B5">
        <w:rPr>
          <w:sz w:val="16"/>
        </w:rPr>
        <w:t xml:space="preserve"> </w:t>
      </w:r>
      <w:r w:rsidRPr="002314B5">
        <w:rPr>
          <w:rStyle w:val="StyleUnderline"/>
          <w:highlight w:val="yellow"/>
        </w:rPr>
        <w:t>stability?</w:t>
      </w:r>
      <w:r w:rsidRPr="002314B5">
        <w:rPr>
          <w:sz w:val="16"/>
        </w:rPr>
        <w:t xml:space="preserve"> Gregory </w:t>
      </w:r>
      <w:r w:rsidRPr="002314B5">
        <w:rPr>
          <w:rStyle w:val="StyleUnderline"/>
          <w:highlight w:val="yellow"/>
        </w:rPr>
        <w:t>Kulacki with the Union of Concerned Scientists</w:t>
      </w:r>
      <w:r w:rsidRPr="002314B5">
        <w:rPr>
          <w:sz w:val="16"/>
        </w:rPr>
        <w:t xml:space="preserve"> (UCS) </w:t>
      </w:r>
      <w:r w:rsidRPr="002314B5">
        <w:rPr>
          <w:rStyle w:val="StyleUnderline"/>
          <w:highlight w:val="yellow"/>
        </w:rPr>
        <w:t>thinks so</w:t>
      </w:r>
      <w:r w:rsidRPr="002314B5">
        <w:rPr>
          <w:sz w:val="16"/>
          <w:highlight w:val="yellow"/>
        </w:rPr>
        <w:t>.</w:t>
      </w:r>
      <w:r w:rsidRPr="002314B5">
        <w:rPr>
          <w:sz w:val="16"/>
        </w:rPr>
        <w:t xml:space="preserve"> In a recently published report, </w:t>
      </w:r>
      <w:r w:rsidRPr="002314B5">
        <w:rPr>
          <w:rStyle w:val="StyleUnderline"/>
          <w:highlight w:val="yellow"/>
        </w:rPr>
        <w:t>Kulacki highlights internal military discourse within the People’s Liberation Army that</w:t>
      </w:r>
      <w:r w:rsidRPr="002314B5">
        <w:rPr>
          <w:sz w:val="16"/>
          <w:highlight w:val="yellow"/>
        </w:rPr>
        <w:t xml:space="preserve"> </w:t>
      </w:r>
      <w:r w:rsidRPr="002314B5">
        <w:rPr>
          <w:rStyle w:val="StyleUnderline"/>
          <w:highlight w:val="yellow"/>
        </w:rPr>
        <w:t>suggests China</w:t>
      </w:r>
      <w:r w:rsidRPr="002314B5">
        <w:rPr>
          <w:rStyle w:val="StyleUnderline"/>
        </w:rPr>
        <w:t xml:space="preserve"> </w:t>
      </w:r>
      <w:r w:rsidRPr="002314B5">
        <w:rPr>
          <w:rStyle w:val="StyleUnderline"/>
          <w:highlight w:val="yellow"/>
        </w:rPr>
        <w:t>may be considering putting its nuclear forces on alert</w:t>
      </w:r>
      <w:r w:rsidRPr="002314B5">
        <w:rPr>
          <w:sz w:val="16"/>
        </w:rPr>
        <w:t xml:space="preserve">. The full report [PDF] summarizes the context of the discourse on this issue within China and offers evidence suggesting that this idea is under serious consideration. (Kulacki’s UCS colleague Elliot Negin has a helpful post at the Huffington Post examining some of the ramifications of a Chinese shift in posture.) In short, China has a fairly modest strategic nuclear weapons arsenal and it has historically sought to position itself to assure nuclear retaliation against an opponent for any first nuclear strike against its territory. According to the Stockholm International Peace Research Institute’s January 2015 estimates, China possesses a total inventory of just 260 warheads–a paltry sum compared to the 7,500 and 7,260 Russia and the United States respectively possess. (Each country has over a thousand warheads deployed.) What’s important in China’s case is that the country has historically not placed its nuclear forces on “high alert.” Nuclear weapons on alert are mated with their delivery vehicles–usually intercontinental ballistic missiles for strategic deterrence–are ready to fire with fewer triggering events. For instance, during the Cold War, mutually assured destruction (MAD) famously held because the United States and the Soviet Union knew that should either of them receive early warning of a nuclear launch, they could in minutes offer strategic retaliation. Kulacki explains why China never quite got around to placing its nuclear weapons on alert and the reasons have less to do with it feeling that it didn’t have to: First, </w:t>
      </w:r>
      <w:r w:rsidRPr="002314B5">
        <w:rPr>
          <w:rStyle w:val="StyleUnderline"/>
          <w:highlight w:val="yellow"/>
        </w:rPr>
        <w:t>the PLA is worried that it doesn’t have a credible nuclear retaliatory</w:t>
      </w:r>
      <w:r w:rsidRPr="002314B5">
        <w:rPr>
          <w:rStyle w:val="StyleUnderline"/>
        </w:rPr>
        <w:t xml:space="preserve"> </w:t>
      </w:r>
      <w:r w:rsidRPr="002314B5">
        <w:rPr>
          <w:rStyle w:val="StyleUnderline"/>
          <w:highlight w:val="yellow"/>
        </w:rPr>
        <w:t>counterweight to highly</w:t>
      </w:r>
      <w:r w:rsidRPr="002314B5">
        <w:rPr>
          <w:sz w:val="16"/>
          <w:highlight w:val="yellow"/>
        </w:rPr>
        <w:t xml:space="preserve"> </w:t>
      </w:r>
      <w:r w:rsidRPr="002314B5">
        <w:rPr>
          <w:rStyle w:val="StyleUnderline"/>
          <w:highlight w:val="yellow"/>
        </w:rPr>
        <w:t>accurate U.S. nuclear weapons</w:t>
      </w:r>
      <w:r w:rsidRPr="002314B5">
        <w:rPr>
          <w:sz w:val="16"/>
        </w:rPr>
        <w:t xml:space="preserve">, conventional weapons, and missile defense systems. Second, </w:t>
      </w:r>
      <w:r w:rsidRPr="006E73D5">
        <w:rPr>
          <w:rStyle w:val="StyleUnderline"/>
          <w:highlight w:val="yellow"/>
        </w:rPr>
        <w:t>U.</w:t>
      </w:r>
      <w:r w:rsidRPr="002314B5">
        <w:rPr>
          <w:rStyle w:val="StyleUnderline"/>
          <w:highlight w:val="yellow"/>
        </w:rPr>
        <w:t>S.</w:t>
      </w:r>
      <w:r w:rsidRPr="002314B5">
        <w:rPr>
          <w:sz w:val="16"/>
          <w:highlight w:val="yellow"/>
        </w:rPr>
        <w:t xml:space="preserve"> </w:t>
      </w:r>
      <w:r w:rsidRPr="002314B5">
        <w:rPr>
          <w:rStyle w:val="StyleUnderline"/>
          <w:highlight w:val="yellow"/>
        </w:rPr>
        <w:t>officials have refused to acknowledge that the U</w:t>
      </w:r>
      <w:r w:rsidRPr="002314B5">
        <w:rPr>
          <w:sz w:val="16"/>
        </w:rPr>
        <w:t xml:space="preserve">nited </w:t>
      </w:r>
      <w:r w:rsidRPr="002314B5">
        <w:rPr>
          <w:rStyle w:val="StyleUnderline"/>
          <w:highlight w:val="yellow"/>
        </w:rPr>
        <w:t>S</w:t>
      </w:r>
      <w:r w:rsidRPr="002314B5">
        <w:rPr>
          <w:sz w:val="16"/>
        </w:rPr>
        <w:t xml:space="preserve">tates </w:t>
      </w:r>
      <w:r w:rsidRPr="002314B5">
        <w:rPr>
          <w:rStyle w:val="StyleUnderline"/>
          <w:highlight w:val="yellow"/>
        </w:rPr>
        <w:t>is vulnerable to a Chinese</w:t>
      </w:r>
      <w:r w:rsidRPr="002314B5">
        <w:rPr>
          <w:rStyle w:val="StyleUnderline"/>
        </w:rPr>
        <w:t xml:space="preserve"> </w:t>
      </w:r>
      <w:r w:rsidRPr="002314B5">
        <w:rPr>
          <w:rStyle w:val="StyleUnderline"/>
          <w:highlight w:val="yellow"/>
        </w:rPr>
        <w:t>retaliatory</w:t>
      </w:r>
      <w:r w:rsidRPr="002314B5">
        <w:rPr>
          <w:sz w:val="16"/>
          <w:highlight w:val="yellow"/>
        </w:rPr>
        <w:t xml:space="preserve"> </w:t>
      </w:r>
      <w:r w:rsidRPr="002314B5">
        <w:rPr>
          <w:rStyle w:val="StyleUnderline"/>
          <w:highlight w:val="yellow"/>
        </w:rPr>
        <w:t>strike, which the Chinese think means the U</w:t>
      </w:r>
      <w:r w:rsidRPr="002314B5">
        <w:rPr>
          <w:sz w:val="16"/>
        </w:rPr>
        <w:t xml:space="preserve">nited </w:t>
      </w:r>
      <w:r w:rsidRPr="002314B5">
        <w:rPr>
          <w:rStyle w:val="StyleUnderline"/>
          <w:highlight w:val="yellow"/>
        </w:rPr>
        <w:t>St</w:t>
      </w:r>
      <w:r w:rsidRPr="002314B5">
        <w:rPr>
          <w:sz w:val="16"/>
        </w:rPr>
        <w:t xml:space="preserve">ates </w:t>
      </w:r>
      <w:r w:rsidRPr="002314B5">
        <w:rPr>
          <w:rStyle w:val="StyleUnderline"/>
          <w:highlight w:val="yellow"/>
        </w:rPr>
        <w:t>is not deterred from attacking them</w:t>
      </w:r>
      <w:r w:rsidRPr="002314B5">
        <w:rPr>
          <w:sz w:val="16"/>
        </w:rPr>
        <w:t xml:space="preserve">. And third, </w:t>
      </w:r>
      <w:r w:rsidRPr="002314B5">
        <w:rPr>
          <w:rStyle w:val="StyleUnderline"/>
          <w:highlight w:val="yellow"/>
        </w:rPr>
        <w:t>the U</w:t>
      </w:r>
      <w:r w:rsidRPr="002314B5">
        <w:rPr>
          <w:sz w:val="16"/>
        </w:rPr>
        <w:t xml:space="preserve">nited </w:t>
      </w:r>
      <w:r w:rsidRPr="002314B5">
        <w:rPr>
          <w:rStyle w:val="StyleUnderline"/>
          <w:highlight w:val="yellow"/>
        </w:rPr>
        <w:t>S</w:t>
      </w:r>
      <w:r w:rsidRPr="002314B5">
        <w:rPr>
          <w:sz w:val="16"/>
          <w:highlight w:val="yellow"/>
        </w:rPr>
        <w:t>t</w:t>
      </w:r>
      <w:r w:rsidRPr="006E73D5">
        <w:rPr>
          <w:sz w:val="16"/>
        </w:rPr>
        <w:t>ates</w:t>
      </w:r>
      <w:r w:rsidRPr="002314B5">
        <w:rPr>
          <w:sz w:val="16"/>
          <w:highlight w:val="yellow"/>
        </w:rPr>
        <w:t xml:space="preserve"> </w:t>
      </w:r>
      <w:r w:rsidRPr="002314B5">
        <w:rPr>
          <w:rStyle w:val="StyleUnderline"/>
          <w:highlight w:val="yellow"/>
        </w:rPr>
        <w:t>has threatened China with a nuclear attack a number of times and</w:t>
      </w:r>
      <w:r w:rsidRPr="002314B5">
        <w:rPr>
          <w:sz w:val="16"/>
        </w:rPr>
        <w:t xml:space="preserve"> still </w:t>
      </w:r>
      <w:r w:rsidRPr="002314B5">
        <w:rPr>
          <w:rStyle w:val="StyleUnderline"/>
          <w:highlight w:val="yellow"/>
        </w:rPr>
        <w:t>refuses</w:t>
      </w:r>
      <w:r w:rsidRPr="002314B5">
        <w:rPr>
          <w:sz w:val="16"/>
        </w:rPr>
        <w:t xml:space="preserve"> </w:t>
      </w:r>
      <w:r w:rsidRPr="002314B5">
        <w:rPr>
          <w:rStyle w:val="StyleUnderline"/>
          <w:highlight w:val="yellow"/>
        </w:rPr>
        <w:t>to adopt a no-first-use policy</w:t>
      </w:r>
      <w:r w:rsidRPr="002314B5">
        <w:rPr>
          <w:sz w:val="16"/>
        </w:rPr>
        <w:t xml:space="preserve">. All that makes the PLA very nervous. It’s unclear if the recent creation of China’s People’s Liberation Army Rocket Force (PLARF) suggests that a shift to a high alert nuclear force is more likely or, indeed, that it is a fait accompli and already in place without public notification (a highly dangerous idea and unlikely for now). It is clear that changes are afoot for China’s nuclear forces. For example, as my colleague Franz-Stefan Gady noted recently, China is upgrading its older ICBMs with multiple, independently retargetable reentry vehicles (MIRVs), a destabilizing modifier to its existing nuclear forces. Moreover, China has been testing hypersonic launch vehicles capable of delivering nuclear strikes, another highly destabilizing innovation for strategic stability. Interestingly, China’s 2015 Defense White Paper explicitly affirmed its no-first use policy and highlighted that its nuclear weapons were position solely for “strategic deterrence and nuclear counterattack.” Interestingly, as Tong Zhao noted in The Diplomat last year, the White Paper, for the first time, explicitly notes that Beijing was interested in improving its “strategic early warning” for its nuclear forces. Improving its early warning capabilities would certainly suggest that Beijing may be moving toward a highly alert and rapid response capable nuclear force. If Kulacki’s finding reflect a shifting tide within China, </w:t>
      </w:r>
      <w:r w:rsidRPr="002314B5">
        <w:rPr>
          <w:rStyle w:val="StyleUnderline"/>
        </w:rPr>
        <w:t xml:space="preserve">it is clear that </w:t>
      </w:r>
      <w:r w:rsidRPr="002314B5">
        <w:rPr>
          <w:rStyle w:val="StyleUnderline"/>
          <w:highlight w:val="yellow"/>
        </w:rPr>
        <w:t>the</w:t>
      </w:r>
      <w:r w:rsidRPr="002314B5">
        <w:rPr>
          <w:rStyle w:val="StyleUnderline"/>
        </w:rPr>
        <w:t xml:space="preserve"> </w:t>
      </w:r>
      <w:r w:rsidRPr="002314B5">
        <w:rPr>
          <w:rStyle w:val="StyleUnderline"/>
          <w:highlight w:val="yellow"/>
        </w:rPr>
        <w:t>U</w:t>
      </w:r>
      <w:r w:rsidRPr="002314B5">
        <w:rPr>
          <w:sz w:val="16"/>
          <w:highlight w:val="yellow"/>
        </w:rPr>
        <w:t>ni</w:t>
      </w:r>
      <w:r w:rsidRPr="002314B5">
        <w:rPr>
          <w:sz w:val="16"/>
        </w:rPr>
        <w:t xml:space="preserve">ted </w:t>
      </w:r>
      <w:r w:rsidRPr="002314B5">
        <w:rPr>
          <w:rStyle w:val="StyleUnderline"/>
          <w:highlight w:val="yellow"/>
        </w:rPr>
        <w:t>S</w:t>
      </w:r>
      <w:r w:rsidRPr="002314B5">
        <w:rPr>
          <w:sz w:val="16"/>
        </w:rPr>
        <w:t xml:space="preserve">tates </w:t>
      </w:r>
      <w:r w:rsidRPr="002314B5">
        <w:rPr>
          <w:rStyle w:val="StyleUnderline"/>
          <w:highlight w:val="yellow"/>
        </w:rPr>
        <w:t>needs to engage China on this issue, lest Beijing push on</w:t>
      </w:r>
      <w:r w:rsidRPr="002314B5">
        <w:rPr>
          <w:sz w:val="16"/>
          <w:highlight w:val="yellow"/>
        </w:rPr>
        <w:t xml:space="preserve"> </w:t>
      </w:r>
      <w:r w:rsidRPr="002314B5">
        <w:rPr>
          <w:rStyle w:val="StyleUnderline"/>
          <w:highlight w:val="yellow"/>
        </w:rPr>
        <w:t>with</w:t>
      </w:r>
      <w:r w:rsidRPr="002314B5">
        <w:rPr>
          <w:sz w:val="16"/>
        </w:rPr>
        <w:t xml:space="preserve"> its </w:t>
      </w:r>
      <w:r w:rsidRPr="002314B5">
        <w:rPr>
          <w:rStyle w:val="StyleUnderline"/>
          <w:highlight w:val="yellow"/>
        </w:rPr>
        <w:t>plans to shift to an early</w:t>
      </w:r>
      <w:r w:rsidRPr="002314B5">
        <w:rPr>
          <w:rStyle w:val="StyleUnderline"/>
        </w:rPr>
        <w:t xml:space="preserve"> </w:t>
      </w:r>
      <w:r w:rsidRPr="002314B5">
        <w:rPr>
          <w:rStyle w:val="StyleUnderline"/>
          <w:highlight w:val="yellow"/>
        </w:rPr>
        <w:t>warning-dependent high alert nuclear force</w:t>
      </w:r>
      <w:r w:rsidRPr="002314B5">
        <w:rPr>
          <w:sz w:val="16"/>
        </w:rPr>
        <w:t xml:space="preserve">. Bilateral negotiations are one approach, as Kulacki highlights, but the other–”nuclear option” so to speak–is for the United States to take its own nuclear forces off high alert. </w:t>
      </w:r>
      <w:r w:rsidRPr="002314B5">
        <w:rPr>
          <w:rStyle w:val="StyleUnderline"/>
          <w:highlight w:val="yellow"/>
        </w:rPr>
        <w:t>Washington hasn’t</w:t>
      </w:r>
      <w:r w:rsidRPr="002314B5">
        <w:rPr>
          <w:sz w:val="16"/>
        </w:rPr>
        <w:t xml:space="preserve"> to date </w:t>
      </w:r>
      <w:r w:rsidRPr="002314B5">
        <w:rPr>
          <w:rStyle w:val="StyleUnderline"/>
          <w:highlight w:val="yellow"/>
        </w:rPr>
        <w:t>made engaging China</w:t>
      </w:r>
      <w:r w:rsidRPr="002314B5">
        <w:rPr>
          <w:rStyle w:val="StyleUnderline"/>
        </w:rPr>
        <w:t xml:space="preserve"> on</w:t>
      </w:r>
      <w:r w:rsidRPr="002314B5">
        <w:rPr>
          <w:sz w:val="16"/>
        </w:rPr>
        <w:t xml:space="preserve"> </w:t>
      </w:r>
      <w:r w:rsidRPr="002314B5">
        <w:rPr>
          <w:rStyle w:val="StyleUnderline"/>
        </w:rPr>
        <w:t xml:space="preserve">this topic </w:t>
      </w:r>
      <w:r w:rsidRPr="002314B5">
        <w:rPr>
          <w:rStyle w:val="StyleUnderline"/>
          <w:highlight w:val="yellow"/>
        </w:rPr>
        <w:t>a priority</w:t>
      </w:r>
      <w:r w:rsidRPr="002314B5">
        <w:rPr>
          <w:sz w:val="16"/>
        </w:rPr>
        <w:t>, but as U.S.-China relations continue to grow more complicated year after year, expect to hear more about China’s shifting thinking about its own nuclear posture.</w:t>
      </w:r>
    </w:p>
    <w:p w:rsidR="00C65C19" w:rsidRDefault="00C65C19" w:rsidP="00C65C19">
      <w:pPr>
        <w:pStyle w:val="Heading4"/>
      </w:pPr>
      <w:r>
        <w:t>Even if risk of US-PRC nuclear war is low, action must be taken to minimize any risk of its</w:t>
      </w:r>
    </w:p>
    <w:p w:rsidR="00C65C19" w:rsidRDefault="00C65C19" w:rsidP="00C65C19">
      <w:pPr>
        <w:pStyle w:val="Heading4"/>
      </w:pPr>
      <w:r>
        <w:t>cataclysmic impacts. Likelihood of escalation is still substantial.</w:t>
      </w:r>
    </w:p>
    <w:p w:rsidR="00C65C19" w:rsidRPr="00FB449D" w:rsidRDefault="00C65C19" w:rsidP="00C65C19">
      <w:r w:rsidRPr="00FB449D">
        <w:rPr>
          <w:rStyle w:val="Heading4Char"/>
        </w:rPr>
        <w:t>Colby &amp; Riqiang, 4-2016</w:t>
      </w:r>
      <w:r>
        <w:t xml:space="preserve"> [Elbridge, Robert M. Gates Senior Fellow at the Center for a New American Security; Wu, Associate Professor in the School of International Studies at Renmin University in China; “Seeking Strategic Stability for U.S.-China Rel</w:t>
      </w:r>
      <w:r w:rsidR="006E73D5">
        <w:t xml:space="preserve">ations in the Nuclear Domain,” </w:t>
      </w:r>
      <w:r>
        <w:t>US China Relations in Strategic Domains (Tanner &amp; Dong, editors), NBR Special Report #57,  April 2016, http://www.nbr.org/publications/specialreport/pdf/Free/06192016/SR57_US-China_April2016.pdf]</w:t>
      </w:r>
    </w:p>
    <w:p w:rsidR="00C65C19" w:rsidRDefault="00C65C19" w:rsidP="00C65C19">
      <w:pPr>
        <w:rPr>
          <w:rStyle w:val="StyleUnderline"/>
        </w:rPr>
      </w:pPr>
      <w:r w:rsidRPr="00FB449D">
        <w:rPr>
          <w:sz w:val="16"/>
        </w:rPr>
        <w:t xml:space="preserve">These factors do not need to lead to conflict—conventional or nuclear—between the United States and China. In fact, several </w:t>
      </w:r>
      <w:r w:rsidRPr="00FB449D">
        <w:rPr>
          <w:rStyle w:val="StyleUnderline"/>
          <w:highlight w:val="yellow"/>
        </w:rPr>
        <w:t>economic and security factors may mitigate</w:t>
      </w:r>
      <w:r w:rsidRPr="005E044D">
        <w:rPr>
          <w:rStyle w:val="StyleUnderline"/>
        </w:rPr>
        <w:t xml:space="preserve"> the </w:t>
      </w:r>
      <w:r w:rsidRPr="00FB449D">
        <w:rPr>
          <w:rStyle w:val="StyleUnderline"/>
          <w:highlight w:val="yellow"/>
        </w:rPr>
        <w:t>possibility o</w:t>
      </w:r>
      <w:r w:rsidRPr="005E044D">
        <w:rPr>
          <w:rStyle w:val="StyleUnderline"/>
        </w:rPr>
        <w:t>f</w:t>
      </w:r>
      <w:r w:rsidRPr="00FB449D">
        <w:rPr>
          <w:sz w:val="16"/>
        </w:rPr>
        <w:t xml:space="preserve"> a</w:t>
      </w:r>
      <w:r w:rsidRPr="005E044D">
        <w:rPr>
          <w:rStyle w:val="StyleUnderline"/>
        </w:rPr>
        <w:t xml:space="preserve"> </w:t>
      </w:r>
      <w:r w:rsidRPr="00FB449D">
        <w:rPr>
          <w:rStyle w:val="StyleUnderline"/>
          <w:highlight w:val="yellow"/>
        </w:rPr>
        <w:t>general conflict</w:t>
      </w:r>
      <w:r w:rsidRPr="00FB449D">
        <w:rPr>
          <w:sz w:val="16"/>
          <w:highlight w:val="yellow"/>
        </w:rPr>
        <w:t xml:space="preserve">. </w:t>
      </w:r>
      <w:r w:rsidRPr="00FB449D">
        <w:rPr>
          <w:rStyle w:val="StyleUnderline"/>
          <w:highlight w:val="yellow"/>
        </w:rPr>
        <w:t>But</w:t>
      </w:r>
      <w:r w:rsidRPr="00FB449D">
        <w:rPr>
          <w:sz w:val="16"/>
          <w:highlight w:val="yellow"/>
        </w:rPr>
        <w:t xml:space="preserve">, </w:t>
      </w:r>
      <w:r w:rsidRPr="00FB449D">
        <w:rPr>
          <w:rStyle w:val="StyleUnderline"/>
          <w:highlight w:val="yellow"/>
        </w:rPr>
        <w:t>singly and</w:t>
      </w:r>
      <w:r w:rsidRPr="00FB449D">
        <w:rPr>
          <w:sz w:val="16"/>
        </w:rPr>
        <w:t xml:space="preserve"> especially</w:t>
      </w:r>
      <w:r w:rsidRPr="005E044D">
        <w:rPr>
          <w:rStyle w:val="StyleUnderline"/>
        </w:rPr>
        <w:t xml:space="preserve"> </w:t>
      </w:r>
      <w:r w:rsidRPr="00FB449D">
        <w:rPr>
          <w:rStyle w:val="StyleUnderline"/>
          <w:highlight w:val="yellow"/>
        </w:rPr>
        <w:t>togethe</w:t>
      </w:r>
      <w:r w:rsidRPr="005E044D">
        <w:rPr>
          <w:rStyle w:val="StyleUnderline"/>
        </w:rPr>
        <w:t>r</w:t>
      </w:r>
      <w:r w:rsidRPr="00FB449D">
        <w:rPr>
          <w:sz w:val="16"/>
        </w:rPr>
        <w:t xml:space="preserve">, these </w:t>
      </w:r>
      <w:r w:rsidRPr="00FB449D">
        <w:rPr>
          <w:rStyle w:val="StyleUnderline"/>
          <w:highlight w:val="yellow"/>
        </w:rPr>
        <w:t>exacerbating tensions might lead to such a result</w:t>
      </w:r>
      <w:r w:rsidRPr="00FB449D">
        <w:rPr>
          <w:sz w:val="16"/>
        </w:rPr>
        <w:t xml:space="preserve">. </w:t>
      </w:r>
      <w:r w:rsidRPr="00FB449D">
        <w:rPr>
          <w:rStyle w:val="StyleUnderline"/>
          <w:highlight w:val="yellow"/>
        </w:rPr>
        <w:t>Any war between the U</w:t>
      </w:r>
      <w:r w:rsidRPr="005E044D">
        <w:rPr>
          <w:rStyle w:val="StyleUnderline"/>
        </w:rPr>
        <w:t xml:space="preserve">nited </w:t>
      </w:r>
      <w:r w:rsidRPr="00FB449D">
        <w:rPr>
          <w:rStyle w:val="StyleUnderline"/>
          <w:highlight w:val="yellow"/>
        </w:rPr>
        <w:t>S</w:t>
      </w:r>
      <w:r w:rsidRPr="005E044D">
        <w:rPr>
          <w:rStyle w:val="StyleUnderline"/>
        </w:rPr>
        <w:t xml:space="preserve">tates </w:t>
      </w:r>
      <w:r w:rsidRPr="00FB449D">
        <w:rPr>
          <w:rStyle w:val="StyleUnderline"/>
          <w:highlight w:val="yellow"/>
        </w:rPr>
        <w:t>and China would be incredibly dangerous and</w:t>
      </w:r>
      <w:r w:rsidRPr="00FB449D">
        <w:rPr>
          <w:sz w:val="16"/>
        </w:rPr>
        <w:t xml:space="preserve"> likely </w:t>
      </w:r>
      <w:r w:rsidRPr="00FB449D">
        <w:rPr>
          <w:rStyle w:val="StyleUnderline"/>
          <w:highlight w:val="yellow"/>
        </w:rPr>
        <w:t>tremendously</w:t>
      </w:r>
      <w:r w:rsidRPr="00FB449D">
        <w:rPr>
          <w:sz w:val="16"/>
          <w:highlight w:val="yellow"/>
        </w:rPr>
        <w:t xml:space="preserve"> </w:t>
      </w:r>
      <w:r w:rsidRPr="00FB449D">
        <w:rPr>
          <w:rStyle w:val="StyleUnderline"/>
          <w:highlight w:val="yellow"/>
        </w:rPr>
        <w:t>damaging, and nuclear war</w:t>
      </w:r>
      <w:r w:rsidRPr="005E044D">
        <w:rPr>
          <w:rStyle w:val="StyleUnderline"/>
        </w:rPr>
        <w:t xml:space="preserve"> between the two would be </w:t>
      </w:r>
      <w:r w:rsidRPr="00FB449D">
        <w:rPr>
          <w:rStyle w:val="StyleUnderline"/>
          <w:highlight w:val="yellow"/>
        </w:rPr>
        <w:t>even more so</w:t>
      </w:r>
      <w:r w:rsidRPr="00FB449D">
        <w:rPr>
          <w:sz w:val="16"/>
        </w:rPr>
        <w:t xml:space="preserve">. </w:t>
      </w:r>
      <w:r w:rsidRPr="00FB449D">
        <w:rPr>
          <w:rStyle w:val="StyleUnderline"/>
          <w:highlight w:val="yellow"/>
        </w:rPr>
        <w:t>Even though</w:t>
      </w:r>
      <w:r w:rsidRPr="00FB449D">
        <w:rPr>
          <w:sz w:val="16"/>
        </w:rPr>
        <w:t xml:space="preserve"> the day-to-day </w:t>
      </w:r>
      <w:r w:rsidRPr="00FB449D">
        <w:rPr>
          <w:rStyle w:val="StyleUnderline"/>
          <w:highlight w:val="yellow"/>
        </w:rPr>
        <w:t>likelihood of major war</w:t>
      </w:r>
      <w:r w:rsidRPr="00FB449D">
        <w:rPr>
          <w:sz w:val="16"/>
        </w:rPr>
        <w:t xml:space="preserve"> between the two nations </w:t>
      </w:r>
      <w:r w:rsidRPr="00FB449D">
        <w:rPr>
          <w:rStyle w:val="StyleUnderline"/>
          <w:highlight w:val="yellow"/>
        </w:rPr>
        <w:t>appears</w:t>
      </w:r>
      <w:r w:rsidRPr="00FB449D">
        <w:rPr>
          <w:sz w:val="16"/>
        </w:rPr>
        <w:t xml:space="preserve"> to </w:t>
      </w:r>
      <w:r w:rsidRPr="00E35F4D">
        <w:rPr>
          <w:sz w:val="16"/>
        </w:rPr>
        <w:t>be</w:t>
      </w:r>
      <w:r w:rsidRPr="00FB449D">
        <w:rPr>
          <w:sz w:val="16"/>
          <w:highlight w:val="yellow"/>
        </w:rPr>
        <w:t xml:space="preserve"> </w:t>
      </w:r>
      <w:r w:rsidRPr="00FB449D">
        <w:rPr>
          <w:rStyle w:val="StyleUnderline"/>
          <w:highlight w:val="yellow"/>
        </w:rPr>
        <w:t>low</w:t>
      </w:r>
      <w:r w:rsidRPr="00FB449D">
        <w:rPr>
          <w:sz w:val="16"/>
          <w:highlight w:val="yellow"/>
        </w:rPr>
        <w:t>—</w:t>
      </w:r>
      <w:r w:rsidRPr="00FB449D">
        <w:rPr>
          <w:rStyle w:val="StyleUnderline"/>
          <w:highlight w:val="yellow"/>
        </w:rPr>
        <w:t>and</w:t>
      </w:r>
      <w:r w:rsidRPr="00FB449D">
        <w:rPr>
          <w:sz w:val="16"/>
        </w:rPr>
        <w:t xml:space="preserve"> </w:t>
      </w:r>
      <w:r w:rsidRPr="005E044D">
        <w:rPr>
          <w:rStyle w:val="StyleUnderline"/>
        </w:rPr>
        <w:t xml:space="preserve">the </w:t>
      </w:r>
      <w:r w:rsidRPr="00FB449D">
        <w:rPr>
          <w:rStyle w:val="StyleUnderline"/>
          <w:highlight w:val="yellow"/>
        </w:rPr>
        <w:t>probability of nuclear</w:t>
      </w:r>
      <w:r w:rsidRPr="00FB449D">
        <w:rPr>
          <w:sz w:val="16"/>
          <w:highlight w:val="yellow"/>
        </w:rPr>
        <w:t xml:space="preserve"> </w:t>
      </w:r>
      <w:r w:rsidRPr="00FB449D">
        <w:rPr>
          <w:rStyle w:val="StyleUnderline"/>
          <w:highlight w:val="yellow"/>
        </w:rPr>
        <w:t>war</w:t>
      </w:r>
      <w:r w:rsidRPr="00FB449D">
        <w:rPr>
          <w:sz w:val="16"/>
        </w:rPr>
        <w:t xml:space="preserve"> is </w:t>
      </w:r>
      <w:r w:rsidRPr="00FB449D">
        <w:rPr>
          <w:rStyle w:val="StyleUnderline"/>
          <w:highlight w:val="yellow"/>
        </w:rPr>
        <w:t>even lower—its appallingly high costs, dangers</w:t>
      </w:r>
      <w:r w:rsidRPr="005E044D">
        <w:rPr>
          <w:rStyle w:val="StyleUnderline"/>
        </w:rPr>
        <w:t xml:space="preserve">, </w:t>
      </w:r>
      <w:r w:rsidRPr="00FB449D">
        <w:rPr>
          <w:rStyle w:val="StyleUnderline"/>
          <w:highlight w:val="yellow"/>
        </w:rPr>
        <w:t>and risks demand that active steps be taken to</w:t>
      </w:r>
      <w:r w:rsidRPr="00FB449D">
        <w:rPr>
          <w:sz w:val="16"/>
          <w:highlight w:val="yellow"/>
        </w:rPr>
        <w:t xml:space="preserve"> </w:t>
      </w:r>
      <w:r w:rsidRPr="00FB449D">
        <w:rPr>
          <w:rStyle w:val="StyleUnderline"/>
          <w:highlight w:val="yellow"/>
        </w:rPr>
        <w:t>make armed conflict more unlikely and less dangerous</w:t>
      </w:r>
      <w:r w:rsidRPr="00FB449D">
        <w:rPr>
          <w:sz w:val="16"/>
        </w:rPr>
        <w:t xml:space="preserve">. </w:t>
      </w:r>
      <w:r w:rsidRPr="00FB449D">
        <w:rPr>
          <w:rStyle w:val="StyleUnderline"/>
          <w:highlight w:val="yellow"/>
        </w:rPr>
        <w:t>For while the fact that China and the U</w:t>
      </w:r>
      <w:r w:rsidRPr="00FB449D">
        <w:rPr>
          <w:sz w:val="16"/>
        </w:rPr>
        <w:t xml:space="preserve">nited </w:t>
      </w:r>
      <w:r w:rsidRPr="00FB449D">
        <w:rPr>
          <w:rStyle w:val="StyleUnderline"/>
          <w:highlight w:val="yellow"/>
        </w:rPr>
        <w:t>S</w:t>
      </w:r>
      <w:r w:rsidRPr="00FB449D">
        <w:rPr>
          <w:sz w:val="16"/>
        </w:rPr>
        <w:t xml:space="preserve">tates </w:t>
      </w:r>
      <w:r w:rsidRPr="00FB449D">
        <w:rPr>
          <w:rStyle w:val="StyleUnderline"/>
          <w:highlight w:val="yellow"/>
        </w:rPr>
        <w:t>could come to blows does not mean</w:t>
      </w:r>
      <w:r w:rsidRPr="00FB449D">
        <w:rPr>
          <w:sz w:val="16"/>
        </w:rPr>
        <w:t xml:space="preserve"> that any </w:t>
      </w:r>
      <w:r w:rsidRPr="00FB449D">
        <w:rPr>
          <w:rStyle w:val="StyleUnderline"/>
          <w:highlight w:val="yellow"/>
        </w:rPr>
        <w:t>conflict</w:t>
      </w:r>
      <w:r w:rsidRPr="005E044D">
        <w:rPr>
          <w:rStyle w:val="StyleUnderline"/>
        </w:rPr>
        <w:t xml:space="preserve"> </w:t>
      </w:r>
      <w:r w:rsidRPr="00FB449D">
        <w:rPr>
          <w:rStyle w:val="StyleUnderline"/>
          <w:highlight w:val="yellow"/>
        </w:rPr>
        <w:t>would result in</w:t>
      </w:r>
      <w:r w:rsidRPr="00FB449D">
        <w:rPr>
          <w:sz w:val="16"/>
        </w:rPr>
        <w:t xml:space="preserve"> the </w:t>
      </w:r>
      <w:r w:rsidRPr="00FB449D">
        <w:rPr>
          <w:rStyle w:val="StyleUnderline"/>
          <w:highlight w:val="yellow"/>
        </w:rPr>
        <w:t>use of nuclear</w:t>
      </w:r>
      <w:r w:rsidRPr="00FB449D">
        <w:rPr>
          <w:sz w:val="16"/>
          <w:highlight w:val="yellow"/>
        </w:rPr>
        <w:t xml:space="preserve"> </w:t>
      </w:r>
      <w:r w:rsidRPr="00FB449D">
        <w:rPr>
          <w:rStyle w:val="StyleUnderline"/>
          <w:highlight w:val="yellow"/>
        </w:rPr>
        <w:t>weapons, neither could nuclear use be</w:t>
      </w:r>
      <w:r w:rsidRPr="005E044D">
        <w:rPr>
          <w:rStyle w:val="StyleUnderline"/>
        </w:rPr>
        <w:t xml:space="preserve"> confidently </w:t>
      </w:r>
      <w:r w:rsidRPr="00FB449D">
        <w:rPr>
          <w:rStyle w:val="StyleUnderline"/>
          <w:highlight w:val="yellow"/>
        </w:rPr>
        <w:t>ruled out</w:t>
      </w:r>
      <w:r w:rsidRPr="005E044D">
        <w:rPr>
          <w:rStyle w:val="StyleUnderline"/>
        </w:rPr>
        <w:t>,</w:t>
      </w:r>
      <w:r w:rsidRPr="00FB449D">
        <w:rPr>
          <w:sz w:val="16"/>
        </w:rPr>
        <w:t xml:space="preserve"> especially </w:t>
      </w:r>
      <w:r w:rsidRPr="00FB449D">
        <w:rPr>
          <w:rStyle w:val="StyleUnderline"/>
          <w:highlight w:val="yellow"/>
        </w:rPr>
        <w:t>given that</w:t>
      </w:r>
      <w:r w:rsidRPr="00FB449D">
        <w:rPr>
          <w:sz w:val="16"/>
        </w:rPr>
        <w:t xml:space="preserve"> even </w:t>
      </w:r>
      <w:r w:rsidRPr="00FB449D">
        <w:rPr>
          <w:rStyle w:val="StyleUnderline"/>
          <w:highlight w:val="yellow"/>
        </w:rPr>
        <w:t>conflicts over</w:t>
      </w:r>
      <w:r w:rsidRPr="00FB449D">
        <w:rPr>
          <w:sz w:val="16"/>
        </w:rPr>
        <w:t xml:space="preserve"> apparently </w:t>
      </w:r>
      <w:r w:rsidRPr="00FB449D">
        <w:rPr>
          <w:rStyle w:val="StyleUnderline"/>
          <w:highlight w:val="yellow"/>
        </w:rPr>
        <w:t>marginal issues can</w:t>
      </w:r>
      <w:r w:rsidRPr="00FB449D">
        <w:rPr>
          <w:sz w:val="16"/>
        </w:rPr>
        <w:t>—</w:t>
      </w:r>
      <w:r w:rsidRPr="00FB449D">
        <w:rPr>
          <w:rStyle w:val="StyleUnderline"/>
          <w:highlight w:val="yellow"/>
        </w:rPr>
        <w:t>in ways</w:t>
      </w:r>
      <w:r w:rsidRPr="00FB449D">
        <w:rPr>
          <w:sz w:val="16"/>
        </w:rPr>
        <w:t xml:space="preserve"> that are </w:t>
      </w:r>
      <w:r w:rsidRPr="00FB449D">
        <w:rPr>
          <w:rStyle w:val="StyleUnderline"/>
          <w:highlight w:val="yellow"/>
        </w:rPr>
        <w:t>no</w:t>
      </w:r>
      <w:r w:rsidRPr="005E044D">
        <w:rPr>
          <w:rStyle w:val="StyleUnderline"/>
        </w:rPr>
        <w:t>t</w:t>
      </w:r>
      <w:r w:rsidRPr="00FB449D">
        <w:rPr>
          <w:sz w:val="16"/>
        </w:rPr>
        <w:t xml:space="preserve"> entirely </w:t>
      </w:r>
      <w:r w:rsidRPr="00FB449D">
        <w:rPr>
          <w:rStyle w:val="StyleUnderline"/>
          <w:highlight w:val="yellow"/>
        </w:rPr>
        <w:t>predictable</w:t>
      </w:r>
      <w:r w:rsidRPr="005E044D">
        <w:rPr>
          <w:rStyle w:val="StyleUnderline"/>
        </w:rPr>
        <w:t>—</w:t>
      </w:r>
      <w:r w:rsidRPr="00FB449D">
        <w:rPr>
          <w:rStyle w:val="StyleUnderline"/>
          <w:highlight w:val="yellow"/>
        </w:rPr>
        <w:t>escalate</w:t>
      </w:r>
      <w:r w:rsidRPr="00FB449D">
        <w:rPr>
          <w:sz w:val="16"/>
        </w:rPr>
        <w:t xml:space="preserve"> into conflicts over core interests. </w:t>
      </w:r>
      <w:r w:rsidRPr="00FB449D">
        <w:rPr>
          <w:rStyle w:val="StyleUnderline"/>
          <w:highlight w:val="yellow"/>
        </w:rPr>
        <w:t>A war</w:t>
      </w:r>
      <w:r w:rsidRPr="00FB449D">
        <w:rPr>
          <w:sz w:val="16"/>
        </w:rPr>
        <w:t xml:space="preserve"> between the two states would implicate broader considerations of prestige, alliance commitments, and broader interests, and thus </w:t>
      </w:r>
      <w:r w:rsidRPr="00FB449D">
        <w:rPr>
          <w:rStyle w:val="StyleUnderline"/>
          <w:highlight w:val="yellow"/>
        </w:rPr>
        <w:t>would be subject to strong escalatory</w:t>
      </w:r>
      <w:r w:rsidRPr="00FB449D">
        <w:rPr>
          <w:sz w:val="16"/>
          <w:highlight w:val="yellow"/>
        </w:rPr>
        <w:t xml:space="preserve"> </w:t>
      </w:r>
      <w:r w:rsidRPr="00FB449D">
        <w:rPr>
          <w:rStyle w:val="StyleUnderline"/>
          <w:highlight w:val="yellow"/>
        </w:rPr>
        <w:t>impetuses</w:t>
      </w:r>
      <w:r w:rsidRPr="005E044D">
        <w:rPr>
          <w:rStyle w:val="StyleUnderline"/>
        </w:rPr>
        <w:t>.</w:t>
      </w:r>
      <w:r w:rsidRPr="00FB449D">
        <w:rPr>
          <w:sz w:val="16"/>
        </w:rPr>
        <w:t xml:space="preserve"> Moreover, </w:t>
      </w:r>
      <w:r w:rsidRPr="00FB449D">
        <w:rPr>
          <w:rStyle w:val="StyleUnderline"/>
          <w:highlight w:val="yellow"/>
        </w:rPr>
        <w:t>military-technological developments could</w:t>
      </w:r>
      <w:r w:rsidRPr="00FB449D">
        <w:rPr>
          <w:sz w:val="16"/>
        </w:rPr>
        <w:t xml:space="preserve"> further </w:t>
      </w:r>
      <w:r w:rsidRPr="00FB449D">
        <w:rPr>
          <w:rStyle w:val="StyleUnderline"/>
          <w:highlight w:val="yellow"/>
        </w:rPr>
        <w:t>heighten</w:t>
      </w:r>
      <w:r w:rsidRPr="00FB449D">
        <w:rPr>
          <w:sz w:val="16"/>
        </w:rPr>
        <w:t xml:space="preserve"> the </w:t>
      </w:r>
      <w:r w:rsidRPr="00FB449D">
        <w:rPr>
          <w:rStyle w:val="StyleUnderline"/>
          <w:highlight w:val="yellow"/>
        </w:rPr>
        <w:t>risk of</w:t>
      </w:r>
      <w:r w:rsidRPr="00FB449D">
        <w:rPr>
          <w:sz w:val="16"/>
          <w:highlight w:val="yellow"/>
        </w:rPr>
        <w:t xml:space="preserve"> </w:t>
      </w:r>
      <w:r w:rsidRPr="00FB449D">
        <w:rPr>
          <w:rStyle w:val="StyleUnderline"/>
          <w:highlight w:val="yellow"/>
        </w:rPr>
        <w:t>escalation</w:t>
      </w:r>
      <w:r w:rsidRPr="00FB449D">
        <w:rPr>
          <w:sz w:val="16"/>
        </w:rPr>
        <w:t xml:space="preserve">—for instance, </w:t>
      </w:r>
      <w:r w:rsidRPr="00FB449D">
        <w:rPr>
          <w:rStyle w:val="StyleUnderline"/>
          <w:highlight w:val="yellow"/>
        </w:rPr>
        <w:t>due to</w:t>
      </w:r>
      <w:r w:rsidRPr="00FB449D">
        <w:rPr>
          <w:sz w:val="16"/>
        </w:rPr>
        <w:t xml:space="preserve"> the </w:t>
      </w:r>
      <w:r w:rsidRPr="00FB449D">
        <w:rPr>
          <w:rStyle w:val="StyleUnderline"/>
          <w:highlight w:val="yellow"/>
        </w:rPr>
        <w:t>increasing interconnectedness of</w:t>
      </w:r>
      <w:r w:rsidRPr="00FB449D">
        <w:rPr>
          <w:sz w:val="16"/>
        </w:rPr>
        <w:t xml:space="preserve"> the full range of </w:t>
      </w:r>
      <w:r w:rsidRPr="00FB449D">
        <w:rPr>
          <w:rStyle w:val="StyleUnderline"/>
          <w:highlight w:val="yellow"/>
        </w:rPr>
        <w:t>military forces</w:t>
      </w:r>
      <w:r w:rsidRPr="00FB449D">
        <w:rPr>
          <w:sz w:val="16"/>
          <w:highlight w:val="yellow"/>
        </w:rPr>
        <w:t xml:space="preserve"> </w:t>
      </w:r>
      <w:r w:rsidRPr="00FB449D">
        <w:rPr>
          <w:rStyle w:val="StyleUnderline"/>
          <w:highlight w:val="yellow"/>
        </w:rPr>
        <w:t>with cyber, space, and unmanned</w:t>
      </w:r>
    </w:p>
    <w:p w:rsidR="00C65C19" w:rsidRDefault="00C65C19" w:rsidP="00C65C19">
      <w:pPr>
        <w:pStyle w:val="Heading4"/>
      </w:pPr>
      <w:r>
        <w:t>Only Track One government to government dialogue can provide the reassurance that preserves strategic stability. Unofficial dialogue will fail.</w:t>
      </w:r>
    </w:p>
    <w:p w:rsidR="00C65C19" w:rsidRPr="00510DC0" w:rsidRDefault="00C65C19" w:rsidP="00C65C19">
      <w:r w:rsidRPr="00510DC0">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C65C19" w:rsidRDefault="00C65C19" w:rsidP="00C65C19">
      <w:pPr>
        <w:rPr>
          <w:sz w:val="16"/>
        </w:rPr>
      </w:pPr>
      <w:r w:rsidRPr="00B937D3">
        <w:rPr>
          <w:rStyle w:val="StyleUnderline"/>
          <w:highlight w:val="yellow"/>
        </w:rPr>
        <w:t>Despite</w:t>
      </w:r>
      <w:r w:rsidRPr="00B937D3">
        <w:rPr>
          <w:sz w:val="16"/>
        </w:rPr>
        <w:t xml:space="preserve"> these </w:t>
      </w:r>
      <w:r w:rsidRPr="00B937D3">
        <w:rPr>
          <w:rStyle w:val="StyleUnderline"/>
          <w:highlight w:val="yellow"/>
        </w:rPr>
        <w:t>successes, unofficial dialogues have been unable to generate sufficient momentum for</w:t>
      </w:r>
      <w:r w:rsidRPr="00B937D3">
        <w:rPr>
          <w:sz w:val="16"/>
        </w:rPr>
        <w:t xml:space="preserve"> </w:t>
      </w:r>
      <w:r w:rsidRPr="00B937D3">
        <w:rPr>
          <w:rStyle w:val="StyleUnderline"/>
          <w:highlight w:val="yellow"/>
        </w:rPr>
        <w:t>official talks, in part because, without a major nuclear crisis, other issues have taken precedence</w:t>
      </w:r>
      <w:r w:rsidRPr="00B937D3">
        <w:rPr>
          <w:sz w:val="16"/>
        </w:rPr>
        <w:t xml:space="preserve">. But </w:t>
      </w:r>
      <w:r w:rsidRPr="00B937D3">
        <w:rPr>
          <w:rStyle w:val="StyleUnderline"/>
          <w:highlight w:val="yellow"/>
        </w:rPr>
        <w:t>time is on no one‘s side</w:t>
      </w:r>
      <w:r w:rsidRPr="00B937D3">
        <w:rPr>
          <w:sz w:val="16"/>
        </w:rPr>
        <w:t xml:space="preserve">. </w:t>
      </w:r>
      <w:r w:rsidRPr="00B937D3">
        <w:rPr>
          <w:rStyle w:val="StyleUnderline"/>
          <w:highlight w:val="yellow"/>
        </w:rPr>
        <w:t>Rightly or wrongly, the view that China refuses to participate in</w:t>
      </w:r>
      <w:r w:rsidRPr="00B937D3">
        <w:rPr>
          <w:sz w:val="16"/>
        </w:rPr>
        <w:t xml:space="preserve"> a </w:t>
      </w:r>
      <w:r w:rsidRPr="00B937D3">
        <w:rPr>
          <w:rStyle w:val="StyleUnderline"/>
          <w:highlight w:val="yellow"/>
        </w:rPr>
        <w:t>Track 1</w:t>
      </w:r>
      <w:r w:rsidRPr="00B937D3">
        <w:rPr>
          <w:sz w:val="16"/>
        </w:rPr>
        <w:t xml:space="preserve"> </w:t>
      </w:r>
      <w:r w:rsidRPr="00B937D3">
        <w:rPr>
          <w:rStyle w:val="StyleUnderline"/>
          <w:highlight w:val="yellow"/>
        </w:rPr>
        <w:t>nuclear dialogue because it has something to hide</w:t>
      </w:r>
      <w:r w:rsidRPr="00B937D3">
        <w:rPr>
          <w:rStyle w:val="StyleUnderline"/>
        </w:rPr>
        <w:t xml:space="preserve"> – perhaps </w:t>
      </w:r>
      <w:r w:rsidRPr="00B937D3">
        <w:rPr>
          <w:rStyle w:val="StyleUnderline"/>
          <w:highlight w:val="yellow"/>
        </w:rPr>
        <w:t>hostile intent, a much larger nuclear</w:t>
      </w:r>
      <w:r w:rsidRPr="00B937D3">
        <w:rPr>
          <w:sz w:val="16"/>
        </w:rPr>
        <w:t xml:space="preserve"> </w:t>
      </w:r>
      <w:r w:rsidRPr="00B937D3">
        <w:rPr>
          <w:rStyle w:val="StyleUnderline"/>
          <w:highlight w:val="yellow"/>
        </w:rPr>
        <w:t>arsenal</w:t>
      </w:r>
      <w:r w:rsidRPr="00B937D3">
        <w:rPr>
          <w:rStyle w:val="StyleUnderline"/>
        </w:rPr>
        <w:t xml:space="preserve"> </w:t>
      </w:r>
      <w:r w:rsidRPr="00B937D3">
        <w:rPr>
          <w:sz w:val="16"/>
        </w:rPr>
        <w:t xml:space="preserve">than has been reported, </w:t>
      </w:r>
      <w:r w:rsidRPr="00B937D3">
        <w:rPr>
          <w:rStyle w:val="StyleUnderline"/>
          <w:highlight w:val="yellow"/>
        </w:rPr>
        <w:t>or a doctrine that diverges from its public no-first- use pledge – is</w:t>
      </w:r>
      <w:r w:rsidRPr="00B937D3">
        <w:rPr>
          <w:sz w:val="16"/>
        </w:rPr>
        <w:t xml:space="preserve"> </w:t>
      </w:r>
      <w:r w:rsidRPr="00B937D3">
        <w:rPr>
          <w:rStyle w:val="StyleUnderline"/>
          <w:highlight w:val="yellow"/>
        </w:rPr>
        <w:t>gaining traction</w:t>
      </w:r>
      <w:r w:rsidRPr="00B937D3">
        <w:rPr>
          <w:rStyle w:val="StyleUnderline"/>
        </w:rPr>
        <w:t xml:space="preserve"> in Washington</w:t>
      </w:r>
      <w:r w:rsidRPr="00B937D3">
        <w:rPr>
          <w:sz w:val="16"/>
        </w:rPr>
        <w:t xml:space="preserve">. Even </w:t>
      </w:r>
      <w:r w:rsidRPr="00B937D3">
        <w:rPr>
          <w:rStyle w:val="StyleUnderline"/>
          <w:highlight w:val="yellow"/>
        </w:rPr>
        <w:t>those most favorable to engagement with China are beginning to</w:t>
      </w:r>
      <w:r w:rsidRPr="00B937D3">
        <w:rPr>
          <w:sz w:val="16"/>
        </w:rPr>
        <w:t xml:space="preserve"> </w:t>
      </w:r>
      <w:r w:rsidRPr="00B937D3">
        <w:rPr>
          <w:rStyle w:val="StyleUnderline"/>
          <w:highlight w:val="yellow"/>
        </w:rPr>
        <w:t>run out of patience. The Pentagon</w:t>
      </w:r>
      <w:r w:rsidRPr="00B937D3">
        <w:rPr>
          <w:sz w:val="16"/>
        </w:rPr>
        <w:t xml:space="preserve">, according to well-informed former officials, </w:t>
      </w:r>
      <w:r w:rsidRPr="00B937D3">
        <w:rPr>
          <w:rStyle w:val="StyleUnderline"/>
          <w:highlight w:val="yellow"/>
        </w:rPr>
        <w:t>is</w:t>
      </w:r>
      <w:r w:rsidRPr="00B937D3">
        <w:rPr>
          <w:sz w:val="16"/>
          <w:highlight w:val="yellow"/>
        </w:rPr>
        <w:t xml:space="preserve"> </w:t>
      </w:r>
      <w:r w:rsidRPr="00B937D3">
        <w:rPr>
          <w:rStyle w:val="StyleUnderline"/>
          <w:highlight w:val="yellow"/>
        </w:rPr>
        <w:t>becoming frustrated</w:t>
      </w:r>
      <w:r w:rsidRPr="00B937D3">
        <w:rPr>
          <w:sz w:val="16"/>
        </w:rPr>
        <w:t xml:space="preserve">, </w:t>
      </w:r>
      <w:r w:rsidRPr="00B937D3">
        <w:rPr>
          <w:rStyle w:val="StyleUnderline"/>
          <w:highlight w:val="yellow"/>
        </w:rPr>
        <w:t>and</w:t>
      </w:r>
      <w:r w:rsidRPr="00B937D3">
        <w:rPr>
          <w:sz w:val="16"/>
        </w:rPr>
        <w:t xml:space="preserve"> the </w:t>
      </w:r>
      <w:r w:rsidRPr="00B937D3">
        <w:rPr>
          <w:rStyle w:val="StyleUnderline"/>
          <w:highlight w:val="yellow"/>
        </w:rPr>
        <w:t>Congress is even more suspicious</w:t>
      </w:r>
      <w:r w:rsidRPr="00B937D3">
        <w:rPr>
          <w:sz w:val="16"/>
        </w:rPr>
        <w:t xml:space="preserve">. Washington has already expressed concern about China‘s development and testing of missile defense and anti-satellite capabilities, and </w:t>
      </w:r>
      <w:r w:rsidRPr="00B937D3">
        <w:rPr>
          <w:rStyle w:val="StyleUnderline"/>
          <w:highlight w:val="yellow"/>
        </w:rPr>
        <w:t>apprehensiveness will</w:t>
      </w:r>
      <w:r w:rsidRPr="00B937D3">
        <w:rPr>
          <w:sz w:val="16"/>
          <w:highlight w:val="yellow"/>
        </w:rPr>
        <w:t xml:space="preserve"> </w:t>
      </w:r>
      <w:r w:rsidRPr="00B937D3">
        <w:rPr>
          <w:rStyle w:val="StyleUnderline"/>
          <w:highlight w:val="yellow"/>
        </w:rPr>
        <w:t>grow as China advances its submarine-launched ballistic missile program and deploys more capable</w:t>
      </w:r>
      <w:r w:rsidRPr="00B937D3">
        <w:rPr>
          <w:sz w:val="16"/>
        </w:rPr>
        <w:t xml:space="preserve"> </w:t>
      </w:r>
      <w:r w:rsidRPr="00B937D3">
        <w:rPr>
          <w:rStyle w:val="StyleUnderline"/>
          <w:highlight w:val="yellow"/>
        </w:rPr>
        <w:t>long-range missiles</w:t>
      </w:r>
      <w:r w:rsidRPr="00B937D3">
        <w:rPr>
          <w:sz w:val="16"/>
        </w:rPr>
        <w:t xml:space="preserve"> with multiple independent reentry vehicles. </w:t>
      </w:r>
      <w:r w:rsidRPr="00B937D3">
        <w:rPr>
          <w:rStyle w:val="StyleUnderline"/>
          <w:highlight w:val="yellow"/>
        </w:rPr>
        <w:t>Many</w:t>
      </w:r>
      <w:r w:rsidRPr="00B937D3">
        <w:rPr>
          <w:sz w:val="16"/>
        </w:rPr>
        <w:t xml:space="preserve"> US analysts </w:t>
      </w:r>
      <w:r w:rsidRPr="00B937D3">
        <w:rPr>
          <w:rStyle w:val="StyleUnderline"/>
        </w:rPr>
        <w:t>s</w:t>
      </w:r>
      <w:r w:rsidRPr="00B937D3">
        <w:rPr>
          <w:rStyle w:val="StyleUnderline"/>
          <w:highlight w:val="yellow"/>
        </w:rPr>
        <w:t>peculate</w:t>
      </w:r>
      <w:r w:rsidRPr="00B937D3">
        <w:rPr>
          <w:rStyle w:val="StyleUnderline"/>
        </w:rPr>
        <w:t xml:space="preserve"> </w:t>
      </w:r>
      <w:r w:rsidRPr="00B937D3">
        <w:rPr>
          <w:sz w:val="16"/>
        </w:rPr>
        <w:t xml:space="preserve">that </w:t>
      </w:r>
      <w:r w:rsidRPr="00B937D3">
        <w:rPr>
          <w:rStyle w:val="StyleUnderline"/>
          <w:highlight w:val="yellow"/>
        </w:rPr>
        <w:t>these changes will cause China to revisit its nuclear doctrine or seek a much larger force. B</w:t>
      </w:r>
      <w:r w:rsidRPr="00C65C19">
        <w:rPr>
          <w:rStyle w:val="StyleUnderline"/>
          <w:highlight w:val="yellow"/>
        </w:rPr>
        <w:t>eijing</w:t>
      </w:r>
      <w:r w:rsidRPr="00B937D3">
        <w:rPr>
          <w:sz w:val="16"/>
        </w:rPr>
        <w:t xml:space="preserve">, on the other hand, </w:t>
      </w:r>
      <w:r w:rsidRPr="00B937D3">
        <w:rPr>
          <w:rStyle w:val="StyleUnderline"/>
          <w:highlight w:val="yellow"/>
        </w:rPr>
        <w:t>will question</w:t>
      </w:r>
      <w:r w:rsidRPr="00B937D3">
        <w:rPr>
          <w:rStyle w:val="StyleUnderline"/>
        </w:rPr>
        <w:t xml:space="preserve"> the </w:t>
      </w:r>
      <w:r w:rsidRPr="00B937D3">
        <w:rPr>
          <w:rStyle w:val="StyleUnderline"/>
          <w:highlight w:val="yellow"/>
        </w:rPr>
        <w:t>continued survivability of China‘s second-strike nuclear forces as the</w:t>
      </w:r>
      <w:r w:rsidRPr="00B937D3">
        <w:rPr>
          <w:sz w:val="16"/>
        </w:rPr>
        <w:t xml:space="preserve"> </w:t>
      </w:r>
      <w:r w:rsidRPr="00B937D3">
        <w:rPr>
          <w:rStyle w:val="StyleUnderline"/>
          <w:highlight w:val="yellow"/>
        </w:rPr>
        <w:t>U</w:t>
      </w:r>
      <w:r w:rsidRPr="00B937D3">
        <w:rPr>
          <w:sz w:val="16"/>
        </w:rPr>
        <w:t>nited</w:t>
      </w:r>
      <w:r w:rsidRPr="00B937D3">
        <w:rPr>
          <w:sz w:val="16"/>
          <w:highlight w:val="yellow"/>
        </w:rPr>
        <w:t xml:space="preserve"> </w:t>
      </w:r>
      <w:r w:rsidRPr="00B937D3">
        <w:rPr>
          <w:rStyle w:val="StyleUnderline"/>
          <w:highlight w:val="yellow"/>
        </w:rPr>
        <w:t>S</w:t>
      </w:r>
      <w:r w:rsidRPr="00B937D3">
        <w:rPr>
          <w:sz w:val="16"/>
        </w:rPr>
        <w:t xml:space="preserve">tates </w:t>
      </w:r>
      <w:r w:rsidRPr="00B937D3">
        <w:rPr>
          <w:rStyle w:val="StyleUnderline"/>
          <w:highlight w:val="yellow"/>
        </w:rPr>
        <w:t>modernizes its nuclear forces, moves forward with long-range conventional strike, and</w:t>
      </w:r>
      <w:r w:rsidRPr="00B937D3">
        <w:rPr>
          <w:sz w:val="16"/>
        </w:rPr>
        <w:t xml:space="preserve"> </w:t>
      </w:r>
      <w:r w:rsidRPr="00B937D3">
        <w:rPr>
          <w:rStyle w:val="StyleUnderline"/>
          <w:highlight w:val="yellow"/>
        </w:rPr>
        <w:t>expands</w:t>
      </w:r>
      <w:r w:rsidRPr="00B937D3">
        <w:rPr>
          <w:sz w:val="16"/>
        </w:rPr>
        <w:t xml:space="preserve"> the </w:t>
      </w:r>
      <w:r w:rsidRPr="00B937D3">
        <w:rPr>
          <w:rStyle w:val="StyleUnderline"/>
          <w:highlight w:val="yellow"/>
        </w:rPr>
        <w:t>size and sophistication of</w:t>
      </w:r>
      <w:r w:rsidRPr="00B937D3">
        <w:rPr>
          <w:rStyle w:val="StyleUnderline"/>
        </w:rPr>
        <w:t xml:space="preserve"> its </w:t>
      </w:r>
      <w:r w:rsidRPr="00B937D3">
        <w:rPr>
          <w:rStyle w:val="StyleUnderline"/>
          <w:highlight w:val="yellow"/>
        </w:rPr>
        <w:t>missile defense</w:t>
      </w:r>
      <w:r w:rsidRPr="00B937D3">
        <w:rPr>
          <w:sz w:val="16"/>
        </w:rPr>
        <w:t xml:space="preserve"> architecture. </w:t>
      </w:r>
      <w:r w:rsidRPr="00B937D3">
        <w:rPr>
          <w:rStyle w:val="StyleUnderline"/>
          <w:highlight w:val="yellow"/>
        </w:rPr>
        <w:t>Track 1.5/2 dialogues can</w:t>
      </w:r>
      <w:r w:rsidRPr="00B937D3">
        <w:rPr>
          <w:sz w:val="16"/>
        </w:rPr>
        <w:t xml:space="preserve"> </w:t>
      </w:r>
      <w:r w:rsidRPr="00B937D3">
        <w:rPr>
          <w:rStyle w:val="StyleUnderline"/>
          <w:highlight w:val="yellow"/>
        </w:rPr>
        <w:t>explore these issues, but</w:t>
      </w:r>
      <w:r w:rsidRPr="00B937D3">
        <w:rPr>
          <w:sz w:val="16"/>
        </w:rPr>
        <w:t xml:space="preserve"> the </w:t>
      </w:r>
      <w:r w:rsidRPr="00B937D3">
        <w:rPr>
          <w:rStyle w:val="StyleUnderline"/>
          <w:highlight w:val="yellow"/>
        </w:rPr>
        <w:t>reassurances that both sides seek can only come from governments</w:t>
      </w:r>
      <w:r w:rsidRPr="00B937D3">
        <w:rPr>
          <w:sz w:val="16"/>
        </w:rPr>
        <w:t xml:space="preserve">. Therefore, </w:t>
      </w:r>
      <w:r w:rsidRPr="00B937D3">
        <w:rPr>
          <w:rStyle w:val="StyleUnderline"/>
        </w:rPr>
        <w:t xml:space="preserve">frank, </w:t>
      </w:r>
      <w:r w:rsidRPr="00B937D3">
        <w:rPr>
          <w:rStyle w:val="StyleUnderline"/>
          <w:highlight w:val="yellow"/>
        </w:rPr>
        <w:t>official discussions must commence before distrust becomes ingrained and</w:t>
      </w:r>
      <w:r w:rsidRPr="00B937D3">
        <w:rPr>
          <w:sz w:val="16"/>
        </w:rPr>
        <w:t xml:space="preserve"> </w:t>
      </w:r>
      <w:r w:rsidRPr="00B937D3">
        <w:rPr>
          <w:rStyle w:val="StyleUnderline"/>
          <w:highlight w:val="yellow"/>
        </w:rPr>
        <w:t>undermines</w:t>
      </w:r>
      <w:r w:rsidRPr="00B937D3">
        <w:rPr>
          <w:rStyle w:val="StyleUnderline"/>
        </w:rPr>
        <w:t xml:space="preserve"> </w:t>
      </w:r>
      <w:r w:rsidRPr="00B937D3">
        <w:rPr>
          <w:sz w:val="16"/>
        </w:rPr>
        <w:t xml:space="preserve">the tentative </w:t>
      </w:r>
      <w:r w:rsidRPr="00B937D3">
        <w:rPr>
          <w:rStyle w:val="StyleUnderline"/>
          <w:highlight w:val="yellow"/>
        </w:rPr>
        <w:t>'strategic stability' that both sides have worked</w:t>
      </w:r>
      <w:r w:rsidRPr="00B937D3">
        <w:rPr>
          <w:sz w:val="16"/>
        </w:rPr>
        <w:t xml:space="preserve"> hard </w:t>
      </w:r>
      <w:r w:rsidRPr="00B937D3">
        <w:rPr>
          <w:rStyle w:val="StyleUnderline"/>
          <w:highlight w:val="yellow"/>
        </w:rPr>
        <w:t>to create</w:t>
      </w:r>
      <w:r w:rsidRPr="00B937D3">
        <w:rPr>
          <w:sz w:val="16"/>
        </w:rPr>
        <w:t>.</w:t>
      </w:r>
    </w:p>
    <w:p w:rsidR="00C65C19" w:rsidRDefault="00C65C19" w:rsidP="00C65C19">
      <w:pPr>
        <w:pStyle w:val="Heading3"/>
      </w:pPr>
      <w:r>
        <w:t>Advantage_____China Threat Construction</w:t>
      </w:r>
    </w:p>
    <w:p w:rsidR="00F02B1A" w:rsidRDefault="00F02B1A" w:rsidP="00F02B1A">
      <w:pPr>
        <w:pStyle w:val="Heading4"/>
      </w:pPr>
      <w:r>
        <w:t>Exaggerated rhetoric about the danger posed by China reinforces the alleged hegemony which it condemns. This is the essence of threat construction, which undermines moderate voices in the PRC.</w:t>
      </w:r>
    </w:p>
    <w:p w:rsidR="00F02B1A" w:rsidRPr="003C21A5" w:rsidRDefault="00F02B1A" w:rsidP="00F02B1A">
      <w:r w:rsidRPr="00A430D1">
        <w:rPr>
          <w:rFonts w:eastAsiaTheme="majorEastAsia" w:cstheme="majorBidi"/>
          <w:b/>
          <w:iCs/>
          <w:sz w:val="26"/>
        </w:rPr>
        <w:t>Zhang, 6-23-16</w:t>
      </w:r>
      <w:r>
        <w:t xml:space="preserve"> [Feng, Fellow- Department of International Relations, Australian National University; Adjunct Professor at National institute of South China Sea Studies; “The Fight Inside China Over the South China Sea,” Foreign Policy, June 23, 2016, http://foreignpolicy.com/2016/06/23/the-fight-inside-china-over-the-south-china-sea-beijing-divided-three-camps/]</w:t>
      </w:r>
    </w:p>
    <w:p w:rsidR="00F02B1A" w:rsidRDefault="00F02B1A" w:rsidP="00F02B1A">
      <w:pPr>
        <w:rPr>
          <w:sz w:val="16"/>
        </w:rPr>
      </w:pPr>
      <w:r w:rsidRPr="003C21A5">
        <w:rPr>
          <w:rStyle w:val="StyleUnderline"/>
          <w:highlight w:val="yellow"/>
        </w:rPr>
        <w:t>A new status quo demands China clarify its strategic intentions</w:t>
      </w:r>
      <w:r w:rsidRPr="003C21A5">
        <w:rPr>
          <w:sz w:val="16"/>
        </w:rPr>
        <w:t xml:space="preserve">. Right now, </w:t>
      </w:r>
      <w:r w:rsidRPr="003C21A5">
        <w:rPr>
          <w:rStyle w:val="StyleUnderline"/>
          <w:highlight w:val="yellow"/>
        </w:rPr>
        <w:t>not even</w:t>
      </w:r>
      <w:r w:rsidRPr="003C21A5">
        <w:rPr>
          <w:rStyle w:val="StyleUnderline"/>
        </w:rPr>
        <w:t xml:space="preserve"> </w:t>
      </w:r>
      <w:r w:rsidRPr="003C21A5">
        <w:rPr>
          <w:sz w:val="16"/>
        </w:rPr>
        <w:t xml:space="preserve">the </w:t>
      </w:r>
      <w:r w:rsidRPr="003C21A5">
        <w:rPr>
          <w:rStyle w:val="StyleUnderline"/>
          <w:highlight w:val="yellow"/>
        </w:rPr>
        <w:t>Chinese</w:t>
      </w:r>
      <w:r w:rsidRPr="003C21A5">
        <w:rPr>
          <w:sz w:val="16"/>
        </w:rPr>
        <w:t xml:space="preserve"> </w:t>
      </w:r>
      <w:r w:rsidRPr="003C21A5">
        <w:rPr>
          <w:rStyle w:val="StyleUnderline"/>
          <w:highlight w:val="yellow"/>
        </w:rPr>
        <w:t>leadership has a clear answer</w:t>
      </w:r>
      <w:r w:rsidRPr="003C21A5">
        <w:rPr>
          <w:sz w:val="16"/>
        </w:rPr>
        <w:t xml:space="preserve"> to that question. </w:t>
      </w:r>
      <w:r w:rsidRPr="003C21A5">
        <w:rPr>
          <w:rStyle w:val="StyleUnderline"/>
          <w:highlight w:val="yellow"/>
        </w:rPr>
        <w:t>Among the three schools</w:t>
      </w:r>
      <w:r w:rsidRPr="003C21A5">
        <w:rPr>
          <w:sz w:val="16"/>
        </w:rPr>
        <w:t xml:space="preserve"> analyzed above, </w:t>
      </w:r>
      <w:r w:rsidRPr="003C21A5">
        <w:rPr>
          <w:rStyle w:val="StyleUnderline"/>
          <w:highlight w:val="yellow"/>
        </w:rPr>
        <w:t>only t</w:t>
      </w:r>
      <w:r w:rsidRPr="003C21A5">
        <w:rPr>
          <w:rStyle w:val="StyleUnderline"/>
        </w:rPr>
        <w:t>he</w:t>
      </w:r>
      <w:r w:rsidRPr="003C21A5">
        <w:rPr>
          <w:sz w:val="16"/>
        </w:rPr>
        <w:t xml:space="preserve"> </w:t>
      </w:r>
      <w:r w:rsidRPr="003C21A5">
        <w:rPr>
          <w:rStyle w:val="StyleUnderline"/>
          <w:highlight w:val="yellow"/>
        </w:rPr>
        <w:t>extreme</w:t>
      </w:r>
      <w:r w:rsidRPr="003C21A5">
        <w:rPr>
          <w:rStyle w:val="StyleUnderline"/>
        </w:rPr>
        <w:t xml:space="preserve"> </w:t>
      </w:r>
      <w:r w:rsidRPr="003C21A5">
        <w:rPr>
          <w:rStyle w:val="StyleUnderline"/>
          <w:highlight w:val="yellow"/>
        </w:rPr>
        <w:t>hardliners have a</w:t>
      </w:r>
      <w:r w:rsidRPr="003C21A5">
        <w:rPr>
          <w:sz w:val="16"/>
        </w:rPr>
        <w:t xml:space="preserve"> quick, but </w:t>
      </w:r>
      <w:r w:rsidRPr="003C21A5">
        <w:rPr>
          <w:rStyle w:val="StyleUnderline"/>
          <w:highlight w:val="yellow"/>
        </w:rPr>
        <w:t>highly destabilizing, answer</w:t>
      </w:r>
      <w:r w:rsidRPr="003C21A5">
        <w:rPr>
          <w:sz w:val="16"/>
          <w:highlight w:val="yellow"/>
        </w:rPr>
        <w:t xml:space="preserve">. </w:t>
      </w:r>
      <w:r w:rsidRPr="003C21A5">
        <w:rPr>
          <w:rStyle w:val="StyleUnderline"/>
          <w:highlight w:val="yellow"/>
        </w:rPr>
        <w:t>The rest of China is debating what</w:t>
      </w:r>
      <w:r w:rsidRPr="003C21A5">
        <w:rPr>
          <w:sz w:val="16"/>
          <w:highlight w:val="yellow"/>
        </w:rPr>
        <w:t xml:space="preserve"> </w:t>
      </w:r>
      <w:r w:rsidRPr="003C21A5">
        <w:rPr>
          <w:rStyle w:val="StyleUnderline"/>
          <w:highlight w:val="yellow"/>
        </w:rPr>
        <w:t>China’s</w:t>
      </w:r>
      <w:r w:rsidRPr="003C21A5">
        <w:rPr>
          <w:rStyle w:val="StyleUnderline"/>
        </w:rPr>
        <w:t xml:space="preserve"> </w:t>
      </w:r>
      <w:r w:rsidRPr="003C21A5">
        <w:rPr>
          <w:rStyle w:val="StyleUnderline"/>
          <w:highlight w:val="yellow"/>
        </w:rPr>
        <w:t>strategy toward the South China Sea should be</w:t>
      </w:r>
      <w:r w:rsidRPr="003C21A5">
        <w:rPr>
          <w:sz w:val="16"/>
        </w:rPr>
        <w:t xml:space="preserve">. This is an important fact. It suggests that </w:t>
      </w:r>
      <w:r w:rsidRPr="003C21A5">
        <w:rPr>
          <w:rStyle w:val="StyleUnderline"/>
          <w:highlight w:val="yellow"/>
        </w:rPr>
        <w:t>China’s South China</w:t>
      </w:r>
      <w:r w:rsidRPr="003C21A5">
        <w:rPr>
          <w:rStyle w:val="StyleUnderline"/>
        </w:rPr>
        <w:t xml:space="preserve"> </w:t>
      </w:r>
      <w:r w:rsidRPr="003C21A5">
        <w:rPr>
          <w:rStyle w:val="StyleUnderline"/>
          <w:highlight w:val="yellow"/>
        </w:rPr>
        <w:t>Sea policy has not hardened yet, and is</w:t>
      </w:r>
      <w:r w:rsidRPr="003C21A5">
        <w:rPr>
          <w:sz w:val="16"/>
        </w:rPr>
        <w:t xml:space="preserve"> thus </w:t>
      </w:r>
      <w:r w:rsidRPr="003C21A5">
        <w:rPr>
          <w:rStyle w:val="StyleUnderline"/>
          <w:highlight w:val="yellow"/>
        </w:rPr>
        <w:t>malleable</w:t>
      </w:r>
      <w:r w:rsidRPr="003C21A5">
        <w:rPr>
          <w:sz w:val="16"/>
          <w:highlight w:val="yellow"/>
        </w:rPr>
        <w:t xml:space="preserve">. </w:t>
      </w:r>
      <w:r w:rsidRPr="003C21A5">
        <w:rPr>
          <w:rStyle w:val="StyleUnderline"/>
          <w:highlight w:val="yellow"/>
        </w:rPr>
        <w:t>The international</w:t>
      </w:r>
      <w:r w:rsidRPr="003C21A5">
        <w:rPr>
          <w:sz w:val="16"/>
          <w:highlight w:val="yellow"/>
        </w:rPr>
        <w:t xml:space="preserve"> </w:t>
      </w:r>
      <w:r w:rsidRPr="003C21A5">
        <w:rPr>
          <w:rStyle w:val="StyleUnderline"/>
          <w:highlight w:val="yellow"/>
        </w:rPr>
        <w:t>community</w:t>
      </w:r>
      <w:r w:rsidRPr="003C21A5">
        <w:rPr>
          <w:rStyle w:val="StyleUnderline"/>
        </w:rPr>
        <w:t xml:space="preserve"> — </w:t>
      </w:r>
      <w:r w:rsidRPr="003C21A5">
        <w:rPr>
          <w:rStyle w:val="StyleUnderline"/>
          <w:highlight w:val="yellow"/>
        </w:rPr>
        <w:t>especially the</w:t>
      </w:r>
      <w:r w:rsidRPr="003C21A5">
        <w:rPr>
          <w:sz w:val="16"/>
        </w:rPr>
        <w:t xml:space="preserve"> </w:t>
      </w:r>
      <w:r w:rsidRPr="003C21A5">
        <w:rPr>
          <w:rStyle w:val="StyleUnderline"/>
          <w:highlight w:val="yellow"/>
        </w:rPr>
        <w:t>U</w:t>
      </w:r>
      <w:r w:rsidRPr="003C21A5">
        <w:rPr>
          <w:sz w:val="16"/>
        </w:rPr>
        <w:t>nited</w:t>
      </w:r>
      <w:r w:rsidRPr="003C21A5">
        <w:rPr>
          <w:sz w:val="16"/>
          <w:highlight w:val="yellow"/>
        </w:rPr>
        <w:t xml:space="preserve"> </w:t>
      </w:r>
      <w:r w:rsidRPr="003C21A5">
        <w:rPr>
          <w:rStyle w:val="StyleUnderline"/>
          <w:highlight w:val="yellow"/>
        </w:rPr>
        <w:t>S</w:t>
      </w:r>
      <w:r w:rsidRPr="003C21A5">
        <w:rPr>
          <w:sz w:val="16"/>
        </w:rPr>
        <w:t xml:space="preserve">tates and ASEAN — </w:t>
      </w:r>
      <w:r w:rsidRPr="003C21A5">
        <w:rPr>
          <w:rStyle w:val="StyleUnderline"/>
          <w:highlight w:val="yellow"/>
        </w:rPr>
        <w:t>should create favorable conditions for</w:t>
      </w:r>
      <w:r w:rsidRPr="003C21A5">
        <w:rPr>
          <w:sz w:val="16"/>
          <w:highlight w:val="yellow"/>
        </w:rPr>
        <w:t xml:space="preserve"> </w:t>
      </w:r>
      <w:r w:rsidRPr="003C21A5">
        <w:rPr>
          <w:rStyle w:val="StyleUnderline"/>
          <w:highlight w:val="yellow"/>
        </w:rPr>
        <w:t>shaping China’s policy toward a more</w:t>
      </w:r>
      <w:r w:rsidRPr="003C21A5">
        <w:rPr>
          <w:rStyle w:val="StyleUnderline"/>
        </w:rPr>
        <w:t xml:space="preserve"> </w:t>
      </w:r>
      <w:r w:rsidRPr="003C21A5">
        <w:rPr>
          <w:rStyle w:val="StyleUnderline"/>
          <w:highlight w:val="yellow"/>
        </w:rPr>
        <w:t xml:space="preserve">conciliatory </w:t>
      </w:r>
      <w:r w:rsidRPr="003C21A5">
        <w:rPr>
          <w:rStyle w:val="StyleUnderline"/>
        </w:rPr>
        <w:t xml:space="preserve">and </w:t>
      </w:r>
      <w:r w:rsidRPr="003C21A5">
        <w:rPr>
          <w:rStyle w:val="StyleUnderline"/>
          <w:highlight w:val="yellow"/>
        </w:rPr>
        <w:t>cooperative direction</w:t>
      </w:r>
      <w:r w:rsidRPr="003C21A5">
        <w:rPr>
          <w:sz w:val="16"/>
          <w:highlight w:val="yellow"/>
        </w:rPr>
        <w:t xml:space="preserve">. </w:t>
      </w:r>
      <w:r w:rsidRPr="003C21A5">
        <w:rPr>
          <w:sz w:val="16"/>
        </w:rPr>
        <w:t xml:space="preserve">In particular, </w:t>
      </w:r>
      <w:r w:rsidRPr="003C21A5">
        <w:rPr>
          <w:rStyle w:val="StyleUnderline"/>
          <w:highlight w:val="yellow"/>
        </w:rPr>
        <w:t>they should</w:t>
      </w:r>
      <w:r w:rsidRPr="003C21A5">
        <w:rPr>
          <w:sz w:val="16"/>
          <w:highlight w:val="yellow"/>
        </w:rPr>
        <w:t xml:space="preserve"> </w:t>
      </w:r>
      <w:r w:rsidRPr="003C21A5">
        <w:rPr>
          <w:rStyle w:val="StyleUnderline"/>
          <w:highlight w:val="yellow"/>
        </w:rPr>
        <w:t xml:space="preserve">help raise the importance of </w:t>
      </w:r>
      <w:r w:rsidRPr="003C21A5">
        <w:rPr>
          <w:rStyle w:val="StyleUnderline"/>
        </w:rPr>
        <w:t xml:space="preserve">the </w:t>
      </w:r>
      <w:r w:rsidRPr="003C21A5">
        <w:rPr>
          <w:rStyle w:val="StyleUnderline"/>
          <w:highlight w:val="yellow"/>
        </w:rPr>
        <w:t>moderates in Chinese decision-making, turning them</w:t>
      </w:r>
      <w:r w:rsidRPr="003C21A5">
        <w:rPr>
          <w:sz w:val="16"/>
        </w:rPr>
        <w:t xml:space="preserve"> from a minority view </w:t>
      </w:r>
      <w:r w:rsidRPr="003C21A5">
        <w:rPr>
          <w:rStyle w:val="StyleUnderline"/>
          <w:highlight w:val="yellow"/>
        </w:rPr>
        <w:t>to a majority consensus</w:t>
      </w:r>
      <w:r w:rsidRPr="003C21A5">
        <w:rPr>
          <w:sz w:val="16"/>
          <w:highlight w:val="yellow"/>
        </w:rPr>
        <w:t xml:space="preserve">. </w:t>
      </w:r>
      <w:r w:rsidRPr="003C21A5">
        <w:rPr>
          <w:rStyle w:val="StyleUnderline"/>
          <w:highlight w:val="yellow"/>
        </w:rPr>
        <w:t>The</w:t>
      </w:r>
      <w:r w:rsidRPr="003C21A5">
        <w:rPr>
          <w:rStyle w:val="StyleUnderline"/>
        </w:rPr>
        <w:t xml:space="preserve"> </w:t>
      </w:r>
      <w:r w:rsidRPr="003C21A5">
        <w:rPr>
          <w:rStyle w:val="StyleUnderline"/>
          <w:highlight w:val="yellow"/>
        </w:rPr>
        <w:t>unfortunate effect of</w:t>
      </w:r>
      <w:r w:rsidRPr="003C21A5">
        <w:rPr>
          <w:rStyle w:val="StyleUnderline"/>
        </w:rPr>
        <w:t xml:space="preserve"> </w:t>
      </w:r>
      <w:r w:rsidRPr="003C21A5">
        <w:rPr>
          <w:sz w:val="16"/>
        </w:rPr>
        <w:t xml:space="preserve">some of the </w:t>
      </w:r>
      <w:r w:rsidRPr="003C21A5">
        <w:rPr>
          <w:rStyle w:val="StyleUnderline"/>
          <w:highlight w:val="yellow"/>
        </w:rPr>
        <w:t>rhetoric from U.S. officials about</w:t>
      </w:r>
      <w:r w:rsidRPr="003C21A5">
        <w:rPr>
          <w:sz w:val="16"/>
          <w:highlight w:val="yellow"/>
        </w:rPr>
        <w:t xml:space="preserve"> </w:t>
      </w:r>
      <w:r w:rsidRPr="003C21A5">
        <w:rPr>
          <w:rStyle w:val="StyleUnderline"/>
          <w:highlight w:val="yellow"/>
        </w:rPr>
        <w:t>Chinese “hegemony” in East Asia is to</w:t>
      </w:r>
      <w:r w:rsidRPr="003C21A5">
        <w:rPr>
          <w:rStyle w:val="StyleUnderline"/>
        </w:rPr>
        <w:t xml:space="preserve"> </w:t>
      </w:r>
      <w:r w:rsidRPr="003C21A5">
        <w:rPr>
          <w:rStyle w:val="StyleUnderline"/>
          <w:highlight w:val="yellow"/>
        </w:rPr>
        <w:t>confirm the hardliners’ view that the U</w:t>
      </w:r>
      <w:r w:rsidRPr="003C21A5">
        <w:rPr>
          <w:sz w:val="16"/>
        </w:rPr>
        <w:t xml:space="preserve">nited </w:t>
      </w:r>
      <w:r w:rsidRPr="003C21A5">
        <w:rPr>
          <w:rStyle w:val="StyleUnderline"/>
          <w:highlight w:val="yellow"/>
        </w:rPr>
        <w:t>S</w:t>
      </w:r>
      <w:r w:rsidRPr="003C21A5">
        <w:rPr>
          <w:sz w:val="16"/>
        </w:rPr>
        <w:t xml:space="preserve">tates </w:t>
      </w:r>
      <w:r w:rsidRPr="003C21A5">
        <w:rPr>
          <w:rStyle w:val="StyleUnderline"/>
          <w:highlight w:val="yellow"/>
        </w:rPr>
        <w:t>wants to</w:t>
      </w:r>
      <w:r w:rsidRPr="003C21A5">
        <w:rPr>
          <w:sz w:val="16"/>
          <w:highlight w:val="yellow"/>
        </w:rPr>
        <w:t xml:space="preserve"> </w:t>
      </w:r>
      <w:r w:rsidRPr="003C21A5">
        <w:rPr>
          <w:rStyle w:val="StyleUnderline"/>
          <w:highlight w:val="yellow"/>
        </w:rPr>
        <w:t>contain China</w:t>
      </w:r>
      <w:r w:rsidRPr="003C21A5">
        <w:rPr>
          <w:sz w:val="16"/>
        </w:rPr>
        <w:t xml:space="preserve">, thus </w:t>
      </w:r>
      <w:r w:rsidRPr="003C21A5">
        <w:rPr>
          <w:rStyle w:val="StyleUnderline"/>
          <w:highlight w:val="yellow"/>
        </w:rPr>
        <w:t xml:space="preserve">undermining </w:t>
      </w:r>
      <w:r w:rsidRPr="003D1246">
        <w:rPr>
          <w:rStyle w:val="StyleUnderline"/>
        </w:rPr>
        <w:t>the</w:t>
      </w:r>
      <w:r w:rsidRPr="003C21A5">
        <w:rPr>
          <w:rStyle w:val="StyleUnderline"/>
        </w:rPr>
        <w:t xml:space="preserve"> </w:t>
      </w:r>
      <w:r w:rsidRPr="003C21A5">
        <w:rPr>
          <w:rStyle w:val="StyleUnderline"/>
          <w:highlight w:val="yellow"/>
        </w:rPr>
        <w:t>moderates’ position within China’s domestic debate</w:t>
      </w:r>
      <w:r w:rsidRPr="003C21A5">
        <w:rPr>
          <w:sz w:val="16"/>
        </w:rPr>
        <w:t xml:space="preserve">. Among the three schools discussed above, </w:t>
      </w:r>
      <w:r w:rsidRPr="003C21A5">
        <w:rPr>
          <w:rStyle w:val="StyleUnderline"/>
          <w:highlight w:val="yellow"/>
        </w:rPr>
        <w:t>only hardliners</w:t>
      </w:r>
      <w:r w:rsidRPr="003C21A5">
        <w:rPr>
          <w:rStyle w:val="StyleUnderline"/>
        </w:rPr>
        <w:t xml:space="preserve"> </w:t>
      </w:r>
      <w:r w:rsidRPr="003C21A5">
        <w:rPr>
          <w:rStyle w:val="StyleUnderline"/>
          <w:highlight w:val="yellow"/>
        </w:rPr>
        <w:t>unequivocally seek</w:t>
      </w:r>
      <w:r w:rsidRPr="003C21A5">
        <w:rPr>
          <w:sz w:val="16"/>
        </w:rPr>
        <w:t xml:space="preserve"> some sort of </w:t>
      </w:r>
      <w:r w:rsidRPr="003C21A5">
        <w:rPr>
          <w:rStyle w:val="StyleUnderline"/>
          <w:highlight w:val="yellow"/>
        </w:rPr>
        <w:t>military hegemony. If</w:t>
      </w:r>
      <w:r w:rsidRPr="003C21A5">
        <w:rPr>
          <w:sz w:val="16"/>
          <w:highlight w:val="yellow"/>
        </w:rPr>
        <w:t xml:space="preserve"> </w:t>
      </w:r>
      <w:r w:rsidRPr="003C21A5">
        <w:rPr>
          <w:rStyle w:val="StyleUnderline"/>
          <w:highlight w:val="yellow"/>
        </w:rPr>
        <w:t>American officials take this view as China’s national</w:t>
      </w:r>
      <w:r w:rsidRPr="003C21A5">
        <w:rPr>
          <w:rStyle w:val="StyleUnderline"/>
        </w:rPr>
        <w:t xml:space="preserve"> </w:t>
      </w:r>
      <w:r w:rsidRPr="003C21A5">
        <w:rPr>
          <w:rStyle w:val="StyleUnderline"/>
          <w:highlight w:val="yellow"/>
        </w:rPr>
        <w:t>policy, they will</w:t>
      </w:r>
      <w:r w:rsidRPr="003C21A5">
        <w:rPr>
          <w:rStyle w:val="StyleUnderline"/>
        </w:rPr>
        <w:t xml:space="preserve"> </w:t>
      </w:r>
      <w:r w:rsidRPr="003C21A5">
        <w:rPr>
          <w:sz w:val="16"/>
        </w:rPr>
        <w:t xml:space="preserve">simply </w:t>
      </w:r>
      <w:r w:rsidRPr="003C21A5">
        <w:rPr>
          <w:rStyle w:val="StyleUnderline"/>
          <w:highlight w:val="yellow"/>
        </w:rPr>
        <w:t>talk past their more</w:t>
      </w:r>
      <w:r w:rsidRPr="003C21A5">
        <w:rPr>
          <w:sz w:val="16"/>
          <w:highlight w:val="yellow"/>
        </w:rPr>
        <w:t xml:space="preserve"> </w:t>
      </w:r>
      <w:r w:rsidRPr="003C21A5">
        <w:rPr>
          <w:rStyle w:val="StyleUnderline"/>
          <w:highlight w:val="yellow"/>
        </w:rPr>
        <w:t>moderate Chinese interlocutors, creating</w:t>
      </w:r>
      <w:r w:rsidRPr="003C21A5">
        <w:rPr>
          <w:rStyle w:val="StyleUnderline"/>
        </w:rPr>
        <w:t xml:space="preserve"> </w:t>
      </w:r>
      <w:r w:rsidRPr="00C65C19">
        <w:rPr>
          <w:rStyle w:val="StyleUnderline"/>
          <w:highlight w:val="yellow"/>
        </w:rPr>
        <w:t>a</w:t>
      </w:r>
      <w:r w:rsidRPr="003C21A5">
        <w:rPr>
          <w:rStyle w:val="StyleUnderline"/>
        </w:rPr>
        <w:t xml:space="preserve"> potentially </w:t>
      </w:r>
      <w:r w:rsidRPr="003C21A5">
        <w:rPr>
          <w:rStyle w:val="StyleUnderline"/>
          <w:highlight w:val="yellow"/>
        </w:rPr>
        <w:t>dangerous communication gap between the</w:t>
      </w:r>
      <w:r w:rsidRPr="003C21A5">
        <w:rPr>
          <w:sz w:val="16"/>
          <w:highlight w:val="yellow"/>
        </w:rPr>
        <w:t xml:space="preserve"> </w:t>
      </w:r>
      <w:r w:rsidRPr="003C21A5">
        <w:rPr>
          <w:rStyle w:val="StyleUnderline"/>
          <w:highlight w:val="yellow"/>
        </w:rPr>
        <w:t>two sides</w:t>
      </w:r>
      <w:r w:rsidRPr="003C21A5">
        <w:rPr>
          <w:sz w:val="16"/>
          <w:highlight w:val="yellow"/>
        </w:rPr>
        <w:t>.</w:t>
      </w:r>
    </w:p>
    <w:p w:rsidR="00F02B1A" w:rsidRDefault="00F02B1A" w:rsidP="00F02B1A">
      <w:pPr>
        <w:pStyle w:val="Heading4"/>
      </w:pPr>
      <w:r>
        <w:t>Defining China’s interests as threats to U.S. security actually increases the threat, risking U.S.-PRC conflict. Case studies validate threat construction theory.</w:t>
      </w:r>
    </w:p>
    <w:p w:rsidR="00F02B1A" w:rsidRPr="00E2079E" w:rsidRDefault="00F02B1A" w:rsidP="00F02B1A">
      <w:r w:rsidRPr="004A0A96">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F02B1A" w:rsidRDefault="00F02B1A" w:rsidP="00F02B1A">
      <w:pPr>
        <w:rPr>
          <w:sz w:val="16"/>
        </w:rPr>
      </w:pPr>
      <w:r w:rsidRPr="00E2079E">
        <w:rPr>
          <w:sz w:val="16"/>
        </w:rPr>
        <w:t xml:space="preserve">There are few instances in history where an emerging power did not enter conflict with an existing power (Karabell, 2013). </w:t>
      </w:r>
      <w:r w:rsidRPr="00E2079E">
        <w:rPr>
          <w:rStyle w:val="StyleUnderline"/>
          <w:highlight w:val="yellow"/>
        </w:rPr>
        <w:t>As</w:t>
      </w:r>
      <w:r w:rsidRPr="00E2079E">
        <w:rPr>
          <w:rStyle w:val="StyleUnderline"/>
        </w:rPr>
        <w:t xml:space="preserve"> </w:t>
      </w:r>
      <w:r w:rsidRPr="00E2079E">
        <w:rPr>
          <w:rStyle w:val="StyleUnderline"/>
          <w:highlight w:val="yellow"/>
        </w:rPr>
        <w:t>China reemerges as an international power, it is natural to question</w:t>
      </w:r>
      <w:r w:rsidRPr="00E2079E">
        <w:rPr>
          <w:sz w:val="16"/>
          <w:highlight w:val="yellow"/>
        </w:rPr>
        <w:t xml:space="preserve"> </w:t>
      </w:r>
      <w:r w:rsidRPr="00E2079E">
        <w:rPr>
          <w:rStyle w:val="StyleUnderline"/>
          <w:highlight w:val="yellow"/>
        </w:rPr>
        <w:t>whether or not the U.S. and China</w:t>
      </w:r>
      <w:r w:rsidRPr="00E2079E">
        <w:rPr>
          <w:rStyle w:val="StyleUnderline"/>
        </w:rPr>
        <w:t xml:space="preserve"> </w:t>
      </w:r>
      <w:r w:rsidRPr="00E2079E">
        <w:rPr>
          <w:rStyle w:val="StyleUnderline"/>
          <w:highlight w:val="yellow"/>
        </w:rPr>
        <w:t>will engage in conflict</w:t>
      </w:r>
      <w:r w:rsidRPr="00E2079E">
        <w:rPr>
          <w:sz w:val="16"/>
        </w:rPr>
        <w:t xml:space="preserve">. However, </w:t>
      </w:r>
      <w:r w:rsidRPr="00E2079E">
        <w:rPr>
          <w:rStyle w:val="StyleUnderline"/>
          <w:highlight w:val="yellow"/>
        </w:rPr>
        <w:t>asking if China’s reemergence is a</w:t>
      </w:r>
      <w:r w:rsidRPr="00E2079E">
        <w:rPr>
          <w:sz w:val="16"/>
          <w:highlight w:val="yellow"/>
        </w:rPr>
        <w:t xml:space="preserve"> </w:t>
      </w:r>
      <w:r w:rsidRPr="00E2079E">
        <w:rPr>
          <w:rStyle w:val="StyleUnderline"/>
          <w:highlight w:val="yellow"/>
        </w:rPr>
        <w:t>threat to U.S. security interests may</w:t>
      </w:r>
      <w:r w:rsidRPr="00E2079E">
        <w:rPr>
          <w:rStyle w:val="StyleUnderline"/>
        </w:rPr>
        <w:t xml:space="preserve"> </w:t>
      </w:r>
      <w:r w:rsidRPr="00E2079E">
        <w:rPr>
          <w:rStyle w:val="StyleUnderline"/>
          <w:highlight w:val="yellow"/>
        </w:rPr>
        <w:t>not be the best way to approach this issue</w:t>
      </w:r>
      <w:r w:rsidRPr="00E2079E">
        <w:rPr>
          <w:sz w:val="16"/>
        </w:rPr>
        <w:t xml:space="preserve">. In fact, </w:t>
      </w:r>
      <w:r w:rsidRPr="00E2079E">
        <w:rPr>
          <w:rStyle w:val="StyleUnderline"/>
          <w:highlight w:val="yellow"/>
        </w:rPr>
        <w:t>even defining</w:t>
      </w:r>
      <w:r w:rsidRPr="00E2079E">
        <w:rPr>
          <w:sz w:val="16"/>
          <w:highlight w:val="yellow"/>
        </w:rPr>
        <w:t xml:space="preserve"> </w:t>
      </w:r>
      <w:r w:rsidRPr="00E2079E">
        <w:rPr>
          <w:rStyle w:val="StyleUnderline"/>
          <w:highlight w:val="yellow"/>
        </w:rPr>
        <w:t>U.S. security interests could cause an</w:t>
      </w:r>
      <w:r w:rsidRPr="00E2079E">
        <w:rPr>
          <w:rStyle w:val="StyleUnderline"/>
        </w:rPr>
        <w:t xml:space="preserve"> </w:t>
      </w:r>
      <w:r w:rsidRPr="00E2079E">
        <w:rPr>
          <w:rStyle w:val="StyleUnderline"/>
          <w:highlight w:val="yellow"/>
        </w:rPr>
        <w:t>inherent threat to those</w:t>
      </w:r>
      <w:r w:rsidRPr="00E2079E">
        <w:rPr>
          <w:sz w:val="16"/>
        </w:rPr>
        <w:t xml:space="preserve"> supposed </w:t>
      </w:r>
      <w:r w:rsidRPr="00E2079E">
        <w:rPr>
          <w:rStyle w:val="StyleUnderline"/>
          <w:highlight w:val="yellow"/>
        </w:rPr>
        <w:t>interests</w:t>
      </w:r>
      <w:r w:rsidRPr="00E2079E">
        <w:rPr>
          <w:sz w:val="16"/>
          <w:highlight w:val="yellow"/>
        </w:rPr>
        <w:t>.</w:t>
      </w:r>
      <w:r w:rsidRPr="00E2079E">
        <w:rPr>
          <w:sz w:val="16"/>
        </w:rPr>
        <w:t xml:space="preserve"> This essay will argue that </w:t>
      </w:r>
      <w:r w:rsidRPr="00E2079E">
        <w:rPr>
          <w:rStyle w:val="StyleUnderline"/>
          <w:highlight w:val="yellow"/>
        </w:rPr>
        <w:t>defining U.S. security interests can</w:t>
      </w:r>
      <w:r w:rsidRPr="00E2079E">
        <w:rPr>
          <w:rStyle w:val="StyleUnderline"/>
        </w:rPr>
        <w:t xml:space="preserve"> </w:t>
      </w:r>
      <w:r w:rsidRPr="00E2079E">
        <w:rPr>
          <w:rStyle w:val="StyleUnderline"/>
          <w:highlight w:val="yellow"/>
        </w:rPr>
        <w:t>threaten the U.S.,</w:t>
      </w:r>
      <w:r w:rsidRPr="00E2079E">
        <w:rPr>
          <w:sz w:val="16"/>
        </w:rPr>
        <w:t xml:space="preserve"> and this question’s </w:t>
      </w:r>
      <w:r w:rsidRPr="00E2079E">
        <w:rPr>
          <w:rStyle w:val="StyleUnderline"/>
          <w:highlight w:val="yellow"/>
        </w:rPr>
        <w:t>discursive construction increases the risk of</w:t>
      </w:r>
      <w:r w:rsidRPr="00E2079E">
        <w:rPr>
          <w:sz w:val="16"/>
        </w:rPr>
        <w:t xml:space="preserve"> a </w:t>
      </w:r>
      <w:r w:rsidRPr="00E2079E">
        <w:rPr>
          <w:rStyle w:val="StyleUnderline"/>
          <w:highlight w:val="yellow"/>
        </w:rPr>
        <w:t>U.S.-China conflict</w:t>
      </w:r>
      <w:r w:rsidRPr="00E2079E">
        <w:rPr>
          <w:sz w:val="16"/>
          <w:highlight w:val="yellow"/>
        </w:rPr>
        <w:t xml:space="preserve">. </w:t>
      </w:r>
      <w:r w:rsidRPr="00E2079E">
        <w:rPr>
          <w:rStyle w:val="StyleUnderline"/>
          <w:highlight w:val="yellow"/>
        </w:rPr>
        <w:t>A</w:t>
      </w:r>
      <w:r w:rsidRPr="00E2079E">
        <w:rPr>
          <w:rStyle w:val="StyleUnderline"/>
        </w:rPr>
        <w:t xml:space="preserve"> </w:t>
      </w:r>
      <w:r w:rsidRPr="00E2079E">
        <w:rPr>
          <w:rStyle w:val="StyleUnderline"/>
          <w:highlight w:val="yellow"/>
        </w:rPr>
        <w:t>wide range of case studies</w:t>
      </w:r>
      <w:r w:rsidRPr="00E2079E">
        <w:rPr>
          <w:sz w:val="16"/>
        </w:rPr>
        <w:t xml:space="preserve"> could be used to </w:t>
      </w:r>
      <w:r w:rsidRPr="00E2079E">
        <w:rPr>
          <w:rStyle w:val="StyleUnderline"/>
          <w:highlight w:val="yellow"/>
        </w:rPr>
        <w:t xml:space="preserve">illustrate these arguments to </w:t>
      </w:r>
      <w:r w:rsidRPr="00C5065C">
        <w:rPr>
          <w:rStyle w:val="StyleUnderline"/>
        </w:rPr>
        <w:t xml:space="preserve">approach </w:t>
      </w:r>
      <w:r w:rsidRPr="00E2079E">
        <w:rPr>
          <w:rStyle w:val="StyleUnderline"/>
          <w:highlight w:val="yellow"/>
        </w:rPr>
        <w:t>the question of U.S.-China conflict</w:t>
      </w:r>
      <w:r w:rsidRPr="00E2079E">
        <w:rPr>
          <w:sz w:val="16"/>
        </w:rPr>
        <w:t>; this essay will look at the contemporary issue of space security as it is currently receiving historically high levels of attention in Beijing and Washington.</w:t>
      </w:r>
    </w:p>
    <w:p w:rsidR="003C7A79" w:rsidRPr="00504B49" w:rsidRDefault="003C7A79" w:rsidP="003C7A79">
      <w:pPr>
        <w:keepNext/>
        <w:keepLines/>
        <w:spacing w:before="40" w:after="0"/>
        <w:outlineLvl w:val="3"/>
        <w:rPr>
          <w:rFonts w:eastAsia="MS Gothic"/>
          <w:b/>
          <w:iCs/>
          <w:sz w:val="26"/>
        </w:rPr>
      </w:pPr>
      <w:r w:rsidRPr="00504B49">
        <w:rPr>
          <w:rFonts w:eastAsia="MS Gothic"/>
          <w:b/>
          <w:iCs/>
          <w:sz w:val="26"/>
        </w:rPr>
        <w:t>US China threat representations inevitably cause military confrontation</w:t>
      </w:r>
      <w:r>
        <w:rPr>
          <w:rFonts w:eastAsia="MS Gothic"/>
          <w:b/>
          <w:iCs/>
          <w:sz w:val="26"/>
        </w:rPr>
        <w:t xml:space="preserve"> over Taiwan.</w:t>
      </w:r>
    </w:p>
    <w:p w:rsidR="003C7A79" w:rsidRPr="00504B49" w:rsidRDefault="003C7A79" w:rsidP="003C7A79">
      <w:pPr>
        <w:rPr>
          <w:rFonts w:eastAsia="Cambria" w:cs="Arial"/>
          <w:sz w:val="24"/>
        </w:rPr>
      </w:pPr>
      <w:r w:rsidRPr="00504B49">
        <w:rPr>
          <w:rFonts w:eastAsia="Cambria" w:cs="Arial"/>
          <w:b/>
          <w:bCs/>
          <w:sz w:val="26"/>
        </w:rPr>
        <w:t>Turner 13</w:t>
      </w:r>
      <w:r w:rsidRPr="00504B49">
        <w:rPr>
          <w:rFonts w:eastAsia="Cambria" w:cs="Arial"/>
          <w:sz w:val="24"/>
        </w:rPr>
        <w:t xml:space="preserve"> — Oliver Turner, Hallsworth Research Fellow, 2013 (“‘Threatening’ China and US security: the international politics of identity”, Review of international studies, 08 February, http://journals.cambridge.org/action/displayFulltext?type=1&amp;fid=9021309&amp;jid=RIS&amp;volumeId=39&amp;issueId=04&amp;aid=9021307&amp;bodyId=&amp;membershipNumber=&amp;societyETOCSession=, accessed 22nd June, CE)</w:t>
      </w:r>
    </w:p>
    <w:p w:rsidR="003C7A79" w:rsidRPr="00C5065C" w:rsidRDefault="003C7A79" w:rsidP="003C7A79">
      <w:pPr>
        <w:rPr>
          <w:rFonts w:eastAsia="Cambria"/>
          <w:sz w:val="16"/>
        </w:rPr>
      </w:pPr>
      <w:r w:rsidRPr="00C5065C">
        <w:rPr>
          <w:rFonts w:eastAsia="Cambria"/>
          <w:sz w:val="16"/>
        </w:rPr>
        <w:t xml:space="preserve">The standard Chinese articles first analyse the offending discourse in terms of military, economic and cultural threats, and then refute these China threat fallacies with counter-arguments.24 Rather than a bellicose great power, </w:t>
      </w:r>
      <w:r w:rsidRPr="00504B49">
        <w:rPr>
          <w:rFonts w:eastAsia="Cambria" w:cs="Arial"/>
          <w:b/>
          <w:highlight w:val="yellow"/>
          <w:u w:val="single"/>
        </w:rPr>
        <w:t>China is a developing country with a long history as a peace-loving nation</w:t>
      </w:r>
      <w:r w:rsidRPr="00504B49">
        <w:rPr>
          <w:rFonts w:eastAsia="Cambria" w:cs="Arial"/>
          <w:b/>
          <w:u w:val="single"/>
        </w:rPr>
        <w:t>.</w:t>
      </w:r>
      <w:r w:rsidRPr="00C5065C">
        <w:rPr>
          <w:rFonts w:eastAsia="Cambria"/>
          <w:sz w:val="16"/>
        </w:rPr>
        <w:t xml:space="preserve"> Rather than using Western international relations theory to understand China's rise in terms of the violent rise and fall of great powers in Europe, we are told that China's success needs to be understood in the context of the peace and stability of the East Asian world order. </w:t>
      </w:r>
      <w:r w:rsidRPr="00504B49">
        <w:rPr>
          <w:rFonts w:eastAsia="Cambria" w:cs="Arial"/>
          <w:b/>
          <w:u w:val="single"/>
        </w:rPr>
        <w:t xml:space="preserve">Hence, the Chinese articles state that </w:t>
      </w:r>
      <w:r w:rsidRPr="00504B49">
        <w:rPr>
          <w:rFonts w:eastAsia="Cambria" w:cs="Arial"/>
          <w:b/>
          <w:highlight w:val="yellow"/>
          <w:u w:val="single"/>
        </w:rPr>
        <w:t>'China threat theory' is</w:t>
      </w:r>
      <w:r w:rsidRPr="00504B49">
        <w:rPr>
          <w:rFonts w:eastAsia="Cambria" w:cs="Arial"/>
          <w:b/>
          <w:u w:val="single"/>
        </w:rPr>
        <w:t xml:space="preserve"> </w:t>
      </w:r>
      <w:r w:rsidRPr="003C7A79">
        <w:rPr>
          <w:rFonts w:eastAsia="Cambria" w:cs="Arial"/>
          <w:b/>
          <w:highlight w:val="yellow"/>
          <w:u w:val="single"/>
        </w:rPr>
        <w:t>the fabrication</w:t>
      </w:r>
      <w:r w:rsidRPr="00504B49">
        <w:rPr>
          <w:rFonts w:eastAsia="Cambria" w:cs="Arial"/>
          <w:b/>
          <w:u w:val="single"/>
        </w:rPr>
        <w:t xml:space="preserve"> </w:t>
      </w:r>
      <w:r w:rsidRPr="003C7A79">
        <w:rPr>
          <w:rFonts w:eastAsia="Cambria" w:cs="Arial"/>
          <w:b/>
          <w:highlight w:val="yellow"/>
          <w:u w:val="single"/>
        </w:rPr>
        <w:t>of Westerners</w:t>
      </w:r>
      <w:r w:rsidRPr="00504B49">
        <w:rPr>
          <w:rFonts w:eastAsia="Cambria" w:cs="Arial"/>
          <w:b/>
          <w:u w:val="single"/>
        </w:rPr>
        <w:t xml:space="preserve"> who are </w:t>
      </w:r>
      <w:r w:rsidRPr="00504B49">
        <w:rPr>
          <w:rFonts w:eastAsia="Cambria" w:cs="Arial"/>
          <w:b/>
          <w:highlight w:val="yellow"/>
          <w:u w:val="single"/>
        </w:rPr>
        <w:t>clinging to 'Cold War thinking'</w:t>
      </w:r>
      <w:r w:rsidRPr="00504B49">
        <w:rPr>
          <w:rFonts w:eastAsia="Cambria" w:cs="Arial"/>
          <w:b/>
          <w:u w:val="single"/>
        </w:rPr>
        <w:t xml:space="preserve"> in a post-Cold War world. They tell us that </w:t>
      </w:r>
      <w:r w:rsidRPr="00504B49">
        <w:rPr>
          <w:rFonts w:eastAsia="Cambria" w:cs="Arial"/>
          <w:b/>
          <w:highlight w:val="yellow"/>
          <w:u w:val="single"/>
        </w:rPr>
        <w:t>Americans need to recognise the error of their 'enemy deprivation</w:t>
      </w:r>
      <w:r w:rsidRPr="00504B49">
        <w:rPr>
          <w:rFonts w:eastAsia="Cambria" w:cs="Arial"/>
          <w:b/>
          <w:u w:val="single"/>
        </w:rPr>
        <w:t xml:space="preserve"> syndrome' </w:t>
      </w:r>
      <w:r w:rsidRPr="00504B49">
        <w:rPr>
          <w:rFonts w:eastAsia="Cambria" w:cs="Arial"/>
          <w:b/>
          <w:highlight w:val="yellow"/>
          <w:u w:val="single"/>
        </w:rPr>
        <w:t>that created a China threat</w:t>
      </w:r>
      <w:r w:rsidRPr="00504B49">
        <w:rPr>
          <w:rFonts w:eastAsia="Cambria" w:cs="Arial"/>
          <w:b/>
          <w:u w:val="single"/>
        </w:rPr>
        <w:t xml:space="preserve"> to replace the Soviet threat. </w:t>
      </w:r>
      <w:r w:rsidRPr="00504B49">
        <w:rPr>
          <w:rFonts w:eastAsia="Cambria" w:cs="Arial"/>
          <w:b/>
          <w:highlight w:val="yellow"/>
          <w:u w:val="single"/>
        </w:rPr>
        <w:t>Those who see China as a</w:t>
      </w:r>
      <w:r w:rsidRPr="00504B49">
        <w:rPr>
          <w:rFonts w:eastAsia="Cambria" w:cs="Arial"/>
          <w:b/>
          <w:u w:val="single"/>
        </w:rPr>
        <w:t xml:space="preserve"> potential </w:t>
      </w:r>
      <w:r w:rsidRPr="00504B49">
        <w:rPr>
          <w:rFonts w:eastAsia="Cambria" w:cs="Arial"/>
          <w:b/>
          <w:highlight w:val="yellow"/>
          <w:u w:val="single"/>
        </w:rPr>
        <w:t>threat</w:t>
      </w:r>
      <w:r w:rsidRPr="00504B49">
        <w:rPr>
          <w:rFonts w:eastAsia="Cambria" w:cs="Arial"/>
          <w:b/>
          <w:u w:val="single"/>
        </w:rPr>
        <w:t xml:space="preserve"> thus </w:t>
      </w:r>
      <w:r w:rsidRPr="00504B49">
        <w:rPr>
          <w:rFonts w:eastAsia="Cambria" w:cs="Arial"/>
          <w:b/>
          <w:highlight w:val="yellow"/>
          <w:u w:val="single"/>
        </w:rPr>
        <w:t>are making both empirical and theoretical errors</w:t>
      </w:r>
      <w:r w:rsidRPr="00504B49">
        <w:rPr>
          <w:rFonts w:eastAsia="Cambria" w:cs="Arial"/>
          <w:b/>
          <w:u w:val="single"/>
        </w:rPr>
        <w:t>,</w:t>
      </w:r>
      <w:r w:rsidRPr="00C5065C">
        <w:rPr>
          <w:rFonts w:eastAsia="Cambria"/>
          <w:sz w:val="16"/>
        </w:rPr>
        <w:t xml:space="preserve"> according to Chinese responses.25 </w:t>
      </w:r>
      <w:r w:rsidRPr="00504B49">
        <w:rPr>
          <w:rFonts w:eastAsia="Cambria" w:cs="Arial"/>
          <w:b/>
          <w:u w:val="single"/>
        </w:rPr>
        <w:t xml:space="preserve">Chinese texts thus conclude that </w:t>
      </w:r>
      <w:r w:rsidRPr="00504B49">
        <w:rPr>
          <w:rFonts w:eastAsia="Cambria" w:cs="Arial"/>
          <w:b/>
          <w:highlight w:val="yellow"/>
          <w:u w:val="single"/>
        </w:rPr>
        <w:t>the problem is not China's rise</w:t>
      </w:r>
      <w:r w:rsidRPr="00504B49">
        <w:rPr>
          <w:rFonts w:eastAsia="Cambria" w:cs="Arial"/>
          <w:b/>
          <w:u w:val="single"/>
        </w:rPr>
        <w:t xml:space="preserve">, but how </w:t>
      </w:r>
      <w:r w:rsidRPr="00504B49">
        <w:rPr>
          <w:rFonts w:eastAsia="Cambria" w:cs="Arial"/>
          <w:b/>
          <w:highlight w:val="yellow"/>
          <w:u w:val="single"/>
        </w:rPr>
        <w:t>China threat discourse puts obstacles in its way:</w:t>
      </w:r>
      <w:r w:rsidRPr="00504B49">
        <w:rPr>
          <w:rFonts w:eastAsia="Cambria" w:cs="Arial"/>
          <w:b/>
          <w:u w:val="single"/>
        </w:rPr>
        <w:t xml:space="preserve"> texts that tarnish China's image risk </w:t>
      </w:r>
      <w:r w:rsidRPr="00504B49">
        <w:rPr>
          <w:rFonts w:eastAsia="Cambria" w:cs="Arial"/>
          <w:b/>
          <w:highlight w:val="yellow"/>
          <w:u w:val="single"/>
        </w:rPr>
        <w:t>alienating</w:t>
      </w:r>
      <w:r w:rsidRPr="00504B49">
        <w:rPr>
          <w:rFonts w:eastAsia="Cambria" w:cs="Arial"/>
          <w:b/>
          <w:u w:val="single"/>
        </w:rPr>
        <w:t xml:space="preserve"> both China's neighbouring countries and </w:t>
      </w:r>
      <w:r w:rsidRPr="00504B49">
        <w:rPr>
          <w:rFonts w:eastAsia="Cambria" w:cs="Arial"/>
          <w:b/>
          <w:highlight w:val="yellow"/>
          <w:u w:val="single"/>
        </w:rPr>
        <w:t>foreign investors</w:t>
      </w:r>
      <w:r w:rsidRPr="00504B49">
        <w:rPr>
          <w:rFonts w:eastAsia="Cambria" w:cs="Arial"/>
          <w:b/>
          <w:u w:val="single"/>
        </w:rPr>
        <w:t>.</w:t>
      </w:r>
      <w:r w:rsidRPr="00C5065C">
        <w:rPr>
          <w:rFonts w:eastAsia="Cambria"/>
          <w:sz w:val="16"/>
        </w:rPr>
        <w:t xml:space="preserve"> Hence </w:t>
      </w:r>
      <w:r w:rsidRPr="00504B49">
        <w:rPr>
          <w:rFonts w:eastAsia="Cambria" w:cs="Arial"/>
          <w:b/>
          <w:u w:val="single"/>
        </w:rPr>
        <w:t>correcting the fallacy of China threat theory is part of the greater project of how to understand China correctly</w:t>
      </w:r>
      <w:r w:rsidRPr="00C5065C">
        <w:rPr>
          <w:rFonts w:eastAsia="Cambria"/>
          <w:sz w:val="16"/>
        </w:rPr>
        <w:t xml:space="preserve">. The solution to the problem of China threat is to understand China differently: in 1999 Chinese premier Zhu Rongji told Americans that they need to think of China as an opportunity.26 Critical discussions of 'China threat theory' argue that China's vociferous rebuttalis a predictable and understandable outgrowth of the Chinese people's frustration with the West's demonisation of China. This rhetorical warfare is important to international relations because in the information age, the security dilemma refers not just to issues of hard security, but to image wars and soft power. </w:t>
      </w:r>
      <w:r w:rsidRPr="00504B49">
        <w:rPr>
          <w:rFonts w:eastAsia="Cambria" w:cs="Arial"/>
          <w:b/>
          <w:u w:val="single"/>
        </w:rPr>
        <w:t xml:space="preserve">The </w:t>
      </w:r>
      <w:r w:rsidRPr="00504B49">
        <w:rPr>
          <w:rFonts w:eastAsia="Cambria" w:cs="Arial"/>
          <w:b/>
          <w:highlight w:val="yellow"/>
          <w:u w:val="single"/>
        </w:rPr>
        <w:t>mutual perception of hostility between China and the US</w:t>
      </w:r>
      <w:r w:rsidRPr="00504B49">
        <w:rPr>
          <w:rFonts w:eastAsia="Cambria" w:cs="Arial"/>
          <w:b/>
          <w:u w:val="single"/>
        </w:rPr>
        <w:t xml:space="preserve"> thus </w:t>
      </w:r>
      <w:r w:rsidRPr="00504B49">
        <w:rPr>
          <w:rFonts w:eastAsia="Cambria" w:cs="Arial"/>
          <w:b/>
          <w:highlight w:val="yellow"/>
          <w:u w:val="single"/>
        </w:rPr>
        <w:t>could spin out of control</w:t>
      </w:r>
      <w:r w:rsidRPr="00504B49">
        <w:rPr>
          <w:rFonts w:eastAsia="Cambria" w:cs="Arial"/>
          <w:b/>
          <w:u w:val="single"/>
        </w:rPr>
        <w:t xml:space="preserve"> in ways analogous to an arms race. Ultimately this </w:t>
      </w:r>
      <w:r w:rsidRPr="00504B49">
        <w:rPr>
          <w:rFonts w:eastAsia="Cambria" w:cs="Arial"/>
          <w:b/>
          <w:highlight w:val="yellow"/>
          <w:u w:val="single"/>
        </w:rPr>
        <w:t>mutual estrangement</w:t>
      </w:r>
      <w:r w:rsidRPr="00504B49">
        <w:rPr>
          <w:rFonts w:eastAsia="Cambria" w:cs="Arial"/>
          <w:b/>
          <w:u w:val="single"/>
        </w:rPr>
        <w:t xml:space="preserve"> is a serious security issue. It </w:t>
      </w:r>
      <w:r w:rsidRPr="00504B49">
        <w:rPr>
          <w:rFonts w:eastAsia="Cambria" w:cs="Arial"/>
          <w:b/>
          <w:highlight w:val="yellow"/>
          <w:u w:val="single"/>
        </w:rPr>
        <w:t xml:space="preserve">risks producing policy shifts </w:t>
      </w:r>
      <w:r w:rsidRPr="003C7A79">
        <w:rPr>
          <w:rFonts w:eastAsia="Cambria" w:cs="Arial"/>
          <w:b/>
          <w:highlight w:val="yellow"/>
          <w:u w:val="single"/>
        </w:rPr>
        <w:t>that</w:t>
      </w:r>
      <w:r w:rsidRPr="00504B49">
        <w:rPr>
          <w:rFonts w:eastAsia="Cambria" w:cs="Arial"/>
          <w:b/>
          <w:u w:val="single"/>
        </w:rPr>
        <w:t xml:space="preserve"> would </w:t>
      </w:r>
      <w:r w:rsidRPr="00504B49">
        <w:rPr>
          <w:rFonts w:eastAsia="Cambria" w:cs="Arial"/>
          <w:b/>
          <w:highlight w:val="yellow"/>
          <w:u w:val="single"/>
        </w:rPr>
        <w:t>facilitate the move from symbolic conflict to actual military conflict</w:t>
      </w:r>
      <w:r w:rsidRPr="00504B49">
        <w:rPr>
          <w:rFonts w:eastAsia="Cambria" w:cs="Arial"/>
          <w:b/>
          <w:u w:val="single"/>
        </w:rPr>
        <w:t xml:space="preserve"> - </w:t>
      </w:r>
      <w:r w:rsidRPr="003C7A79">
        <w:rPr>
          <w:rFonts w:eastAsia="Cambria" w:cs="Arial"/>
          <w:b/>
          <w:highlight w:val="yellow"/>
          <w:u w:val="single"/>
        </w:rPr>
        <w:t>especially over Taiwan</w:t>
      </w:r>
      <w:r w:rsidRPr="00504B49">
        <w:rPr>
          <w:rFonts w:eastAsia="Cambria" w:cs="Arial"/>
          <w:b/>
          <w:u w:val="single"/>
        </w:rPr>
        <w:t xml:space="preserve">. </w:t>
      </w:r>
      <w:r w:rsidRPr="00C5065C">
        <w:rPr>
          <w:rFonts w:eastAsia="Cambria"/>
          <w:sz w:val="16"/>
        </w:rPr>
        <w:t>According to Johnston and Deng, the way out of this rhetorical security dilemma is realise that 'words can hurt'.</w:t>
      </w:r>
    </w:p>
    <w:p w:rsidR="003C7A79" w:rsidRDefault="003C7A79" w:rsidP="003C7A79">
      <w:pPr>
        <w:pStyle w:val="Heading4"/>
        <w:rPr>
          <w:rFonts w:eastAsia="Cambria"/>
        </w:rPr>
      </w:pPr>
      <w:r>
        <w:rPr>
          <w:rFonts w:eastAsia="Cambria"/>
        </w:rPr>
        <w:t>War over Taiwan would go nuclear.</w:t>
      </w:r>
    </w:p>
    <w:p w:rsidR="003C7A79" w:rsidRPr="00B31A2D" w:rsidRDefault="003C7A79" w:rsidP="003C7A79">
      <w:pPr>
        <w:rPr>
          <w:rFonts w:asciiTheme="minorHAnsi" w:hAnsiTheme="minorHAnsi"/>
          <w:sz w:val="18"/>
          <w:szCs w:val="18"/>
        </w:rPr>
      </w:pPr>
      <w:r w:rsidRPr="00B31A2D">
        <w:rPr>
          <w:rStyle w:val="Style13ptBold"/>
          <w:rFonts w:asciiTheme="minorHAnsi" w:hAnsiTheme="minorHAnsi"/>
        </w:rPr>
        <w:t>Glaser ‘11</w:t>
      </w:r>
      <w:r>
        <w:rPr>
          <w:rFonts w:asciiTheme="minorHAnsi" w:hAnsiTheme="minorHAnsi"/>
          <w:sz w:val="18"/>
          <w:szCs w:val="18"/>
        </w:rPr>
        <w:t>[</w:t>
      </w:r>
      <w:r w:rsidRPr="00B31A2D">
        <w:rPr>
          <w:rFonts w:asciiTheme="minorHAnsi" w:hAnsiTheme="minorHAnsi"/>
          <w:sz w:val="18"/>
          <w:szCs w:val="18"/>
        </w:rPr>
        <w:t>Charles, political science professor at George Washington University, “Will China's Rise Lead to War? Why Realism Does Not Mean Pessimism”, Foreign Affairs, Vol. 90, Iss. 2</w:t>
      </w:r>
      <w:r>
        <w:rPr>
          <w:rFonts w:asciiTheme="minorHAnsi" w:hAnsiTheme="minorHAnsi"/>
          <w:sz w:val="18"/>
          <w:szCs w:val="18"/>
        </w:rPr>
        <w:t>; https://www.foreignaffairs.com/articles/asia/2011-03-01/will-chinas-rise-lead-war]</w:t>
      </w:r>
    </w:p>
    <w:p w:rsidR="003C7A79" w:rsidRDefault="003C7A79" w:rsidP="003C7A79">
      <w:pPr>
        <w:rPr>
          <w:rFonts w:asciiTheme="minorHAnsi" w:hAnsiTheme="minorHAnsi"/>
          <w:sz w:val="16"/>
        </w:rPr>
      </w:pPr>
      <w:r w:rsidRPr="00B31A2D">
        <w:rPr>
          <w:rFonts w:asciiTheme="minorHAnsi" w:hAnsiTheme="minorHAnsi"/>
          <w:sz w:val="16"/>
        </w:rPr>
        <w:t xml:space="preserve">The prospects for avoiding intense military competition and war may be good, but </w:t>
      </w:r>
      <w:r w:rsidRPr="00B31A2D">
        <w:rPr>
          <w:rStyle w:val="StyleUnderline"/>
          <w:rFonts w:asciiTheme="minorHAnsi" w:hAnsiTheme="minorHAnsi"/>
        </w:rPr>
        <w:t>growth in China's power may</w:t>
      </w:r>
      <w:r w:rsidRPr="00B31A2D">
        <w:rPr>
          <w:rFonts w:asciiTheme="minorHAnsi" w:hAnsiTheme="minorHAnsi"/>
          <w:sz w:val="16"/>
        </w:rPr>
        <w:t xml:space="preserve"> nevertheless </w:t>
      </w:r>
      <w:r w:rsidRPr="00B31A2D">
        <w:rPr>
          <w:rStyle w:val="StyleUnderline"/>
          <w:rFonts w:asciiTheme="minorHAnsi" w:hAnsiTheme="minorHAnsi"/>
        </w:rPr>
        <w:t>require</w:t>
      </w:r>
      <w:r w:rsidRPr="00B31A2D">
        <w:rPr>
          <w:rFonts w:asciiTheme="minorHAnsi" w:hAnsiTheme="minorHAnsi"/>
          <w:sz w:val="16"/>
        </w:rPr>
        <w:t xml:space="preserve"> some </w:t>
      </w:r>
      <w:r w:rsidRPr="00B31A2D">
        <w:rPr>
          <w:rStyle w:val="StyleUnderline"/>
          <w:rFonts w:asciiTheme="minorHAnsi" w:hAnsiTheme="minorHAnsi"/>
        </w:rPr>
        <w:t>changes in U.S. foreign policy</w:t>
      </w:r>
      <w:r w:rsidRPr="00B31A2D">
        <w:rPr>
          <w:rFonts w:asciiTheme="minorHAnsi" w:hAnsiTheme="minorHAnsi"/>
          <w:sz w:val="16"/>
        </w:rPr>
        <w:t xml:space="preserve"> that Washington will find disagreeable- </w:t>
      </w:r>
      <w:r w:rsidRPr="00B31A2D">
        <w:rPr>
          <w:rStyle w:val="StyleUnderline"/>
          <w:rFonts w:asciiTheme="minorHAnsi" w:hAnsiTheme="minorHAnsi"/>
        </w:rPr>
        <w:t>particularly</w:t>
      </w:r>
      <w:r w:rsidRPr="00B31A2D">
        <w:rPr>
          <w:rFonts w:asciiTheme="minorHAnsi" w:hAnsiTheme="minorHAnsi"/>
          <w:b/>
          <w:u w:val="single"/>
        </w:rPr>
        <w:t xml:space="preserve"> </w:t>
      </w:r>
      <w:r w:rsidRPr="00B31A2D">
        <w:rPr>
          <w:rStyle w:val="StyleUnderline"/>
          <w:rFonts w:asciiTheme="minorHAnsi" w:hAnsiTheme="minorHAnsi"/>
        </w:rPr>
        <w:t>regarding Taiwan</w:t>
      </w:r>
      <w:r w:rsidRPr="00B31A2D">
        <w:rPr>
          <w:rFonts w:asciiTheme="minorHAnsi" w:hAnsiTheme="minorHAnsi"/>
          <w:sz w:val="16"/>
        </w:rPr>
        <w:t xml:space="preserve">. Although it lost control of Taiwan during the Chinese Civil War more than six decades ago, </w:t>
      </w:r>
      <w:r w:rsidRPr="00B31A2D">
        <w:rPr>
          <w:rStyle w:val="StyleUnderline"/>
          <w:rFonts w:asciiTheme="minorHAnsi" w:hAnsiTheme="minorHAnsi"/>
        </w:rPr>
        <w:t>China still considers Taiwan</w:t>
      </w:r>
      <w:r w:rsidRPr="00B31A2D">
        <w:rPr>
          <w:rFonts w:asciiTheme="minorHAnsi" w:hAnsiTheme="minorHAnsi"/>
          <w:sz w:val="16"/>
        </w:rPr>
        <w:t xml:space="preserve"> to be </w:t>
      </w:r>
      <w:r w:rsidRPr="00B31A2D">
        <w:rPr>
          <w:rStyle w:val="StyleUnderline"/>
          <w:rFonts w:asciiTheme="minorHAnsi" w:hAnsiTheme="minorHAnsi"/>
        </w:rPr>
        <w:t>part of its homeland</w:t>
      </w:r>
      <w:r w:rsidRPr="00B31A2D">
        <w:rPr>
          <w:rFonts w:asciiTheme="minorHAnsi" w:hAnsiTheme="minorHAnsi"/>
          <w:sz w:val="16"/>
        </w:rPr>
        <w:t xml:space="preserve">, </w:t>
      </w:r>
      <w:r w:rsidRPr="00B31A2D">
        <w:rPr>
          <w:rStyle w:val="StyleUnderline"/>
          <w:rFonts w:asciiTheme="minorHAnsi" w:hAnsiTheme="minorHAnsi"/>
        </w:rPr>
        <w:t>and unification remains a key political goal for Beijing</w:t>
      </w:r>
      <w:r w:rsidRPr="00B31A2D">
        <w:rPr>
          <w:rFonts w:asciiTheme="minorHAnsi" w:hAnsiTheme="minorHAnsi"/>
          <w:sz w:val="16"/>
        </w:rPr>
        <w:t xml:space="preserve">. </w:t>
      </w:r>
      <w:r w:rsidRPr="00B31A2D">
        <w:rPr>
          <w:rStyle w:val="StyleUnderline"/>
          <w:rFonts w:asciiTheme="minorHAnsi" w:hAnsiTheme="minorHAnsi"/>
        </w:rPr>
        <w:t xml:space="preserve">China has made </w:t>
      </w:r>
      <w:r w:rsidRPr="00B31A2D">
        <w:rPr>
          <w:rStyle w:val="Emphasis"/>
          <w:rFonts w:asciiTheme="minorHAnsi" w:hAnsiTheme="minorHAnsi"/>
        </w:rPr>
        <w:t>clear</w:t>
      </w:r>
      <w:r w:rsidRPr="00B31A2D">
        <w:rPr>
          <w:rStyle w:val="StyleUnderline"/>
          <w:rFonts w:asciiTheme="minorHAnsi" w:hAnsiTheme="minorHAnsi"/>
        </w:rPr>
        <w:t xml:space="preserve"> that it will use force if Taiwan declares independence</w:t>
      </w:r>
      <w:r w:rsidRPr="00B31A2D">
        <w:rPr>
          <w:rFonts w:asciiTheme="minorHAnsi" w:hAnsiTheme="minorHAnsi"/>
          <w:sz w:val="16"/>
        </w:rPr>
        <w:t xml:space="preserve">, </w:t>
      </w:r>
      <w:r w:rsidRPr="00B31A2D">
        <w:rPr>
          <w:rStyle w:val="StyleUnderline"/>
          <w:rFonts w:asciiTheme="minorHAnsi" w:hAnsiTheme="minorHAnsi"/>
        </w:rPr>
        <w:t>and much of China's conventional military buildup has been dedicated to increasing its ability to coerce Taiwan and reducing the U</w:t>
      </w:r>
      <w:r w:rsidRPr="00B31A2D">
        <w:rPr>
          <w:rFonts w:asciiTheme="minorHAnsi" w:hAnsiTheme="minorHAnsi"/>
          <w:sz w:val="16"/>
        </w:rPr>
        <w:t xml:space="preserve">nited </w:t>
      </w:r>
      <w:r w:rsidRPr="00B31A2D">
        <w:rPr>
          <w:rStyle w:val="StyleUnderline"/>
          <w:rFonts w:asciiTheme="minorHAnsi" w:hAnsiTheme="minorHAnsi"/>
        </w:rPr>
        <w:t>S</w:t>
      </w:r>
      <w:r w:rsidRPr="00B31A2D">
        <w:rPr>
          <w:rFonts w:asciiTheme="minorHAnsi" w:hAnsiTheme="minorHAnsi"/>
          <w:sz w:val="16"/>
        </w:rPr>
        <w:t xml:space="preserve">tates' </w:t>
      </w:r>
      <w:r w:rsidRPr="00B31A2D">
        <w:rPr>
          <w:rStyle w:val="StyleUnderline"/>
          <w:rFonts w:asciiTheme="minorHAnsi" w:hAnsiTheme="minorHAnsi"/>
        </w:rPr>
        <w:t>ability to intervene</w:t>
      </w:r>
      <w:r w:rsidRPr="00B31A2D">
        <w:rPr>
          <w:rFonts w:asciiTheme="minorHAnsi" w:hAnsiTheme="minorHAnsi"/>
          <w:sz w:val="16"/>
        </w:rPr>
        <w:t xml:space="preserve">. </w:t>
      </w:r>
      <w:r w:rsidRPr="001407D3">
        <w:rPr>
          <w:rStyle w:val="StyleUnderline"/>
          <w:rFonts w:asciiTheme="minorHAnsi" w:hAnsiTheme="minorHAnsi"/>
          <w:highlight w:val="green"/>
        </w:rPr>
        <w:t>Because China places such high value on Taiwan and because 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and China</w:t>
      </w:r>
      <w:r w:rsidRPr="00B31A2D">
        <w:rPr>
          <w:rFonts w:asciiTheme="minorHAnsi" w:hAnsiTheme="minorHAnsi"/>
          <w:sz w:val="16"/>
        </w:rPr>
        <w:t>-whatever they might formally agree to-</w:t>
      </w:r>
      <w:r w:rsidRPr="001407D3">
        <w:rPr>
          <w:rStyle w:val="StyleUnderline"/>
          <w:rFonts w:asciiTheme="minorHAnsi" w:hAnsiTheme="minorHAnsi"/>
          <w:highlight w:val="green"/>
        </w:rPr>
        <w:t>have such different attitudes regarding</w:t>
      </w:r>
      <w:r w:rsidRPr="00B31A2D">
        <w:rPr>
          <w:rFonts w:asciiTheme="minorHAnsi" w:hAnsiTheme="minorHAnsi"/>
          <w:sz w:val="16"/>
        </w:rPr>
        <w:t xml:space="preserve"> the legitimacy of </w:t>
      </w:r>
      <w:r w:rsidRPr="001407D3">
        <w:rPr>
          <w:rStyle w:val="StyleUnderline"/>
          <w:rFonts w:asciiTheme="minorHAnsi" w:hAnsiTheme="minorHAnsi"/>
          <w:highlight w:val="green"/>
        </w:rPr>
        <w:t>the status quo, the issue poses special dangers</w:t>
      </w:r>
      <w:r w:rsidRPr="00B31A2D">
        <w:rPr>
          <w:rStyle w:val="StyleUnderline"/>
          <w:rFonts w:asciiTheme="minorHAnsi" w:hAnsiTheme="minorHAnsi"/>
        </w:rPr>
        <w:t xml:space="preserve"> </w:t>
      </w:r>
      <w:r w:rsidRPr="001407D3">
        <w:rPr>
          <w:rStyle w:val="StyleUnderline"/>
          <w:rFonts w:asciiTheme="minorHAnsi" w:hAnsiTheme="minorHAnsi"/>
          <w:highlight w:val="green"/>
        </w:rPr>
        <w:t>and challenges for the U.S.-Chinese relationship</w:t>
      </w:r>
      <w:r w:rsidRPr="001407D3">
        <w:rPr>
          <w:rFonts w:asciiTheme="minorHAnsi" w:hAnsiTheme="minorHAnsi"/>
          <w:sz w:val="16"/>
          <w:highlight w:val="green"/>
        </w:rPr>
        <w:t>,</w:t>
      </w:r>
      <w:r w:rsidRPr="00B31A2D">
        <w:rPr>
          <w:rFonts w:asciiTheme="minorHAnsi" w:hAnsiTheme="minorHAnsi"/>
          <w:sz w:val="16"/>
        </w:rPr>
        <w:t xml:space="preserve"> placing it in a different category than Japan or South Korea. </w:t>
      </w:r>
      <w:r w:rsidRPr="001407D3">
        <w:rPr>
          <w:rStyle w:val="StyleUnderline"/>
          <w:rFonts w:asciiTheme="minorHAnsi" w:hAnsiTheme="minorHAnsi"/>
          <w:highlight w:val="green"/>
        </w:rPr>
        <w:t xml:space="preserve">A crisis over Taiwan could fairly </w:t>
      </w:r>
      <w:r w:rsidRPr="001407D3">
        <w:rPr>
          <w:rStyle w:val="Emphasis"/>
          <w:rFonts w:asciiTheme="minorHAnsi" w:hAnsiTheme="minorHAnsi"/>
          <w:highlight w:val="green"/>
        </w:rPr>
        <w:t>easily escalate</w:t>
      </w:r>
      <w:r w:rsidRPr="001407D3">
        <w:rPr>
          <w:rStyle w:val="StyleUnderline"/>
          <w:rFonts w:asciiTheme="minorHAnsi" w:hAnsiTheme="minorHAnsi"/>
          <w:highlight w:val="green"/>
        </w:rPr>
        <w:t xml:space="preserve"> to nuclear war,</w:t>
      </w:r>
      <w:r w:rsidRPr="00B31A2D">
        <w:rPr>
          <w:rStyle w:val="StyleUnderline"/>
          <w:rFonts w:asciiTheme="minorHAnsi" w:hAnsiTheme="minorHAnsi"/>
        </w:rPr>
        <w:t xml:space="preserve"> </w:t>
      </w:r>
      <w:r w:rsidRPr="001407D3">
        <w:rPr>
          <w:rStyle w:val="StyleUnderline"/>
          <w:rFonts w:asciiTheme="minorHAnsi" w:hAnsiTheme="minorHAnsi"/>
          <w:highlight w:val="green"/>
        </w:rPr>
        <w:t>because each step along the way might well seem rational to the actors involved</w:t>
      </w:r>
      <w:r w:rsidRPr="00B31A2D">
        <w:rPr>
          <w:rFonts w:asciiTheme="minorHAnsi" w:hAnsiTheme="minorHAnsi"/>
          <w:sz w:val="16"/>
        </w:rPr>
        <w:t xml:space="preserve">. </w:t>
      </w:r>
      <w:r w:rsidRPr="00B31A2D">
        <w:rPr>
          <w:rStyle w:val="StyleUnderline"/>
          <w:rFonts w:asciiTheme="minorHAnsi" w:hAnsiTheme="minorHAnsi"/>
        </w:rPr>
        <w:t>Current U.S. policy is designed to reduce the probability that Taiwan will declare independence</w:t>
      </w:r>
      <w:r w:rsidRPr="00B31A2D">
        <w:rPr>
          <w:rFonts w:asciiTheme="minorHAnsi" w:hAnsiTheme="minorHAnsi"/>
          <w:sz w:val="16"/>
        </w:rPr>
        <w:t xml:space="preserve"> and to make clear that the United States will not come to Taiwan's aid if it does. Nevertheless, </w:t>
      </w:r>
      <w:r w:rsidRPr="001407D3">
        <w:rPr>
          <w:rStyle w:val="StyleUnderline"/>
          <w:rFonts w:asciiTheme="minorHAnsi" w:hAnsiTheme="minorHAnsi"/>
          <w:highlight w:val="green"/>
        </w:rPr>
        <w:t>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 xml:space="preserve">would find itself under pressure to protect Taiwan against </w:t>
      </w:r>
      <w:r w:rsidRPr="001407D3">
        <w:rPr>
          <w:rStyle w:val="Emphasis"/>
          <w:rFonts w:asciiTheme="minorHAnsi" w:hAnsiTheme="minorHAnsi"/>
          <w:highlight w:val="green"/>
        </w:rPr>
        <w:t>any</w:t>
      </w:r>
      <w:r w:rsidRPr="001407D3">
        <w:rPr>
          <w:rStyle w:val="StyleUnderline"/>
          <w:rFonts w:asciiTheme="minorHAnsi" w:hAnsiTheme="minorHAnsi"/>
          <w:highlight w:val="green"/>
        </w:rPr>
        <w:t xml:space="preserve"> sort of </w:t>
      </w:r>
      <w:r w:rsidRPr="001407D3">
        <w:rPr>
          <w:rStyle w:val="Emphasis"/>
          <w:rFonts w:asciiTheme="minorHAnsi" w:hAnsiTheme="minorHAnsi"/>
          <w:highlight w:val="green"/>
        </w:rPr>
        <w:t>attack</w:t>
      </w:r>
      <w:r w:rsidRPr="00B31A2D">
        <w:rPr>
          <w:rStyle w:val="StyleUnderline"/>
          <w:rFonts w:asciiTheme="minorHAnsi" w:hAnsiTheme="minorHAnsi"/>
        </w:rPr>
        <w:t xml:space="preserve">, </w:t>
      </w:r>
      <w:r w:rsidRPr="001407D3">
        <w:rPr>
          <w:rStyle w:val="Emphasis"/>
          <w:rFonts w:asciiTheme="minorHAnsi" w:hAnsiTheme="minorHAnsi"/>
          <w:highlight w:val="green"/>
        </w:rPr>
        <w:t>no matter how it originated</w:t>
      </w:r>
      <w:r w:rsidRPr="00B31A2D">
        <w:rPr>
          <w:rFonts w:asciiTheme="minorHAnsi" w:hAnsiTheme="minorHAnsi"/>
          <w:sz w:val="16"/>
        </w:rPr>
        <w:t xml:space="preserve">. </w:t>
      </w:r>
      <w:r w:rsidRPr="00B31A2D">
        <w:rPr>
          <w:rStyle w:val="StyleUnderline"/>
          <w:rFonts w:asciiTheme="minorHAnsi" w:hAnsiTheme="minorHAnsi"/>
        </w:rPr>
        <w:t>Given</w:t>
      </w:r>
      <w:r w:rsidRPr="00B31A2D">
        <w:rPr>
          <w:rFonts w:asciiTheme="minorHAnsi" w:hAnsiTheme="minorHAnsi"/>
          <w:sz w:val="16"/>
        </w:rPr>
        <w:t xml:space="preserve"> the different interests and perceptions of the various parties and </w:t>
      </w:r>
      <w:r w:rsidRPr="00B31A2D">
        <w:rPr>
          <w:rStyle w:val="StyleUnderline"/>
          <w:rFonts w:asciiTheme="minorHAnsi" w:hAnsiTheme="minorHAnsi"/>
        </w:rPr>
        <w:t xml:space="preserve">the </w:t>
      </w:r>
      <w:r w:rsidRPr="00B31A2D">
        <w:rPr>
          <w:rStyle w:val="Emphasis"/>
          <w:rFonts w:asciiTheme="minorHAnsi" w:hAnsiTheme="minorHAnsi"/>
        </w:rPr>
        <w:t>limited control</w:t>
      </w:r>
      <w:r w:rsidRPr="00B31A2D">
        <w:rPr>
          <w:rStyle w:val="StyleUnderline"/>
          <w:rFonts w:asciiTheme="minorHAnsi" w:hAnsiTheme="minorHAnsi"/>
        </w:rPr>
        <w:t xml:space="preserve"> Washington has over Taipei's behavior, a crisis could unfold</w:t>
      </w:r>
      <w:r w:rsidRPr="00B31A2D">
        <w:rPr>
          <w:rFonts w:asciiTheme="minorHAnsi" w:hAnsiTheme="minorHAnsi"/>
          <w:sz w:val="16"/>
        </w:rPr>
        <w:t xml:space="preserve"> in which the United States found itself following events rather than leading them. Such dangers have been around for decades, but </w:t>
      </w:r>
      <w:r w:rsidRPr="001407D3">
        <w:rPr>
          <w:rStyle w:val="StyleUnderline"/>
          <w:rFonts w:asciiTheme="minorHAnsi" w:hAnsiTheme="minorHAnsi"/>
          <w:highlight w:val="green"/>
        </w:rPr>
        <w:t>ongoing improvements in China's military capabilities may make Beijing more willing to escalate a Taiwan crisis</w:t>
      </w:r>
      <w:r w:rsidRPr="00B31A2D">
        <w:rPr>
          <w:rFonts w:asciiTheme="minorHAnsi" w:hAnsiTheme="minorHAnsi"/>
          <w:sz w:val="16"/>
        </w:rPr>
        <w:t xml:space="preserve">. In addition to its improved conventional capabilities, </w:t>
      </w:r>
      <w:r w:rsidRPr="001407D3">
        <w:rPr>
          <w:rStyle w:val="StyleUnderline"/>
          <w:rFonts w:asciiTheme="minorHAnsi" w:hAnsiTheme="minorHAnsi"/>
          <w:highlight w:val="green"/>
        </w:rPr>
        <w:t>China is modernizing its nuclear forces to</w:t>
      </w:r>
      <w:r w:rsidRPr="00B31A2D">
        <w:rPr>
          <w:rFonts w:asciiTheme="minorHAnsi" w:hAnsiTheme="minorHAnsi"/>
          <w:sz w:val="16"/>
        </w:rPr>
        <w:t xml:space="preserve"> increase their ability to </w:t>
      </w:r>
      <w:r w:rsidRPr="001407D3">
        <w:rPr>
          <w:rStyle w:val="StyleUnderline"/>
          <w:rFonts w:asciiTheme="minorHAnsi" w:hAnsiTheme="minorHAnsi"/>
          <w:highlight w:val="green"/>
        </w:rPr>
        <w:t>survive and retaliate following a</w:t>
      </w:r>
      <w:r w:rsidRPr="001407D3">
        <w:rPr>
          <w:rFonts w:asciiTheme="minorHAnsi" w:hAnsiTheme="minorHAnsi"/>
          <w:sz w:val="16"/>
          <w:highlight w:val="green"/>
        </w:rPr>
        <w:t xml:space="preserve"> </w:t>
      </w:r>
      <w:r w:rsidRPr="001407D3">
        <w:rPr>
          <w:rStyle w:val="StyleUnderline"/>
          <w:rFonts w:asciiTheme="minorHAnsi" w:hAnsiTheme="minorHAnsi"/>
          <w:highlight w:val="green"/>
        </w:rPr>
        <w:t>large-scale U.S. attack</w:t>
      </w:r>
      <w:r w:rsidRPr="001407D3">
        <w:rPr>
          <w:rFonts w:asciiTheme="minorHAnsi" w:hAnsiTheme="minorHAnsi"/>
          <w:sz w:val="16"/>
          <w:highlight w:val="green"/>
        </w:rPr>
        <w:t>.</w:t>
      </w:r>
      <w:r w:rsidRPr="00B31A2D">
        <w:rPr>
          <w:rFonts w:asciiTheme="minorHAnsi" w:hAnsiTheme="minorHAnsi"/>
          <w:sz w:val="16"/>
        </w:rPr>
        <w:t xml:space="preserve"> Standard deterrence theory holds that Washington's current ability to destroy most or all of China's nuclear force enhances its bargaining position. </w:t>
      </w:r>
      <w:r w:rsidRPr="001407D3">
        <w:rPr>
          <w:rStyle w:val="StyleUnderline"/>
          <w:rFonts w:asciiTheme="minorHAnsi" w:hAnsiTheme="minorHAnsi"/>
          <w:highlight w:val="green"/>
        </w:rPr>
        <w:t>China's</w:t>
      </w:r>
      <w:r w:rsidRPr="00B31A2D">
        <w:rPr>
          <w:rFonts w:asciiTheme="minorHAnsi" w:hAnsiTheme="minorHAnsi"/>
          <w:sz w:val="16"/>
        </w:rPr>
        <w:t xml:space="preserve"> nuclear </w:t>
      </w:r>
      <w:r w:rsidRPr="001407D3">
        <w:rPr>
          <w:rStyle w:val="StyleUnderline"/>
          <w:rFonts w:asciiTheme="minorHAnsi" w:hAnsiTheme="minorHAnsi"/>
          <w:highlight w:val="green"/>
        </w:rPr>
        <w:t>modernization might remove that check on Chinese action</w:t>
      </w:r>
      <w:r w:rsidRPr="00B31A2D">
        <w:rPr>
          <w:rFonts w:asciiTheme="minorHAnsi" w:hAnsiTheme="minorHAnsi"/>
          <w:sz w:val="16"/>
        </w:rPr>
        <w:t xml:space="preserve">, </w:t>
      </w:r>
      <w:r w:rsidRPr="001407D3">
        <w:rPr>
          <w:rFonts w:asciiTheme="minorHAnsi" w:hAnsiTheme="minorHAnsi"/>
          <w:sz w:val="16"/>
          <w:highlight w:val="green"/>
        </w:rPr>
        <w:t>leading Beijing to behave more boldly in future crises than it has in past ones</w:t>
      </w:r>
      <w:r w:rsidRPr="00B31A2D">
        <w:rPr>
          <w:rFonts w:asciiTheme="minorHAnsi" w:hAnsiTheme="minorHAnsi"/>
          <w:sz w:val="16"/>
        </w:rPr>
        <w:t xml:space="preserve">. </w:t>
      </w:r>
      <w:r w:rsidRPr="001407D3">
        <w:rPr>
          <w:rStyle w:val="Emphasis"/>
          <w:rFonts w:asciiTheme="minorHAnsi" w:hAnsiTheme="minorHAnsi"/>
          <w:highlight w:val="green"/>
        </w:rPr>
        <w:t>A U.S. attempt to</w:t>
      </w:r>
      <w:r w:rsidRPr="00B31A2D">
        <w:rPr>
          <w:rStyle w:val="StyleUnderline"/>
          <w:rFonts w:asciiTheme="minorHAnsi" w:hAnsiTheme="minorHAnsi"/>
        </w:rPr>
        <w:t xml:space="preserve"> </w:t>
      </w:r>
      <w:r w:rsidRPr="00B31A2D">
        <w:rPr>
          <w:rFonts w:asciiTheme="minorHAnsi" w:hAnsiTheme="minorHAnsi"/>
          <w:sz w:val="16"/>
        </w:rPr>
        <w:t>preserve its ability to</w:t>
      </w:r>
      <w:r w:rsidRPr="00B31A2D">
        <w:rPr>
          <w:rStyle w:val="StyleUnderline"/>
          <w:rFonts w:asciiTheme="minorHAnsi" w:hAnsiTheme="minorHAnsi"/>
        </w:rPr>
        <w:t xml:space="preserve"> </w:t>
      </w:r>
      <w:r w:rsidRPr="001407D3">
        <w:rPr>
          <w:rStyle w:val="Emphasis"/>
          <w:rFonts w:asciiTheme="minorHAnsi" w:hAnsiTheme="minorHAnsi"/>
          <w:highlight w:val="green"/>
        </w:rPr>
        <w:t>defend Taiwan</w:t>
      </w:r>
      <w:r w:rsidRPr="00B31A2D">
        <w:rPr>
          <w:rFonts w:asciiTheme="minorHAnsi" w:hAnsiTheme="minorHAnsi"/>
          <w:sz w:val="16"/>
        </w:rPr>
        <w:t xml:space="preserve">, meanwhile, </w:t>
      </w:r>
      <w:r w:rsidRPr="001407D3">
        <w:rPr>
          <w:rStyle w:val="Emphasis"/>
          <w:rFonts w:asciiTheme="minorHAnsi" w:hAnsiTheme="minorHAnsi"/>
          <w:highlight w:val="green"/>
        </w:rPr>
        <w:t>could fuel a</w:t>
      </w:r>
      <w:r w:rsidRPr="00B31A2D">
        <w:rPr>
          <w:rStyle w:val="StyleUnderline"/>
          <w:rFonts w:asciiTheme="minorHAnsi" w:hAnsiTheme="minorHAnsi"/>
        </w:rPr>
        <w:t xml:space="preserve"> </w:t>
      </w:r>
      <w:r w:rsidRPr="00B31A2D">
        <w:rPr>
          <w:rFonts w:asciiTheme="minorHAnsi" w:hAnsiTheme="minorHAnsi"/>
          <w:sz w:val="16"/>
        </w:rPr>
        <w:t>conventional and</w:t>
      </w:r>
      <w:r w:rsidRPr="00B31A2D">
        <w:rPr>
          <w:rStyle w:val="StyleUnderline"/>
          <w:rFonts w:asciiTheme="minorHAnsi" w:hAnsiTheme="minorHAnsi"/>
        </w:rPr>
        <w:t xml:space="preserve"> </w:t>
      </w:r>
      <w:r w:rsidRPr="001407D3">
        <w:rPr>
          <w:rStyle w:val="Emphasis"/>
          <w:rFonts w:asciiTheme="minorHAnsi" w:hAnsiTheme="minorHAnsi"/>
          <w:highlight w:val="green"/>
        </w:rPr>
        <w:t>nuclear arms race</w:t>
      </w:r>
      <w:r w:rsidRPr="001407D3">
        <w:rPr>
          <w:rFonts w:asciiTheme="minorHAnsi" w:hAnsiTheme="minorHAnsi"/>
          <w:sz w:val="16"/>
          <w:highlight w:val="green"/>
        </w:rPr>
        <w:t>.</w:t>
      </w:r>
      <w:r w:rsidRPr="00B31A2D">
        <w:rPr>
          <w:rFonts w:asciiTheme="minorHAnsi" w:hAnsiTheme="minorHAnsi"/>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7723DF" w:rsidRDefault="007723DF" w:rsidP="007723DF">
      <w:pPr>
        <w:pStyle w:val="Heading2"/>
      </w:pPr>
      <w:r>
        <w:t>Advantage___International Cooperation</w:t>
      </w:r>
    </w:p>
    <w:p w:rsidR="007723DF" w:rsidRDefault="007723DF" w:rsidP="007723DF">
      <w:pPr>
        <w:pStyle w:val="Heading3"/>
      </w:pPr>
      <w:r>
        <w:t>North Korean Proliferation Module</w:t>
      </w:r>
    </w:p>
    <w:p w:rsidR="007723DF" w:rsidRDefault="007723DF" w:rsidP="007723DF">
      <w:pPr>
        <w:pStyle w:val="Heading3"/>
      </w:pPr>
      <w:r>
        <w:t>North Korean nuclear proliferation threatens global conflagration via miscalculation or accident.</w:t>
      </w:r>
    </w:p>
    <w:p w:rsidR="007723DF" w:rsidRPr="00057C99" w:rsidRDefault="007723DF" w:rsidP="007723DF">
      <w:r w:rsidRPr="00057C99">
        <w:rPr>
          <w:rStyle w:val="Heading4Char"/>
        </w:rPr>
        <w:t>Cronin, 4-21-16</w:t>
      </w:r>
      <w:r>
        <w:t xml:space="preserve"> [Dr. Patrick, Senior Advisor and Senior Director of the Asia-Pacific Security Program at the Center for a New American Security; “North Korea’s Nuclear Insecurity Summit,” War on the Rocks, April 21, 2016, http://warontherocks.com/2016/04/north-koreas-nuclear-insecurity-summit/]</w:t>
      </w:r>
    </w:p>
    <w:p w:rsidR="007723DF" w:rsidRDefault="007723DF" w:rsidP="007723DF">
      <w:pPr>
        <w:rPr>
          <w:sz w:val="16"/>
        </w:rPr>
      </w:pPr>
      <w:r w:rsidRPr="00057C99">
        <w:rPr>
          <w:rStyle w:val="StyleUnderline"/>
          <w:highlight w:val="yellow"/>
        </w:rPr>
        <w:t>North Korea is playing with fire.</w:t>
      </w:r>
      <w:r w:rsidRPr="00057C99">
        <w:rPr>
          <w:sz w:val="16"/>
          <w:highlight w:val="yellow"/>
        </w:rPr>
        <w:t xml:space="preserve"> </w:t>
      </w:r>
      <w:r w:rsidRPr="00057C99">
        <w:rPr>
          <w:rStyle w:val="StyleUnderline"/>
          <w:highlight w:val="yellow"/>
        </w:rPr>
        <w:t>South Korea could develop nuclear weapons within a year or two</w:t>
      </w:r>
      <w:r w:rsidRPr="00057C99">
        <w:rPr>
          <w:sz w:val="16"/>
        </w:rPr>
        <w:t xml:space="preserve"> but chooses not to in order to contribute to global security. </w:t>
      </w:r>
      <w:r w:rsidRPr="00057C99">
        <w:rPr>
          <w:rStyle w:val="StyleUnderline"/>
          <w:highlight w:val="yellow"/>
        </w:rPr>
        <w:t>The U</w:t>
      </w:r>
      <w:r w:rsidRPr="00057C99">
        <w:rPr>
          <w:sz w:val="16"/>
        </w:rPr>
        <w:t xml:space="preserve">nited </w:t>
      </w:r>
      <w:r w:rsidRPr="00057C99">
        <w:rPr>
          <w:sz w:val="16"/>
          <w:highlight w:val="yellow"/>
        </w:rPr>
        <w:t>S</w:t>
      </w:r>
      <w:r w:rsidRPr="00057C99">
        <w:rPr>
          <w:sz w:val="16"/>
        </w:rPr>
        <w:t xml:space="preserve">tates </w:t>
      </w:r>
      <w:r w:rsidRPr="00057C99">
        <w:rPr>
          <w:rStyle w:val="StyleUnderline"/>
          <w:highlight w:val="yellow"/>
        </w:rPr>
        <w:t>and South Korea could</w:t>
      </w:r>
      <w:r w:rsidRPr="00057C99">
        <w:rPr>
          <w:sz w:val="16"/>
          <w:highlight w:val="yellow"/>
        </w:rPr>
        <w:t xml:space="preserve"> </w:t>
      </w:r>
      <w:r w:rsidRPr="00057C99">
        <w:rPr>
          <w:rStyle w:val="StyleUnderline"/>
          <w:highlight w:val="yellow"/>
        </w:rPr>
        <w:t>seriously threaten</w:t>
      </w:r>
      <w:r w:rsidRPr="00057C99">
        <w:rPr>
          <w:rStyle w:val="StyleUnderline"/>
        </w:rPr>
        <w:t xml:space="preserve"> </w:t>
      </w:r>
      <w:r w:rsidRPr="00057C99">
        <w:rPr>
          <w:rStyle w:val="StyleUnderline"/>
          <w:highlight w:val="yellow"/>
        </w:rPr>
        <w:t>the North Korean regime, but</w:t>
      </w:r>
      <w:r w:rsidRPr="00057C99">
        <w:rPr>
          <w:rStyle w:val="StyleUnderline"/>
        </w:rPr>
        <w:t xml:space="preserve"> they </w:t>
      </w:r>
      <w:r w:rsidRPr="00057C99">
        <w:rPr>
          <w:rStyle w:val="StyleUnderline"/>
          <w:highlight w:val="yellow"/>
        </w:rPr>
        <w:t>choose not to in order to preserve</w:t>
      </w:r>
      <w:r w:rsidRPr="00057C99">
        <w:rPr>
          <w:sz w:val="16"/>
        </w:rPr>
        <w:t xml:space="preserve"> the </w:t>
      </w:r>
      <w:r w:rsidRPr="00057C99">
        <w:rPr>
          <w:rStyle w:val="StyleUnderline"/>
          <w:highlight w:val="yellow"/>
        </w:rPr>
        <w:t>peace</w:t>
      </w:r>
      <w:r w:rsidRPr="00057C99">
        <w:rPr>
          <w:sz w:val="16"/>
          <w:highlight w:val="yellow"/>
        </w:rPr>
        <w:t>.</w:t>
      </w:r>
      <w:r w:rsidRPr="00057C99">
        <w:rPr>
          <w:sz w:val="16"/>
        </w:rPr>
        <w:t xml:space="preserve"> Ever since the advent of the nuclear age, </w:t>
      </w:r>
      <w:r w:rsidRPr="00057C99">
        <w:rPr>
          <w:rStyle w:val="StyleUnderline"/>
          <w:highlight w:val="yellow"/>
        </w:rPr>
        <w:t>the world has oscillated between</w:t>
      </w:r>
      <w:r w:rsidRPr="00057C99">
        <w:rPr>
          <w:sz w:val="16"/>
        </w:rPr>
        <w:t xml:space="preserve"> the </w:t>
      </w:r>
      <w:r w:rsidRPr="00057C99">
        <w:rPr>
          <w:rStyle w:val="StyleUnderline"/>
          <w:highlight w:val="yellow"/>
        </w:rPr>
        <w:t>fear of catastrophic</w:t>
      </w:r>
      <w:r w:rsidRPr="00057C99">
        <w:rPr>
          <w:sz w:val="16"/>
          <w:highlight w:val="yellow"/>
        </w:rPr>
        <w:t xml:space="preserve"> </w:t>
      </w:r>
      <w:r w:rsidRPr="00057C99">
        <w:rPr>
          <w:rStyle w:val="StyleUnderline"/>
          <w:highlight w:val="yellow"/>
        </w:rPr>
        <w:t>nuclear war, and</w:t>
      </w:r>
      <w:r w:rsidRPr="00057C99">
        <w:rPr>
          <w:sz w:val="16"/>
        </w:rPr>
        <w:t xml:space="preserve"> the </w:t>
      </w:r>
      <w:r w:rsidRPr="00057C99">
        <w:rPr>
          <w:rStyle w:val="StyleUnderline"/>
          <w:highlight w:val="yellow"/>
        </w:rPr>
        <w:t>remarkable</w:t>
      </w:r>
      <w:r w:rsidRPr="00057C99">
        <w:rPr>
          <w:rStyle w:val="StyleUnderline"/>
        </w:rPr>
        <w:t xml:space="preserve"> </w:t>
      </w:r>
      <w:r w:rsidRPr="00057C99">
        <w:rPr>
          <w:rStyle w:val="StyleUnderline"/>
          <w:highlight w:val="yellow"/>
        </w:rPr>
        <w:t>durability of deterrence</w:t>
      </w:r>
      <w:r w:rsidRPr="00057C99">
        <w:rPr>
          <w:sz w:val="16"/>
        </w:rPr>
        <w:t xml:space="preserve"> by the threat of nuclear punishment. </w:t>
      </w:r>
      <w:r w:rsidRPr="00057C99">
        <w:rPr>
          <w:rStyle w:val="StyleUnderline"/>
          <w:highlight w:val="yellow"/>
        </w:rPr>
        <w:t>The nuclear nonproliferation regime has limited</w:t>
      </w:r>
      <w:r w:rsidRPr="00057C99">
        <w:rPr>
          <w:rStyle w:val="StyleUnderline"/>
        </w:rPr>
        <w:t xml:space="preserve"> the </w:t>
      </w:r>
      <w:r w:rsidRPr="00057C99">
        <w:rPr>
          <w:rStyle w:val="StyleUnderline"/>
          <w:highlight w:val="yellow"/>
        </w:rPr>
        <w:t>spread of dangerous weapons, but it has not ended</w:t>
      </w:r>
      <w:r w:rsidRPr="00057C99">
        <w:rPr>
          <w:sz w:val="16"/>
          <w:highlight w:val="yellow"/>
        </w:rPr>
        <w:t xml:space="preserve"> </w:t>
      </w:r>
      <w:r w:rsidRPr="00057C99">
        <w:rPr>
          <w:rStyle w:val="StyleUnderline"/>
          <w:highlight w:val="yellow"/>
        </w:rPr>
        <w:t>humanity’s tussle with nuclear security</w:t>
      </w:r>
      <w:r w:rsidRPr="00057C99">
        <w:rPr>
          <w:sz w:val="16"/>
          <w:highlight w:val="yellow"/>
        </w:rPr>
        <w:t xml:space="preserve">. </w:t>
      </w:r>
      <w:r w:rsidRPr="00057C99">
        <w:rPr>
          <w:rStyle w:val="StyleUnderline"/>
          <w:highlight w:val="yellow"/>
        </w:rPr>
        <w:t>North</w:t>
      </w:r>
      <w:r w:rsidRPr="00057C99">
        <w:rPr>
          <w:rStyle w:val="StyleUnderline"/>
        </w:rPr>
        <w:t xml:space="preserve"> </w:t>
      </w:r>
      <w:r w:rsidRPr="00057C99">
        <w:rPr>
          <w:rStyle w:val="StyleUnderline"/>
          <w:highlight w:val="yellow"/>
        </w:rPr>
        <w:t>Korea’s Kim is the prime spoiler of the global</w:t>
      </w:r>
      <w:r w:rsidRPr="00057C99">
        <w:rPr>
          <w:sz w:val="16"/>
          <w:highlight w:val="yellow"/>
        </w:rPr>
        <w:t xml:space="preserve"> </w:t>
      </w:r>
      <w:r w:rsidRPr="00057C99">
        <w:rPr>
          <w:rStyle w:val="StyleUnderline"/>
          <w:highlight w:val="yellow"/>
        </w:rPr>
        <w:t>nonproliferation re</w:t>
      </w:r>
      <w:r w:rsidRPr="007723DF">
        <w:rPr>
          <w:rStyle w:val="StyleUnderline"/>
          <w:highlight w:val="yellow"/>
        </w:rPr>
        <w:t>gime</w:t>
      </w:r>
      <w:r w:rsidRPr="00057C99">
        <w:rPr>
          <w:sz w:val="16"/>
        </w:rPr>
        <w:t xml:space="preserve">. He is </w:t>
      </w:r>
      <w:r w:rsidRPr="00057C99">
        <w:rPr>
          <w:rStyle w:val="StyleUnderline"/>
          <w:highlight w:val="yellow"/>
        </w:rPr>
        <w:t>operating by his own</w:t>
      </w:r>
      <w:r w:rsidRPr="00057C99">
        <w:rPr>
          <w:rStyle w:val="StyleUnderline"/>
        </w:rPr>
        <w:t xml:space="preserve"> </w:t>
      </w:r>
      <w:r w:rsidRPr="00057C99">
        <w:rPr>
          <w:rStyle w:val="StyleUnderline"/>
          <w:highlight w:val="yellow"/>
        </w:rPr>
        <w:t>reckless rules</w:t>
      </w:r>
      <w:r w:rsidRPr="00057C99">
        <w:rPr>
          <w:sz w:val="16"/>
          <w:highlight w:val="yellow"/>
        </w:rPr>
        <w:t xml:space="preserve">. </w:t>
      </w:r>
      <w:r w:rsidRPr="00057C99">
        <w:rPr>
          <w:rStyle w:val="StyleUnderline"/>
          <w:highlight w:val="yellow"/>
        </w:rPr>
        <w:t>He poses an acute threat to peace</w:t>
      </w:r>
      <w:r w:rsidRPr="00057C99">
        <w:rPr>
          <w:sz w:val="16"/>
          <w:highlight w:val="yellow"/>
        </w:rPr>
        <w:t xml:space="preserve"> </w:t>
      </w:r>
      <w:r w:rsidRPr="00057C99">
        <w:rPr>
          <w:rStyle w:val="StyleUnderline"/>
          <w:highlight w:val="yellow"/>
        </w:rPr>
        <w:t>through his weapons</w:t>
      </w:r>
      <w:r w:rsidRPr="00057C99">
        <w:rPr>
          <w:sz w:val="16"/>
        </w:rPr>
        <w:t xml:space="preserve"> and propaganda. </w:t>
      </w:r>
      <w:r w:rsidRPr="00057C99">
        <w:rPr>
          <w:rStyle w:val="StyleUnderline"/>
          <w:highlight w:val="yellow"/>
        </w:rPr>
        <w:t>He is one</w:t>
      </w:r>
      <w:r w:rsidRPr="00057C99">
        <w:rPr>
          <w:rStyle w:val="StyleUnderline"/>
        </w:rPr>
        <w:t xml:space="preserve"> </w:t>
      </w:r>
      <w:r w:rsidRPr="00057C99">
        <w:rPr>
          <w:rStyle w:val="StyleUnderline"/>
          <w:highlight w:val="yellow"/>
        </w:rPr>
        <w:t>miscalculation or accident away from unleashing a</w:t>
      </w:r>
      <w:r w:rsidRPr="00057C99">
        <w:rPr>
          <w:sz w:val="16"/>
          <w:highlight w:val="yellow"/>
        </w:rPr>
        <w:t xml:space="preserve"> </w:t>
      </w:r>
      <w:r w:rsidRPr="00057C99">
        <w:rPr>
          <w:rStyle w:val="StyleUnderline"/>
          <w:highlight w:val="yellow"/>
        </w:rPr>
        <w:t>potential nuclear nightmare</w:t>
      </w:r>
      <w:r w:rsidRPr="00057C99">
        <w:rPr>
          <w:sz w:val="16"/>
        </w:rPr>
        <w:t>.</w:t>
      </w:r>
    </w:p>
    <w:p w:rsidR="007723DF" w:rsidRDefault="007723DF" w:rsidP="007723DF">
      <w:r w:rsidRPr="00495F23">
        <w:rPr>
          <w:rFonts w:eastAsiaTheme="majorEastAsia" w:cstheme="majorBidi"/>
          <w:b/>
          <w:iCs/>
          <w:sz w:val="26"/>
        </w:rPr>
        <w:t>Strategic dialogue is needed to resolve US-PRC disputes on North Korean nuclear proliferation</w:t>
      </w:r>
      <w:r>
        <w:t>.</w:t>
      </w:r>
    </w:p>
    <w:p w:rsidR="007723DF" w:rsidRDefault="007723DF" w:rsidP="007723DF">
      <w:r w:rsidRPr="00495F23">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7723DF" w:rsidRDefault="007723DF" w:rsidP="007723DF">
      <w:r w:rsidRPr="00495F23">
        <w:rPr>
          <w:rStyle w:val="StyleUnderline"/>
          <w:highlight w:val="yellow"/>
        </w:rPr>
        <w:t>While nonproliferation cooperation between China and the US has improved, US participants believe</w:t>
      </w:r>
      <w:r>
        <w:t xml:space="preserve"> that </w:t>
      </w:r>
      <w:r w:rsidRPr="00495F23">
        <w:rPr>
          <w:rStyle w:val="StyleUnderline"/>
          <w:highlight w:val="yellow"/>
        </w:rPr>
        <w:t>Beijing’s nonproliferation policy is transactional. Chinese denied this</w:t>
      </w:r>
      <w:r>
        <w:t xml:space="preserve"> accusation, </w:t>
      </w:r>
      <w:r w:rsidRPr="00495F23">
        <w:rPr>
          <w:rStyle w:val="StyleUnderline"/>
          <w:highlight w:val="yellow"/>
        </w:rPr>
        <w:t>stressing</w:t>
      </w:r>
      <w:r>
        <w:t xml:space="preserve"> that </w:t>
      </w:r>
      <w:r w:rsidRPr="00495F23">
        <w:rPr>
          <w:rStyle w:val="StyleUnderline"/>
          <w:highlight w:val="yellow"/>
        </w:rPr>
        <w:t>they regard proliferation as a serious problem</w:t>
      </w:r>
      <w:r w:rsidRPr="00495F23">
        <w:rPr>
          <w:highlight w:val="yellow"/>
        </w:rPr>
        <w:t xml:space="preserve">. </w:t>
      </w:r>
      <w:r w:rsidRPr="00495F23">
        <w:rPr>
          <w:rStyle w:val="StyleUnderline"/>
          <w:highlight w:val="yellow"/>
        </w:rPr>
        <w:t>They insisted that it is a shared China-US concern</w:t>
      </w:r>
      <w:r w:rsidRPr="00495F23">
        <w:rPr>
          <w:highlight w:val="yellow"/>
        </w:rPr>
        <w:t xml:space="preserve">. </w:t>
      </w:r>
      <w:r w:rsidRPr="00495F23">
        <w:rPr>
          <w:rStyle w:val="StyleUnderline"/>
          <w:highlight w:val="yellow"/>
        </w:rPr>
        <w:t>US</w:t>
      </w:r>
      <w:r w:rsidRPr="00495F23">
        <w:rPr>
          <w:rStyle w:val="StyleUnderline"/>
        </w:rPr>
        <w:t xml:space="preserve"> </w:t>
      </w:r>
      <w:r w:rsidRPr="00495F23">
        <w:rPr>
          <w:rStyle w:val="StyleUnderline"/>
          <w:highlight w:val="yellow"/>
        </w:rPr>
        <w:t>participants expressed readiness to enhance cooperation with Beijing</w:t>
      </w:r>
      <w:r w:rsidRPr="00495F23">
        <w:t>, especially</w:t>
      </w:r>
      <w:r w:rsidRPr="00495F23">
        <w:rPr>
          <w:rStyle w:val="StyleUnderline"/>
        </w:rPr>
        <w:t xml:space="preserve"> </w:t>
      </w:r>
      <w:r w:rsidRPr="00495F23">
        <w:rPr>
          <w:rStyle w:val="StyleUnderline"/>
          <w:highlight w:val="yellow"/>
        </w:rPr>
        <w:t>to target entities</w:t>
      </w:r>
      <w:r>
        <w:t xml:space="preserve"> </w:t>
      </w:r>
      <w:r w:rsidRPr="00495F23">
        <w:rPr>
          <w:rStyle w:val="StyleUnderline"/>
          <w:highlight w:val="yellow"/>
        </w:rPr>
        <w:t>within China that facilitate North Korea’s proliferation</w:t>
      </w:r>
      <w:r>
        <w:t xml:space="preserve"> to Iran and others. China denied this claim and argued that, in recent years, the US has proved less enthusiastic about export controls at the working level.</w:t>
      </w:r>
    </w:p>
    <w:p w:rsidR="007723DF" w:rsidRDefault="007723DF" w:rsidP="007723DF">
      <w:pPr>
        <w:pStyle w:val="Heading3"/>
      </w:pPr>
      <w:r>
        <w:t>Cyber War Module</w:t>
      </w:r>
    </w:p>
    <w:p w:rsidR="00481EAD" w:rsidRDefault="00481EAD" w:rsidP="00481EAD">
      <w:pPr>
        <w:pStyle w:val="Heading4"/>
      </w:pPr>
      <w:r>
        <w:t>U.S.-China cyber operations increase the risk of escalating flashpoints to armed conflict between the superpowers. First strikes become more likely.</w:t>
      </w:r>
    </w:p>
    <w:p w:rsidR="00481EAD" w:rsidRPr="00366ECA" w:rsidRDefault="00481EAD" w:rsidP="00481EAD">
      <w:r w:rsidRPr="001C609E">
        <w:rPr>
          <w:rFonts w:eastAsiaTheme="majorEastAsia" w:cstheme="majorBidi"/>
          <w:b/>
          <w:iCs/>
          <w:sz w:val="26"/>
        </w:rPr>
        <w:t>G</w:t>
      </w:r>
      <w:r>
        <w:rPr>
          <w:rFonts w:eastAsiaTheme="majorEastAsia" w:cstheme="majorBidi"/>
          <w:b/>
          <w:iCs/>
          <w:sz w:val="26"/>
        </w:rPr>
        <w:t xml:space="preserve">ompert </w:t>
      </w:r>
      <w:r w:rsidRPr="001C609E">
        <w:rPr>
          <w:rFonts w:eastAsiaTheme="majorEastAsia" w:cstheme="majorBidi"/>
          <w:b/>
          <w:iCs/>
          <w:sz w:val="26"/>
        </w:rPr>
        <w:t>&amp; Libicki, ’14</w:t>
      </w:r>
      <w:r>
        <w:t xml:space="preserve"> [David, Professor at the Center for Cyber Security Studies of the US Naval Academy, Senior Fellow at the RAND Corporation and Chairman of the Board of Global Integrated Services, US. He has served as US Principal Deputy Director of National Intelligence; Martin, Professor at the Center for Cyber Security Studies of the US Naval Academy and Senior Management Scientist at the RAND Corporation; “Cyber Warfare and Sino-American Crisis Instability,” Survival, August-September 2014, https://www.iiss.org/en/publications/survival/sections/2014-4667/survival--global-politics-and-strategy-august-september-2014-838b/56-4-02-gompert-and-libicki]</w:t>
      </w:r>
    </w:p>
    <w:p w:rsidR="00481EAD" w:rsidRDefault="00481EAD" w:rsidP="00481EAD">
      <w:pPr>
        <w:rPr>
          <w:sz w:val="16"/>
        </w:rPr>
      </w:pPr>
      <w:r w:rsidRPr="00366ECA">
        <w:rPr>
          <w:rStyle w:val="StyleUnderline"/>
          <w:highlight w:val="yellow"/>
        </w:rPr>
        <w:t>In light of</w:t>
      </w:r>
      <w:r w:rsidRPr="00366ECA">
        <w:rPr>
          <w:sz w:val="16"/>
        </w:rPr>
        <w:t xml:space="preserve"> the </w:t>
      </w:r>
      <w:r w:rsidRPr="00366ECA">
        <w:rPr>
          <w:rStyle w:val="StyleUnderline"/>
          <w:highlight w:val="yellow"/>
        </w:rPr>
        <w:t>growing reliance of military forces</w:t>
      </w:r>
      <w:r w:rsidRPr="00366ECA">
        <w:rPr>
          <w:sz w:val="16"/>
        </w:rPr>
        <w:t xml:space="preserve"> and operations </w:t>
      </w:r>
      <w:r w:rsidRPr="00366ECA">
        <w:rPr>
          <w:rStyle w:val="StyleUnderline"/>
          <w:highlight w:val="yellow"/>
        </w:rPr>
        <w:t>on computer networks, China’s</w:t>
      </w:r>
      <w:r w:rsidRPr="00366ECA">
        <w:rPr>
          <w:sz w:val="16"/>
        </w:rPr>
        <w:t xml:space="preserve"> A2/AD </w:t>
      </w:r>
      <w:r w:rsidRPr="00366ECA">
        <w:rPr>
          <w:rStyle w:val="StyleUnderline"/>
          <w:highlight w:val="yellow"/>
        </w:rPr>
        <w:t>strategy gives the US military</w:t>
      </w:r>
      <w:r w:rsidRPr="00366ECA">
        <w:rPr>
          <w:rStyle w:val="StyleUnderline"/>
        </w:rPr>
        <w:t xml:space="preserve"> a </w:t>
      </w:r>
      <w:r w:rsidRPr="00366ECA">
        <w:rPr>
          <w:rStyle w:val="StyleUnderline"/>
          <w:highlight w:val="yellow"/>
        </w:rPr>
        <w:t>strong incentive to initiate cyber warfare, and</w:t>
      </w:r>
      <w:r w:rsidRPr="00366ECA">
        <w:rPr>
          <w:sz w:val="16"/>
        </w:rPr>
        <w:t xml:space="preserve"> the</w:t>
      </w:r>
      <w:r w:rsidRPr="00366ECA">
        <w:rPr>
          <w:rStyle w:val="StyleUnderline"/>
        </w:rPr>
        <w:t xml:space="preserve"> </w:t>
      </w:r>
      <w:r w:rsidRPr="00366ECA">
        <w:rPr>
          <w:rStyle w:val="StyleUnderline"/>
          <w:highlight w:val="yellow"/>
        </w:rPr>
        <w:t>Air–Sea Battle</w:t>
      </w:r>
      <w:r w:rsidRPr="00366ECA">
        <w:rPr>
          <w:sz w:val="16"/>
        </w:rPr>
        <w:t xml:space="preserve"> concept </w:t>
      </w:r>
      <w:r w:rsidRPr="00366ECA">
        <w:rPr>
          <w:rStyle w:val="StyleUnderline"/>
          <w:highlight w:val="yellow"/>
        </w:rPr>
        <w:t>gives the Chinese an equally strong incentive</w:t>
      </w:r>
      <w:r w:rsidRPr="00366ECA">
        <w:rPr>
          <w:sz w:val="16"/>
        </w:rPr>
        <w:t xml:space="preserve"> to do so. </w:t>
      </w:r>
      <w:r w:rsidRPr="00366ECA">
        <w:rPr>
          <w:rStyle w:val="StyleUnderline"/>
          <w:highlight w:val="yellow"/>
        </w:rPr>
        <w:t>If each side is poised to strike early</w:t>
      </w:r>
      <w:r w:rsidRPr="00366ECA">
        <w:rPr>
          <w:sz w:val="16"/>
        </w:rPr>
        <w:t xml:space="preserve"> on, </w:t>
      </w:r>
      <w:r w:rsidRPr="00366ECA">
        <w:rPr>
          <w:rStyle w:val="StyleUnderline"/>
          <w:highlight w:val="yellow"/>
        </w:rPr>
        <w:t>if not pre</w:t>
      </w:r>
      <w:r w:rsidRPr="00366ECA">
        <w:rPr>
          <w:rStyle w:val="StyleUnderline"/>
        </w:rPr>
        <w:t>-</w:t>
      </w:r>
      <w:r w:rsidRPr="00366ECA">
        <w:rPr>
          <w:rStyle w:val="StyleUnderline"/>
          <w:highlight w:val="yellow"/>
        </w:rPr>
        <w:t>emptively</w:t>
      </w:r>
      <w:r w:rsidRPr="00366ECA">
        <w:rPr>
          <w:rStyle w:val="StyleUnderline"/>
        </w:rPr>
        <w:t>,</w:t>
      </w:r>
      <w:r w:rsidRPr="00366ECA">
        <w:rPr>
          <w:sz w:val="16"/>
        </w:rPr>
        <w:t xml:space="preserve"> for fear that waiting will endanger its forces, </w:t>
      </w:r>
      <w:r w:rsidRPr="00366ECA">
        <w:rPr>
          <w:rStyle w:val="StyleUnderline"/>
          <w:highlight w:val="yellow"/>
        </w:rPr>
        <w:t>there could be an inclination to start</w:t>
      </w:r>
      <w:r w:rsidRPr="00366ECA">
        <w:rPr>
          <w:sz w:val="16"/>
          <w:highlight w:val="yellow"/>
        </w:rPr>
        <w:t xml:space="preserve"> </w:t>
      </w:r>
      <w:r w:rsidRPr="00366ECA">
        <w:rPr>
          <w:rStyle w:val="StyleUnderline"/>
          <w:highlight w:val="yellow"/>
        </w:rPr>
        <w:t>with cyber</w:t>
      </w:r>
      <w:r w:rsidRPr="00366ECA">
        <w:rPr>
          <w:rStyle w:val="StyleUnderline"/>
        </w:rPr>
        <w:t xml:space="preserve"> </w:t>
      </w:r>
      <w:r w:rsidRPr="00366ECA">
        <w:rPr>
          <w:rStyle w:val="StyleUnderline"/>
          <w:highlight w:val="yellow"/>
        </w:rPr>
        <w:t>operation</w:t>
      </w:r>
      <w:r w:rsidRPr="00366ECA">
        <w:rPr>
          <w:rStyle w:val="StyleUnderline"/>
        </w:rPr>
        <w:t>s</w:t>
      </w:r>
      <w:r w:rsidRPr="00366ECA">
        <w:rPr>
          <w:sz w:val="16"/>
        </w:rPr>
        <w:t xml:space="preserve">. Thus, </w:t>
      </w:r>
      <w:r w:rsidRPr="00366ECA">
        <w:rPr>
          <w:rStyle w:val="StyleUnderline"/>
          <w:highlight w:val="yellow"/>
        </w:rPr>
        <w:t>cyber warfare could be perceived</w:t>
      </w:r>
      <w:r w:rsidRPr="00366ECA">
        <w:rPr>
          <w:sz w:val="16"/>
        </w:rPr>
        <w:t xml:space="preserve">, rightly or wrongly, </w:t>
      </w:r>
      <w:r w:rsidRPr="00366ECA">
        <w:rPr>
          <w:rStyle w:val="StyleUnderline"/>
          <w:highlight w:val="yellow"/>
        </w:rPr>
        <w:t>as a</w:t>
      </w:r>
      <w:r w:rsidRPr="00366ECA">
        <w:rPr>
          <w:sz w:val="16"/>
        </w:rPr>
        <w:t xml:space="preserve"> comparatively </w:t>
      </w:r>
      <w:r w:rsidRPr="00366ECA">
        <w:rPr>
          <w:rStyle w:val="StyleUnderline"/>
          <w:highlight w:val="yellow"/>
        </w:rPr>
        <w:t>low-risk way to</w:t>
      </w:r>
      <w:r w:rsidRPr="00366ECA">
        <w:rPr>
          <w:rStyle w:val="StyleUnderline"/>
        </w:rPr>
        <w:t xml:space="preserve"> </w:t>
      </w:r>
      <w:r w:rsidRPr="00366ECA">
        <w:rPr>
          <w:rStyle w:val="StyleUnderline"/>
          <w:highlight w:val="yellow"/>
        </w:rPr>
        <w:t>degrade the enemy’s ability to maintain</w:t>
      </w:r>
      <w:r w:rsidRPr="00366ECA">
        <w:rPr>
          <w:sz w:val="16"/>
        </w:rPr>
        <w:t xml:space="preserve">, and confidence in, </w:t>
      </w:r>
      <w:r w:rsidRPr="00366ECA">
        <w:rPr>
          <w:rStyle w:val="StyleUnderline"/>
          <w:highlight w:val="yellow"/>
        </w:rPr>
        <w:t>its systems</w:t>
      </w:r>
      <w:r w:rsidRPr="00366ECA">
        <w:rPr>
          <w:sz w:val="16"/>
        </w:rPr>
        <w:t xml:space="preserve">, and hence the capabilities such systems provide. </w:t>
      </w:r>
      <w:r w:rsidRPr="00366ECA">
        <w:rPr>
          <w:rStyle w:val="StyleUnderline"/>
          <w:highlight w:val="yellow"/>
        </w:rPr>
        <w:t>The threshold for cyber warfare could be low</w:t>
      </w:r>
      <w:r w:rsidRPr="00366ECA">
        <w:rPr>
          <w:rStyle w:val="StyleUnderline"/>
        </w:rPr>
        <w:t xml:space="preserve">; </w:t>
      </w:r>
      <w:r w:rsidRPr="00366ECA">
        <w:rPr>
          <w:sz w:val="16"/>
        </w:rPr>
        <w:t>the</w:t>
      </w:r>
      <w:r w:rsidRPr="00366ECA">
        <w:rPr>
          <w:rStyle w:val="StyleUnderline"/>
        </w:rPr>
        <w:t xml:space="preserve"> </w:t>
      </w:r>
      <w:r w:rsidRPr="00366ECA">
        <w:rPr>
          <w:rStyle w:val="StyleUnderline"/>
          <w:highlight w:val="yellow"/>
        </w:rPr>
        <w:t>temptation high</w:t>
      </w:r>
      <w:r w:rsidRPr="00366ECA">
        <w:rPr>
          <w:sz w:val="16"/>
        </w:rPr>
        <w:t xml:space="preserve">. </w:t>
      </w:r>
      <w:r w:rsidRPr="00366ECA">
        <w:rPr>
          <w:rStyle w:val="StyleUnderline"/>
          <w:highlight w:val="yellow"/>
        </w:rPr>
        <w:t>Chinese and US military</w:t>
      </w:r>
      <w:r w:rsidRPr="00366ECA">
        <w:rPr>
          <w:rStyle w:val="StyleUnderline"/>
        </w:rPr>
        <w:t xml:space="preserve"> </w:t>
      </w:r>
      <w:r w:rsidRPr="00366ECA">
        <w:rPr>
          <w:rStyle w:val="StyleUnderline"/>
          <w:highlight w:val="yellow"/>
        </w:rPr>
        <w:t>strategies that favour</w:t>
      </w:r>
      <w:r w:rsidRPr="00366ECA">
        <w:rPr>
          <w:sz w:val="16"/>
        </w:rPr>
        <w:t xml:space="preserve"> a </w:t>
      </w:r>
      <w:r w:rsidRPr="00366ECA">
        <w:rPr>
          <w:rStyle w:val="StyleUnderline"/>
          <w:highlight w:val="yellow"/>
        </w:rPr>
        <w:t>first strike, the low threshold for</w:t>
      </w:r>
      <w:r w:rsidRPr="00366ECA">
        <w:rPr>
          <w:sz w:val="16"/>
        </w:rPr>
        <w:t xml:space="preserve"> initiating </w:t>
      </w:r>
      <w:r w:rsidRPr="00366ECA">
        <w:rPr>
          <w:rStyle w:val="StyleUnderline"/>
          <w:highlight w:val="yellow"/>
        </w:rPr>
        <w:t>cyber</w:t>
      </w:r>
      <w:r w:rsidRPr="00366ECA">
        <w:rPr>
          <w:sz w:val="16"/>
          <w:highlight w:val="yellow"/>
        </w:rPr>
        <w:t xml:space="preserve"> </w:t>
      </w:r>
      <w:r w:rsidRPr="00366ECA">
        <w:rPr>
          <w:rStyle w:val="StyleUnderline"/>
          <w:highlight w:val="yellow"/>
        </w:rPr>
        <w:t>warfare, and the link between</w:t>
      </w:r>
      <w:r w:rsidRPr="00366ECA">
        <w:rPr>
          <w:rStyle w:val="StyleUnderline"/>
        </w:rPr>
        <w:t xml:space="preserve"> </w:t>
      </w:r>
      <w:r w:rsidRPr="00366ECA">
        <w:rPr>
          <w:rStyle w:val="StyleUnderline"/>
          <w:highlight w:val="yellow"/>
        </w:rPr>
        <w:t>cyber warfare and conventional conflict all have</w:t>
      </w:r>
      <w:r w:rsidRPr="00366ECA">
        <w:rPr>
          <w:rStyle w:val="StyleUnderline"/>
        </w:rPr>
        <w:t xml:space="preserve"> </w:t>
      </w:r>
      <w:r w:rsidRPr="00366ECA">
        <w:rPr>
          <w:sz w:val="16"/>
        </w:rPr>
        <w:t xml:space="preserve">the </w:t>
      </w:r>
      <w:r w:rsidRPr="00366ECA">
        <w:rPr>
          <w:rStyle w:val="StyleUnderline"/>
          <w:highlight w:val="yellow"/>
        </w:rPr>
        <w:t>potential to</w:t>
      </w:r>
      <w:r w:rsidRPr="00366ECA">
        <w:rPr>
          <w:sz w:val="16"/>
          <w:highlight w:val="yellow"/>
        </w:rPr>
        <w:t xml:space="preserve"> </w:t>
      </w:r>
      <w:r w:rsidRPr="00366ECA">
        <w:rPr>
          <w:rStyle w:val="StyleUnderline"/>
          <w:highlight w:val="yellow"/>
        </w:rPr>
        <w:t>increase</w:t>
      </w:r>
      <w:r w:rsidRPr="00366ECA">
        <w:rPr>
          <w:sz w:val="16"/>
        </w:rPr>
        <w:t xml:space="preserve"> the </w:t>
      </w:r>
      <w:r w:rsidRPr="00366ECA">
        <w:rPr>
          <w:rStyle w:val="StyleUnderline"/>
          <w:highlight w:val="yellow"/>
        </w:rPr>
        <w:t>risk of war in ways that</w:t>
      </w:r>
      <w:r w:rsidRPr="00366ECA">
        <w:rPr>
          <w:rStyle w:val="StyleUnderline"/>
        </w:rPr>
        <w:t xml:space="preserve"> </w:t>
      </w:r>
      <w:r w:rsidRPr="00366ECA">
        <w:rPr>
          <w:rStyle w:val="StyleUnderline"/>
          <w:highlight w:val="yellow"/>
        </w:rPr>
        <w:t>neither the US nor China would rationally desire</w:t>
      </w:r>
      <w:r w:rsidRPr="00366ECA">
        <w:rPr>
          <w:sz w:val="16"/>
        </w:rPr>
        <w:t>. If crises are inherently unstable, the probability of war becomes a function of the probability of crises between the two states</w:t>
      </w:r>
      <w:r w:rsidRPr="00366ECA">
        <w:rPr>
          <w:rStyle w:val="StyleUnderline"/>
        </w:rPr>
        <w:t xml:space="preserve">. </w:t>
      </w:r>
      <w:r w:rsidRPr="00366ECA">
        <w:rPr>
          <w:rStyle w:val="StyleUnderline"/>
          <w:highlight w:val="yellow"/>
        </w:rPr>
        <w:t>Given</w:t>
      </w:r>
      <w:r w:rsidRPr="00366ECA">
        <w:rPr>
          <w:sz w:val="16"/>
        </w:rPr>
        <w:t xml:space="preserve"> the several </w:t>
      </w:r>
      <w:r w:rsidRPr="00366ECA">
        <w:rPr>
          <w:rStyle w:val="StyleUnderline"/>
          <w:highlight w:val="yellow"/>
        </w:rPr>
        <w:t>flashpoints in the Asia-Pacific, crises are</w:t>
      </w:r>
      <w:r w:rsidRPr="00366ECA">
        <w:rPr>
          <w:rStyle w:val="StyleUnderline"/>
        </w:rPr>
        <w:t xml:space="preserve"> </w:t>
      </w:r>
      <w:r w:rsidRPr="00366ECA">
        <w:rPr>
          <w:rStyle w:val="StyleUnderline"/>
          <w:highlight w:val="yellow"/>
        </w:rPr>
        <w:t>not improbable</w:t>
      </w:r>
      <w:r w:rsidRPr="00366ECA">
        <w:rPr>
          <w:sz w:val="16"/>
        </w:rPr>
        <w:t xml:space="preserve">. The advent of </w:t>
      </w:r>
      <w:r w:rsidRPr="00366ECA">
        <w:rPr>
          <w:rStyle w:val="StyleUnderline"/>
          <w:highlight w:val="yellow"/>
        </w:rPr>
        <w:t>cyber warfare</w:t>
      </w:r>
      <w:r w:rsidRPr="00366ECA">
        <w:rPr>
          <w:sz w:val="16"/>
        </w:rPr>
        <w:t xml:space="preserve"> did not create these conditions, but it </w:t>
      </w:r>
      <w:r w:rsidRPr="00366ECA">
        <w:rPr>
          <w:rStyle w:val="StyleUnderline"/>
          <w:highlight w:val="yellow"/>
        </w:rPr>
        <w:t>presents a major new</w:t>
      </w:r>
      <w:r w:rsidRPr="00366ECA">
        <w:rPr>
          <w:rStyle w:val="StyleUnderline"/>
        </w:rPr>
        <w:t xml:space="preserve"> </w:t>
      </w:r>
      <w:r w:rsidRPr="00366ECA">
        <w:rPr>
          <w:rStyle w:val="StyleUnderline"/>
          <w:highlight w:val="yellow"/>
        </w:rPr>
        <w:t>challenge that must be</w:t>
      </w:r>
      <w:r w:rsidRPr="00366ECA">
        <w:rPr>
          <w:sz w:val="16"/>
          <w:highlight w:val="yellow"/>
        </w:rPr>
        <w:t xml:space="preserve"> </w:t>
      </w:r>
      <w:r w:rsidRPr="00366ECA">
        <w:rPr>
          <w:rStyle w:val="StyleUnderline"/>
          <w:highlight w:val="yellow"/>
        </w:rPr>
        <w:t>managed wisely</w:t>
      </w:r>
      <w:r w:rsidRPr="00366ECA">
        <w:rPr>
          <w:sz w:val="16"/>
        </w:rPr>
        <w:t>.</w:t>
      </w:r>
    </w:p>
    <w:p w:rsidR="00481EAD" w:rsidRPr="00481EAD" w:rsidRDefault="00481EAD" w:rsidP="00481EAD"/>
    <w:p w:rsidR="00481EAD" w:rsidRDefault="00481EAD" w:rsidP="00481EAD">
      <w:pPr>
        <w:pStyle w:val="Heading4"/>
      </w:pPr>
      <w:r w:rsidRPr="009201DA">
        <w:t>Cyber warfare between the U.S. and China risks World War 3.</w:t>
      </w:r>
    </w:p>
    <w:p w:rsidR="00481EAD" w:rsidRPr="009201DA" w:rsidRDefault="00481EAD" w:rsidP="00481EAD">
      <w:r w:rsidRPr="009201DA">
        <w:rPr>
          <w:rStyle w:val="Heading4Char"/>
        </w:rPr>
        <w:t>Washington’s Blog, 5-13-15</w:t>
      </w:r>
      <w:r w:rsidRPr="009201DA">
        <w:t xml:space="preserve"> [“U.S. Has Already Started WWIII,” Washington’s Blog, May 13, 2015, http://www.washingtonsblog.com/2015/05/former-u-s-government-official-u-s-is-already-at-war-with-china-and-russia.html</w:t>
      </w:r>
    </w:p>
    <w:p w:rsidR="00481EAD" w:rsidRDefault="00481EAD" w:rsidP="00481EAD">
      <w:pPr>
        <w:rPr>
          <w:sz w:val="16"/>
        </w:rPr>
      </w:pPr>
      <w:r w:rsidRPr="00F37561">
        <w:rPr>
          <w:rStyle w:val="StyleUnderline"/>
          <w:highlight w:val="yellow"/>
        </w:rPr>
        <w:t>Top economic and political experts say we’re drifting towards World War 3</w:t>
      </w:r>
      <w:r w:rsidRPr="00F37561">
        <w:rPr>
          <w:sz w:val="16"/>
        </w:rPr>
        <w:t xml:space="preserve">. And see this. We noted in March that we’re already at war with Russia. Many experts agree … </w:t>
      </w:r>
      <w:r w:rsidRPr="00F37561">
        <w:rPr>
          <w:rStyle w:val="StyleUnderline"/>
          <w:highlight w:val="yellow"/>
        </w:rPr>
        <w:t>Former White House official</w:t>
      </w:r>
      <w:r w:rsidRPr="00F37561">
        <w:rPr>
          <w:sz w:val="16"/>
        </w:rPr>
        <w:t xml:space="preserve"> Dr. </w:t>
      </w:r>
      <w:r w:rsidRPr="00F37561">
        <w:rPr>
          <w:rStyle w:val="StyleUnderline"/>
          <w:highlight w:val="yellow"/>
        </w:rPr>
        <w:t>Philippa Malmgren</w:t>
      </w:r>
      <w:r w:rsidRPr="00F37561">
        <w:rPr>
          <w:rStyle w:val="StyleUnderline"/>
        </w:rPr>
        <w:t xml:space="preserve"> – </w:t>
      </w:r>
      <w:r w:rsidRPr="00F37561">
        <w:rPr>
          <w:rStyle w:val="StyleUnderline"/>
          <w:highlight w:val="yellow"/>
        </w:rPr>
        <w:t>former presidential adviser and member of the</w:t>
      </w:r>
      <w:r w:rsidRPr="00F37561">
        <w:rPr>
          <w:sz w:val="16"/>
        </w:rPr>
        <w:t xml:space="preserve"> U.S. </w:t>
      </w:r>
      <w:r w:rsidRPr="00F37561">
        <w:rPr>
          <w:rStyle w:val="StyleUnderline"/>
          <w:highlight w:val="yellow"/>
        </w:rPr>
        <w:t>President’s Working Group</w:t>
      </w:r>
      <w:r w:rsidRPr="00F37561">
        <w:rPr>
          <w:sz w:val="16"/>
          <w:highlight w:val="yellow"/>
        </w:rPr>
        <w:t xml:space="preserve"> </w:t>
      </w:r>
      <w:r w:rsidRPr="00F37561">
        <w:rPr>
          <w:rStyle w:val="StyleUnderline"/>
          <w:highlight w:val="yellow"/>
        </w:rPr>
        <w:t>on Financial Markets</w:t>
      </w:r>
      <w:r w:rsidRPr="00F37561">
        <w:rPr>
          <w:rStyle w:val="StyleUnderline"/>
        </w:rPr>
        <w:t xml:space="preserve"> – </w:t>
      </w:r>
      <w:r w:rsidRPr="00F37561">
        <w:rPr>
          <w:rStyle w:val="StyleUnderline"/>
          <w:highlight w:val="yellow"/>
        </w:rPr>
        <w:t>said</w:t>
      </w:r>
      <w:r w:rsidRPr="00F37561">
        <w:rPr>
          <w:sz w:val="16"/>
        </w:rPr>
        <w:t xml:space="preserve"> last December that </w:t>
      </w:r>
      <w:r w:rsidRPr="00F37561">
        <w:rPr>
          <w:rStyle w:val="StyleUnderline"/>
          <w:highlight w:val="yellow"/>
        </w:rPr>
        <w:t>the U</w:t>
      </w:r>
      <w:r w:rsidRPr="00F37561">
        <w:rPr>
          <w:sz w:val="16"/>
        </w:rPr>
        <w:t xml:space="preserve">nited </w:t>
      </w:r>
      <w:r w:rsidRPr="00F37561">
        <w:rPr>
          <w:rStyle w:val="StyleUnderline"/>
          <w:highlight w:val="yellow"/>
        </w:rPr>
        <w:t>S</w:t>
      </w:r>
      <w:r w:rsidRPr="00F37561">
        <w:rPr>
          <w:sz w:val="16"/>
        </w:rPr>
        <w:t xml:space="preserve">tates </w:t>
      </w:r>
      <w:r w:rsidRPr="007723DF">
        <w:rPr>
          <w:rStyle w:val="StyleUnderline"/>
          <w:highlight w:val="yellow"/>
        </w:rPr>
        <w:t>is</w:t>
      </w:r>
      <w:r w:rsidRPr="00F37561">
        <w:rPr>
          <w:rStyle w:val="StyleUnderline"/>
        </w:rPr>
        <w:t xml:space="preserve"> </w:t>
      </w:r>
      <w:r w:rsidRPr="00F37561">
        <w:rPr>
          <w:rStyle w:val="StyleUnderline"/>
          <w:highlight w:val="yellow"/>
        </w:rPr>
        <w:t>already at war with China</w:t>
      </w:r>
      <w:r w:rsidRPr="00F37561">
        <w:rPr>
          <w:sz w:val="16"/>
        </w:rPr>
        <w:t xml:space="preserve"> and Russia: I was recently </w:t>
      </w:r>
      <w:r w:rsidRPr="00F37561">
        <w:rPr>
          <w:rStyle w:val="StyleUnderline"/>
          <w:highlight w:val="yellow"/>
        </w:rPr>
        <w:t>at a meeting with</w:t>
      </w:r>
      <w:r w:rsidRPr="00F37561">
        <w:rPr>
          <w:sz w:val="16"/>
        </w:rPr>
        <w:t xml:space="preserve"> a lot of very </w:t>
      </w:r>
      <w:r w:rsidRPr="00F37561">
        <w:rPr>
          <w:rStyle w:val="StyleUnderline"/>
          <w:highlight w:val="yellow"/>
        </w:rPr>
        <w:t>senior people from the defense community</w:t>
      </w:r>
      <w:r w:rsidRPr="00F37561">
        <w:rPr>
          <w:sz w:val="16"/>
        </w:rPr>
        <w:t xml:space="preserve">, and </w:t>
      </w:r>
      <w:r w:rsidRPr="00F37561">
        <w:rPr>
          <w:rStyle w:val="StyleUnderline"/>
          <w:highlight w:val="yellow"/>
        </w:rPr>
        <w:t>their view is that we are already in</w:t>
      </w:r>
      <w:r w:rsidRPr="00F37561">
        <w:rPr>
          <w:sz w:val="16"/>
        </w:rPr>
        <w:t xml:space="preserve"> a </w:t>
      </w:r>
      <w:r w:rsidRPr="00F37561">
        <w:rPr>
          <w:rStyle w:val="StyleUnderline"/>
          <w:highlight w:val="yellow"/>
        </w:rPr>
        <w:t>nose-to</w:t>
      </w:r>
      <w:r w:rsidRPr="00F37561">
        <w:rPr>
          <w:rStyle w:val="StyleUnderline"/>
        </w:rPr>
        <w:t>-</w:t>
      </w:r>
      <w:r w:rsidRPr="00F37561">
        <w:rPr>
          <w:rStyle w:val="StyleUnderline"/>
          <w:highlight w:val="yellow"/>
        </w:rPr>
        <w:t>nose confrontation (war) with China</w:t>
      </w:r>
      <w:r w:rsidRPr="00F37561">
        <w:rPr>
          <w:sz w:val="16"/>
        </w:rPr>
        <w:t xml:space="preserve"> and Russia. But </w:t>
      </w:r>
      <w:r w:rsidRPr="00F37561">
        <w:rPr>
          <w:rStyle w:val="StyleUnderline"/>
          <w:highlight w:val="yellow"/>
        </w:rPr>
        <w:t>these (wars) are</w:t>
      </w:r>
      <w:r w:rsidRPr="00F37561">
        <w:rPr>
          <w:rStyle w:val="StyleUnderline"/>
        </w:rPr>
        <w:t xml:space="preserve"> </w:t>
      </w:r>
      <w:r w:rsidRPr="00F37561">
        <w:rPr>
          <w:sz w:val="16"/>
        </w:rPr>
        <w:t xml:space="preserve">being </w:t>
      </w:r>
      <w:r w:rsidRPr="00F37561">
        <w:rPr>
          <w:rStyle w:val="StyleUnderline"/>
          <w:highlight w:val="yellow"/>
        </w:rPr>
        <w:t>conducted through cyberspace</w:t>
      </w:r>
      <w:r w:rsidRPr="00F37561">
        <w:rPr>
          <w:rStyle w:val="StyleUnderline"/>
        </w:rPr>
        <w:t xml:space="preserve"> </w:t>
      </w:r>
      <w:r w:rsidRPr="00F37561">
        <w:rPr>
          <w:rStyle w:val="StyleUnderline"/>
          <w:highlight w:val="yellow"/>
        </w:rPr>
        <w:t>rather</w:t>
      </w:r>
      <w:r w:rsidRPr="00F37561">
        <w:rPr>
          <w:sz w:val="16"/>
          <w:highlight w:val="yellow"/>
        </w:rPr>
        <w:t xml:space="preserve"> </w:t>
      </w:r>
      <w:r w:rsidRPr="009201DA">
        <w:rPr>
          <w:rStyle w:val="StyleUnderline"/>
          <w:highlight w:val="yellow"/>
        </w:rPr>
        <w:t>than</w:t>
      </w:r>
      <w:r w:rsidRPr="00F37561">
        <w:rPr>
          <w:sz w:val="16"/>
        </w:rPr>
        <w:t xml:space="preserve"> through </w:t>
      </w:r>
      <w:r w:rsidRPr="00F37561">
        <w:rPr>
          <w:rStyle w:val="StyleUnderline"/>
          <w:highlight w:val="yellow"/>
        </w:rPr>
        <w:t>traditional</w:t>
      </w:r>
      <w:r w:rsidRPr="00F37561">
        <w:rPr>
          <w:sz w:val="16"/>
        </w:rPr>
        <w:t xml:space="preserve"> </w:t>
      </w:r>
      <w:r w:rsidRPr="00F37561">
        <w:rPr>
          <w:rStyle w:val="StyleUnderline"/>
        </w:rPr>
        <w:t>conventional</w:t>
      </w:r>
      <w:r w:rsidRPr="00F37561">
        <w:rPr>
          <w:sz w:val="16"/>
        </w:rPr>
        <w:t xml:space="preserve"> </w:t>
      </w:r>
      <w:r w:rsidRPr="009201DA">
        <w:rPr>
          <w:rStyle w:val="StyleUnderline"/>
          <w:highlight w:val="yellow"/>
        </w:rPr>
        <w:t>weapons</w:t>
      </w:r>
      <w:r w:rsidRPr="00F37561">
        <w:rPr>
          <w:sz w:val="16"/>
        </w:rPr>
        <w:t xml:space="preserve">. </w:t>
      </w:r>
      <w:r w:rsidRPr="00F37561">
        <w:rPr>
          <w:rStyle w:val="StyleUnderline"/>
          <w:highlight w:val="yellow"/>
        </w:rPr>
        <w:t>An advisor to the US government</w:t>
      </w:r>
      <w:r w:rsidRPr="00F37561">
        <w:rPr>
          <w:sz w:val="16"/>
        </w:rPr>
        <w:t xml:space="preserve"> – </w:t>
      </w:r>
      <w:r w:rsidRPr="00F37561">
        <w:rPr>
          <w:rStyle w:val="StyleUnderline"/>
          <w:highlight w:val="yellow"/>
        </w:rPr>
        <w:t>Scott Borg, CEO of</w:t>
      </w:r>
      <w:r w:rsidRPr="00F37561">
        <w:rPr>
          <w:rStyle w:val="StyleUnderline"/>
        </w:rPr>
        <w:t xml:space="preserve"> </w:t>
      </w:r>
      <w:r w:rsidRPr="00F37561">
        <w:rPr>
          <w:rStyle w:val="StyleUnderline"/>
          <w:highlight w:val="yellow"/>
        </w:rPr>
        <w:t>US Cyber Consequences Unit</w:t>
      </w:r>
      <w:r w:rsidRPr="00F37561">
        <w:rPr>
          <w:sz w:val="16"/>
          <w:highlight w:val="yellow"/>
        </w:rPr>
        <w:t xml:space="preserve"> – </w:t>
      </w:r>
      <w:r w:rsidRPr="00F37561">
        <w:rPr>
          <w:rStyle w:val="StyleUnderline"/>
          <w:highlight w:val="yellow"/>
        </w:rPr>
        <w:t>says</w:t>
      </w:r>
      <w:r w:rsidRPr="00F37561">
        <w:rPr>
          <w:sz w:val="16"/>
        </w:rPr>
        <w:t xml:space="preserve"> that </w:t>
      </w:r>
      <w:r w:rsidRPr="00F37561">
        <w:rPr>
          <w:rStyle w:val="StyleUnderline"/>
          <w:highlight w:val="yellow"/>
        </w:rPr>
        <w:t>the U</w:t>
      </w:r>
      <w:r w:rsidRPr="00F37561">
        <w:rPr>
          <w:sz w:val="16"/>
        </w:rPr>
        <w:t xml:space="preserve">nited </w:t>
      </w:r>
      <w:r w:rsidRPr="00F37561">
        <w:rPr>
          <w:rStyle w:val="StyleUnderline"/>
          <w:highlight w:val="yellow"/>
        </w:rPr>
        <w:t>S</w:t>
      </w:r>
      <w:r w:rsidRPr="00F37561">
        <w:rPr>
          <w:sz w:val="16"/>
        </w:rPr>
        <w:t>tates</w:t>
      </w:r>
      <w:r w:rsidRPr="00F37561">
        <w:rPr>
          <w:sz w:val="16"/>
          <w:highlight w:val="yellow"/>
        </w:rPr>
        <w:t xml:space="preserve"> </w:t>
      </w:r>
      <w:r w:rsidRPr="00F37561">
        <w:rPr>
          <w:rStyle w:val="StyleUnderline"/>
          <w:highlight w:val="yellow"/>
        </w:rPr>
        <w:t>has</w:t>
      </w:r>
      <w:r w:rsidRPr="00F37561">
        <w:rPr>
          <w:sz w:val="16"/>
        </w:rPr>
        <w:t xml:space="preserve"> already </w:t>
      </w:r>
      <w:r w:rsidRPr="00F37561">
        <w:rPr>
          <w:rStyle w:val="StyleUnderline"/>
          <w:highlight w:val="yellow"/>
        </w:rPr>
        <w:t>started launching</w:t>
      </w:r>
      <w:r w:rsidRPr="00F37561">
        <w:rPr>
          <w:sz w:val="16"/>
        </w:rPr>
        <w:t xml:space="preserve"> widespread hostile </w:t>
      </w:r>
      <w:r w:rsidRPr="00F37561">
        <w:rPr>
          <w:rStyle w:val="StyleUnderline"/>
          <w:highlight w:val="yellow"/>
        </w:rPr>
        <w:t>cyber warfare against</w:t>
      </w:r>
      <w:r w:rsidRPr="00F37561">
        <w:rPr>
          <w:sz w:val="16"/>
          <w:highlight w:val="yellow"/>
        </w:rPr>
        <w:t xml:space="preserve"> </w:t>
      </w:r>
      <w:r w:rsidRPr="009201DA">
        <w:rPr>
          <w:sz w:val="16"/>
        </w:rPr>
        <w:t xml:space="preserve">Russia, </w:t>
      </w:r>
      <w:r w:rsidRPr="00F37561">
        <w:rPr>
          <w:rStyle w:val="StyleUnderline"/>
          <w:highlight w:val="yellow"/>
        </w:rPr>
        <w:t>China</w:t>
      </w:r>
      <w:r w:rsidRPr="00F37561">
        <w:rPr>
          <w:sz w:val="16"/>
          <w:highlight w:val="yellow"/>
        </w:rPr>
        <w:t xml:space="preserve"> </w:t>
      </w:r>
      <w:r w:rsidRPr="009201DA">
        <w:rPr>
          <w:sz w:val="16"/>
        </w:rPr>
        <w:t>and Iran</w:t>
      </w:r>
      <w:r>
        <w:rPr>
          <w:sz w:val="16"/>
        </w:rPr>
        <w:t>.</w:t>
      </w:r>
    </w:p>
    <w:p w:rsidR="00481EAD" w:rsidRDefault="00481EAD" w:rsidP="00481EAD">
      <w:pPr>
        <w:pStyle w:val="Heading4"/>
      </w:pPr>
      <w:r>
        <w:t>Ongoing US-PRC dialogue is critical to mitigation of the global impact of cyberwarfare and cyberespionage.</w:t>
      </w:r>
    </w:p>
    <w:p w:rsidR="00481EAD" w:rsidRPr="006A7D2F" w:rsidRDefault="00481EAD" w:rsidP="00481EAD">
      <w:r w:rsidRPr="006A7D2F">
        <w:rPr>
          <w:rStyle w:val="Heading4Char"/>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481EAD" w:rsidRDefault="00481EAD" w:rsidP="00481EAD">
      <w:pPr>
        <w:rPr>
          <w:sz w:val="16"/>
        </w:rPr>
      </w:pPr>
      <w:r w:rsidRPr="006A7D2F">
        <w:rPr>
          <w:sz w:val="16"/>
        </w:rPr>
        <w:t xml:space="preserve">Cyberspace. Adam Segal and Tang Lan skillfully describe the complex landscape of U.S.-China relations in cyberspace. While significant differences exist between how Washington and Beijing view and manage cyberattacks, Internet governance, and the security of information and communication equipment, policymakers on both sides have declared a commitment to prevent disagreement over cyber issues from permanently damaging the relationship. </w:t>
      </w:r>
      <w:r w:rsidRPr="006A7D2F">
        <w:rPr>
          <w:rStyle w:val="StyleUnderline"/>
          <w:highlight w:val="yellow"/>
        </w:rPr>
        <w:t>Hacking, cyberespionage, and</w:t>
      </w:r>
      <w:r w:rsidRPr="006A7D2F">
        <w:rPr>
          <w:sz w:val="16"/>
        </w:rPr>
        <w:t xml:space="preserve"> the </w:t>
      </w:r>
      <w:r w:rsidRPr="006A7D2F">
        <w:rPr>
          <w:rStyle w:val="StyleUnderline"/>
        </w:rPr>
        <w:t>threat of</w:t>
      </w:r>
      <w:r w:rsidRPr="006A7D2F">
        <w:rPr>
          <w:sz w:val="16"/>
        </w:rPr>
        <w:t xml:space="preserve"> </w:t>
      </w:r>
      <w:r w:rsidRPr="006A7D2F">
        <w:rPr>
          <w:rStyle w:val="StyleUnderline"/>
          <w:highlight w:val="yellow"/>
        </w:rPr>
        <w:t>cyberwarfare hold the capacity to not only severely derail the U.S.-China relationship but</w:t>
      </w:r>
      <w:r w:rsidRPr="006A7D2F">
        <w:rPr>
          <w:sz w:val="16"/>
        </w:rPr>
        <w:t xml:space="preserve"> also </w:t>
      </w:r>
      <w:r w:rsidRPr="006A7D2F">
        <w:rPr>
          <w:rStyle w:val="StyleUnderline"/>
          <w:highlight w:val="yellow"/>
        </w:rPr>
        <w:t>upset</w:t>
      </w:r>
      <w:r w:rsidRPr="006A7D2F">
        <w:rPr>
          <w:rStyle w:val="StyleUnderline"/>
        </w:rPr>
        <w:t xml:space="preserve"> </w:t>
      </w:r>
      <w:r w:rsidRPr="006A7D2F">
        <w:rPr>
          <w:rStyle w:val="StyleUnderline"/>
          <w:highlight w:val="yellow"/>
        </w:rPr>
        <w:t>global frameworks and unsettle geopolitical dynamics</w:t>
      </w:r>
      <w:r w:rsidRPr="006A7D2F">
        <w:rPr>
          <w:sz w:val="16"/>
        </w:rPr>
        <w:t xml:space="preserve">. Private and government actors in both countries invest significant resources to search the Internet, seeking to identify strengths and weaknesses on the other side. Fundamental disagreements exist between the United States and China over key questions such as how much control the government should have over the Internet. In order to reduce tensions in this strategic domain, </w:t>
      </w:r>
      <w:r w:rsidRPr="006A7D2F">
        <w:rPr>
          <w:rStyle w:val="StyleUnderline"/>
          <w:highlight w:val="yellow"/>
        </w:rPr>
        <w:t>it is critical that both sides engage in</w:t>
      </w:r>
      <w:r w:rsidRPr="006A7D2F">
        <w:rPr>
          <w:sz w:val="16"/>
        </w:rPr>
        <w:t xml:space="preserve"> joint projects and </w:t>
      </w:r>
      <w:r w:rsidRPr="006A7D2F">
        <w:rPr>
          <w:rStyle w:val="StyleUnderline"/>
          <w:highlight w:val="yellow"/>
        </w:rPr>
        <w:t>focused dialogue designed to establish common ground, norms, and mutual understanding</w:t>
      </w:r>
      <w:r w:rsidRPr="006A7D2F">
        <w:rPr>
          <w:sz w:val="16"/>
        </w:rPr>
        <w:t xml:space="preserve">. The two countries maintain concerns over issues ranging from threats to critical infrastructure, nonstate actors’ capabilities to launch cyberattacks, and the security of global supply chains. Both the United States and China have shared interests in countering cybercrimes and cyberterrorism, and collaboration on these issues could become a stepping stone toward building and strengthening mutual trust and expanding cooperation in the cyber domain. In order to manage disagreements and avoid long-term conflict in cyberspace, the authors recommend that Beijing and Washington capitalize on the September 2015 agreement to fight cybercrime and commercial cyberespionage with specific and robust cooperation. Top-level </w:t>
      </w:r>
      <w:r w:rsidRPr="006A7D2F">
        <w:rPr>
          <w:rStyle w:val="StyleUnderline"/>
          <w:highlight w:val="yellow"/>
        </w:rPr>
        <w:t>leaders should continue to</w:t>
      </w:r>
      <w:r w:rsidRPr="006A7D2F">
        <w:rPr>
          <w:rStyle w:val="StyleUnderline"/>
        </w:rPr>
        <w:t xml:space="preserve"> </w:t>
      </w:r>
      <w:r w:rsidRPr="006A7D2F">
        <w:rPr>
          <w:rStyle w:val="StyleUnderline"/>
          <w:highlight w:val="yellow"/>
        </w:rPr>
        <w:t>discuss norms of behavior in cyberspace</w:t>
      </w:r>
      <w:r w:rsidRPr="006A7D2F">
        <w:rPr>
          <w:sz w:val="16"/>
          <w:highlight w:val="yellow"/>
        </w:rPr>
        <w:t xml:space="preserve"> </w:t>
      </w:r>
      <w:r w:rsidRPr="006A7D2F">
        <w:rPr>
          <w:rStyle w:val="StyleUnderline"/>
          <w:highlight w:val="yellow"/>
        </w:rPr>
        <w:t>and avoid suspending</w:t>
      </w:r>
      <w:r w:rsidRPr="006A7D2F">
        <w:rPr>
          <w:sz w:val="16"/>
        </w:rPr>
        <w:t xml:space="preserve"> these </w:t>
      </w:r>
      <w:r w:rsidRPr="006A7D2F">
        <w:rPr>
          <w:rStyle w:val="StyleUnderline"/>
          <w:highlight w:val="yellow"/>
        </w:rPr>
        <w:t>dialogues during times of</w:t>
      </w:r>
      <w:r w:rsidRPr="006A7D2F">
        <w:rPr>
          <w:sz w:val="16"/>
        </w:rPr>
        <w:t xml:space="preserve"> heightened </w:t>
      </w:r>
      <w:r w:rsidRPr="006A7D2F">
        <w:rPr>
          <w:rStyle w:val="StyleUnderline"/>
          <w:highlight w:val="yellow"/>
        </w:rPr>
        <w:t>tension</w:t>
      </w:r>
      <w:r w:rsidRPr="006A7D2F">
        <w:rPr>
          <w:sz w:val="16"/>
        </w:rPr>
        <w:t>. Both states need to build intellectual and technical capacity by expanding research at universities and in civil society. Finally, it is key to identify and implement joint measures to prevent cyber capabilities from falling into the hands of nonstate actors that may have nefarious intentions and intentionally promote discord between the two nations and globally</w:t>
      </w:r>
      <w:r>
        <w:rPr>
          <w:sz w:val="16"/>
        </w:rPr>
        <w:t>.</w:t>
      </w:r>
    </w:p>
    <w:p w:rsidR="00481EAD" w:rsidRDefault="00481EAD" w:rsidP="00481EAD">
      <w:pPr>
        <w:pStyle w:val="Heading3"/>
      </w:pPr>
      <w:r>
        <w:t>U.S. China Space Wars Module</w:t>
      </w:r>
    </w:p>
    <w:p w:rsidR="00481EAD" w:rsidRPr="009201DA" w:rsidRDefault="00481EAD" w:rsidP="00481EAD">
      <w:pPr>
        <w:pStyle w:val="Heading4"/>
      </w:pPr>
      <w:r w:rsidRPr="009201DA">
        <w:t>Continuous dialogue for information exchange and notification between the US and PRC is critical to prevent space wars.</w:t>
      </w:r>
    </w:p>
    <w:p w:rsidR="00481EAD" w:rsidRPr="009201DA" w:rsidRDefault="00481EAD" w:rsidP="00481EAD">
      <w:r w:rsidRPr="009201DA">
        <w:rPr>
          <w:rStyle w:val="Heading4Char"/>
        </w:rPr>
        <w:t>Tanner &amp; Dong, 4-2016</w:t>
      </w:r>
      <w:r w:rsidRPr="009201DA">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481EAD" w:rsidRDefault="00481EAD" w:rsidP="00481EAD">
      <w:pPr>
        <w:rPr>
          <w:sz w:val="16"/>
        </w:rPr>
      </w:pPr>
      <w:r w:rsidRPr="009201DA">
        <w:rPr>
          <w:sz w:val="16"/>
        </w:rPr>
        <w:t>Space. Brian Weeden</w:t>
      </w:r>
      <w:r w:rsidRPr="0043173F">
        <w:rPr>
          <w:sz w:val="16"/>
        </w:rPr>
        <w:t xml:space="preserve"> and Xiao He expertly address the emerging and increasingly important question of how the United States and China will manage relations in outer space. As a strategic domain critical to both nations’ national and economic security, Beijing and Washington are highly focused on ensuring continued access to space and opportunities to capitalize on space capabilities for their own interests. </w:t>
      </w:r>
      <w:r w:rsidRPr="0043173F">
        <w:rPr>
          <w:rStyle w:val="StyleUnderline"/>
          <w:highlight w:val="yellow"/>
        </w:rPr>
        <w:t>Space presents an environment characterized by high risk of competition</w:t>
      </w:r>
      <w:r w:rsidRPr="0043173F">
        <w:rPr>
          <w:sz w:val="16"/>
        </w:rPr>
        <w:t xml:space="preserve"> in which interests do not naturally overlap. Therefore, in order </w:t>
      </w:r>
      <w:r w:rsidRPr="0043173F">
        <w:rPr>
          <w:rStyle w:val="StyleUnderline"/>
          <w:highlight w:val="yellow"/>
        </w:rPr>
        <w:t>to expand opportunities for cooperation and mitigate</w:t>
      </w:r>
      <w:r w:rsidRPr="0043173F">
        <w:rPr>
          <w:sz w:val="16"/>
        </w:rPr>
        <w:t xml:space="preserve"> </w:t>
      </w:r>
      <w:r w:rsidRPr="0043173F">
        <w:rPr>
          <w:rStyle w:val="StyleUnderline"/>
          <w:highlight w:val="yellow"/>
        </w:rPr>
        <w:t>against the worst-case scenario of armed conflict, proactive leadership</w:t>
      </w:r>
      <w:r w:rsidRPr="0043173F">
        <w:rPr>
          <w:sz w:val="16"/>
        </w:rPr>
        <w:t xml:space="preserve"> by both nations </w:t>
      </w:r>
      <w:r w:rsidRPr="0043173F">
        <w:rPr>
          <w:rStyle w:val="StyleUnderline"/>
          <w:highlight w:val="yellow"/>
        </w:rPr>
        <w:t>is required</w:t>
      </w:r>
      <w:r w:rsidRPr="0043173F">
        <w:rPr>
          <w:sz w:val="16"/>
        </w:rPr>
        <w:t xml:space="preserve">. The United States and China are two of the ten nations that maintain a significant presence in space. While a significant difference in capabilities exists between the United States and China, the tides are shifting. The United States holds a decades-long lead in many areas, but China is quickly making progress in the development of its space capabilities. Space is an important strategic domain that is emerging as an area in which the interests of both nations will increasingly develop and therefore an area in which steps to effectively engage should be taken today. In order to control the strategic risks in space, the authors argue that </w:t>
      </w:r>
      <w:r w:rsidRPr="0043173F">
        <w:rPr>
          <w:rStyle w:val="StyleUnderline"/>
          <w:highlight w:val="yellow"/>
        </w:rPr>
        <w:t>the U</w:t>
      </w:r>
      <w:r w:rsidRPr="0043173F">
        <w:rPr>
          <w:sz w:val="16"/>
        </w:rPr>
        <w:t>nited</w:t>
      </w:r>
      <w:r w:rsidRPr="0043173F">
        <w:rPr>
          <w:sz w:val="16"/>
          <w:highlight w:val="yellow"/>
        </w:rPr>
        <w:t xml:space="preserve"> </w:t>
      </w:r>
      <w:r w:rsidRPr="0043173F">
        <w:rPr>
          <w:rStyle w:val="StyleUnderline"/>
          <w:highlight w:val="yellow"/>
        </w:rPr>
        <w:t>S</w:t>
      </w:r>
      <w:r w:rsidRPr="0043173F">
        <w:rPr>
          <w:sz w:val="16"/>
        </w:rPr>
        <w:t xml:space="preserve">tates </w:t>
      </w:r>
      <w:r w:rsidRPr="0043173F">
        <w:rPr>
          <w:rStyle w:val="StyleUnderline"/>
          <w:highlight w:val="yellow"/>
        </w:rPr>
        <w:t>and China</w:t>
      </w:r>
      <w:r w:rsidRPr="0043173F">
        <w:rPr>
          <w:sz w:val="16"/>
        </w:rPr>
        <w:t xml:space="preserve"> should put in place a range of transparency and confidence-building measures to guide the development and use of dual-use space technology. Furthermore, they </w:t>
      </w:r>
      <w:r w:rsidRPr="0043173F">
        <w:rPr>
          <w:rStyle w:val="StyleUnderline"/>
          <w:highlight w:val="yellow"/>
        </w:rPr>
        <w:t>should pursue bilateral and international cooperation on</w:t>
      </w:r>
      <w:r w:rsidRPr="0043173F">
        <w:rPr>
          <w:sz w:val="16"/>
        </w:rPr>
        <w:t xml:space="preserve"> civil and scientific </w:t>
      </w:r>
      <w:r w:rsidRPr="0043173F">
        <w:rPr>
          <w:rStyle w:val="StyleUnderline"/>
          <w:highlight w:val="yellow"/>
        </w:rPr>
        <w:t>space</w:t>
      </w:r>
      <w:r w:rsidRPr="0043173F">
        <w:rPr>
          <w:rStyle w:val="StyleUnderline"/>
        </w:rPr>
        <w:t xml:space="preserve"> projects</w:t>
      </w:r>
      <w:r w:rsidRPr="0043173F">
        <w:rPr>
          <w:sz w:val="16"/>
        </w:rPr>
        <w:t xml:space="preserve">. Such cooperation will require that both sides find the political will to consider actual cooperation in space that goes beyond crisis management. Finally, </w:t>
      </w:r>
      <w:r w:rsidRPr="0043173F">
        <w:rPr>
          <w:rStyle w:val="StyleUnderline"/>
          <w:highlight w:val="yellow"/>
        </w:rPr>
        <w:t>the</w:t>
      </w:r>
      <w:r w:rsidRPr="0043173F">
        <w:rPr>
          <w:sz w:val="16"/>
        </w:rPr>
        <w:t xml:space="preserve"> two </w:t>
      </w:r>
      <w:r w:rsidRPr="0043173F">
        <w:rPr>
          <w:rStyle w:val="StyleUnderline"/>
          <w:highlight w:val="yellow"/>
        </w:rPr>
        <w:t>countries should</w:t>
      </w:r>
      <w:r w:rsidRPr="0043173F">
        <w:rPr>
          <w:sz w:val="16"/>
          <w:highlight w:val="yellow"/>
        </w:rPr>
        <w:t xml:space="preserve"> </w:t>
      </w:r>
      <w:r w:rsidRPr="0043173F">
        <w:rPr>
          <w:rStyle w:val="StyleUnderline"/>
          <w:highlight w:val="yellow"/>
        </w:rPr>
        <w:t>consider cooperating in areas of</w:t>
      </w:r>
      <w:r w:rsidRPr="0043173F">
        <w:rPr>
          <w:rStyle w:val="StyleUnderline"/>
        </w:rPr>
        <w:t xml:space="preserve"> </w:t>
      </w:r>
      <w:r w:rsidRPr="0043173F">
        <w:rPr>
          <w:rStyle w:val="StyleUnderline"/>
          <w:highlight w:val="yellow"/>
        </w:rPr>
        <w:t>mutual interest</w:t>
      </w:r>
      <w:r w:rsidRPr="0043173F">
        <w:rPr>
          <w:sz w:val="16"/>
        </w:rPr>
        <w:t>—space debris, for example—</w:t>
      </w:r>
      <w:r w:rsidRPr="0043173F">
        <w:rPr>
          <w:rStyle w:val="StyleUnderline"/>
          <w:highlight w:val="yellow"/>
        </w:rPr>
        <w:t>and establish regular</w:t>
      </w:r>
      <w:r w:rsidRPr="0043173F">
        <w:rPr>
          <w:sz w:val="16"/>
          <w:highlight w:val="yellow"/>
        </w:rPr>
        <w:t xml:space="preserve"> </w:t>
      </w:r>
      <w:r w:rsidRPr="0043173F">
        <w:rPr>
          <w:rStyle w:val="StyleUnderline"/>
          <w:highlight w:val="yellow"/>
        </w:rPr>
        <w:t>dialogues and</w:t>
      </w:r>
      <w:r w:rsidRPr="0043173F">
        <w:rPr>
          <w:sz w:val="16"/>
        </w:rPr>
        <w:t xml:space="preserve"> other </w:t>
      </w:r>
      <w:r w:rsidRPr="0043173F">
        <w:rPr>
          <w:rStyle w:val="StyleUnderline"/>
          <w:highlight w:val="yellow"/>
        </w:rPr>
        <w:t>forums for information</w:t>
      </w:r>
      <w:r w:rsidRPr="0043173F">
        <w:rPr>
          <w:rStyle w:val="StyleUnderline"/>
        </w:rPr>
        <w:t xml:space="preserve"> </w:t>
      </w:r>
      <w:r w:rsidRPr="0043173F">
        <w:rPr>
          <w:rStyle w:val="StyleUnderline"/>
          <w:highlight w:val="yellow"/>
        </w:rPr>
        <w:t>exchange and notification</w:t>
      </w:r>
      <w:r w:rsidRPr="0043173F">
        <w:rPr>
          <w:sz w:val="16"/>
        </w:rPr>
        <w:t xml:space="preserve">. </w:t>
      </w:r>
    </w:p>
    <w:p w:rsidR="00481EAD" w:rsidRDefault="00481EAD" w:rsidP="00481EAD">
      <w:pPr>
        <w:pStyle w:val="Heading4"/>
      </w:pPr>
      <w:r>
        <w:t>U.S.-China space conflict would spillover to global nuclear war on Earth, destroying modern civilization.</w:t>
      </w:r>
    </w:p>
    <w:p w:rsidR="00481EAD" w:rsidRDefault="00481EAD" w:rsidP="00481EAD">
      <w:r w:rsidRPr="00EE7A99">
        <w:rPr>
          <w:rStyle w:val="Heading4Char"/>
        </w:rPr>
        <w:t>Broder, 5-4-16</w:t>
      </w:r>
      <w:r>
        <w:t xml:space="preserve"> [Jonathan, writes about defense and foreign policy for Newsweek from Washington. He's been covering national security issues for more than two decades, including 12 years as a writer and senior editor at Congressional Quarterly. He spent 20 years as an award-winning foreign correspondent in the Middle East, South Asia, China and East Asia; “Why the Next Pearl Harbor Could Happen in Space,” Newsweek, May 4, 2016, http://www.newsweek.com/2016/05/13/china-us-space-wars-455284.html]</w:t>
      </w:r>
    </w:p>
    <w:p w:rsidR="00481EAD" w:rsidRDefault="00481EAD" w:rsidP="00481EAD">
      <w:pPr>
        <w:rPr>
          <w:rStyle w:val="StyleUnderline"/>
        </w:rPr>
      </w:pPr>
      <w:r w:rsidRPr="00026B15">
        <w:rPr>
          <w:sz w:val="16"/>
        </w:rPr>
        <w:t xml:space="preserve">A </w:t>
      </w:r>
      <w:r w:rsidRPr="00026B15">
        <w:rPr>
          <w:rStyle w:val="StyleUnderline"/>
          <w:highlight w:val="yellow"/>
        </w:rPr>
        <w:t>war in space would have staggering implications</w:t>
      </w:r>
      <w:r w:rsidRPr="00026B15">
        <w:rPr>
          <w:sz w:val="16"/>
          <w:highlight w:val="yellow"/>
        </w:rPr>
        <w:t xml:space="preserve">. </w:t>
      </w:r>
      <w:r w:rsidRPr="00026B15">
        <w:rPr>
          <w:rStyle w:val="StyleUnderline"/>
          <w:highlight w:val="yellow"/>
        </w:rPr>
        <w:t>If conflict were to erupt</w:t>
      </w:r>
      <w:r w:rsidRPr="00026B15">
        <w:rPr>
          <w:sz w:val="16"/>
        </w:rPr>
        <w:t xml:space="preserve">, say, </w:t>
      </w:r>
      <w:r w:rsidRPr="00026B15">
        <w:rPr>
          <w:rStyle w:val="StyleUnderline"/>
          <w:highlight w:val="yellow"/>
        </w:rPr>
        <w:t>over China’s</w:t>
      </w:r>
      <w:r w:rsidRPr="00026B15">
        <w:rPr>
          <w:sz w:val="16"/>
          <w:highlight w:val="yellow"/>
        </w:rPr>
        <w:t xml:space="preserve"> </w:t>
      </w:r>
      <w:r w:rsidRPr="00026B15">
        <w:rPr>
          <w:rStyle w:val="StyleUnderline"/>
          <w:highlight w:val="yellow"/>
        </w:rPr>
        <w:t>territorial</w:t>
      </w:r>
      <w:r w:rsidRPr="00026B15">
        <w:rPr>
          <w:rStyle w:val="StyleUnderline"/>
        </w:rPr>
        <w:t xml:space="preserve"> </w:t>
      </w:r>
      <w:r w:rsidRPr="00026B15">
        <w:rPr>
          <w:rStyle w:val="StyleUnderline"/>
          <w:highlight w:val="yellow"/>
        </w:rPr>
        <w:t>claims to the South China Sea</w:t>
      </w:r>
      <w:r w:rsidRPr="00026B15">
        <w:rPr>
          <w:sz w:val="16"/>
        </w:rPr>
        <w:t xml:space="preserve"> or Russia’s aggression in Eastern Europe, </w:t>
      </w:r>
      <w:r w:rsidRPr="00026B15">
        <w:rPr>
          <w:rStyle w:val="StyleUnderline"/>
        </w:rPr>
        <w:t xml:space="preserve">America’s </w:t>
      </w:r>
      <w:r w:rsidRPr="00026B15">
        <w:rPr>
          <w:rStyle w:val="StyleUnderline"/>
          <w:highlight w:val="yellow"/>
        </w:rPr>
        <w:t>military</w:t>
      </w:r>
      <w:r w:rsidRPr="00026B15">
        <w:rPr>
          <w:sz w:val="16"/>
          <w:highlight w:val="yellow"/>
        </w:rPr>
        <w:t xml:space="preserve"> </w:t>
      </w:r>
      <w:r w:rsidRPr="00026B15">
        <w:rPr>
          <w:rStyle w:val="StyleUnderline"/>
          <w:highlight w:val="yellow"/>
        </w:rPr>
        <w:t>satellites wouldn’t be</w:t>
      </w:r>
      <w:r w:rsidRPr="00026B15">
        <w:rPr>
          <w:rStyle w:val="StyleUnderline"/>
        </w:rPr>
        <w:t xml:space="preserve"> </w:t>
      </w:r>
      <w:r w:rsidRPr="00026B15">
        <w:rPr>
          <w:rStyle w:val="StyleUnderline"/>
          <w:highlight w:val="yellow"/>
        </w:rPr>
        <w:t>the only space assets at risk. Fighting would</w:t>
      </w:r>
      <w:r w:rsidRPr="00026B15">
        <w:rPr>
          <w:sz w:val="16"/>
        </w:rPr>
        <w:t xml:space="preserve"> also </w:t>
      </w:r>
      <w:r w:rsidRPr="00026B15">
        <w:rPr>
          <w:rStyle w:val="StyleUnderline"/>
        </w:rPr>
        <w:t xml:space="preserve">likely </w:t>
      </w:r>
      <w:r w:rsidRPr="00026B15">
        <w:rPr>
          <w:rStyle w:val="StyleUnderline"/>
          <w:highlight w:val="yellow"/>
        </w:rPr>
        <w:t>cripple</w:t>
      </w:r>
      <w:r w:rsidRPr="00026B15">
        <w:rPr>
          <w:rStyle w:val="StyleUnderline"/>
        </w:rPr>
        <w:t xml:space="preserve"> </w:t>
      </w:r>
      <w:r w:rsidRPr="00026B15">
        <w:rPr>
          <w:sz w:val="16"/>
        </w:rPr>
        <w:t xml:space="preserve">the </w:t>
      </w:r>
      <w:r w:rsidRPr="00026B15">
        <w:rPr>
          <w:rStyle w:val="StyleUnderline"/>
          <w:highlight w:val="yellow"/>
        </w:rPr>
        <w:t>civilian satellites that control</w:t>
      </w:r>
      <w:r w:rsidRPr="00026B15">
        <w:rPr>
          <w:sz w:val="16"/>
        </w:rPr>
        <w:t xml:space="preserve"> so much of </w:t>
      </w:r>
      <w:r w:rsidRPr="00026B15">
        <w:rPr>
          <w:rStyle w:val="StyleUnderline"/>
          <w:highlight w:val="yellow"/>
        </w:rPr>
        <w:t>modern life, from cellphone networks</w:t>
      </w:r>
      <w:r w:rsidRPr="00026B15">
        <w:rPr>
          <w:sz w:val="16"/>
        </w:rPr>
        <w:t xml:space="preserve"> </w:t>
      </w:r>
      <w:r w:rsidRPr="00026B15">
        <w:rPr>
          <w:rStyle w:val="StyleUnderline"/>
          <w:highlight w:val="yellow"/>
        </w:rPr>
        <w:t>to</w:t>
      </w:r>
      <w:r w:rsidRPr="00026B15">
        <w:rPr>
          <w:sz w:val="16"/>
          <w:highlight w:val="yellow"/>
        </w:rPr>
        <w:t xml:space="preserve"> </w:t>
      </w:r>
      <w:r w:rsidRPr="00026B15">
        <w:rPr>
          <w:rStyle w:val="StyleUnderline"/>
          <w:highlight w:val="yellow"/>
        </w:rPr>
        <w:t>ATMs</w:t>
      </w:r>
      <w:r w:rsidRPr="00026B15">
        <w:rPr>
          <w:sz w:val="16"/>
          <w:highlight w:val="yellow"/>
        </w:rPr>
        <w:t xml:space="preserve"> </w:t>
      </w:r>
      <w:r w:rsidRPr="00026B15">
        <w:rPr>
          <w:rStyle w:val="StyleUnderline"/>
          <w:highlight w:val="yellow"/>
        </w:rPr>
        <w:t>and</w:t>
      </w:r>
      <w:r w:rsidRPr="00026B15">
        <w:rPr>
          <w:rStyle w:val="StyleUnderline"/>
        </w:rPr>
        <w:t xml:space="preserve"> </w:t>
      </w:r>
      <w:r w:rsidRPr="00026B15">
        <w:rPr>
          <w:sz w:val="16"/>
        </w:rPr>
        <w:t xml:space="preserve">personal </w:t>
      </w:r>
      <w:r w:rsidRPr="00026B15">
        <w:rPr>
          <w:rStyle w:val="StyleUnderline"/>
          <w:highlight w:val="yellow"/>
        </w:rPr>
        <w:t>GPS units</w:t>
      </w:r>
      <w:r w:rsidRPr="00026B15">
        <w:rPr>
          <w:rStyle w:val="StyleUnderline"/>
        </w:rPr>
        <w:t>.</w:t>
      </w:r>
      <w:r w:rsidRPr="00026B15">
        <w:rPr>
          <w:sz w:val="16"/>
        </w:rPr>
        <w:t xml:space="preserve"> And </w:t>
      </w:r>
      <w:r w:rsidRPr="00026B15">
        <w:rPr>
          <w:rStyle w:val="StyleUnderline"/>
          <w:highlight w:val="yellow"/>
        </w:rPr>
        <w:t>although</w:t>
      </w:r>
      <w:r w:rsidRPr="00026B15">
        <w:rPr>
          <w:sz w:val="16"/>
        </w:rPr>
        <w:t xml:space="preserve"> such a </w:t>
      </w:r>
      <w:r w:rsidRPr="00026B15">
        <w:rPr>
          <w:rStyle w:val="StyleUnderline"/>
          <w:highlight w:val="yellow"/>
        </w:rPr>
        <w:t>conflict might</w:t>
      </w:r>
      <w:r w:rsidRPr="00026B15">
        <w:rPr>
          <w:rStyle w:val="StyleUnderline"/>
        </w:rPr>
        <w:t xml:space="preserve"> </w:t>
      </w:r>
      <w:r w:rsidRPr="00026B15">
        <w:rPr>
          <w:rStyle w:val="StyleUnderline"/>
          <w:highlight w:val="yellow"/>
        </w:rPr>
        <w:t>start in space, experts say it could easily turn into full-scale</w:t>
      </w:r>
      <w:r w:rsidRPr="00026B15">
        <w:rPr>
          <w:sz w:val="16"/>
          <w:highlight w:val="yellow"/>
        </w:rPr>
        <w:t xml:space="preserve"> </w:t>
      </w:r>
      <w:r w:rsidRPr="00026B15">
        <w:rPr>
          <w:rStyle w:val="StyleUnderline"/>
          <w:highlight w:val="yellow"/>
        </w:rPr>
        <w:t>war on Earth. “If war does extend into</w:t>
      </w:r>
      <w:r w:rsidRPr="00026B15">
        <w:rPr>
          <w:rStyle w:val="StyleUnderline"/>
        </w:rPr>
        <w:t xml:space="preserve"> </w:t>
      </w:r>
      <w:r w:rsidRPr="00026B15">
        <w:rPr>
          <w:rStyle w:val="StyleUnderline"/>
          <w:highlight w:val="yellow"/>
        </w:rPr>
        <w:t>space</w:t>
      </w:r>
      <w:r w:rsidRPr="00026B15">
        <w:rPr>
          <w:sz w:val="16"/>
        </w:rPr>
        <w:t xml:space="preserve"> someday—and I hope it never does—</w:t>
      </w:r>
      <w:r w:rsidRPr="00026B15">
        <w:rPr>
          <w:rStyle w:val="StyleUnderline"/>
        </w:rPr>
        <w:t>t</w:t>
      </w:r>
      <w:r w:rsidRPr="00481EAD">
        <w:rPr>
          <w:rStyle w:val="StyleUnderline"/>
          <w:highlight w:val="yellow"/>
        </w:rPr>
        <w:t>he</w:t>
      </w:r>
      <w:r w:rsidRPr="00026B15">
        <w:rPr>
          <w:rStyle w:val="StyleUnderline"/>
        </w:rPr>
        <w:t xml:space="preserve"> </w:t>
      </w:r>
      <w:r w:rsidRPr="00026B15">
        <w:rPr>
          <w:rStyle w:val="StyleUnderline"/>
          <w:highlight w:val="yellow"/>
        </w:rPr>
        <w:t>first [nuclear</w:t>
      </w:r>
      <w:r w:rsidRPr="00026B15">
        <w:rPr>
          <w:sz w:val="16"/>
          <w:highlight w:val="yellow"/>
        </w:rPr>
        <w:t xml:space="preserve">] </w:t>
      </w:r>
      <w:r w:rsidRPr="00026B15">
        <w:rPr>
          <w:rStyle w:val="StyleUnderline"/>
          <w:highlight w:val="yellow"/>
        </w:rPr>
        <w:t>response is not going to be in space,” warns</w:t>
      </w:r>
      <w:r w:rsidRPr="00026B15">
        <w:rPr>
          <w:rStyle w:val="StyleUnderline"/>
        </w:rPr>
        <w:t xml:space="preserve"> </w:t>
      </w:r>
      <w:r w:rsidRPr="00026B15">
        <w:rPr>
          <w:rStyle w:val="StyleUnderline"/>
          <w:highlight w:val="yellow"/>
        </w:rPr>
        <w:t>General</w:t>
      </w:r>
      <w:r w:rsidRPr="00026B15">
        <w:rPr>
          <w:sz w:val="16"/>
        </w:rPr>
        <w:t xml:space="preserve"> John </w:t>
      </w:r>
      <w:r w:rsidRPr="00026B15">
        <w:rPr>
          <w:rStyle w:val="StyleUnderline"/>
          <w:highlight w:val="yellow"/>
        </w:rPr>
        <w:t>Hyten, head of</w:t>
      </w:r>
      <w:r w:rsidRPr="00026B15">
        <w:rPr>
          <w:rStyle w:val="StyleUnderline"/>
        </w:rPr>
        <w:t xml:space="preserve"> the </w:t>
      </w:r>
      <w:r w:rsidRPr="00026B15">
        <w:rPr>
          <w:rStyle w:val="StyleUnderline"/>
          <w:highlight w:val="yellow"/>
        </w:rPr>
        <w:t>U.S. Air Force Space</w:t>
      </w:r>
      <w:r w:rsidRPr="00026B15">
        <w:rPr>
          <w:sz w:val="16"/>
          <w:highlight w:val="yellow"/>
        </w:rPr>
        <w:t xml:space="preserve"> </w:t>
      </w:r>
      <w:r w:rsidRPr="00026B15">
        <w:rPr>
          <w:rStyle w:val="StyleUnderline"/>
          <w:highlight w:val="yellow"/>
        </w:rPr>
        <w:t>Command</w:t>
      </w:r>
      <w:r w:rsidRPr="00026B15">
        <w:rPr>
          <w:rStyle w:val="StyleUnderline"/>
        </w:rPr>
        <w:t>.</w:t>
      </w:r>
    </w:p>
    <w:p w:rsidR="005A3B0E" w:rsidRDefault="005A3B0E" w:rsidP="005A3B0E">
      <w:pPr>
        <w:rPr>
          <w:rStyle w:val="StyleUnderline"/>
        </w:rPr>
      </w:pPr>
    </w:p>
    <w:p w:rsidR="005A3B0E" w:rsidRDefault="005A3B0E" w:rsidP="005A3B0E">
      <w:pPr>
        <w:pStyle w:val="Heading3"/>
      </w:pPr>
      <w:r>
        <w:t>Climate Change Module</w:t>
      </w:r>
    </w:p>
    <w:p w:rsidR="005A3B0E" w:rsidRDefault="005A3B0E" w:rsidP="005A3B0E">
      <w:pPr>
        <w:pStyle w:val="Heading4"/>
      </w:pPr>
      <w:r>
        <w:t>China and the U.S. must engage in dialogues and exchanges to solve severe anthropogenic warming. Only cooperation can alleviate its effects on biodiversity, poverty and sustainable development.</w:t>
      </w:r>
    </w:p>
    <w:p w:rsidR="005A3B0E" w:rsidRPr="001772F5" w:rsidRDefault="005A3B0E" w:rsidP="005A3B0E">
      <w:r w:rsidRPr="00A72C1A">
        <w:rPr>
          <w:rStyle w:val="Heading4Char"/>
        </w:rPr>
        <w:t>Hairan, ’14</w:t>
      </w:r>
      <w:r>
        <w:t xml:space="preserve"> [Gao, Deputy Director and Assistant Professor, National Center for Climate Change Strategy and International Cooperation, focuses on China-U.S. relations and South-South cooperation on climate change. Mr. Gao worked at the Energy Research Institute and the Department of Climate Change of the National Development and Reform Commission of China from and has been a member of the Chinese delegation to the UNFCCC negotiations; “How China and the United States Can Work Together to Tackle Global Climate Change;” Fletcher Forum of World Affairs, March 17, 2014, http://www.fletcherforum.org/2014/03/17/hairan/]</w:t>
      </w:r>
    </w:p>
    <w:p w:rsidR="005A3B0E" w:rsidRDefault="005A3B0E" w:rsidP="005A3B0E">
      <w:pPr>
        <w:rPr>
          <w:sz w:val="16"/>
        </w:rPr>
      </w:pPr>
      <w:r w:rsidRPr="001772F5">
        <w:rPr>
          <w:rStyle w:val="StyleUnderline"/>
          <w:highlight w:val="yellow"/>
        </w:rPr>
        <w:t>Climate change is one of the most severe environmental and socioeconomic challenges faced</w:t>
      </w:r>
      <w:r w:rsidRPr="001772F5">
        <w:rPr>
          <w:rStyle w:val="StyleUnderline"/>
        </w:rPr>
        <w:t xml:space="preserve"> </w:t>
      </w:r>
      <w:r w:rsidRPr="001772F5">
        <w:rPr>
          <w:sz w:val="16"/>
        </w:rPr>
        <w:t xml:space="preserve">by human beings </w:t>
      </w:r>
      <w:r w:rsidRPr="001772F5">
        <w:rPr>
          <w:rStyle w:val="StyleUnderline"/>
        </w:rPr>
        <w:t>today</w:t>
      </w:r>
      <w:r w:rsidRPr="001772F5">
        <w:rPr>
          <w:sz w:val="16"/>
          <w:highlight w:val="yellow"/>
        </w:rPr>
        <w:t xml:space="preserve">. </w:t>
      </w:r>
      <w:r w:rsidRPr="001772F5">
        <w:rPr>
          <w:rStyle w:val="StyleUnderline"/>
          <w:highlight w:val="yellow"/>
        </w:rPr>
        <w:t>It is</w:t>
      </w:r>
      <w:r w:rsidRPr="001772F5">
        <w:rPr>
          <w:sz w:val="16"/>
        </w:rPr>
        <w:t xml:space="preserve"> </w:t>
      </w:r>
      <w:r w:rsidRPr="001772F5">
        <w:rPr>
          <w:rStyle w:val="StyleUnderline"/>
        </w:rPr>
        <w:t xml:space="preserve">also </w:t>
      </w:r>
      <w:r w:rsidRPr="001772F5">
        <w:rPr>
          <w:rStyle w:val="StyleUnderline"/>
          <w:highlight w:val="yellow"/>
        </w:rPr>
        <w:t>a key issue of sustainable development and closely related to</w:t>
      </w:r>
      <w:r w:rsidRPr="001772F5">
        <w:rPr>
          <w:sz w:val="16"/>
          <w:highlight w:val="yellow"/>
        </w:rPr>
        <w:t xml:space="preserve"> </w:t>
      </w:r>
      <w:r w:rsidRPr="001772F5">
        <w:rPr>
          <w:rStyle w:val="StyleUnderline"/>
          <w:highlight w:val="yellow"/>
        </w:rPr>
        <w:t>biodiversity</w:t>
      </w:r>
      <w:r w:rsidRPr="001772F5">
        <w:rPr>
          <w:rStyle w:val="StyleUnderline"/>
        </w:rPr>
        <w:t xml:space="preserve">, </w:t>
      </w:r>
      <w:r w:rsidRPr="001772F5">
        <w:rPr>
          <w:rStyle w:val="StyleUnderline"/>
          <w:highlight w:val="yellow"/>
        </w:rPr>
        <w:t>poverty alleviation, and the transformation to</w:t>
      </w:r>
      <w:r w:rsidRPr="001772F5">
        <w:rPr>
          <w:sz w:val="16"/>
        </w:rPr>
        <w:t xml:space="preserve"> a </w:t>
      </w:r>
      <w:r w:rsidRPr="001772F5">
        <w:rPr>
          <w:rStyle w:val="StyleUnderline"/>
          <w:highlight w:val="yellow"/>
        </w:rPr>
        <w:t>low-carbon development path</w:t>
      </w:r>
      <w:r w:rsidRPr="001772F5">
        <w:rPr>
          <w:sz w:val="16"/>
        </w:rPr>
        <w:t xml:space="preserve">. </w:t>
      </w:r>
      <w:r w:rsidRPr="001772F5">
        <w:rPr>
          <w:rStyle w:val="StyleUnderline"/>
          <w:highlight w:val="yellow"/>
        </w:rPr>
        <w:t>As the</w:t>
      </w:r>
      <w:r w:rsidRPr="001772F5">
        <w:rPr>
          <w:sz w:val="16"/>
          <w:highlight w:val="yellow"/>
        </w:rPr>
        <w:t xml:space="preserve"> </w:t>
      </w:r>
      <w:r w:rsidRPr="001772F5">
        <w:rPr>
          <w:rStyle w:val="StyleUnderline"/>
          <w:highlight w:val="yellow"/>
        </w:rPr>
        <w:t>world’s largest</w:t>
      </w:r>
      <w:r w:rsidRPr="001772F5">
        <w:rPr>
          <w:rStyle w:val="StyleUnderline"/>
        </w:rPr>
        <w:t xml:space="preserve"> </w:t>
      </w:r>
      <w:r w:rsidRPr="001772F5">
        <w:rPr>
          <w:rStyle w:val="StyleUnderline"/>
          <w:highlight w:val="yellow"/>
        </w:rPr>
        <w:t>economies and emitters of greenhouse gas</w:t>
      </w:r>
      <w:r w:rsidRPr="001772F5">
        <w:rPr>
          <w:sz w:val="16"/>
        </w:rPr>
        <w:t xml:space="preserve"> emissions, </w:t>
      </w:r>
      <w:r w:rsidRPr="001772F5">
        <w:rPr>
          <w:rStyle w:val="StyleUnderline"/>
          <w:highlight w:val="yellow"/>
        </w:rPr>
        <w:t>China and the U</w:t>
      </w:r>
      <w:r w:rsidRPr="001772F5">
        <w:rPr>
          <w:sz w:val="16"/>
        </w:rPr>
        <w:t xml:space="preserve">nited </w:t>
      </w:r>
      <w:r w:rsidRPr="001772F5">
        <w:rPr>
          <w:rStyle w:val="StyleUnderline"/>
          <w:highlight w:val="yellow"/>
        </w:rPr>
        <w:t>S</w:t>
      </w:r>
      <w:r w:rsidRPr="001772F5">
        <w:rPr>
          <w:sz w:val="16"/>
        </w:rPr>
        <w:t xml:space="preserve">tates </w:t>
      </w:r>
      <w:r w:rsidRPr="001772F5">
        <w:rPr>
          <w:rStyle w:val="StyleUnderline"/>
          <w:highlight w:val="yellow"/>
        </w:rPr>
        <w:t>must work together</w:t>
      </w:r>
      <w:r>
        <w:rPr>
          <w:rStyle w:val="StyleUnderline"/>
        </w:rPr>
        <w:t xml:space="preserve"> more</w:t>
      </w:r>
      <w:r w:rsidRPr="001772F5">
        <w:rPr>
          <w:sz w:val="16"/>
        </w:rPr>
        <w:t xml:space="preserve"> </w:t>
      </w:r>
      <w:r w:rsidRPr="001772F5">
        <w:rPr>
          <w:rStyle w:val="StyleUnderline"/>
          <w:highlight w:val="yellow"/>
        </w:rPr>
        <w:t xml:space="preserve">cooperatively and with other countries to combat climate change </w:t>
      </w:r>
      <w:r w:rsidRPr="001772F5">
        <w:rPr>
          <w:rStyle w:val="StyleUnderline"/>
        </w:rPr>
        <w:t>and</w:t>
      </w:r>
      <w:r w:rsidRPr="001772F5">
        <w:rPr>
          <w:sz w:val="16"/>
        </w:rPr>
        <w:t xml:space="preserve"> to help the globe </w:t>
      </w:r>
      <w:r w:rsidRPr="001772F5">
        <w:rPr>
          <w:rStyle w:val="StyleUnderline"/>
        </w:rPr>
        <w:t>build a low-carbon future</w:t>
      </w:r>
      <w:r w:rsidRPr="001772F5">
        <w:rPr>
          <w:sz w:val="16"/>
        </w:rPr>
        <w:t xml:space="preserve">. </w:t>
      </w:r>
      <w:r w:rsidRPr="001772F5">
        <w:rPr>
          <w:rStyle w:val="StyleUnderline"/>
          <w:highlight w:val="yellow"/>
        </w:rPr>
        <w:t>Anthropogenic GHGs</w:t>
      </w:r>
      <w:r w:rsidRPr="001772F5">
        <w:rPr>
          <w:sz w:val="16"/>
        </w:rPr>
        <w:t xml:space="preserve"> emissions </w:t>
      </w:r>
      <w:r w:rsidRPr="001772F5">
        <w:rPr>
          <w:rStyle w:val="StyleUnderline"/>
          <w:highlight w:val="yellow"/>
        </w:rPr>
        <w:t>have had a huge impact on</w:t>
      </w:r>
      <w:r w:rsidRPr="001772F5">
        <w:rPr>
          <w:sz w:val="16"/>
          <w:highlight w:val="yellow"/>
        </w:rPr>
        <w:t xml:space="preserve"> </w:t>
      </w:r>
      <w:r w:rsidRPr="001772F5">
        <w:rPr>
          <w:rStyle w:val="StyleUnderline"/>
          <w:highlight w:val="yellow"/>
        </w:rPr>
        <w:t>global warming</w:t>
      </w:r>
      <w:r w:rsidRPr="001772F5">
        <w:rPr>
          <w:sz w:val="16"/>
        </w:rPr>
        <w:t xml:space="preserve"> since the Industrial Revolution. As such, </w:t>
      </w:r>
      <w:r w:rsidRPr="001772F5">
        <w:rPr>
          <w:rStyle w:val="StyleUnderline"/>
          <w:highlight w:val="yellow"/>
        </w:rPr>
        <w:t>curbing global climate change requires</w:t>
      </w:r>
      <w:r w:rsidRPr="001772F5">
        <w:rPr>
          <w:sz w:val="16"/>
          <w:highlight w:val="yellow"/>
        </w:rPr>
        <w:t xml:space="preserve"> </w:t>
      </w:r>
      <w:r w:rsidRPr="001772F5">
        <w:rPr>
          <w:rStyle w:val="StyleUnderline"/>
          <w:highlight w:val="yellow"/>
        </w:rPr>
        <w:t>coordinated and coherent global action</w:t>
      </w:r>
      <w:r w:rsidRPr="001772F5">
        <w:rPr>
          <w:sz w:val="16"/>
        </w:rPr>
        <w:t xml:space="preserve">, as well as an overarching system that includes all major greenhouse gas emitters (GHGs) in the world. The United Nations Framework Convention on Climate Change (UNFCCC) and its Kyoto Protocol have been the cornerstone of international cooperation on tackling climate change since the 1990s. Still, major political differences remain between developed and developing countries. Developed countries believe that the current international climate framework should evolve over time and be dynamic enough to reflect economic and geopolitical changes. Developing countries, on the other hand, insist that developed countries should continue to take the lead in GHGs emission reduction beyond 2020, and developing countries should make efforts to cut their GHGs emissions according to their capabilities. Furthermore, from the developing countries’ perspective, abandoning the UNFCCC and its Kyoto Protocol and redefining the principle of common but different responsibilities (CBDR) is not acceptable. The current international political dilemma on combating climate change is twofold: first, how should we allocate valuable and limited GHGs emission space to various countries? And second, is this burden-sharing best accomplished through a top-down or a bottom-up approach? The former might accomplish this through an international, legally-binding agreement such as the UNFCCC and its Kyoto Protocol, and the latter through nationally determined, voluntary actions that may be related but not limited to countries’ QELROs, renewable energy development targets, poverty alleviation, and energy intensity. Therefore, finding a common denominator is crucial to mobilizing global consensus and action to curb climate change. As negotiations continue, one possibility in 2015 would be a general agreement that combines both the top-down and bottom-up approaches. This could be facilitated through a robust international measurable, reportable, and verifiable (MRV) system with common accounting rules to ensure transparency and real emissions reductions by countries involved without undermining their long-term socioeconomic development or infringing upon national sovereignty. In addition, enhancing financial, technological, and capacity building support will also be key elements of any agreement, as they are of significant importance to help developing countries address climate change. As the two top GHGs emitters, economies, and energy users in the world, the actions taken by China and the United States are crucial to the realization of the ultimate objective of the UNFCCC and sustainable development on a global scale. In 2013, the total fossil CO2 emissions of China and the United States accounted for more than forty percent of world fossil CO2 emissions. Therefore, </w:t>
      </w:r>
      <w:r w:rsidRPr="001772F5">
        <w:rPr>
          <w:rStyle w:val="StyleUnderline"/>
          <w:highlight w:val="yellow"/>
        </w:rPr>
        <w:t>any successful</w:t>
      </w:r>
      <w:r w:rsidRPr="001772F5">
        <w:rPr>
          <w:rStyle w:val="StyleUnderline"/>
        </w:rPr>
        <w:t xml:space="preserve"> </w:t>
      </w:r>
      <w:r w:rsidRPr="001772F5">
        <w:rPr>
          <w:rStyle w:val="StyleUnderline"/>
          <w:highlight w:val="yellow"/>
        </w:rPr>
        <w:t>effort to tackle</w:t>
      </w:r>
      <w:r w:rsidRPr="001772F5">
        <w:rPr>
          <w:sz w:val="16"/>
          <w:highlight w:val="yellow"/>
        </w:rPr>
        <w:t xml:space="preserve"> </w:t>
      </w:r>
      <w:r w:rsidRPr="001772F5">
        <w:rPr>
          <w:rStyle w:val="StyleUnderline"/>
          <w:highlight w:val="yellow"/>
        </w:rPr>
        <w:t>climate change will need these two countries to work towards a solution</w:t>
      </w:r>
      <w:r w:rsidRPr="001772F5">
        <w:rPr>
          <w:sz w:val="16"/>
        </w:rPr>
        <w:t xml:space="preserve"> either through the UNFCCC process or on a bilateral basis. Meanwhile, it also must be noted that China is different from the United States in various aspects, and should thus bear different responsibilities in tackling climate change. Recognizing the differences between the two countries politically will be helpful for effectively managing those differences, building a constructive partnership, and finding mutually acceptable approaches to cooperation without undermining their respective core national climate-related interests. Cooperation between China and the United States under the UNFCCC could ensure a successful 2015 global pact on climate change and further solidify bilateral cooperation under the current China-U.S. Climate Change Working Group (CCWG). As for the UNFCCC process, both countries should demonstrate their political willingness and commitment to it for the protection of climate as a global public good. In terms of bilateral cooperation, issues of common interest may include short-lived climate forcers (SLCFs), shale gas, HFCs, nuclear technology, and the five thematic areas under the CCWG. The two countries must recognize that combating climate change, either through a UN-led multilateral process or on a bilateral basis, is of mutual interest to them, both economically and strategically. By working together, China and the United States may also find new domestic opportunities, such as economic restructuring and rebalancing investment, finance, and trade between them. This could also help ensure energy security and economic prosperity while moving towards a low-carbon development path. </w:t>
      </w:r>
      <w:r w:rsidRPr="001772F5">
        <w:rPr>
          <w:rStyle w:val="StyleUnderline"/>
          <w:highlight w:val="yellow"/>
        </w:rPr>
        <w:t>China-U.S. cooperation on climate</w:t>
      </w:r>
      <w:r w:rsidRPr="001772F5">
        <w:rPr>
          <w:sz w:val="16"/>
          <w:highlight w:val="yellow"/>
        </w:rPr>
        <w:t xml:space="preserve"> </w:t>
      </w:r>
      <w:r w:rsidRPr="001772F5">
        <w:rPr>
          <w:rStyle w:val="StyleUnderline"/>
          <w:highlight w:val="yellow"/>
        </w:rPr>
        <w:t>may</w:t>
      </w:r>
      <w:r w:rsidRPr="001772F5">
        <w:rPr>
          <w:sz w:val="16"/>
        </w:rPr>
        <w:t xml:space="preserve"> also </w:t>
      </w:r>
      <w:r w:rsidRPr="001772F5">
        <w:rPr>
          <w:rStyle w:val="StyleUnderline"/>
          <w:highlight w:val="yellow"/>
        </w:rPr>
        <w:t>contribute to building new models of major power relations</w:t>
      </w:r>
      <w:r w:rsidRPr="001772F5">
        <w:rPr>
          <w:rStyle w:val="StyleUnderline"/>
        </w:rPr>
        <w:t xml:space="preserve"> between them</w:t>
      </w:r>
      <w:r w:rsidRPr="001772F5">
        <w:rPr>
          <w:sz w:val="16"/>
        </w:rPr>
        <w:t xml:space="preserve"> and mobilizing global political momentum. In this connection, </w:t>
      </w:r>
      <w:r w:rsidRPr="001772F5">
        <w:rPr>
          <w:rStyle w:val="StyleUnderline"/>
          <w:highlight w:val="yellow"/>
        </w:rPr>
        <w:t>regular, open, and targeted exchange, dialogue and</w:t>
      </w:r>
      <w:r w:rsidRPr="001772F5">
        <w:rPr>
          <w:sz w:val="16"/>
          <w:highlight w:val="yellow"/>
        </w:rPr>
        <w:t xml:space="preserve"> </w:t>
      </w:r>
      <w:r w:rsidRPr="001772F5">
        <w:rPr>
          <w:rStyle w:val="StyleUnderline"/>
          <w:highlight w:val="yellow"/>
        </w:rPr>
        <w:t>negotiation mechanisms on climate and energy should be further explored and utilized to improve</w:t>
      </w:r>
      <w:r w:rsidRPr="001772F5">
        <w:rPr>
          <w:sz w:val="16"/>
          <w:highlight w:val="yellow"/>
        </w:rPr>
        <w:t xml:space="preserve"> </w:t>
      </w:r>
      <w:r w:rsidRPr="001772F5">
        <w:rPr>
          <w:rStyle w:val="StyleUnderline"/>
          <w:highlight w:val="yellow"/>
        </w:rPr>
        <w:t>mutual understanding</w:t>
      </w:r>
      <w:r w:rsidRPr="001772F5">
        <w:rPr>
          <w:sz w:val="16"/>
          <w:highlight w:val="yellow"/>
        </w:rPr>
        <w:t>.</w:t>
      </w:r>
      <w:r w:rsidRPr="001772F5">
        <w:rPr>
          <w:sz w:val="16"/>
        </w:rPr>
        <w:t xml:space="preserve"> </w:t>
      </w:r>
    </w:p>
    <w:p w:rsidR="005A3B0E" w:rsidRDefault="005A3B0E" w:rsidP="005A3B0E">
      <w:pPr>
        <w:pStyle w:val="Heading4"/>
      </w:pPr>
      <w:r>
        <w:t>Government and private dialogues and exchanges between the U.S. and PRC will enhance the critical cooperation needed to mitigate the existential threat of climate change.</w:t>
      </w:r>
    </w:p>
    <w:p w:rsidR="005A3B0E" w:rsidRPr="00352769" w:rsidRDefault="005A3B0E" w:rsidP="005A3B0E">
      <w:r w:rsidRPr="00C94EF6">
        <w:rPr>
          <w:rStyle w:val="Heading4Char"/>
        </w:rPr>
        <w:t>Reynolds, 6-30-16</w:t>
      </w:r>
      <w:r>
        <w:t xml:space="preserve"> [Ben, a writer and foreign policy analyst based in New York. His commentary has appeared in a number of forums, including The Diplomat, Russia Today, and AAJ. Graduate of the College of William and Mary; “Climate Change Outcomes of the 2016 Strategic and Economic Dialogue,” China-U.S. Focus, June 30, 2016, http://www.chinausfocus.com/finance-economy/climate-change-outcomes-of-the-2016-strategic-and-economic-dialogue/]</w:t>
      </w:r>
    </w:p>
    <w:p w:rsidR="005A3B0E" w:rsidRDefault="005A3B0E" w:rsidP="005A3B0E">
      <w:pPr>
        <w:rPr>
          <w:rStyle w:val="StyleUnderline"/>
        </w:rPr>
      </w:pPr>
      <w:r w:rsidRPr="00352769">
        <w:rPr>
          <w:rStyle w:val="StyleUnderline"/>
          <w:highlight w:val="yellow"/>
        </w:rPr>
        <w:t>Many of the new climate change-related developments within the Strategic and Economic Dialogue</w:t>
      </w:r>
      <w:r w:rsidRPr="00352769">
        <w:rPr>
          <w:rStyle w:val="StyleUnderline"/>
        </w:rPr>
        <w:t xml:space="preserve"> </w:t>
      </w:r>
      <w:r w:rsidRPr="00352769">
        <w:rPr>
          <w:rStyle w:val="StyleUnderline"/>
          <w:highlight w:val="yellow"/>
        </w:rPr>
        <w:t>emerged</w:t>
      </w:r>
      <w:r w:rsidRPr="00352769">
        <w:rPr>
          <w:rStyle w:val="StyleUnderline"/>
        </w:rPr>
        <w:t xml:space="preserve"> </w:t>
      </w:r>
      <w:r w:rsidRPr="00352769">
        <w:rPr>
          <w:sz w:val="16"/>
        </w:rPr>
        <w:t xml:space="preserve">from the “Second U.S.-China Climate-Smart / Low-Carbon Cities Summit.” </w:t>
      </w:r>
      <w:r w:rsidRPr="00352769">
        <w:rPr>
          <w:rStyle w:val="StyleUnderline"/>
          <w:highlight w:val="yellow"/>
        </w:rPr>
        <w:t>The Summit</w:t>
      </w:r>
      <w:r w:rsidRPr="00352769">
        <w:rPr>
          <w:sz w:val="16"/>
          <w:highlight w:val="yellow"/>
        </w:rPr>
        <w:t xml:space="preserve"> </w:t>
      </w:r>
      <w:r w:rsidRPr="00352769">
        <w:rPr>
          <w:rStyle w:val="StyleUnderline"/>
          <w:highlight w:val="yellow"/>
        </w:rPr>
        <w:t>brought U.S. and Chinese policymakers and private sector leaders together to establish cooperative</w:t>
      </w:r>
      <w:r w:rsidRPr="00352769">
        <w:rPr>
          <w:sz w:val="16"/>
        </w:rPr>
        <w:t xml:space="preserve"> </w:t>
      </w:r>
      <w:r w:rsidRPr="00352769">
        <w:rPr>
          <w:rStyle w:val="StyleUnderline"/>
          <w:highlight w:val="yellow"/>
        </w:rPr>
        <w:t>relationships to address the challenges posed by climate change</w:t>
      </w:r>
      <w:r w:rsidRPr="00352769">
        <w:rPr>
          <w:sz w:val="16"/>
        </w:rPr>
        <w:t xml:space="preserve">. This year, leaders of 66 U.S. and Chinese municipalities endorsed the Summit’s “China-U.S. Climate Leaders Declaration,” verbally committing to reporting greenhouse gas emissions, establishing emissions targets, and expanding their cooperative efforts with other municipal leaders. While the Declaration includes a number of commitments from states and cities in the U.S. and China to both monitor and reduce their greenhouse gas emissions, it makes no mention of any mechanism to ensure that the signatories live up to their statements. Previous climate accords have always struggled with the difficulties of enforcing climate targets that are often conveniently forgotten after big summits. In 2011, Bulgaria, Romania, and Ukraine were suspended from the Kyoto Protocol’s cap and trade markets due to inaccurate reporting of greenhouse gas emissions. When Canada faced penalties for its failure to meet emissions targets that same year, it simply pulled out of the Kyoto Protocol altogether. It remains to be seen whether the signatories of this year’s Declaration will actually comply with their commitments absent any sort of enforcement mechanisms. The Summit featured the signing of a number of interesting agreements between various public and private sector actors, a relatively rare concrete outcome of the S&amp;ED. The cities of Los Angeles and Lanzhou agreed to partner in their attempts to promote clean energy, transportation, and buildings. WRI China and the C40 Cities Climate Leadership Group committed to help Wuhan and Shenzen, a major industrial center, develop greenhouse gas emissions inventories. PowerFlame, a U.S. company, and Beijing’s Municipal Environmental Protection Bureau agreed to conduct a pilot project to evaluate the use of U.S. burner technologies as a means to reduce air pollution from gas-fired boilers in Beijing. This list is not exhaustive, but </w:t>
      </w:r>
      <w:r w:rsidRPr="00352769">
        <w:rPr>
          <w:rStyle w:val="StyleUnderline"/>
          <w:highlight w:val="yellow"/>
        </w:rPr>
        <w:t>a</w:t>
      </w:r>
      <w:r w:rsidRPr="00C5065C">
        <w:rPr>
          <w:rStyle w:val="StyleUnderline"/>
          <w:highlight w:val="yellow"/>
        </w:rPr>
        <w:t>ll</w:t>
      </w:r>
      <w:r w:rsidRPr="00352769">
        <w:rPr>
          <w:sz w:val="16"/>
        </w:rPr>
        <w:t xml:space="preserve"> </w:t>
      </w:r>
      <w:r w:rsidRPr="00352769">
        <w:rPr>
          <w:rStyle w:val="StyleUnderline"/>
        </w:rPr>
        <w:t xml:space="preserve">of </w:t>
      </w:r>
      <w:r w:rsidRPr="00352769">
        <w:rPr>
          <w:rStyle w:val="StyleUnderline"/>
          <w:highlight w:val="yellow"/>
        </w:rPr>
        <w:t>the initiatives</w:t>
      </w:r>
      <w:r w:rsidRPr="00352769">
        <w:rPr>
          <w:sz w:val="16"/>
          <w:highlight w:val="yellow"/>
        </w:rPr>
        <w:t xml:space="preserve"> </w:t>
      </w:r>
      <w:r w:rsidRPr="00352769">
        <w:rPr>
          <w:rStyle w:val="StyleUnderline"/>
          <w:highlight w:val="yellow"/>
        </w:rPr>
        <w:t>provide examples of commitments to concrete cooperative</w:t>
      </w:r>
      <w:r w:rsidRPr="00352769">
        <w:rPr>
          <w:rStyle w:val="StyleUnderline"/>
        </w:rPr>
        <w:t xml:space="preserve"> </w:t>
      </w:r>
      <w:r w:rsidRPr="00352769">
        <w:rPr>
          <w:rStyle w:val="StyleUnderline"/>
          <w:highlight w:val="yellow"/>
        </w:rPr>
        <w:t>partnerships between actors in China and</w:t>
      </w:r>
      <w:r w:rsidRPr="00352769">
        <w:rPr>
          <w:sz w:val="16"/>
          <w:highlight w:val="yellow"/>
        </w:rPr>
        <w:t xml:space="preserve"> </w:t>
      </w:r>
      <w:r w:rsidRPr="00352769">
        <w:rPr>
          <w:rStyle w:val="StyleUnderline"/>
          <w:highlight w:val="yellow"/>
        </w:rPr>
        <w:t>the U</w:t>
      </w:r>
      <w:r w:rsidRPr="00352769">
        <w:rPr>
          <w:rStyle w:val="StyleUnderline"/>
        </w:rPr>
        <w:t xml:space="preserve">nited </w:t>
      </w:r>
      <w:r w:rsidRPr="00352769">
        <w:rPr>
          <w:rStyle w:val="StyleUnderline"/>
          <w:highlight w:val="yellow"/>
        </w:rPr>
        <w:t>St</w:t>
      </w:r>
      <w:r w:rsidRPr="00352769">
        <w:rPr>
          <w:rStyle w:val="StyleUnderline"/>
        </w:rPr>
        <w:t>ates</w:t>
      </w:r>
      <w:r w:rsidRPr="00352769">
        <w:rPr>
          <w:sz w:val="16"/>
        </w:rPr>
        <w:t xml:space="preserve">. At this year’s S&amp;ED, the U.S. and China launched a new effort under the Climate Change Working Group on Power Consumption, Demand, and Competition to increase the use of renewable energy in China. The irony of this effort is palpable. China is already the world’s largest market for solar panels, and the U.S. has levied steep tariffs on solar panel imports from Chinese manufacturers to protect its domestic industries. One of the best ways the U.S. could encourage the adoption of solar panels would be the removal of these tariffs, which hike the price of solar panels for U.S. consumers. Finally, the U.S. and China reiterated their commitment to the “Race to Zero Emissions” initiative, which is designed to encourage the deployment of zero-emissions buses in American and Chinese cities. U.S. transit agencies currently operate only around 300 zero emissions buses, while China operates at least 1,600 zero emissions buses and over 15,000 alternative fuel buses. The U.S. federal government currently offers modest subsidies to encourage local transit authorities to adopt zero emissions buses, but adoption could likely be greatly improved with a more generous contribution. The various initiatives detailed above are all relatively modest, but they represent small, productive steps toward the establishment of sustainable societies in China and the United States. If anything, these steps are better than nothing – they at least represent a minor commitment to meet the emissions targets established by the U.S. and China at the Paris Agreement. As I have previously argued, even if every country in the world were to religiously stick by its pledges under the Paris Agreement, we would still fail to prevent potentially catastrophic global warming within the 21st century. It is obvious that a more radical restructuring of the global economy is necessary, but we have to start somewhere. More than anything, </w:t>
      </w:r>
      <w:r w:rsidRPr="00352769">
        <w:rPr>
          <w:rStyle w:val="StyleUnderline"/>
          <w:highlight w:val="yellow"/>
        </w:rPr>
        <w:t>the challenge of climate change should highlight the</w:t>
      </w:r>
      <w:r w:rsidRPr="00352769">
        <w:rPr>
          <w:sz w:val="16"/>
          <w:highlight w:val="yellow"/>
        </w:rPr>
        <w:t xml:space="preserve"> </w:t>
      </w:r>
      <w:r w:rsidRPr="00352769">
        <w:rPr>
          <w:rStyle w:val="StyleUnderline"/>
          <w:highlight w:val="yellow"/>
        </w:rPr>
        <w:t>absolute</w:t>
      </w:r>
      <w:r w:rsidRPr="00352769">
        <w:rPr>
          <w:rStyle w:val="StyleUnderline"/>
        </w:rPr>
        <w:t xml:space="preserve"> </w:t>
      </w:r>
      <w:r w:rsidRPr="00352769">
        <w:rPr>
          <w:rStyle w:val="StyleUnderline"/>
          <w:highlight w:val="yellow"/>
        </w:rPr>
        <w:t>necessity of U.S.-China cooperation and</w:t>
      </w:r>
      <w:r w:rsidRPr="00352769">
        <w:rPr>
          <w:sz w:val="16"/>
        </w:rPr>
        <w:t xml:space="preserve"> the </w:t>
      </w:r>
      <w:r w:rsidRPr="00352769">
        <w:rPr>
          <w:rStyle w:val="StyleUnderline"/>
          <w:highlight w:val="yellow"/>
        </w:rPr>
        <w:t>extraordinary dangers of</w:t>
      </w:r>
      <w:r w:rsidRPr="00352769">
        <w:rPr>
          <w:rStyle w:val="StyleUnderline"/>
        </w:rPr>
        <w:t xml:space="preserve"> a </w:t>
      </w:r>
      <w:r w:rsidRPr="00352769">
        <w:rPr>
          <w:rStyle w:val="StyleUnderline"/>
          <w:highlight w:val="yellow"/>
        </w:rPr>
        <w:t>deepening rivalry</w:t>
      </w:r>
      <w:r w:rsidRPr="00352769">
        <w:rPr>
          <w:sz w:val="16"/>
          <w:highlight w:val="yellow"/>
        </w:rPr>
        <w:t xml:space="preserve">. </w:t>
      </w:r>
      <w:r w:rsidRPr="00352769">
        <w:rPr>
          <w:rStyle w:val="StyleUnderline"/>
          <w:highlight w:val="yellow"/>
        </w:rPr>
        <w:t>Climate</w:t>
      </w:r>
      <w:r w:rsidRPr="00352769">
        <w:rPr>
          <w:rStyle w:val="StyleUnderline"/>
        </w:rPr>
        <w:t xml:space="preserve"> </w:t>
      </w:r>
      <w:r w:rsidRPr="00352769">
        <w:rPr>
          <w:rStyle w:val="StyleUnderline"/>
          <w:highlight w:val="yellow"/>
        </w:rPr>
        <w:t>change poses a</w:t>
      </w:r>
      <w:r w:rsidRPr="005A3B0E">
        <w:rPr>
          <w:rStyle w:val="StyleUnderline"/>
          <w:highlight w:val="yellow"/>
        </w:rPr>
        <w:t>(n)</w:t>
      </w:r>
      <w:r w:rsidRPr="00352769">
        <w:rPr>
          <w:rStyle w:val="StyleUnderline"/>
        </w:rPr>
        <w:t xml:space="preserve"> potentially </w:t>
      </w:r>
      <w:r w:rsidRPr="00352769">
        <w:rPr>
          <w:rStyle w:val="Emphasis"/>
          <w:highlight w:val="yellow"/>
        </w:rPr>
        <w:t>existential threat to contemporary society</w:t>
      </w:r>
      <w:r w:rsidRPr="00352769">
        <w:rPr>
          <w:rStyle w:val="StyleUnderline"/>
          <w:highlight w:val="yellow"/>
        </w:rPr>
        <w:t>.</w:t>
      </w:r>
      <w:r w:rsidRPr="00352769">
        <w:rPr>
          <w:rStyle w:val="StyleUnderline"/>
        </w:rPr>
        <w:t xml:space="preserve"> </w:t>
      </w:r>
      <w:r w:rsidRPr="00352769">
        <w:rPr>
          <w:rStyle w:val="StyleUnderline"/>
          <w:highlight w:val="yellow"/>
        </w:rPr>
        <w:t>The U.S. and China are</w:t>
      </w:r>
      <w:r w:rsidRPr="00352769">
        <w:rPr>
          <w:sz w:val="16"/>
          <w:highlight w:val="yellow"/>
        </w:rPr>
        <w:t xml:space="preserve"> </w:t>
      </w:r>
      <w:r w:rsidRPr="00352769">
        <w:rPr>
          <w:rStyle w:val="StyleUnderline"/>
          <w:highlight w:val="yellow"/>
        </w:rPr>
        <w:t>the</w:t>
      </w:r>
      <w:r w:rsidRPr="00352769">
        <w:rPr>
          <w:rStyle w:val="StyleUnderline"/>
        </w:rPr>
        <w:t xml:space="preserve"> </w:t>
      </w:r>
      <w:r w:rsidRPr="00352769">
        <w:rPr>
          <w:rStyle w:val="StyleUnderline"/>
          <w:highlight w:val="yellow"/>
        </w:rPr>
        <w:t>world’s two largest emitters of carbon dioxide, and</w:t>
      </w:r>
      <w:r w:rsidRPr="00352769">
        <w:rPr>
          <w:rStyle w:val="StyleUnderline"/>
        </w:rPr>
        <w:t xml:space="preserve"> some </w:t>
      </w:r>
      <w:r w:rsidRPr="00352769">
        <w:rPr>
          <w:rStyle w:val="StyleUnderline"/>
          <w:highlight w:val="yellow"/>
        </w:rPr>
        <w:t>scientists have suggested that a strong</w:t>
      </w:r>
      <w:r w:rsidRPr="00352769">
        <w:rPr>
          <w:sz w:val="16"/>
        </w:rPr>
        <w:t xml:space="preserve"> </w:t>
      </w:r>
      <w:r w:rsidRPr="00352769">
        <w:rPr>
          <w:rStyle w:val="StyleUnderline"/>
          <w:highlight w:val="yellow"/>
        </w:rPr>
        <w:t>enough pact between the two countries would be enough to put the world back on track to</w:t>
      </w:r>
      <w:r w:rsidRPr="00352769">
        <w:rPr>
          <w:sz w:val="16"/>
        </w:rPr>
        <w:t xml:space="preserve"> relative </w:t>
      </w:r>
      <w:r w:rsidRPr="00352769">
        <w:rPr>
          <w:rStyle w:val="StyleUnderline"/>
          <w:highlight w:val="yellow"/>
        </w:rPr>
        <w:t>climate stability</w:t>
      </w:r>
      <w:r w:rsidRPr="00352769">
        <w:rPr>
          <w:sz w:val="16"/>
        </w:rPr>
        <w:t xml:space="preserve">. But the changes necessary to achieve climate stability will require painful compromises and sacrifices, neither of which will be feasible if the world’s largest emitters view each other with suspicion. The strategic rivalry between the U.S. and China continues to deepen, and this trend seems likely to continue under a presumptive Clinton administration. Yet, </w:t>
      </w:r>
      <w:r w:rsidRPr="00352769">
        <w:rPr>
          <w:rStyle w:val="StyleUnderline"/>
          <w:highlight w:val="yellow"/>
        </w:rPr>
        <w:t>because of</w:t>
      </w:r>
      <w:r w:rsidRPr="00352769">
        <w:rPr>
          <w:sz w:val="16"/>
        </w:rPr>
        <w:t xml:space="preserve"> the </w:t>
      </w:r>
      <w:r w:rsidRPr="00352769">
        <w:rPr>
          <w:rStyle w:val="StyleUnderline"/>
          <w:highlight w:val="yellow"/>
        </w:rPr>
        <w:t>challenge of climate change, we need the U.S. and China to embrace unprecedented levels of</w:t>
      </w:r>
      <w:r w:rsidRPr="00352769">
        <w:rPr>
          <w:sz w:val="16"/>
        </w:rPr>
        <w:t xml:space="preserve"> </w:t>
      </w:r>
      <w:r w:rsidRPr="00352769">
        <w:rPr>
          <w:rStyle w:val="StyleUnderline"/>
          <w:highlight w:val="yellow"/>
        </w:rPr>
        <w:t>cooperation</w:t>
      </w:r>
      <w:r w:rsidRPr="00352769">
        <w:rPr>
          <w:sz w:val="16"/>
        </w:rPr>
        <w:t xml:space="preserve"> now more than ever. There are few historical examples of the leaders of competing great powers embracing </w:t>
      </w:r>
      <w:r w:rsidRPr="00C5065C">
        <w:rPr>
          <w:sz w:val="16"/>
        </w:rPr>
        <w:t xml:space="preserve">peaceful cooperation to secure the common good. </w:t>
      </w:r>
      <w:r w:rsidRPr="005A3B0E">
        <w:rPr>
          <w:rStyle w:val="StyleUnderline"/>
          <w:highlight w:val="yellow"/>
        </w:rPr>
        <w:t>It will take a serious. reorientation to ensure that we place the</w:t>
      </w:r>
      <w:r w:rsidRPr="00352769">
        <w:rPr>
          <w:rStyle w:val="StyleUnderline"/>
        </w:rPr>
        <w:t xml:space="preserve"> </w:t>
      </w:r>
      <w:r w:rsidRPr="00352769">
        <w:rPr>
          <w:rStyle w:val="StyleUnderline"/>
          <w:highlight w:val="yellow"/>
        </w:rPr>
        <w:t>fate of our children before the struggle for hegemony</w:t>
      </w:r>
    </w:p>
    <w:p w:rsidR="005A3B0E" w:rsidRDefault="00C5065C" w:rsidP="005A3B0E">
      <w:pPr>
        <w:pStyle w:val="Heading3"/>
      </w:pPr>
      <w:r>
        <w:t xml:space="preserve">Contention Two: </w:t>
      </w:r>
      <w:r w:rsidR="005A3B0E">
        <w:t>Solvency</w:t>
      </w:r>
    </w:p>
    <w:p w:rsidR="008B4BC2" w:rsidRPr="008B4BC2" w:rsidRDefault="008B4BC2" w:rsidP="008B4BC2">
      <w:pPr>
        <w:pStyle w:val="Heading4"/>
      </w:pPr>
      <w:r>
        <w:t>Without official Track One dialogue, strategic stability between the US and PRC isn’t possible. However, improved Track 1.5/2 efforts can lead to Track One dialogue with greater US cooperation.</w:t>
      </w:r>
    </w:p>
    <w:p w:rsidR="008B4BC2" w:rsidRPr="000F01A9" w:rsidRDefault="008B4BC2" w:rsidP="008B4BC2">
      <w:r w:rsidRPr="000F01A9">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8B4BC2" w:rsidRDefault="008B4BC2" w:rsidP="008B4BC2">
      <w:pPr>
        <w:rPr>
          <w:rStyle w:val="StyleUnderline"/>
        </w:rPr>
      </w:pPr>
      <w:r w:rsidRPr="00696ABC">
        <w:rPr>
          <w:rStyle w:val="StyleUnderline"/>
          <w:highlight w:val="yellow"/>
        </w:rPr>
        <w:t>US participants cautioned that</w:t>
      </w:r>
      <w:r w:rsidRPr="00696ABC">
        <w:rPr>
          <w:sz w:val="16"/>
        </w:rPr>
        <w:t xml:space="preserve"> the </w:t>
      </w:r>
      <w:r w:rsidRPr="00696ABC">
        <w:rPr>
          <w:rStyle w:val="StyleUnderline"/>
          <w:highlight w:val="yellow"/>
        </w:rPr>
        <w:t>absence of meaningful official dialogue, and</w:t>
      </w:r>
      <w:r w:rsidRPr="00696ABC">
        <w:rPr>
          <w:sz w:val="16"/>
        </w:rPr>
        <w:t xml:space="preserve"> the </w:t>
      </w:r>
      <w:r w:rsidRPr="00696ABC">
        <w:rPr>
          <w:rStyle w:val="StyleUnderline"/>
          <w:highlight w:val="yellow"/>
        </w:rPr>
        <w:t>unwillingness to</w:t>
      </w:r>
      <w:r w:rsidRPr="00696ABC">
        <w:rPr>
          <w:sz w:val="16"/>
        </w:rPr>
        <w:t xml:space="preserve"> </w:t>
      </w:r>
      <w:r w:rsidRPr="00696ABC">
        <w:rPr>
          <w:rStyle w:val="StyleUnderline"/>
          <w:highlight w:val="yellow"/>
        </w:rPr>
        <w:t>provide</w:t>
      </w:r>
      <w:r w:rsidRPr="00696ABC">
        <w:rPr>
          <w:sz w:val="16"/>
        </w:rPr>
        <w:t xml:space="preserve"> the </w:t>
      </w:r>
      <w:r w:rsidRPr="00696ABC">
        <w:rPr>
          <w:rStyle w:val="StyleUnderline"/>
          <w:highlight w:val="yellow"/>
        </w:rPr>
        <w:t>transparency that is</w:t>
      </w:r>
      <w:r w:rsidRPr="00696ABC">
        <w:rPr>
          <w:sz w:val="16"/>
          <w:highlight w:val="yellow"/>
        </w:rPr>
        <w:t xml:space="preserve"> </w:t>
      </w:r>
      <w:r w:rsidRPr="00696ABC">
        <w:rPr>
          <w:rStyle w:val="StyleUnderline"/>
          <w:highlight w:val="yellow"/>
        </w:rPr>
        <w:t>an essential</w:t>
      </w:r>
      <w:r w:rsidRPr="00696ABC">
        <w:rPr>
          <w:sz w:val="16"/>
          <w:highlight w:val="yellow"/>
        </w:rPr>
        <w:t xml:space="preserve"> </w:t>
      </w:r>
      <w:r w:rsidRPr="00696ABC">
        <w:rPr>
          <w:sz w:val="16"/>
        </w:rPr>
        <w:t>for it</w:t>
      </w:r>
      <w:r w:rsidRPr="00696ABC">
        <w:rPr>
          <w:sz w:val="16"/>
          <w:highlight w:val="yellow"/>
        </w:rPr>
        <w:t xml:space="preserve">, </w:t>
      </w:r>
      <w:r w:rsidRPr="00696ABC">
        <w:rPr>
          <w:rStyle w:val="StyleUnderline"/>
          <w:highlight w:val="yellow"/>
        </w:rPr>
        <w:t>is generating mounting frustration</w:t>
      </w:r>
      <w:r w:rsidRPr="00696ABC">
        <w:rPr>
          <w:sz w:val="16"/>
          <w:highlight w:val="yellow"/>
        </w:rPr>
        <w:t xml:space="preserve"> </w:t>
      </w:r>
      <w:r w:rsidRPr="000F01A9">
        <w:rPr>
          <w:sz w:val="16"/>
        </w:rPr>
        <w:t xml:space="preserve">in Washington </w:t>
      </w:r>
      <w:r w:rsidRPr="00696ABC">
        <w:rPr>
          <w:rStyle w:val="StyleUnderline"/>
          <w:highlight w:val="yellow"/>
        </w:rPr>
        <w:t>and</w:t>
      </w:r>
      <w:r w:rsidRPr="000F01A9">
        <w:rPr>
          <w:sz w:val="16"/>
        </w:rPr>
        <w:t xml:space="preserve"> that</w:t>
      </w:r>
      <w:r w:rsidRPr="00696ABC">
        <w:rPr>
          <w:sz w:val="16"/>
        </w:rPr>
        <w:t xml:space="preserve"> </w:t>
      </w:r>
      <w:r w:rsidRPr="000F01A9">
        <w:rPr>
          <w:rStyle w:val="StyleUnderline"/>
          <w:highlight w:val="yellow"/>
        </w:rPr>
        <w:t>the window of opportunity for building a strategic military relationship</w:t>
      </w:r>
      <w:r w:rsidRPr="00696ABC">
        <w:rPr>
          <w:sz w:val="16"/>
        </w:rPr>
        <w:t xml:space="preserve"> that supports the objectives of the “new type” political relationship </w:t>
      </w:r>
      <w:r w:rsidRPr="000F01A9">
        <w:rPr>
          <w:rStyle w:val="StyleUnderline"/>
          <w:highlight w:val="yellow"/>
        </w:rPr>
        <w:t>may be closing</w:t>
      </w:r>
      <w:r w:rsidRPr="00696ABC">
        <w:rPr>
          <w:sz w:val="16"/>
        </w:rPr>
        <w:t xml:space="preserve">. Some were sympathetic to the idea that an initial Track-1 effort could be undertaken with limited transparency. </w:t>
      </w:r>
      <w:r w:rsidRPr="000F01A9">
        <w:rPr>
          <w:rStyle w:val="StyleUnderline"/>
          <w:highlight w:val="yellow"/>
        </w:rPr>
        <w:t>All agreed that Track-1.5/2</w:t>
      </w:r>
      <w:r w:rsidRPr="000F01A9">
        <w:rPr>
          <w:sz w:val="16"/>
          <w:highlight w:val="yellow"/>
        </w:rPr>
        <w:t xml:space="preserve"> </w:t>
      </w:r>
      <w:r w:rsidRPr="000F01A9">
        <w:rPr>
          <w:rStyle w:val="StyleUnderline"/>
          <w:highlight w:val="yellow"/>
        </w:rPr>
        <w:t>efforts could help build mutually acceptable Track-1</w:t>
      </w:r>
      <w:r w:rsidRPr="00696ABC">
        <w:rPr>
          <w:rStyle w:val="StyleUnderline"/>
        </w:rPr>
        <w:t xml:space="preserve"> </w:t>
      </w:r>
      <w:r w:rsidRPr="000F01A9">
        <w:rPr>
          <w:rStyle w:val="StyleUnderline"/>
          <w:highlight w:val="yellow"/>
        </w:rPr>
        <w:t>agendas</w:t>
      </w:r>
      <w:r w:rsidRPr="000F01A9">
        <w:rPr>
          <w:sz w:val="16"/>
          <w:highlight w:val="yellow"/>
        </w:rPr>
        <w:t>.</w:t>
      </w:r>
      <w:r w:rsidRPr="00696ABC">
        <w:rPr>
          <w:sz w:val="16"/>
        </w:rPr>
        <w:t xml:space="preserve"> One US participant stressed that </w:t>
      </w:r>
      <w:r w:rsidRPr="000F01A9">
        <w:rPr>
          <w:rStyle w:val="StyleUnderline"/>
          <w:highlight w:val="yellow"/>
        </w:rPr>
        <w:t>more legwork is needed on the US side to prepare for possible</w:t>
      </w:r>
      <w:r w:rsidRPr="00696ABC">
        <w:rPr>
          <w:rStyle w:val="StyleUnderline"/>
        </w:rPr>
        <w:t xml:space="preserve"> </w:t>
      </w:r>
      <w:r w:rsidRPr="000F01A9">
        <w:rPr>
          <w:rStyle w:val="StyleUnderline"/>
          <w:highlight w:val="yellow"/>
        </w:rPr>
        <w:t>Chinese agreement to initiate</w:t>
      </w:r>
      <w:r w:rsidRPr="00696ABC">
        <w:rPr>
          <w:rStyle w:val="StyleUnderline"/>
        </w:rPr>
        <w:t xml:space="preserve"> </w:t>
      </w:r>
      <w:r w:rsidRPr="00696ABC">
        <w:rPr>
          <w:sz w:val="16"/>
        </w:rPr>
        <w:t xml:space="preserve">a </w:t>
      </w:r>
      <w:r w:rsidRPr="000F01A9">
        <w:rPr>
          <w:rStyle w:val="StyleUnderline"/>
          <w:highlight w:val="yellow"/>
        </w:rPr>
        <w:t>Track-1</w:t>
      </w:r>
      <w:r w:rsidRPr="000F01A9">
        <w:rPr>
          <w:sz w:val="16"/>
          <w:highlight w:val="yellow"/>
        </w:rPr>
        <w:t xml:space="preserve"> </w:t>
      </w:r>
      <w:r w:rsidRPr="000F01A9">
        <w:rPr>
          <w:rStyle w:val="StyleUnderline"/>
          <w:highlight w:val="yellow"/>
        </w:rPr>
        <w:t>dialogue</w:t>
      </w:r>
      <w:r w:rsidRPr="00696ABC">
        <w:rPr>
          <w:rStyle w:val="StyleUnderline"/>
        </w:rPr>
        <w:t>.</w:t>
      </w:r>
    </w:p>
    <w:p w:rsidR="008B4BC2" w:rsidRDefault="008B4BC2" w:rsidP="008B4BC2">
      <w:pPr>
        <w:pStyle w:val="Heading4"/>
      </w:pPr>
      <w:r>
        <w:t>Even if major questions are unanswered, Track 1.5/2 talks are beneficial for multiple reasons: reducing threat misperceptions, advancing innovative ideas and providing greater understanding of internal politics in the PRC.</w:t>
      </w:r>
    </w:p>
    <w:p w:rsidR="008B4BC2" w:rsidRPr="00D05725" w:rsidRDefault="008B4BC2" w:rsidP="008B4BC2">
      <w:r w:rsidRPr="00D05725">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8B4BC2" w:rsidRDefault="008B4BC2" w:rsidP="008B4BC2">
      <w:pPr>
        <w:rPr>
          <w:rStyle w:val="StyleUnderline"/>
        </w:rPr>
      </w:pPr>
      <w:r w:rsidRPr="00D05725">
        <w:rPr>
          <w:sz w:val="16"/>
        </w:rPr>
        <w:t xml:space="preserve">Second, it is important to appreciate that </w:t>
      </w:r>
      <w:r w:rsidRPr="008B4BC2">
        <w:rPr>
          <w:rStyle w:val="StyleUnderline"/>
          <w:highlight w:val="yellow"/>
        </w:rPr>
        <w:t xml:space="preserve">Track 1.5/2s are important for many reasons </w:t>
      </w:r>
      <w:r w:rsidRPr="008B4BC2">
        <w:rPr>
          <w:rStyle w:val="StyleUnderline"/>
        </w:rPr>
        <w:t>other than</w:t>
      </w:r>
      <w:r w:rsidRPr="008B4BC2">
        <w:rPr>
          <w:sz w:val="16"/>
        </w:rPr>
        <w:t xml:space="preserve"> </w:t>
      </w:r>
      <w:r w:rsidRPr="008B4BC2">
        <w:rPr>
          <w:rStyle w:val="StyleUnderline"/>
        </w:rPr>
        <w:t>answering outstanding questions about China’s nuclear posture and intentions</w:t>
      </w:r>
      <w:r w:rsidRPr="00D05725">
        <w:rPr>
          <w:sz w:val="16"/>
          <w:highlight w:val="yellow"/>
        </w:rPr>
        <w:t xml:space="preserve">. </w:t>
      </w:r>
      <w:r w:rsidRPr="00D05725">
        <w:rPr>
          <w:rStyle w:val="StyleUnderline"/>
          <w:highlight w:val="yellow"/>
        </w:rPr>
        <w:t>Track 1.5/2s</w:t>
      </w:r>
      <w:r w:rsidRPr="00D05725">
        <w:rPr>
          <w:sz w:val="16"/>
        </w:rPr>
        <w:t xml:space="preserve"> with China can </w:t>
      </w:r>
      <w:r w:rsidRPr="00D05725">
        <w:rPr>
          <w:rStyle w:val="StyleUnderline"/>
          <w:highlight w:val="yellow"/>
        </w:rPr>
        <w:t>result in</w:t>
      </w:r>
      <w:r w:rsidRPr="00D05725">
        <w:rPr>
          <w:rStyle w:val="StyleUnderline"/>
        </w:rPr>
        <w:t xml:space="preserve"> </w:t>
      </w:r>
      <w:r w:rsidRPr="00D05725">
        <w:rPr>
          <w:rStyle w:val="StyleUnderline"/>
          <w:highlight w:val="yellow"/>
        </w:rPr>
        <w:t>common lexicons</w:t>
      </w:r>
      <w:r w:rsidRPr="00D05725">
        <w:rPr>
          <w:sz w:val="16"/>
        </w:rPr>
        <w:t xml:space="preserve">. </w:t>
      </w:r>
      <w:r w:rsidRPr="00D05725">
        <w:rPr>
          <w:rStyle w:val="StyleUnderline"/>
        </w:rPr>
        <w:t xml:space="preserve">They </w:t>
      </w:r>
      <w:r w:rsidRPr="00D05725">
        <w:rPr>
          <w:rStyle w:val="StyleUnderline"/>
          <w:highlight w:val="yellow"/>
        </w:rPr>
        <w:t>allow each side to explain its anxieties about the other’s positions</w:t>
      </w:r>
      <w:r w:rsidRPr="00D05725">
        <w:rPr>
          <w:sz w:val="16"/>
        </w:rPr>
        <w:t xml:space="preserve">, and </w:t>
      </w:r>
      <w:r w:rsidRPr="00D05725">
        <w:rPr>
          <w:rStyle w:val="StyleUnderline"/>
          <w:highlight w:val="yellow"/>
        </w:rPr>
        <w:t>to</w:t>
      </w:r>
      <w:r w:rsidRPr="00D05725">
        <w:rPr>
          <w:sz w:val="16"/>
        </w:rPr>
        <w:t xml:space="preserve"> try to </w:t>
      </w:r>
      <w:r w:rsidRPr="00D05725">
        <w:rPr>
          <w:rStyle w:val="StyleUnderline"/>
          <w:highlight w:val="yellow"/>
        </w:rPr>
        <w:t>identify and mitigate misperceptions. When talks in official channels (Track 1) falter, Track</w:t>
      </w:r>
      <w:r w:rsidRPr="00D05725">
        <w:rPr>
          <w:sz w:val="16"/>
          <w:highlight w:val="yellow"/>
        </w:rPr>
        <w:t xml:space="preserve"> </w:t>
      </w:r>
      <w:r w:rsidRPr="00D05725">
        <w:rPr>
          <w:rStyle w:val="StyleUnderline"/>
          <w:highlight w:val="yellow"/>
        </w:rPr>
        <w:t>2 (more</w:t>
      </w:r>
      <w:r w:rsidRPr="00D05725">
        <w:rPr>
          <w:rStyle w:val="StyleUnderline"/>
        </w:rPr>
        <w:t xml:space="preserve"> </w:t>
      </w:r>
      <w:r w:rsidRPr="00D05725">
        <w:rPr>
          <w:rStyle w:val="StyleUnderline"/>
          <w:highlight w:val="yellow"/>
        </w:rPr>
        <w:t>accurately, Track 1.5) provides a</w:t>
      </w:r>
      <w:r w:rsidRPr="00D05725">
        <w:rPr>
          <w:rStyle w:val="StyleUnderline"/>
        </w:rPr>
        <w:t xml:space="preserve">n informal </w:t>
      </w:r>
      <w:r w:rsidRPr="00D05725">
        <w:rPr>
          <w:rStyle w:val="StyleUnderline"/>
          <w:highlight w:val="yellow"/>
        </w:rPr>
        <w:t>means of keeping security dialogues</w:t>
      </w:r>
      <w:r w:rsidRPr="00D05725">
        <w:rPr>
          <w:rStyle w:val="StyleUnderline"/>
        </w:rPr>
        <w:t xml:space="preserve"> </w:t>
      </w:r>
      <w:r w:rsidRPr="00D05725">
        <w:rPr>
          <w:rStyle w:val="StyleUnderline"/>
          <w:highlight w:val="yellow"/>
        </w:rPr>
        <w:t>going until</w:t>
      </w:r>
      <w:r w:rsidRPr="00D05725">
        <w:rPr>
          <w:sz w:val="16"/>
          <w:highlight w:val="yellow"/>
        </w:rPr>
        <w:t xml:space="preserve"> </w:t>
      </w:r>
      <w:r w:rsidRPr="00D05725">
        <w:rPr>
          <w:rStyle w:val="StyleUnderline"/>
          <w:highlight w:val="yellow"/>
        </w:rPr>
        <w:t>political</w:t>
      </w:r>
      <w:r w:rsidRPr="00D05725">
        <w:rPr>
          <w:rStyle w:val="StyleUnderline"/>
        </w:rPr>
        <w:t xml:space="preserve"> </w:t>
      </w:r>
      <w:r w:rsidRPr="00D05725">
        <w:rPr>
          <w:rStyle w:val="StyleUnderline"/>
          <w:highlight w:val="yellow"/>
        </w:rPr>
        <w:t>circumstances permit resumption</w:t>
      </w:r>
      <w:r w:rsidRPr="00D05725">
        <w:rPr>
          <w:sz w:val="16"/>
        </w:rPr>
        <w:t xml:space="preserve"> of Track 1. </w:t>
      </w:r>
      <w:r w:rsidRPr="00D05725">
        <w:rPr>
          <w:rStyle w:val="StyleUnderline"/>
          <w:highlight w:val="yellow"/>
        </w:rPr>
        <w:t>Track 1.5/2 meetings</w:t>
      </w:r>
      <w:r w:rsidRPr="00D05725">
        <w:rPr>
          <w:sz w:val="16"/>
        </w:rPr>
        <w:t xml:space="preserve"> also </w:t>
      </w:r>
      <w:r w:rsidRPr="00D05725">
        <w:rPr>
          <w:rStyle w:val="StyleUnderline"/>
          <w:highlight w:val="yellow"/>
        </w:rPr>
        <w:t>are places to try out</w:t>
      </w:r>
      <w:r w:rsidRPr="00D05725">
        <w:rPr>
          <w:sz w:val="16"/>
          <w:highlight w:val="yellow"/>
        </w:rPr>
        <w:t xml:space="preserve"> </w:t>
      </w:r>
      <w:r w:rsidRPr="00D05725">
        <w:rPr>
          <w:rStyle w:val="StyleUnderline"/>
          <w:highlight w:val="yellow"/>
        </w:rPr>
        <w:t>innovative</w:t>
      </w:r>
      <w:r w:rsidRPr="00D05725">
        <w:rPr>
          <w:rStyle w:val="StyleUnderline"/>
        </w:rPr>
        <w:t xml:space="preserve"> </w:t>
      </w:r>
      <w:r w:rsidRPr="00D05725">
        <w:rPr>
          <w:rStyle w:val="StyleUnderline"/>
          <w:highlight w:val="yellow"/>
        </w:rPr>
        <w:t>ideas, float trial balloons, and test arguments, with more freedom than</w:t>
      </w:r>
      <w:r w:rsidRPr="00D05725">
        <w:rPr>
          <w:rStyle w:val="StyleUnderline"/>
        </w:rPr>
        <w:t xml:space="preserve"> in </w:t>
      </w:r>
      <w:r w:rsidRPr="00D05725">
        <w:rPr>
          <w:rStyle w:val="StyleUnderline"/>
          <w:highlight w:val="yellow"/>
        </w:rPr>
        <w:t>Track 1</w:t>
      </w:r>
      <w:r w:rsidRPr="00D05725">
        <w:rPr>
          <w:sz w:val="16"/>
          <w:highlight w:val="yellow"/>
        </w:rPr>
        <w:t>.</w:t>
      </w:r>
      <w:r w:rsidRPr="00D05725">
        <w:rPr>
          <w:sz w:val="16"/>
        </w:rPr>
        <w:t xml:space="preserve"> </w:t>
      </w:r>
      <w:r w:rsidRPr="00D05725">
        <w:rPr>
          <w:rStyle w:val="StyleUnderline"/>
          <w:highlight w:val="yellow"/>
        </w:rPr>
        <w:t>They</w:t>
      </w:r>
      <w:r w:rsidRPr="00D05725">
        <w:rPr>
          <w:sz w:val="16"/>
          <w:highlight w:val="yellow"/>
        </w:rPr>
        <w:t xml:space="preserve"> </w:t>
      </w:r>
      <w:r w:rsidRPr="00D05725">
        <w:rPr>
          <w:rStyle w:val="StyleUnderline"/>
          <w:highlight w:val="yellow"/>
        </w:rPr>
        <w:t>provide future</w:t>
      </w:r>
      <w:r w:rsidRPr="00D05725">
        <w:rPr>
          <w:rStyle w:val="StyleUnderline"/>
        </w:rPr>
        <w:t xml:space="preserve"> </w:t>
      </w:r>
      <w:r w:rsidRPr="00D05725">
        <w:rPr>
          <w:rStyle w:val="StyleUnderline"/>
          <w:highlight w:val="yellow"/>
        </w:rPr>
        <w:t xml:space="preserve">generations of experts and officials an opportunity to hear </w:t>
      </w:r>
      <w:r w:rsidRPr="00D05725">
        <w:rPr>
          <w:rStyle w:val="StyleUnderline"/>
        </w:rPr>
        <w:t xml:space="preserve">their </w:t>
      </w:r>
      <w:r w:rsidRPr="00D05725">
        <w:rPr>
          <w:rStyle w:val="StyleUnderline"/>
          <w:highlight w:val="yellow"/>
        </w:rPr>
        <w:t>counterparts face-to-face, without</w:t>
      </w:r>
      <w:r w:rsidRPr="00D05725">
        <w:rPr>
          <w:sz w:val="16"/>
        </w:rPr>
        <w:t xml:space="preserve"> the </w:t>
      </w:r>
      <w:r w:rsidRPr="00D05725">
        <w:rPr>
          <w:rStyle w:val="StyleUnderline"/>
          <w:highlight w:val="yellow"/>
        </w:rPr>
        <w:t>publicity (and media attention</w:t>
      </w:r>
      <w:r w:rsidRPr="00D05725">
        <w:rPr>
          <w:sz w:val="16"/>
        </w:rPr>
        <w:t xml:space="preserve">) attendant with panel discussions at large conferences. </w:t>
      </w:r>
      <w:r w:rsidRPr="00D05725">
        <w:rPr>
          <w:rStyle w:val="StyleUnderline"/>
        </w:rPr>
        <w:t xml:space="preserve">They </w:t>
      </w:r>
      <w:r w:rsidRPr="00D05725">
        <w:rPr>
          <w:rStyle w:val="StyleUnderline"/>
          <w:highlight w:val="yellow"/>
        </w:rPr>
        <w:t>provide context</w:t>
      </w:r>
      <w:r w:rsidRPr="00D05725">
        <w:rPr>
          <w:rStyle w:val="StyleUnderline"/>
        </w:rPr>
        <w:t xml:space="preserve"> for </w:t>
      </w:r>
      <w:r w:rsidRPr="00D05725">
        <w:rPr>
          <w:rStyle w:val="StyleUnderline"/>
          <w:highlight w:val="yellow"/>
        </w:rPr>
        <w:t>American students of Chinese military strategy to better</w:t>
      </w:r>
      <w:r w:rsidRPr="00D05725">
        <w:rPr>
          <w:sz w:val="16"/>
          <w:highlight w:val="yellow"/>
        </w:rPr>
        <w:t xml:space="preserve"> </w:t>
      </w:r>
      <w:r w:rsidRPr="00D05725">
        <w:rPr>
          <w:rStyle w:val="StyleUnderline"/>
          <w:highlight w:val="yellow"/>
        </w:rPr>
        <w:t>understand</w:t>
      </w:r>
      <w:r w:rsidRPr="00D05725">
        <w:rPr>
          <w:rStyle w:val="StyleUnderline"/>
        </w:rPr>
        <w:t xml:space="preserve"> the</w:t>
      </w:r>
      <w:r w:rsidRPr="00D05725">
        <w:rPr>
          <w:sz w:val="16"/>
        </w:rPr>
        <w:t xml:space="preserve"> state of the </w:t>
      </w:r>
      <w:r w:rsidRPr="00D05725">
        <w:rPr>
          <w:rStyle w:val="StyleUnderline"/>
          <w:highlight w:val="yellow"/>
        </w:rPr>
        <w:t>public debate in</w:t>
      </w:r>
      <w:r w:rsidRPr="00D05725">
        <w:rPr>
          <w:rStyle w:val="StyleUnderline"/>
        </w:rPr>
        <w:t xml:space="preserve"> </w:t>
      </w:r>
      <w:r w:rsidRPr="00D05725">
        <w:rPr>
          <w:rStyle w:val="StyleUnderline"/>
          <w:highlight w:val="yellow"/>
        </w:rPr>
        <w:t>China</w:t>
      </w:r>
      <w:r w:rsidRPr="00D05725">
        <w:rPr>
          <w:sz w:val="16"/>
        </w:rPr>
        <w:t xml:space="preserve"> (and while this is not necessarily the same as understanding impending changes in Chinese policy and strategy, it does provide a foundation for </w:t>
      </w:r>
      <w:r w:rsidRPr="00D05725">
        <w:rPr>
          <w:rStyle w:val="StyleUnderline"/>
          <w:highlight w:val="yellow"/>
        </w:rPr>
        <w:t>anticipating the possible directions and range of</w:t>
      </w:r>
      <w:r w:rsidRPr="00D05725">
        <w:rPr>
          <w:sz w:val="16"/>
        </w:rPr>
        <w:t xml:space="preserve"> such </w:t>
      </w:r>
      <w:r w:rsidRPr="00D05725">
        <w:rPr>
          <w:rStyle w:val="StyleUnderline"/>
          <w:highlight w:val="yellow"/>
        </w:rPr>
        <w:t>change</w:t>
      </w:r>
      <w:r w:rsidRPr="00D05725">
        <w:rPr>
          <w:sz w:val="16"/>
          <w:highlight w:val="yellow"/>
        </w:rPr>
        <w:t>)</w:t>
      </w:r>
      <w:r w:rsidRPr="00D05725">
        <w:rPr>
          <w:sz w:val="16"/>
        </w:rPr>
        <w:t xml:space="preserve">. And </w:t>
      </w:r>
      <w:r w:rsidRPr="00D05725">
        <w:rPr>
          <w:rStyle w:val="StyleUnderline"/>
          <w:highlight w:val="yellow"/>
        </w:rPr>
        <w:t>when conducted</w:t>
      </w:r>
      <w:r w:rsidRPr="00D05725">
        <w:rPr>
          <w:rStyle w:val="StyleUnderline"/>
        </w:rPr>
        <w:t xml:space="preserve"> </w:t>
      </w:r>
      <w:r w:rsidRPr="00D05725">
        <w:rPr>
          <w:rStyle w:val="StyleUnderline"/>
          <w:highlight w:val="yellow"/>
        </w:rPr>
        <w:t>in Beijing</w:t>
      </w:r>
      <w:r w:rsidRPr="00D05725">
        <w:rPr>
          <w:sz w:val="16"/>
          <w:highlight w:val="yellow"/>
        </w:rPr>
        <w:t xml:space="preserve">, </w:t>
      </w:r>
      <w:r w:rsidRPr="00D05725">
        <w:rPr>
          <w:rStyle w:val="StyleUnderline"/>
          <w:highlight w:val="yellow"/>
        </w:rPr>
        <w:t>they offer opportunities on the margins of the talks for Americans to visit</w:t>
      </w:r>
      <w:r w:rsidRPr="00D05725">
        <w:rPr>
          <w:rStyle w:val="StyleUnderline"/>
        </w:rPr>
        <w:t xml:space="preserve"> </w:t>
      </w:r>
      <w:r w:rsidRPr="00D05725">
        <w:rPr>
          <w:rStyle w:val="StyleUnderline"/>
          <w:highlight w:val="yellow"/>
        </w:rPr>
        <w:t>Chinese officials</w:t>
      </w:r>
      <w:r w:rsidRPr="00D05725">
        <w:rPr>
          <w:sz w:val="16"/>
          <w:highlight w:val="yellow"/>
        </w:rPr>
        <w:t>,</w:t>
      </w:r>
      <w:r w:rsidRPr="00D05725">
        <w:rPr>
          <w:sz w:val="16"/>
        </w:rPr>
        <w:t xml:space="preserve"> where those opportunities would not otherwise be available. It is worth noting that when held in Hawaii, there appears to be a more open discussion among the somewhat less senior participants.</w:t>
      </w:r>
    </w:p>
    <w:p w:rsidR="008B4BC2" w:rsidRDefault="008B4BC2" w:rsidP="008B4BC2">
      <w:pPr>
        <w:pStyle w:val="Heading4"/>
      </w:pPr>
      <w:r>
        <w:t>Despite any status quo collaboration</w:t>
      </w:r>
      <w:r w:rsidRPr="00BC4170">
        <w:t>, there is tremendous potential for greater coop</w:t>
      </w:r>
      <w:r>
        <w:t>eration between the U.S. and</w:t>
      </w:r>
      <w:r w:rsidR="00302E2E">
        <w:t xml:space="preserve"> PRC on</w:t>
      </w:r>
      <w:r>
        <w:t xml:space="preserve"> climate change, nonproliferation policy and cybersecurity.</w:t>
      </w:r>
    </w:p>
    <w:p w:rsidR="008B4BC2" w:rsidRPr="00BC4170" w:rsidRDefault="008B4BC2" w:rsidP="008B4BC2">
      <w:r w:rsidRPr="005C401F">
        <w:rPr>
          <w:rStyle w:val="Heading4Char"/>
        </w:rPr>
        <w:t>Hua, 6-14-16</w:t>
      </w:r>
      <w:r>
        <w:t xml:space="preserve"> [Li, DW News (China), “Four Crucial Battlefields of the US-China Strategic Dialogue,” Watching America, June 14, 2016, http://watchingamerica.com/WA/2016/06/14/four-crucial-battlefields-of-the-us-china-strategic-dialogue/]</w:t>
      </w:r>
    </w:p>
    <w:p w:rsidR="008B4BC2" w:rsidRDefault="008B4BC2" w:rsidP="008B4BC2">
      <w:pPr>
        <w:rPr>
          <w:rStyle w:val="StyleUnderline"/>
        </w:rPr>
      </w:pPr>
      <w:r w:rsidRPr="00BC4170">
        <w:rPr>
          <w:sz w:val="16"/>
        </w:rPr>
        <w:t xml:space="preserve">First, </w:t>
      </w:r>
      <w:r w:rsidRPr="005C401F">
        <w:rPr>
          <w:rStyle w:val="StyleUnderline"/>
          <w:highlight w:val="yellow"/>
        </w:rPr>
        <w:t>as both the U</w:t>
      </w:r>
      <w:r w:rsidRPr="00BC4170">
        <w:rPr>
          <w:sz w:val="16"/>
        </w:rPr>
        <w:t xml:space="preserve">nited </w:t>
      </w:r>
      <w:r w:rsidRPr="005C401F">
        <w:rPr>
          <w:rStyle w:val="StyleUnderline"/>
          <w:highlight w:val="yellow"/>
        </w:rPr>
        <w:t>S</w:t>
      </w:r>
      <w:r w:rsidRPr="00BC4170">
        <w:rPr>
          <w:sz w:val="16"/>
        </w:rPr>
        <w:t xml:space="preserve">tates </w:t>
      </w:r>
      <w:r w:rsidRPr="005C401F">
        <w:rPr>
          <w:rStyle w:val="StyleUnderline"/>
          <w:highlight w:val="yellow"/>
        </w:rPr>
        <w:t>and China possess a wide range of common interests</w:t>
      </w:r>
      <w:r w:rsidRPr="00BC4170">
        <w:rPr>
          <w:sz w:val="16"/>
        </w:rPr>
        <w:t xml:space="preserve">, the </w:t>
      </w:r>
      <w:r w:rsidRPr="005C401F">
        <w:rPr>
          <w:rStyle w:val="StyleUnderline"/>
          <w:highlight w:val="yellow"/>
        </w:rPr>
        <w:t>space to</w:t>
      </w:r>
      <w:r w:rsidRPr="005C401F">
        <w:rPr>
          <w:sz w:val="16"/>
          <w:highlight w:val="yellow"/>
        </w:rPr>
        <w:t xml:space="preserve"> </w:t>
      </w:r>
      <w:r w:rsidRPr="005C401F">
        <w:rPr>
          <w:rStyle w:val="StyleUnderline"/>
          <w:highlight w:val="yellow"/>
        </w:rPr>
        <w:t>expand</w:t>
      </w:r>
      <w:r w:rsidRPr="00BC4170">
        <w:rPr>
          <w:rStyle w:val="StyleUnderline"/>
        </w:rPr>
        <w:t xml:space="preserve"> </w:t>
      </w:r>
      <w:r w:rsidRPr="005C401F">
        <w:rPr>
          <w:rStyle w:val="StyleUnderline"/>
          <w:highlight w:val="yellow"/>
        </w:rPr>
        <w:t>cooperation is immense</w:t>
      </w:r>
      <w:r w:rsidRPr="00BC4170">
        <w:rPr>
          <w:sz w:val="16"/>
        </w:rPr>
        <w:t xml:space="preserve">. Recently, the U.S. and China have become the world’s largest and second largest economies. In </w:t>
      </w:r>
      <w:r w:rsidRPr="005C401F">
        <w:rPr>
          <w:rStyle w:val="StyleUnderline"/>
          <w:highlight w:val="yellow"/>
        </w:rPr>
        <w:t>resolving the Iranian nuclear problem, facilitating the Paris Agreement to</w:t>
      </w:r>
      <w:r w:rsidRPr="005C401F">
        <w:rPr>
          <w:sz w:val="16"/>
          <w:highlight w:val="yellow"/>
        </w:rPr>
        <w:t xml:space="preserve"> </w:t>
      </w:r>
      <w:r w:rsidRPr="005C401F">
        <w:rPr>
          <w:rStyle w:val="StyleUnderline"/>
          <w:highlight w:val="yellow"/>
        </w:rPr>
        <w:t>tackle climate change</w:t>
      </w:r>
      <w:r w:rsidRPr="00BC4170">
        <w:rPr>
          <w:rStyle w:val="StyleUnderline"/>
        </w:rPr>
        <w:t xml:space="preserve">, </w:t>
      </w:r>
      <w:r w:rsidRPr="005C401F">
        <w:rPr>
          <w:rStyle w:val="StyleUnderline"/>
          <w:highlight w:val="yellow"/>
        </w:rPr>
        <w:t>ensuring global nuclear security and exploring new conduct for Internet</w:t>
      </w:r>
      <w:r w:rsidRPr="005C401F">
        <w:rPr>
          <w:sz w:val="16"/>
          <w:highlight w:val="yellow"/>
        </w:rPr>
        <w:t xml:space="preserve"> </w:t>
      </w:r>
      <w:r w:rsidRPr="005C401F">
        <w:rPr>
          <w:rStyle w:val="StyleUnderline"/>
          <w:highlight w:val="yellow"/>
        </w:rPr>
        <w:t>security</w:t>
      </w:r>
      <w:r w:rsidRPr="00BC4170">
        <w:rPr>
          <w:sz w:val="16"/>
        </w:rPr>
        <w:t xml:space="preserve">, among other important global affairs which </w:t>
      </w:r>
      <w:r w:rsidRPr="005C401F">
        <w:rPr>
          <w:rStyle w:val="StyleUnderline"/>
          <w:highlight w:val="yellow"/>
        </w:rPr>
        <w:t>exhibit huge influential power</w:t>
      </w:r>
      <w:r w:rsidRPr="005C401F">
        <w:rPr>
          <w:sz w:val="16"/>
          <w:highlight w:val="yellow"/>
        </w:rPr>
        <w:t xml:space="preserve">, </w:t>
      </w:r>
      <w:r w:rsidRPr="005C401F">
        <w:rPr>
          <w:rStyle w:val="StyleUnderline"/>
          <w:highlight w:val="yellow"/>
        </w:rPr>
        <w:t>the U.S. and China</w:t>
      </w:r>
      <w:r w:rsidRPr="005C401F">
        <w:rPr>
          <w:sz w:val="16"/>
          <w:highlight w:val="yellow"/>
        </w:rPr>
        <w:t xml:space="preserve"> </w:t>
      </w:r>
      <w:r w:rsidRPr="005C401F">
        <w:rPr>
          <w:rStyle w:val="StyleUnderline"/>
          <w:highlight w:val="yellow"/>
        </w:rPr>
        <w:t>show that moving into the</w:t>
      </w:r>
      <w:r w:rsidRPr="00BC4170">
        <w:rPr>
          <w:rStyle w:val="StyleUnderline"/>
        </w:rPr>
        <w:t xml:space="preserve"> </w:t>
      </w:r>
      <w:r w:rsidRPr="005C401F">
        <w:rPr>
          <w:rStyle w:val="StyleUnderline"/>
          <w:highlight w:val="yellow"/>
        </w:rPr>
        <w:t>tremendous space available for cooperation is of extreme importance to</w:t>
      </w:r>
      <w:r w:rsidRPr="005C401F">
        <w:rPr>
          <w:sz w:val="16"/>
          <w:highlight w:val="yellow"/>
        </w:rPr>
        <w:t xml:space="preserve"> </w:t>
      </w:r>
      <w:r w:rsidRPr="005C401F">
        <w:rPr>
          <w:rStyle w:val="StyleUnderline"/>
          <w:highlight w:val="yellow"/>
        </w:rPr>
        <w:t>these two countries and the</w:t>
      </w:r>
      <w:r w:rsidRPr="00BC4170">
        <w:rPr>
          <w:rStyle w:val="StyleUnderline"/>
        </w:rPr>
        <w:t xml:space="preserve"> </w:t>
      </w:r>
      <w:r w:rsidRPr="005C401F">
        <w:rPr>
          <w:rStyle w:val="StyleUnderline"/>
          <w:highlight w:val="yellow"/>
        </w:rPr>
        <w:t>entire world.</w:t>
      </w:r>
    </w:p>
    <w:p w:rsidR="008B4BC2" w:rsidRDefault="008B4BC2" w:rsidP="008B4BC2">
      <w:pPr>
        <w:rPr>
          <w:rStyle w:val="StyleUnderline"/>
        </w:rPr>
      </w:pPr>
    </w:p>
    <w:p w:rsidR="008B4BC2" w:rsidRPr="008B4BC2" w:rsidRDefault="008B4BC2" w:rsidP="008B4BC2"/>
    <w:p w:rsidR="005A3B0E" w:rsidRDefault="005A3B0E" w:rsidP="005A3B0E"/>
    <w:p w:rsidR="005A3B0E" w:rsidRPr="005A3B0E" w:rsidRDefault="005A3B0E" w:rsidP="005A3B0E"/>
    <w:p w:rsidR="005A3B0E" w:rsidRDefault="005A3B0E" w:rsidP="005A3B0E">
      <w:pPr>
        <w:pStyle w:val="Heading3"/>
        <w:rPr>
          <w:rStyle w:val="StyleUnderline"/>
        </w:rPr>
      </w:pPr>
    </w:p>
    <w:p w:rsidR="00481EAD" w:rsidRDefault="00481EAD" w:rsidP="00481EAD"/>
    <w:p w:rsidR="00481EAD" w:rsidRPr="00481EAD" w:rsidRDefault="00481EAD" w:rsidP="00481EAD"/>
    <w:p w:rsidR="00481EAD" w:rsidRDefault="00481EAD" w:rsidP="00481EAD"/>
    <w:p w:rsidR="00481EAD" w:rsidRPr="00481EAD" w:rsidRDefault="00481EAD" w:rsidP="00481EAD"/>
    <w:p w:rsidR="007723DF" w:rsidRPr="007723DF" w:rsidRDefault="007723DF" w:rsidP="007723DF"/>
    <w:p w:rsidR="007723DF" w:rsidRDefault="007723DF" w:rsidP="007723DF">
      <w:pPr>
        <w:pStyle w:val="Heading3"/>
      </w:pPr>
    </w:p>
    <w:p w:rsidR="007723DF" w:rsidRPr="007723DF" w:rsidRDefault="007723DF" w:rsidP="007723DF"/>
    <w:p w:rsidR="007723DF" w:rsidRPr="007723DF" w:rsidRDefault="007723DF" w:rsidP="007723DF"/>
    <w:p w:rsidR="003C7A79" w:rsidRPr="00504B49" w:rsidRDefault="003C7A79" w:rsidP="007723DF">
      <w:pPr>
        <w:pStyle w:val="Heading3"/>
        <w:rPr>
          <w:rFonts w:eastAsia="Cambria"/>
        </w:rPr>
      </w:pPr>
    </w:p>
    <w:p w:rsidR="005A0FD3" w:rsidRDefault="005A0FD3" w:rsidP="005A0FD3">
      <w:pPr>
        <w:pStyle w:val="Heading2"/>
      </w:pPr>
      <w:r>
        <w:t>Definitions of Track 1 and 1.5/2:</w:t>
      </w:r>
    </w:p>
    <w:p w:rsidR="005A0FD3" w:rsidRDefault="005A0FD3" w:rsidP="005A0FD3">
      <w:pPr>
        <w:pStyle w:val="Heading4"/>
      </w:pPr>
      <w:r>
        <w:t>Tracks 1, 1.5 and 2 defined and distinguished.</w:t>
      </w:r>
    </w:p>
    <w:p w:rsidR="005A0FD3" w:rsidRPr="005A0FD3" w:rsidRDefault="005A0FD3" w:rsidP="005A0FD3">
      <w:r w:rsidRPr="005A0FD3">
        <w:rPr>
          <w:rFonts w:eastAsiaTheme="majorEastAsia" w:cstheme="majorBidi"/>
          <w:b/>
          <w:iCs/>
          <w:sz w:val="26"/>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5A0FD3" w:rsidRDefault="005A0FD3" w:rsidP="005A0FD3">
      <w:pPr>
        <w:rPr>
          <w:rStyle w:val="StyleUnderline"/>
        </w:rPr>
      </w:pPr>
      <w:r w:rsidRPr="005A0FD3">
        <w:rPr>
          <w:rStyle w:val="StyleUnderline"/>
        </w:rPr>
        <w:t>Track 1 meetings are official encounters between American officials and/or military officers and their</w:t>
      </w:r>
      <w:r>
        <w:t xml:space="preserve"> </w:t>
      </w:r>
      <w:r w:rsidRPr="005A0FD3">
        <w:rPr>
          <w:rStyle w:val="StyleUnderline"/>
        </w:rPr>
        <w:t>Chinese counterparts</w:t>
      </w:r>
      <w:r>
        <w:t xml:space="preserve">.2  </w:t>
      </w:r>
      <w:r w:rsidRPr="005A0FD3">
        <w:rPr>
          <w:rStyle w:val="StyleUnderline"/>
        </w:rPr>
        <w:t>They may be formal diplomatic discussions, military-to-military exchanges, or</w:t>
      </w:r>
      <w:r>
        <w:t xml:space="preserve"> </w:t>
      </w:r>
      <w:r w:rsidRPr="005A0FD3">
        <w:rPr>
          <w:rStyle w:val="StyleUnderline"/>
        </w:rPr>
        <w:t>meetings held in</w:t>
      </w:r>
      <w:r>
        <w:t xml:space="preserve"> more </w:t>
      </w:r>
      <w:r w:rsidRPr="005A0FD3">
        <w:rPr>
          <w:rStyle w:val="StyleUnderline"/>
        </w:rPr>
        <w:t>informal venues</w:t>
      </w:r>
      <w:r>
        <w:t xml:space="preserve">. </w:t>
      </w:r>
      <w:r w:rsidRPr="005A0FD3">
        <w:rPr>
          <w:rStyle w:val="StyleUnderline"/>
        </w:rPr>
        <w:t>Track 1 meetings may be publicly announced, but also can be</w:t>
      </w:r>
      <w:r>
        <w:t xml:space="preserve"> </w:t>
      </w:r>
      <w:r w:rsidRPr="005A0FD3">
        <w:rPr>
          <w:rStyle w:val="StyleUnderline"/>
        </w:rPr>
        <w:t>unpublicized, backchannel activities such as the secret missions of then Secretary of State</w:t>
      </w:r>
      <w:r>
        <w:t xml:space="preserve"> Henry A. </w:t>
      </w:r>
      <w:r w:rsidRPr="005A0FD3">
        <w:rPr>
          <w:rStyle w:val="StyleUnderline"/>
        </w:rPr>
        <w:t>Kissinger to Beijing in the early 1970s to prepare for President</w:t>
      </w:r>
      <w:r>
        <w:t xml:space="preserve"> Richard M. </w:t>
      </w:r>
      <w:r w:rsidRPr="005A0FD3">
        <w:rPr>
          <w:rStyle w:val="StyleUnderline"/>
        </w:rPr>
        <w:t>Nixon’s historic first trip to</w:t>
      </w:r>
      <w:r>
        <w:t xml:space="preserve"> </w:t>
      </w:r>
      <w:r w:rsidRPr="005A0FD3">
        <w:rPr>
          <w:rStyle w:val="StyleUnderline"/>
        </w:rPr>
        <w:t>China</w:t>
      </w:r>
      <w:r>
        <w:t xml:space="preserve">.3 </w:t>
      </w:r>
      <w:r w:rsidRPr="005A0FD3">
        <w:rPr>
          <w:rStyle w:val="StyleUnderline"/>
        </w:rPr>
        <w:t>Track 2 dialogues normally are considered to be ones that do not involve officials (in any</w:t>
      </w:r>
      <w:r>
        <w:t xml:space="preserve"> </w:t>
      </w:r>
      <w:r w:rsidRPr="005A0FD3">
        <w:rPr>
          <w:rStyle w:val="StyleUnderline"/>
        </w:rPr>
        <w:t xml:space="preserve">capacity), although if only a few officials are present in an unofficial capacity, the meetings </w:t>
      </w:r>
      <w:r>
        <w:t xml:space="preserve">sometimes </w:t>
      </w:r>
      <w:r w:rsidRPr="005A0FD3">
        <w:rPr>
          <w:rStyle w:val="StyleUnderline"/>
        </w:rPr>
        <w:t>still are called Track 2. Academic institutions, non-profit organizations, and similar organizations o</w:t>
      </w:r>
      <w:r>
        <w:t xml:space="preserve">ften </w:t>
      </w:r>
      <w:r w:rsidRPr="005A0FD3">
        <w:rPr>
          <w:rStyle w:val="StyleUnderline"/>
        </w:rPr>
        <w:t>sponsor and populate Track 2. Track 2 talks</w:t>
      </w:r>
      <w:r>
        <w:t xml:space="preserve"> also </w:t>
      </w:r>
      <w:r w:rsidRPr="005A0FD3">
        <w:rPr>
          <w:rStyle w:val="StyleUnderline"/>
        </w:rPr>
        <w:t>frequently involve senior retired officials</w:t>
      </w:r>
      <w:r>
        <w:t xml:space="preserve">. </w:t>
      </w:r>
      <w:r w:rsidRPr="005A0FD3">
        <w:rPr>
          <w:rStyle w:val="StyleUnderline"/>
        </w:rPr>
        <w:t>Track 1.5 dialogues are ones in which serving officials and/or active duty military officers are part of one or both</w:t>
      </w:r>
      <w:r>
        <w:t xml:space="preserve"> </w:t>
      </w:r>
      <w:r w:rsidRPr="005A0FD3">
        <w:rPr>
          <w:rStyle w:val="StyleUnderline"/>
        </w:rPr>
        <w:t>delegations.</w:t>
      </w:r>
      <w:r>
        <w:t xml:space="preserve"> The </w:t>
      </w:r>
      <w:r w:rsidRPr="005A0FD3">
        <w:rPr>
          <w:rStyle w:val="StyleUnderline"/>
        </w:rPr>
        <w:t>serving officials are participating in an unofficial capacity</w:t>
      </w:r>
      <w:r>
        <w:t xml:space="preserve">. The Beijing and Hawaii dialogues that the Defense Threat Reduction Agency (DTRA) has funded since 2004 initially were described as Track 2 with only a few officials in attendance, but now are more appropriately thought of as Track 1.5 as the number of officials has expanded. </w:t>
      </w:r>
      <w:r w:rsidRPr="005A0FD3">
        <w:rPr>
          <w:rStyle w:val="StyleUnderline"/>
        </w:rPr>
        <w:t xml:space="preserve">There is no hard-and-fast rule for distinguishing Track 1.5 from Track 2. </w:t>
      </w:r>
    </w:p>
    <w:p w:rsidR="003E1848" w:rsidRDefault="003E1848" w:rsidP="003E1848">
      <w:pPr>
        <w:pStyle w:val="Heading3"/>
      </w:pPr>
      <w:r>
        <w:t>Inherency Extensions</w:t>
      </w:r>
    </w:p>
    <w:p w:rsidR="00302E2E" w:rsidRDefault="00302E2E" w:rsidP="00302E2E">
      <w:pPr>
        <w:pStyle w:val="Heading4"/>
      </w:pPr>
      <w:r>
        <w:t>Status quo exchanges are beneficial but insufficient to address critical strategic issues confronting the U.S. and PRC. They must be substantially increased to encompass participants from many professions across a broad range of issues.</w:t>
      </w:r>
    </w:p>
    <w:p w:rsidR="00302E2E" w:rsidRPr="000978DC" w:rsidRDefault="00302E2E" w:rsidP="00302E2E">
      <w:r w:rsidRPr="000978DC">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302E2E" w:rsidRPr="00302E2E" w:rsidRDefault="00302E2E" w:rsidP="00302E2E">
      <w:r w:rsidRPr="000978DC">
        <w:rPr>
          <w:rStyle w:val="StyleUnderline"/>
          <w:highlight w:val="yellow"/>
        </w:rPr>
        <w:t>Although</w:t>
      </w:r>
      <w:r w:rsidRPr="000978DC">
        <w:rPr>
          <w:sz w:val="16"/>
        </w:rPr>
        <w:t xml:space="preserve"> it is clear that </w:t>
      </w:r>
      <w:r w:rsidRPr="000978DC">
        <w:rPr>
          <w:rStyle w:val="StyleUnderline"/>
          <w:highlight w:val="yellow"/>
        </w:rPr>
        <w:t>P2P exchange addresses a broad range of issues and creates positive outcomes</w:t>
      </w:r>
      <w:r w:rsidRPr="000978DC">
        <w:rPr>
          <w:sz w:val="16"/>
        </w:rPr>
        <w:t xml:space="preserve"> for the bilateral relationship, </w:t>
      </w:r>
      <w:r w:rsidRPr="000978DC">
        <w:rPr>
          <w:rStyle w:val="StyleUnderline"/>
          <w:highlight w:val="yellow"/>
        </w:rPr>
        <w:t>is this enough? P2P activity today looks significantly different than it did</w:t>
      </w:r>
      <w:r w:rsidRPr="000978DC">
        <w:rPr>
          <w:sz w:val="16"/>
          <w:highlight w:val="yellow"/>
        </w:rPr>
        <w:t xml:space="preserve"> </w:t>
      </w:r>
      <w:r w:rsidRPr="000978DC">
        <w:rPr>
          <w:rStyle w:val="StyleUnderline"/>
          <w:highlight w:val="yellow"/>
        </w:rPr>
        <w:t>30 years</w:t>
      </w:r>
      <w:r w:rsidRPr="00DE74C5">
        <w:rPr>
          <w:rStyle w:val="StyleUnderline"/>
        </w:rPr>
        <w:t xml:space="preserve"> </w:t>
      </w:r>
      <w:r w:rsidRPr="000978DC">
        <w:rPr>
          <w:rStyle w:val="StyleUnderline"/>
          <w:highlight w:val="yellow"/>
        </w:rPr>
        <w:t>ago.</w:t>
      </w:r>
      <w:r w:rsidRPr="000978DC">
        <w:rPr>
          <w:sz w:val="16"/>
          <w:highlight w:val="yellow"/>
        </w:rPr>
        <w:t xml:space="preserve"> </w:t>
      </w:r>
      <w:r w:rsidRPr="000978DC">
        <w:rPr>
          <w:rStyle w:val="StyleUnderline"/>
          <w:highlight w:val="yellow"/>
        </w:rPr>
        <w:t>It is important to ensure that P2P exchange continues to evolve to encompass more</w:t>
      </w:r>
      <w:r w:rsidRPr="000978DC">
        <w:rPr>
          <w:sz w:val="16"/>
          <w:highlight w:val="yellow"/>
        </w:rPr>
        <w:t xml:space="preserve"> </w:t>
      </w:r>
      <w:r w:rsidRPr="000978DC">
        <w:rPr>
          <w:rStyle w:val="StyleUnderline"/>
          <w:highlight w:val="yellow"/>
        </w:rPr>
        <w:t>topics</w:t>
      </w:r>
      <w:r w:rsidRPr="00DE74C5">
        <w:rPr>
          <w:rStyle w:val="StyleUnderline"/>
        </w:rPr>
        <w:t xml:space="preserve"> </w:t>
      </w:r>
      <w:r w:rsidRPr="000978DC">
        <w:rPr>
          <w:rStyle w:val="StyleUnderline"/>
          <w:highlight w:val="yellow"/>
        </w:rPr>
        <w:t>related to national security</w:t>
      </w:r>
      <w:r w:rsidRPr="000978DC">
        <w:rPr>
          <w:sz w:val="16"/>
        </w:rPr>
        <w:t xml:space="preserve">, which are the source of many of the tensions in the bilateral relationship. </w:t>
      </w:r>
      <w:r w:rsidRPr="000978DC">
        <w:rPr>
          <w:rStyle w:val="StyleUnderline"/>
          <w:highlight w:val="yellow"/>
        </w:rPr>
        <w:t>It is imperative</w:t>
      </w:r>
      <w:r w:rsidRPr="00DE74C5">
        <w:rPr>
          <w:rStyle w:val="StyleUnderline"/>
        </w:rPr>
        <w:t xml:space="preserve"> </w:t>
      </w:r>
      <w:r w:rsidRPr="000978DC">
        <w:rPr>
          <w:rStyle w:val="StyleUnderline"/>
          <w:highlight w:val="yellow"/>
        </w:rPr>
        <w:t>to increase mutual understanding and provide opportunities for</w:t>
      </w:r>
      <w:r w:rsidRPr="000978DC">
        <w:rPr>
          <w:sz w:val="16"/>
          <w:highlight w:val="yellow"/>
        </w:rPr>
        <w:t xml:space="preserve"> </w:t>
      </w:r>
      <w:r w:rsidRPr="000978DC">
        <w:rPr>
          <w:rStyle w:val="StyleUnderline"/>
          <w:highlight w:val="yellow"/>
        </w:rPr>
        <w:t>collaboration between people across</w:t>
      </w:r>
      <w:r w:rsidRPr="00DE74C5">
        <w:rPr>
          <w:rStyle w:val="StyleUnderline"/>
        </w:rPr>
        <w:t xml:space="preserve"> </w:t>
      </w:r>
      <w:r w:rsidRPr="000978DC">
        <w:rPr>
          <w:rStyle w:val="StyleUnderline"/>
          <w:highlight w:val="yellow"/>
        </w:rPr>
        <w:t>a full range of professions</w:t>
      </w:r>
      <w:r w:rsidRPr="000978DC">
        <w:rPr>
          <w:sz w:val="16"/>
        </w:rPr>
        <w:t>—such as scientists, engineers, soldiers, technicians, diplomats, scholars, and journalists—</w:t>
      </w:r>
      <w:r w:rsidRPr="000978DC">
        <w:rPr>
          <w:rStyle w:val="StyleUnderline"/>
          <w:highlight w:val="yellow"/>
        </w:rPr>
        <w:t>with a</w:t>
      </w:r>
      <w:r w:rsidRPr="00DE74C5">
        <w:rPr>
          <w:rStyle w:val="StyleUnderline"/>
        </w:rPr>
        <w:t xml:space="preserve"> </w:t>
      </w:r>
      <w:r w:rsidRPr="000978DC">
        <w:rPr>
          <w:rStyle w:val="StyleUnderline"/>
          <w:highlight w:val="yellow"/>
        </w:rPr>
        <w:t>focus on those involved</w:t>
      </w:r>
      <w:r w:rsidRPr="00DE74C5">
        <w:rPr>
          <w:rStyle w:val="StyleUnderline"/>
        </w:rPr>
        <w:t xml:space="preserve"> </w:t>
      </w:r>
      <w:r w:rsidRPr="000978DC">
        <w:rPr>
          <w:rStyle w:val="StyleUnderline"/>
          <w:highlight w:val="yellow"/>
        </w:rPr>
        <w:t>in</w:t>
      </w:r>
      <w:r w:rsidRPr="000978DC">
        <w:rPr>
          <w:sz w:val="16"/>
        </w:rPr>
        <w:t xml:space="preserve"> the </w:t>
      </w:r>
      <w:r w:rsidRPr="000978DC">
        <w:rPr>
          <w:rStyle w:val="StyleUnderline"/>
          <w:highlight w:val="yellow"/>
        </w:rPr>
        <w:t>strategic domains of cyber, nuclear, maritime, and space.</w:t>
      </w:r>
    </w:p>
    <w:p w:rsidR="0024166F" w:rsidRDefault="00002D3F" w:rsidP="0024166F">
      <w:pPr>
        <w:pStyle w:val="Heading4"/>
      </w:pPr>
      <w:r>
        <w:t>Neither the US nor PRC have been able to overcome PRC reluctance to engage in official strategic dialogue over nuclear policy.</w:t>
      </w:r>
    </w:p>
    <w:p w:rsidR="00002D3F" w:rsidRPr="00002D3F" w:rsidRDefault="00002D3F" w:rsidP="00002D3F">
      <w:r w:rsidRPr="00002D3F">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F176EA" w:rsidRDefault="0024166F" w:rsidP="00F176EA">
      <w:r w:rsidRPr="0024166F">
        <w:rPr>
          <w:sz w:val="16"/>
        </w:rPr>
        <w:t xml:space="preserve">But </w:t>
      </w:r>
      <w:r w:rsidRPr="0024166F">
        <w:rPr>
          <w:rStyle w:val="StyleUnderline"/>
          <w:highlight w:val="yellow"/>
        </w:rPr>
        <w:t>Washington and Beijing are not doing enough to take advantage of the positive atmosphere</w:t>
      </w:r>
      <w:r w:rsidRPr="0024166F">
        <w:rPr>
          <w:sz w:val="16"/>
        </w:rPr>
        <w:t xml:space="preserve">. Since early in the first Obama term, </w:t>
      </w:r>
      <w:r w:rsidRPr="0024166F">
        <w:rPr>
          <w:rStyle w:val="StyleUnderline"/>
          <w:highlight w:val="yellow"/>
        </w:rPr>
        <w:t>US officials have</w:t>
      </w:r>
      <w:r w:rsidRPr="0024166F">
        <w:rPr>
          <w:sz w:val="16"/>
          <w:highlight w:val="yellow"/>
        </w:rPr>
        <w:t>,</w:t>
      </w:r>
      <w:r w:rsidRPr="005B6EE6">
        <w:rPr>
          <w:sz w:val="16"/>
        </w:rPr>
        <w:t xml:space="preserve"> through</w:t>
      </w:r>
      <w:r w:rsidRPr="0024166F">
        <w:rPr>
          <w:sz w:val="16"/>
        </w:rPr>
        <w:t xml:space="preserve"> public and private channels, </w:t>
      </w:r>
      <w:r w:rsidRPr="0024166F">
        <w:rPr>
          <w:rStyle w:val="StyleUnderline"/>
          <w:highlight w:val="yellow"/>
        </w:rPr>
        <w:t>asked Chinese</w:t>
      </w:r>
      <w:r w:rsidRPr="0024166F">
        <w:rPr>
          <w:sz w:val="16"/>
        </w:rPr>
        <w:t xml:space="preserve"> </w:t>
      </w:r>
      <w:r w:rsidRPr="0024166F">
        <w:rPr>
          <w:rStyle w:val="StyleUnderline"/>
          <w:highlight w:val="yellow"/>
        </w:rPr>
        <w:t>counterparts to discuss nuclear forces, posture, and doctrine, but have been consistently rebuffed</w:t>
      </w:r>
      <w:r w:rsidRPr="0024166F">
        <w:rPr>
          <w:sz w:val="16"/>
        </w:rPr>
        <w:t xml:space="preserve">. </w:t>
      </w:r>
      <w:r w:rsidRPr="0024166F">
        <w:rPr>
          <w:rStyle w:val="StyleUnderline"/>
          <w:highlight w:val="yellow"/>
        </w:rPr>
        <w:t>Beijing has stuck to</w:t>
      </w:r>
      <w:r w:rsidRPr="0024166F">
        <w:rPr>
          <w:rStyle w:val="StyleUnderline"/>
        </w:rPr>
        <w:t xml:space="preserve"> its policy of </w:t>
      </w:r>
      <w:r w:rsidRPr="0024166F">
        <w:rPr>
          <w:rStyle w:val="StyleUnderline"/>
          <w:highlight w:val="yellow"/>
        </w:rPr>
        <w:t>strategic ambiguity, arguing</w:t>
      </w:r>
      <w:r w:rsidRPr="0024166F">
        <w:rPr>
          <w:sz w:val="16"/>
        </w:rPr>
        <w:t xml:space="preserve"> that, </w:t>
      </w:r>
      <w:r w:rsidRPr="0024166F">
        <w:rPr>
          <w:rStyle w:val="StyleUnderline"/>
          <w:highlight w:val="yellow"/>
        </w:rPr>
        <w:t>as the weaker power, greater</w:t>
      </w:r>
      <w:r w:rsidRPr="0024166F">
        <w:rPr>
          <w:sz w:val="16"/>
        </w:rPr>
        <w:t xml:space="preserve"> </w:t>
      </w:r>
      <w:r w:rsidRPr="0024166F">
        <w:rPr>
          <w:rStyle w:val="StyleUnderline"/>
          <w:highlight w:val="yellow"/>
        </w:rPr>
        <w:t>transparency regarding</w:t>
      </w:r>
      <w:r w:rsidRPr="0024166F">
        <w:rPr>
          <w:sz w:val="16"/>
        </w:rPr>
        <w:t xml:space="preserve"> its </w:t>
      </w:r>
      <w:r w:rsidRPr="0024166F">
        <w:rPr>
          <w:rStyle w:val="StyleUnderline"/>
          <w:highlight w:val="yellow"/>
        </w:rPr>
        <w:t>nuclear forces is inappropriate</w:t>
      </w:r>
      <w:r w:rsidRPr="0024166F">
        <w:rPr>
          <w:sz w:val="16"/>
          <w:highlight w:val="yellow"/>
        </w:rPr>
        <w:t xml:space="preserve">. </w:t>
      </w:r>
      <w:r w:rsidRPr="0024166F">
        <w:rPr>
          <w:rStyle w:val="StyleUnderline"/>
          <w:highlight w:val="yellow"/>
        </w:rPr>
        <w:t>Washington</w:t>
      </w:r>
      <w:r w:rsidRPr="0024166F">
        <w:rPr>
          <w:rStyle w:val="StyleUnderline"/>
        </w:rPr>
        <w:t>,</w:t>
      </w:r>
      <w:r w:rsidRPr="0024166F">
        <w:rPr>
          <w:sz w:val="16"/>
        </w:rPr>
        <w:t xml:space="preserve"> for its part, </w:t>
      </w:r>
      <w:r w:rsidRPr="0024166F">
        <w:rPr>
          <w:rStyle w:val="StyleUnderline"/>
          <w:highlight w:val="yellow"/>
        </w:rPr>
        <w:t>has been unable to</w:t>
      </w:r>
      <w:r w:rsidRPr="0024166F">
        <w:rPr>
          <w:sz w:val="16"/>
        </w:rPr>
        <w:t xml:space="preserve"> </w:t>
      </w:r>
      <w:r w:rsidRPr="0024166F">
        <w:rPr>
          <w:rStyle w:val="StyleUnderline"/>
        </w:rPr>
        <w:t xml:space="preserve">satisfactorily </w:t>
      </w:r>
      <w:r w:rsidRPr="0024166F">
        <w:rPr>
          <w:rStyle w:val="StyleUnderline"/>
          <w:highlight w:val="yellow"/>
        </w:rPr>
        <w:t>address Beijing‘s apprehensions</w:t>
      </w:r>
      <w:r w:rsidRPr="0024166F">
        <w:rPr>
          <w:sz w:val="16"/>
          <w:highlight w:val="yellow"/>
        </w:rPr>
        <w:t xml:space="preserve">. </w:t>
      </w:r>
      <w:r w:rsidRPr="0024166F">
        <w:rPr>
          <w:rStyle w:val="StyleUnderline"/>
          <w:highlight w:val="yellow"/>
        </w:rPr>
        <w:t>As a result</w:t>
      </w:r>
      <w:r w:rsidRPr="0024166F">
        <w:rPr>
          <w:sz w:val="16"/>
          <w:highlight w:val="yellow"/>
        </w:rPr>
        <w:t xml:space="preserve">, </w:t>
      </w:r>
      <w:r w:rsidRPr="0024166F">
        <w:rPr>
          <w:rStyle w:val="StyleUnderline"/>
          <w:highlight w:val="yellow"/>
        </w:rPr>
        <w:t>these critical discussions occur only in</w:t>
      </w:r>
      <w:r w:rsidRPr="0024166F">
        <w:rPr>
          <w:sz w:val="16"/>
        </w:rPr>
        <w:t xml:space="preserve"> </w:t>
      </w:r>
      <w:r w:rsidRPr="0024166F">
        <w:rPr>
          <w:rStyle w:val="StyleUnderline"/>
          <w:highlight w:val="yellow"/>
        </w:rPr>
        <w:t>unofficial channels</w:t>
      </w:r>
      <w:r w:rsidRPr="0024166F">
        <w:rPr>
          <w:sz w:val="16"/>
          <w:highlight w:val="yellow"/>
        </w:rPr>
        <w:t>.</w:t>
      </w:r>
    </w:p>
    <w:p w:rsidR="00F176EA" w:rsidRDefault="00C5065C" w:rsidP="00F176EA">
      <w:pPr>
        <w:pStyle w:val="Heading2"/>
      </w:pPr>
      <w:r>
        <w:t>Extensions-</w:t>
      </w:r>
      <w:r w:rsidR="00F176EA">
        <w:t>Miscalculation Adv</w:t>
      </w:r>
    </w:p>
    <w:p w:rsidR="00BF323C" w:rsidRDefault="00BF323C" w:rsidP="00BF323C">
      <w:pPr>
        <w:pStyle w:val="Heading3"/>
      </w:pPr>
      <w:r>
        <w:t>AT: “No war or escalation risk”</w:t>
      </w:r>
    </w:p>
    <w:p w:rsidR="00BF323C" w:rsidRDefault="00BF323C" w:rsidP="00BF323C">
      <w:pPr>
        <w:pStyle w:val="Heading4"/>
      </w:pPr>
      <w:r>
        <w:t>Leaders of the PRC and the U.S. have an obligation to minimize the increasing risk and potential devastation of nuclear war between the countries.</w:t>
      </w:r>
    </w:p>
    <w:p w:rsidR="00BF323C" w:rsidRPr="00780514" w:rsidRDefault="00BF323C" w:rsidP="00BF323C">
      <w:r w:rsidRPr="00780514">
        <w:rPr>
          <w:rStyle w:val="Heading4Char"/>
        </w:rPr>
        <w:t>Colby &amp; Riqiang, 4-2016</w:t>
      </w:r>
      <w:r>
        <w:t xml:space="preserve"> [Elbridge, Robert M. Gates Senior Fellow at the Center for a New American Security; Wu, Associate Professor in the School of International Studies at Renmin University in China; “Seeking Strategic Stability for U.S.-China Rel</w:t>
      </w:r>
      <w:r w:rsidR="003E1848">
        <w:t xml:space="preserve">ations in the Nuclear Domain,” </w:t>
      </w:r>
      <w:r>
        <w:t>US China Relations in Strategic Domains (Tanner &amp; Dong, editors), NBR Special Report #57,  April 2016, http://www.nbr.org/publications/specialreport/pdf/Free/06192016/SR57_US-China_April2016.pdf]</w:t>
      </w:r>
    </w:p>
    <w:p w:rsidR="00BF323C" w:rsidRDefault="00BF323C" w:rsidP="00BF323C">
      <w:pPr>
        <w:rPr>
          <w:sz w:val="16"/>
        </w:rPr>
      </w:pPr>
      <w:r w:rsidRPr="00780514">
        <w:rPr>
          <w:rStyle w:val="StyleUnderline"/>
          <w:highlight w:val="yellow"/>
        </w:rPr>
        <w:t>The relationship between the U</w:t>
      </w:r>
      <w:r w:rsidRPr="00780514">
        <w:rPr>
          <w:sz w:val="16"/>
        </w:rPr>
        <w:t xml:space="preserve">nited </w:t>
      </w:r>
      <w:r w:rsidRPr="00780514">
        <w:rPr>
          <w:rStyle w:val="StyleUnderline"/>
          <w:highlight w:val="yellow"/>
        </w:rPr>
        <w:t>S</w:t>
      </w:r>
      <w:r w:rsidRPr="00780514">
        <w:rPr>
          <w:sz w:val="16"/>
        </w:rPr>
        <w:t xml:space="preserve">tates </w:t>
      </w:r>
      <w:r w:rsidRPr="00780514">
        <w:rPr>
          <w:rStyle w:val="StyleUnderline"/>
          <w:highlight w:val="yellow"/>
        </w:rPr>
        <w:t>and China will be of tremendous geopolitical consequence</w:t>
      </w:r>
      <w:r w:rsidRPr="00780514">
        <w:rPr>
          <w:sz w:val="16"/>
        </w:rPr>
        <w:t xml:space="preserve"> for the 21st century, and </w:t>
      </w:r>
      <w:r w:rsidRPr="00780514">
        <w:rPr>
          <w:rStyle w:val="StyleUnderline"/>
          <w:highlight w:val="yellow"/>
        </w:rPr>
        <w:t>no issue in that relationship will be more important</w:t>
      </w:r>
      <w:r w:rsidRPr="00780514">
        <w:rPr>
          <w:sz w:val="16"/>
        </w:rPr>
        <w:t xml:space="preserve"> for both sides </w:t>
      </w:r>
      <w:r w:rsidRPr="00780514">
        <w:rPr>
          <w:rStyle w:val="StyleUnderline"/>
          <w:highlight w:val="yellow"/>
        </w:rPr>
        <w:t>than</w:t>
      </w:r>
      <w:r w:rsidRPr="00780514">
        <w:rPr>
          <w:sz w:val="16"/>
        </w:rPr>
        <w:t xml:space="preserve"> adequately protecting their interests while </w:t>
      </w:r>
      <w:r w:rsidRPr="00780514">
        <w:rPr>
          <w:rStyle w:val="StyleUnderline"/>
          <w:highlight w:val="yellow"/>
        </w:rPr>
        <w:t>maintaining peace</w:t>
      </w:r>
      <w:r w:rsidRPr="00780514">
        <w:rPr>
          <w:sz w:val="16"/>
        </w:rPr>
        <w:t xml:space="preserve">. </w:t>
      </w:r>
      <w:r w:rsidRPr="00780514">
        <w:rPr>
          <w:rStyle w:val="StyleUnderline"/>
          <w:highlight w:val="yellow"/>
        </w:rPr>
        <w:t>Although major conflict appears</w:t>
      </w:r>
      <w:r w:rsidRPr="00780514">
        <w:rPr>
          <w:sz w:val="16"/>
          <w:highlight w:val="yellow"/>
        </w:rPr>
        <w:t xml:space="preserve"> </w:t>
      </w:r>
      <w:r w:rsidRPr="00780514">
        <w:rPr>
          <w:rStyle w:val="StyleUnderline"/>
          <w:highlight w:val="yellow"/>
        </w:rPr>
        <w:t>unlikely</w:t>
      </w:r>
      <w:r w:rsidRPr="00780514">
        <w:rPr>
          <w:sz w:val="16"/>
        </w:rPr>
        <w:t xml:space="preserve"> at this point</w:t>
      </w:r>
      <w:r w:rsidRPr="00780514">
        <w:rPr>
          <w:sz w:val="16"/>
          <w:highlight w:val="yellow"/>
        </w:rPr>
        <w:t xml:space="preserve">, </w:t>
      </w:r>
      <w:r w:rsidRPr="00780514">
        <w:rPr>
          <w:rStyle w:val="StyleUnderline"/>
          <w:highlight w:val="yellow"/>
        </w:rPr>
        <w:t>i</w:t>
      </w:r>
      <w:r w:rsidRPr="00780514">
        <w:rPr>
          <w:rStyle w:val="StyleUnderline"/>
        </w:rPr>
        <w:t xml:space="preserve">t </w:t>
      </w:r>
      <w:r w:rsidRPr="00780514">
        <w:rPr>
          <w:rStyle w:val="StyleUnderline"/>
          <w:highlight w:val="yellow"/>
        </w:rPr>
        <w:t>cannot be ruled out and could be becoming more plausible</w:t>
      </w:r>
      <w:r w:rsidRPr="00780514">
        <w:rPr>
          <w:sz w:val="16"/>
        </w:rPr>
        <w:t xml:space="preserve">. With both sides possessing and looking set to retain formidable nuclear weapons arsenals, </w:t>
      </w:r>
      <w:r w:rsidRPr="00780514">
        <w:rPr>
          <w:rStyle w:val="StyleUnderline"/>
          <w:highlight w:val="yellow"/>
        </w:rPr>
        <w:t>any conflict</w:t>
      </w:r>
      <w:r w:rsidRPr="00780514">
        <w:rPr>
          <w:sz w:val="16"/>
        </w:rPr>
        <w:t xml:space="preserve"> between them </w:t>
      </w:r>
      <w:r w:rsidRPr="00780514">
        <w:rPr>
          <w:rStyle w:val="StyleUnderline"/>
          <w:highlight w:val="yellow"/>
        </w:rPr>
        <w:t>would be exceedingly dangerous</w:t>
      </w:r>
      <w:r w:rsidRPr="00780514">
        <w:rPr>
          <w:rStyle w:val="StyleUnderline"/>
        </w:rPr>
        <w:t xml:space="preserve"> and</w:t>
      </w:r>
      <w:r w:rsidRPr="00780514">
        <w:rPr>
          <w:sz w:val="16"/>
        </w:rPr>
        <w:t xml:space="preserve"> quite possibly </w:t>
      </w:r>
      <w:r w:rsidRPr="00780514">
        <w:rPr>
          <w:rStyle w:val="StyleUnderline"/>
          <w:highlight w:val="yellow"/>
        </w:rPr>
        <w:t>devastating. Finding ways to minimize</w:t>
      </w:r>
      <w:r w:rsidRPr="00780514">
        <w:rPr>
          <w:sz w:val="16"/>
        </w:rPr>
        <w:t xml:space="preserve"> the </w:t>
      </w:r>
      <w:r w:rsidRPr="00780514">
        <w:rPr>
          <w:rStyle w:val="StyleUnderline"/>
          <w:highlight w:val="yellow"/>
        </w:rPr>
        <w:t>probability of war and</w:t>
      </w:r>
      <w:r w:rsidRPr="00780514">
        <w:rPr>
          <w:sz w:val="16"/>
        </w:rPr>
        <w:t xml:space="preserve"> of </w:t>
      </w:r>
      <w:r w:rsidRPr="00780514">
        <w:rPr>
          <w:rStyle w:val="StyleUnderline"/>
          <w:highlight w:val="yellow"/>
        </w:rPr>
        <w:t>nuclear use is</w:t>
      </w:r>
      <w:r w:rsidRPr="00780514">
        <w:rPr>
          <w:sz w:val="16"/>
        </w:rPr>
        <w:t xml:space="preserve"> therefore </w:t>
      </w:r>
      <w:r w:rsidRPr="00780514">
        <w:rPr>
          <w:rStyle w:val="StyleUnderline"/>
          <w:highlight w:val="yellow"/>
        </w:rPr>
        <w:t>a prim</w:t>
      </w:r>
      <w:r w:rsidRPr="00780514">
        <w:rPr>
          <w:rStyle w:val="StyleUnderline"/>
        </w:rPr>
        <w:t xml:space="preserve">ary </w:t>
      </w:r>
      <w:r w:rsidRPr="00780514">
        <w:rPr>
          <w:rStyle w:val="StyleUnderline"/>
          <w:highlight w:val="yellow"/>
        </w:rPr>
        <w:t>obligation of political leaders on both sides</w:t>
      </w:r>
      <w:r w:rsidRPr="00780514">
        <w:rPr>
          <w:sz w:val="16"/>
        </w:rPr>
        <w:t xml:space="preserve"> of the Pacific. This essay is an effort to provide a flexible joint roadmap that U.S. and Chinese leaders can use in working to fulfill this responsibility. </w:t>
      </w:r>
    </w:p>
    <w:p w:rsidR="003E1848" w:rsidRDefault="003E1848" w:rsidP="003E1848">
      <w:pPr>
        <w:pStyle w:val="Heading4"/>
      </w:pPr>
      <w:r w:rsidRPr="003B16CA">
        <w:t>The recent Hague court ruling</w:t>
      </w:r>
      <w:r>
        <w:t xml:space="preserve"> will heighten PRC-Phi</w:t>
      </w:r>
      <w:r w:rsidRPr="003B16CA">
        <w:t>lippine tensions, drawing the U.S. into military conflict with China.</w:t>
      </w:r>
    </w:p>
    <w:p w:rsidR="003E1848" w:rsidRPr="003B16CA" w:rsidRDefault="003E1848" w:rsidP="003E1848">
      <w:r w:rsidRPr="00CB20A2">
        <w:rPr>
          <w:rStyle w:val="Heading4Char"/>
        </w:rPr>
        <w:t>Johnson &amp; DeLuce, 7-12-16</w:t>
      </w:r>
      <w:r>
        <w:t xml:space="preserve"> [Keith, Senior Energy Reporter for Foreign Policy; Dan, Chief National Security Correspondent for Foreign Policy, “Hague Court Strikes Down Beijing’s South China Sea Claims,” Foreign Policy, July 12, 2016, http://foreignpolicy.com/2016/07/12/hague-court-strikes-down-beijings-south-china-sea-claims/?utm_source=Sailthru&amp;utm_medium=email&amp;utm_campaign=New%20Campaign&amp;utm_term=%2AEditors%20Picks]</w:t>
      </w:r>
    </w:p>
    <w:p w:rsidR="00BF323C" w:rsidRPr="00BF323C" w:rsidRDefault="003E1848" w:rsidP="00BF323C">
      <w:r w:rsidRPr="00D06A57">
        <w:rPr>
          <w:rStyle w:val="StyleUnderline"/>
          <w:highlight w:val="yellow"/>
        </w:rPr>
        <w:t>The much-awaited decision will</w:t>
      </w:r>
      <w:r w:rsidRPr="00D06A57">
        <w:rPr>
          <w:sz w:val="16"/>
        </w:rPr>
        <w:t xml:space="preserve"> almost certainly </w:t>
      </w:r>
      <w:r w:rsidRPr="00D06A57">
        <w:rPr>
          <w:rStyle w:val="StyleUnderline"/>
        </w:rPr>
        <w:t xml:space="preserve">further </w:t>
      </w:r>
      <w:r w:rsidRPr="00D06A57">
        <w:rPr>
          <w:rStyle w:val="StyleUnderline"/>
          <w:highlight w:val="yellow"/>
        </w:rPr>
        <w:t>inflame tensions in the South China Sea</w:t>
      </w:r>
      <w:r w:rsidRPr="00D06A57">
        <w:rPr>
          <w:sz w:val="16"/>
          <w:highlight w:val="yellow"/>
        </w:rPr>
        <w:t xml:space="preserve">, </w:t>
      </w:r>
      <w:r w:rsidRPr="00D06A57">
        <w:rPr>
          <w:rStyle w:val="StyleUnderline"/>
          <w:highlight w:val="yellow"/>
        </w:rPr>
        <w:t>which has</w:t>
      </w:r>
      <w:r w:rsidRPr="00D06A57">
        <w:rPr>
          <w:rStyle w:val="StyleUnderline"/>
        </w:rPr>
        <w:t xml:space="preserve"> </w:t>
      </w:r>
      <w:r w:rsidRPr="00D06A57">
        <w:rPr>
          <w:rStyle w:val="StyleUnderline"/>
          <w:highlight w:val="yellow"/>
        </w:rPr>
        <w:t>seen frequent clashes between Chinese</w:t>
      </w:r>
      <w:r w:rsidRPr="00D06A57">
        <w:rPr>
          <w:rStyle w:val="StyleUnderline"/>
        </w:rPr>
        <w:t xml:space="preserve"> coast guard </w:t>
      </w:r>
      <w:r w:rsidRPr="00D06A57">
        <w:rPr>
          <w:rStyle w:val="StyleUnderline"/>
          <w:highlight w:val="yellow"/>
        </w:rPr>
        <w:t>ships and fishermen and vessels from other</w:t>
      </w:r>
      <w:r w:rsidRPr="00D06A57">
        <w:rPr>
          <w:sz w:val="16"/>
        </w:rPr>
        <w:t xml:space="preserve"> </w:t>
      </w:r>
      <w:r w:rsidRPr="00D06A57">
        <w:rPr>
          <w:rStyle w:val="StyleUnderline"/>
          <w:highlight w:val="yellow"/>
        </w:rPr>
        <w:t>countries.</w:t>
      </w:r>
      <w:r w:rsidRPr="00D06A57">
        <w:rPr>
          <w:sz w:val="16"/>
          <w:highlight w:val="yellow"/>
        </w:rPr>
        <w:t xml:space="preserve"> </w:t>
      </w:r>
      <w:r w:rsidRPr="00D06A57">
        <w:rPr>
          <w:rStyle w:val="StyleUnderline"/>
          <w:highlight w:val="yellow"/>
        </w:rPr>
        <w:t>The U</w:t>
      </w:r>
      <w:r w:rsidRPr="00D06A57">
        <w:rPr>
          <w:sz w:val="16"/>
        </w:rPr>
        <w:t xml:space="preserve">nited </w:t>
      </w:r>
      <w:r w:rsidRPr="00D06A57">
        <w:rPr>
          <w:rStyle w:val="StyleUnderline"/>
          <w:highlight w:val="yellow"/>
        </w:rPr>
        <w:t>S</w:t>
      </w:r>
      <w:r w:rsidRPr="00D06A57">
        <w:rPr>
          <w:sz w:val="16"/>
          <w:highlight w:val="yellow"/>
        </w:rPr>
        <w:t>t</w:t>
      </w:r>
      <w:r w:rsidRPr="00D06A57">
        <w:rPr>
          <w:sz w:val="16"/>
        </w:rPr>
        <w:t xml:space="preserve">ates </w:t>
      </w:r>
      <w:r w:rsidRPr="00D06A57">
        <w:rPr>
          <w:rStyle w:val="StyleUnderline"/>
          <w:highlight w:val="yellow"/>
        </w:rPr>
        <w:t>has</w:t>
      </w:r>
      <w:r w:rsidRPr="00D06A57">
        <w:rPr>
          <w:sz w:val="16"/>
        </w:rPr>
        <w:t xml:space="preserve"> over the past year </w:t>
      </w:r>
      <w:r w:rsidRPr="00D06A57">
        <w:rPr>
          <w:rStyle w:val="StyleUnderline"/>
          <w:highlight w:val="yellow"/>
        </w:rPr>
        <w:t>sought to uphold international law and freedom of</w:t>
      </w:r>
      <w:r w:rsidRPr="00D06A57">
        <w:rPr>
          <w:sz w:val="16"/>
        </w:rPr>
        <w:t xml:space="preserve"> </w:t>
      </w:r>
      <w:r w:rsidRPr="00D06A57">
        <w:rPr>
          <w:rStyle w:val="StyleUnderline"/>
          <w:highlight w:val="yellow"/>
        </w:rPr>
        <w:t>navigation in one of the world’s busiest waterways by dispatching</w:t>
      </w:r>
      <w:r w:rsidRPr="00D06A57">
        <w:rPr>
          <w:rStyle w:val="StyleUnderline"/>
        </w:rPr>
        <w:t xml:space="preserve"> navy </w:t>
      </w:r>
      <w:r w:rsidRPr="00D06A57">
        <w:rPr>
          <w:rStyle w:val="StyleUnderline"/>
          <w:highlight w:val="yellow"/>
        </w:rPr>
        <w:t>ships</w:t>
      </w:r>
      <w:r w:rsidRPr="00D06A57">
        <w:rPr>
          <w:sz w:val="16"/>
        </w:rPr>
        <w:t xml:space="preserve"> to sail through waters that Beijing has tried to fence off. As expected, Beijing dismissed the ruling, reiterating previous arguments questioning the tribunal’s ability to even hear the case. “China opposes and will never accept any claim or action based on those awards,” the Chinese government said in a written statement. Chinese Foreign Minister Wang Yi dismissed the ruling as a “political farce” and insisted that, despite the decision, Beijing has sovereignty over the islets and waters of the South China Sea. “Any attempt by any force to undermine or deny in any way China’s territorial sovereignty and maritime rights and interests will be futile and will fail,” he said. Wary of China’s reaction to the verdict, the Philippines called for “restraint.” “Our experts are studying this award with the care and thoroughness that this significant arbitral outcome deserves,” Foreign Affairs Secretary Perfecto Yasay told reporters. “We call on all those concerned to exercise restraint and sobriety. The Philippines strongly affirms its respect for this milestone decision,” he said. The new Philippine president, Rodrigo Duterte, has signaled that he is open to talks with China over the maritime disputes. But domestically, it is an explosive issue, which means that Duterte may have limited room to tender an olive branch to Beijing. State Department spokesman John Kirby said in a statement that Washington supports the rule of law, and that the arbitration panel’s ruling is “final and legally binding on both China and the Philippines. The United States expresses its hope and expectation that both parties will comply with their obligations.” The ruling also got a chilly reception in Taipei, which, though at odds with Beijing on most issues, sees eye to eye with mainland China on the nine-dashed line, a map which was drafted by the Nationalist government shortly after the Second World War. The government in Taiwan called the ruling “completely unacceptable” and said it was not binding. In the wake of the ruling by the panel, which China has spent months trying to discredit, experts said Beijing could respond in a variety of ways. It could send more fighter jets to bases it is building on the disputed islets, or it could declare an air defense identification zone in part of the South China Sea, much as it did in 2013 in the East China Sea</w:t>
      </w:r>
      <w:r w:rsidRPr="00D06A57">
        <w:rPr>
          <w:rStyle w:val="StyleUnderline"/>
        </w:rPr>
        <w:t xml:space="preserve">. </w:t>
      </w:r>
      <w:r w:rsidRPr="00D06A57">
        <w:rPr>
          <w:rStyle w:val="StyleUnderline"/>
          <w:highlight w:val="yellow"/>
        </w:rPr>
        <w:t>China could</w:t>
      </w:r>
      <w:r w:rsidRPr="00D06A57">
        <w:rPr>
          <w:sz w:val="16"/>
        </w:rPr>
        <w:t xml:space="preserve"> also </w:t>
      </w:r>
      <w:r w:rsidRPr="00D06A57">
        <w:rPr>
          <w:rStyle w:val="StyleUnderline"/>
          <w:highlight w:val="yellow"/>
        </w:rPr>
        <w:t>ratchet up</w:t>
      </w:r>
      <w:r w:rsidRPr="00D06A57">
        <w:rPr>
          <w:rStyle w:val="StyleUnderline"/>
        </w:rPr>
        <w:t xml:space="preserve"> </w:t>
      </w:r>
      <w:r w:rsidRPr="00D06A57">
        <w:rPr>
          <w:rStyle w:val="StyleUnderline"/>
          <w:highlight w:val="yellow"/>
        </w:rPr>
        <w:t>the fight with the Philippines by carrying out dredging and reclamation</w:t>
      </w:r>
      <w:r w:rsidRPr="00D06A57">
        <w:rPr>
          <w:sz w:val="16"/>
          <w:highlight w:val="yellow"/>
        </w:rPr>
        <w:t xml:space="preserve"> </w:t>
      </w:r>
      <w:r w:rsidRPr="00D06A57">
        <w:rPr>
          <w:rStyle w:val="StyleUnderline"/>
          <w:highlight w:val="yellow"/>
        </w:rPr>
        <w:t>work at Scarborough Shoal</w:t>
      </w:r>
      <w:r w:rsidRPr="00D06A57">
        <w:rPr>
          <w:sz w:val="16"/>
        </w:rPr>
        <w:t>, one of the features close to the Philippine coast and a reef at the center of the spat between the two countries. Or China could even try to blockade Philippine marines currently stationed at one of the tiny atolls, potentially threatening a showdown with the United States, which has a mutual defense treaty with Manila. Dennis Blair, a former commander of U.S. Pacific forces and former Director of National Intelligence, called the ruling a “strong rebuke of China’s activities in the South China Sea over the last 15 years,” and said that Beijing’s next steps will be crucial. “</w:t>
      </w:r>
      <w:r w:rsidRPr="00D06A57">
        <w:rPr>
          <w:rStyle w:val="StyleUnderline"/>
          <w:highlight w:val="yellow"/>
        </w:rPr>
        <w:t>If China made</w:t>
      </w:r>
      <w:r w:rsidRPr="00D06A57">
        <w:rPr>
          <w:sz w:val="16"/>
          <w:highlight w:val="yellow"/>
        </w:rPr>
        <w:t xml:space="preserve"> </w:t>
      </w:r>
      <w:r w:rsidRPr="00D06A57">
        <w:rPr>
          <w:rStyle w:val="StyleUnderline"/>
          <w:highlight w:val="yellow"/>
        </w:rPr>
        <w:t>a move on Scarborough Shoal</w:t>
      </w:r>
      <w:r w:rsidRPr="00D06A57">
        <w:rPr>
          <w:rStyle w:val="StyleUnderline"/>
        </w:rPr>
        <w:t xml:space="preserve">, </w:t>
      </w:r>
      <w:r w:rsidRPr="00D06A57">
        <w:rPr>
          <w:rStyle w:val="StyleUnderline"/>
          <w:highlight w:val="yellow"/>
        </w:rPr>
        <w:t>to</w:t>
      </w:r>
      <w:r w:rsidRPr="00D06A57">
        <w:rPr>
          <w:rStyle w:val="StyleUnderline"/>
        </w:rPr>
        <w:t xml:space="preserve"> actually </w:t>
      </w:r>
      <w:r w:rsidRPr="00D06A57">
        <w:rPr>
          <w:rStyle w:val="StyleUnderline"/>
          <w:highlight w:val="yellow"/>
        </w:rPr>
        <w:t>bring in</w:t>
      </w:r>
      <w:r w:rsidRPr="00D06A57">
        <w:rPr>
          <w:rStyle w:val="StyleUnderline"/>
        </w:rPr>
        <w:t xml:space="preserve"> </w:t>
      </w:r>
      <w:r w:rsidRPr="00D06A57">
        <w:rPr>
          <w:rStyle w:val="StyleUnderline"/>
          <w:highlight w:val="yellow"/>
        </w:rPr>
        <w:t>dredgers to build that up</w:t>
      </w:r>
      <w:r w:rsidRPr="00D06A57">
        <w:rPr>
          <w:sz w:val="16"/>
        </w:rPr>
        <w:t xml:space="preserve">, I would think </w:t>
      </w:r>
      <w:r w:rsidRPr="00D06A57">
        <w:rPr>
          <w:rStyle w:val="StyleUnderline"/>
          <w:highlight w:val="yellow"/>
        </w:rPr>
        <w:t>that would</w:t>
      </w:r>
      <w:r w:rsidRPr="00D06A57">
        <w:rPr>
          <w:sz w:val="16"/>
          <w:highlight w:val="yellow"/>
        </w:rPr>
        <w:t xml:space="preserve"> </w:t>
      </w:r>
      <w:r w:rsidRPr="00D06A57">
        <w:rPr>
          <w:rStyle w:val="StyleUnderline"/>
          <w:highlight w:val="yellow"/>
        </w:rPr>
        <w:t>be a major crisis</w:t>
      </w:r>
      <w:r w:rsidRPr="00D06A57">
        <w:rPr>
          <w:rStyle w:val="StyleUnderline"/>
        </w:rPr>
        <w:t xml:space="preserve"> in the region</w:t>
      </w:r>
      <w:r w:rsidRPr="00D06A57">
        <w:rPr>
          <w:sz w:val="16"/>
        </w:rPr>
        <w:t xml:space="preserve">,” Blair said. </w:t>
      </w:r>
      <w:r w:rsidRPr="00D06A57">
        <w:rPr>
          <w:rStyle w:val="StyleUnderline"/>
          <w:highlight w:val="yellow"/>
        </w:rPr>
        <w:t>Manila would</w:t>
      </w:r>
      <w:r w:rsidRPr="00D06A57">
        <w:rPr>
          <w:rStyle w:val="StyleUnderline"/>
        </w:rPr>
        <w:t xml:space="preserve"> </w:t>
      </w:r>
      <w:r w:rsidRPr="00D06A57">
        <w:rPr>
          <w:rStyle w:val="StyleUnderline"/>
          <w:highlight w:val="yellow"/>
        </w:rPr>
        <w:t>likely be forced to respond</w:t>
      </w:r>
      <w:r w:rsidRPr="00D06A57">
        <w:rPr>
          <w:rStyle w:val="StyleUnderline"/>
        </w:rPr>
        <w:t xml:space="preserve">, </w:t>
      </w:r>
      <w:r w:rsidRPr="00D06A57">
        <w:rPr>
          <w:sz w:val="16"/>
        </w:rPr>
        <w:t xml:space="preserve">potentially </w:t>
      </w:r>
      <w:r w:rsidRPr="00D06A57">
        <w:rPr>
          <w:rStyle w:val="StyleUnderline"/>
          <w:highlight w:val="yellow"/>
        </w:rPr>
        <w:t>putting</w:t>
      </w:r>
      <w:r w:rsidRPr="00D06A57">
        <w:rPr>
          <w:sz w:val="16"/>
          <w:highlight w:val="yellow"/>
        </w:rPr>
        <w:t xml:space="preserve"> </w:t>
      </w:r>
      <w:r w:rsidRPr="00D06A57">
        <w:rPr>
          <w:rStyle w:val="StyleUnderline"/>
          <w:highlight w:val="yellow"/>
        </w:rPr>
        <w:t>Washington in a very tough position</w:t>
      </w:r>
      <w:r w:rsidRPr="00D06A57">
        <w:rPr>
          <w:sz w:val="16"/>
        </w:rPr>
        <w:t xml:space="preserve">, he said. The ruling also strengthened Manila’s claim to one disputed shoal, known as </w:t>
      </w:r>
      <w:r w:rsidRPr="00D06A57">
        <w:rPr>
          <w:rStyle w:val="StyleUnderline"/>
          <w:highlight w:val="yellow"/>
        </w:rPr>
        <w:t>Second Thomas Shoal</w:t>
      </w:r>
      <w:r w:rsidRPr="00D06A57">
        <w:rPr>
          <w:sz w:val="16"/>
        </w:rPr>
        <w:t xml:space="preserve">, where Manila has deployed marines, which </w:t>
      </w:r>
      <w:r w:rsidRPr="00D06A57">
        <w:rPr>
          <w:rStyle w:val="StyleUnderline"/>
          <w:highlight w:val="yellow"/>
        </w:rPr>
        <w:t>could</w:t>
      </w:r>
      <w:r w:rsidRPr="00D06A57">
        <w:rPr>
          <w:sz w:val="16"/>
          <w:highlight w:val="yellow"/>
        </w:rPr>
        <w:t xml:space="preserve"> </w:t>
      </w:r>
      <w:r w:rsidRPr="00D06A57">
        <w:rPr>
          <w:rStyle w:val="StyleUnderline"/>
          <w:highlight w:val="yellow"/>
        </w:rPr>
        <w:t>drag the U</w:t>
      </w:r>
      <w:r w:rsidRPr="00D06A57">
        <w:rPr>
          <w:sz w:val="16"/>
        </w:rPr>
        <w:t xml:space="preserve">nited </w:t>
      </w:r>
      <w:r w:rsidRPr="00D06A57">
        <w:rPr>
          <w:rStyle w:val="StyleUnderline"/>
          <w:highlight w:val="yellow"/>
        </w:rPr>
        <w:t>S</w:t>
      </w:r>
      <w:r w:rsidRPr="00D06A57">
        <w:rPr>
          <w:sz w:val="16"/>
        </w:rPr>
        <w:t xml:space="preserve">tates </w:t>
      </w:r>
      <w:r w:rsidRPr="00D06A57">
        <w:rPr>
          <w:rStyle w:val="StyleUnderline"/>
          <w:highlight w:val="yellow"/>
        </w:rPr>
        <w:t>into any military dispute</w:t>
      </w:r>
      <w:r w:rsidRPr="00D06A57">
        <w:rPr>
          <w:sz w:val="16"/>
        </w:rPr>
        <w:t xml:space="preserve"> there </w:t>
      </w:r>
      <w:r w:rsidRPr="00D06A57">
        <w:rPr>
          <w:rStyle w:val="StyleUnderline"/>
          <w:highlight w:val="yellow"/>
        </w:rPr>
        <w:t>between the Philippines and China</w:t>
      </w:r>
      <w:r>
        <w:rPr>
          <w:rStyle w:val="StyleUnderline"/>
        </w:rPr>
        <w:t>.</w:t>
      </w:r>
    </w:p>
    <w:p w:rsidR="00C5065C" w:rsidRDefault="00C5065C" w:rsidP="00C5065C">
      <w:pPr>
        <w:pStyle w:val="Heading3"/>
      </w:pPr>
      <w:r>
        <w:t>Escalation Extensions</w:t>
      </w:r>
    </w:p>
    <w:p w:rsidR="003E1848" w:rsidRDefault="003E1848" w:rsidP="003E1848">
      <w:pPr>
        <w:pStyle w:val="Heading4"/>
      </w:pPr>
      <w:r w:rsidRPr="00E90ED2">
        <w:t xml:space="preserve">The Hague court ruling will </w:t>
      </w:r>
      <w:r>
        <w:t xml:space="preserve">directly </w:t>
      </w:r>
      <w:r w:rsidRPr="00E90ED2">
        <w:t>escalate tensions between the U.S. and China.</w:t>
      </w:r>
    </w:p>
    <w:p w:rsidR="003E1848" w:rsidRPr="00E90ED2" w:rsidRDefault="003E1848" w:rsidP="003E1848">
      <w:r w:rsidRPr="00E90ED2">
        <w:rPr>
          <w:rStyle w:val="Heading4Char"/>
        </w:rPr>
        <w:t>Ryan, 7-12-16</w:t>
      </w:r>
      <w:r>
        <w:t xml:space="preserve"> [Missy, writes about the Pentagon, military issues, and national security for The Washington Post. She joined the Post in 2014 from Reuters, where she reported on U.S. national security and foreign policy; “After South China Sea ruling, Pentagon will avoid stoking tensions with Beijing,” Washington Post, July 12, 2016, https://www.washingtonpost.com/world/national-security/after-south-china-sea-ruling-pentagon-will-avoid-stoking-tensions-with-beijing/2016/07/12/3aa11c]</w:t>
      </w:r>
    </w:p>
    <w:p w:rsidR="003E1848" w:rsidRPr="00E90ED2" w:rsidRDefault="003E1848" w:rsidP="003E1848">
      <w:pPr>
        <w:rPr>
          <w:sz w:val="16"/>
        </w:rPr>
      </w:pPr>
      <w:r w:rsidRPr="00E90ED2">
        <w:rPr>
          <w:sz w:val="16"/>
        </w:rPr>
        <w:t xml:space="preserve">But </w:t>
      </w:r>
      <w:r w:rsidRPr="003E1848">
        <w:rPr>
          <w:rStyle w:val="StyleUnderline"/>
        </w:rPr>
        <w:t>Mira</w:t>
      </w:r>
      <w:r w:rsidRPr="00E90ED2">
        <w:rPr>
          <w:rStyle w:val="StyleUnderline"/>
          <w:highlight w:val="yellow"/>
        </w:rPr>
        <w:t xml:space="preserve"> Rapp-Hooper, a scholar at the Center for a New American Security, said</w:t>
      </w:r>
      <w:r w:rsidRPr="00E90ED2">
        <w:rPr>
          <w:sz w:val="16"/>
        </w:rPr>
        <w:t xml:space="preserve"> that </w:t>
      </w:r>
      <w:r w:rsidRPr="00E90ED2">
        <w:rPr>
          <w:rStyle w:val="StyleUnderline"/>
          <w:highlight w:val="yellow"/>
        </w:rPr>
        <w:t>the Hague</w:t>
      </w:r>
      <w:r w:rsidRPr="00E90ED2">
        <w:rPr>
          <w:sz w:val="16"/>
          <w:highlight w:val="yellow"/>
        </w:rPr>
        <w:t xml:space="preserve"> </w:t>
      </w:r>
      <w:r w:rsidRPr="00E90ED2">
        <w:rPr>
          <w:rStyle w:val="StyleUnderline"/>
          <w:highlight w:val="yellow"/>
        </w:rPr>
        <w:t>court’s</w:t>
      </w:r>
      <w:r w:rsidRPr="00E90ED2">
        <w:rPr>
          <w:sz w:val="16"/>
        </w:rPr>
        <w:t xml:space="preserve"> strong </w:t>
      </w:r>
      <w:r w:rsidRPr="00E90ED2">
        <w:rPr>
          <w:rStyle w:val="StyleUnderline"/>
          <w:highlight w:val="yellow"/>
        </w:rPr>
        <w:t>ruling</w:t>
      </w:r>
      <w:r w:rsidRPr="00E90ED2">
        <w:rPr>
          <w:sz w:val="16"/>
          <w:highlight w:val="yellow"/>
        </w:rPr>
        <w:t xml:space="preserve"> i</w:t>
      </w:r>
      <w:r w:rsidRPr="00E90ED2">
        <w:rPr>
          <w:sz w:val="16"/>
        </w:rPr>
        <w:t>n favor of the Philippines</w:t>
      </w:r>
      <w:r w:rsidRPr="00E90ED2">
        <w:rPr>
          <w:sz w:val="16"/>
          <w:highlight w:val="yellow"/>
        </w:rPr>
        <w:t xml:space="preserve">, </w:t>
      </w:r>
      <w:r w:rsidRPr="00E90ED2">
        <w:rPr>
          <w:rStyle w:val="StyleUnderline"/>
          <w:highlight w:val="yellow"/>
        </w:rPr>
        <w:t>which went beyond what most</w:t>
      </w:r>
      <w:r w:rsidRPr="00E90ED2">
        <w:rPr>
          <w:sz w:val="16"/>
        </w:rPr>
        <w:t xml:space="preserve"> analysts had </w:t>
      </w:r>
      <w:r w:rsidRPr="00E90ED2">
        <w:rPr>
          <w:rStyle w:val="StyleUnderline"/>
          <w:highlight w:val="yellow"/>
        </w:rPr>
        <w:t>expected,</w:t>
      </w:r>
      <w:r w:rsidRPr="00E90ED2">
        <w:rPr>
          <w:sz w:val="16"/>
          <w:highlight w:val="yellow"/>
        </w:rPr>
        <w:t xml:space="preserve"> </w:t>
      </w:r>
      <w:r w:rsidRPr="00E90ED2">
        <w:rPr>
          <w:rStyle w:val="StyleUnderline"/>
          <w:highlight w:val="yellow"/>
        </w:rPr>
        <w:t>increased the</w:t>
      </w:r>
      <w:r w:rsidRPr="00E90ED2">
        <w:rPr>
          <w:rStyle w:val="StyleUnderline"/>
        </w:rPr>
        <w:t xml:space="preserve"> </w:t>
      </w:r>
      <w:r w:rsidRPr="00E90ED2">
        <w:rPr>
          <w:rStyle w:val="StyleUnderline"/>
          <w:highlight w:val="yellow"/>
        </w:rPr>
        <w:t>likelihood of a more threatening response from China</w:t>
      </w:r>
      <w:r w:rsidRPr="00E90ED2">
        <w:rPr>
          <w:sz w:val="16"/>
        </w:rPr>
        <w:t xml:space="preserve">. There will be particular worries that China may take destabilizing moves, </w:t>
      </w:r>
      <w:r w:rsidRPr="00E90ED2">
        <w:rPr>
          <w:rStyle w:val="StyleUnderline"/>
          <w:highlight w:val="yellow"/>
        </w:rPr>
        <w:t>such as</w:t>
      </w:r>
      <w:r w:rsidRPr="00E90ED2">
        <w:rPr>
          <w:sz w:val="16"/>
        </w:rPr>
        <w:t xml:space="preserve"> declaring </w:t>
      </w:r>
      <w:r w:rsidRPr="00E90ED2">
        <w:rPr>
          <w:rStyle w:val="StyleUnderline"/>
          <w:highlight w:val="yellow"/>
        </w:rPr>
        <w:t>an [air defense identification zone</w:t>
      </w:r>
      <w:r w:rsidRPr="00E90ED2">
        <w:rPr>
          <w:sz w:val="16"/>
        </w:rPr>
        <w:t xml:space="preserve">] or </w:t>
      </w:r>
      <w:r w:rsidRPr="00E90ED2">
        <w:rPr>
          <w:rStyle w:val="StyleUnderline"/>
          <w:highlight w:val="yellow"/>
        </w:rPr>
        <w:t>attempting land reclamation at a new</w:t>
      </w:r>
      <w:r w:rsidRPr="00E90ED2">
        <w:rPr>
          <w:rStyle w:val="StyleUnderline"/>
        </w:rPr>
        <w:t xml:space="preserve"> l</w:t>
      </w:r>
      <w:r w:rsidRPr="00E90ED2">
        <w:rPr>
          <w:rStyle w:val="StyleUnderline"/>
          <w:highlight w:val="yellow"/>
        </w:rPr>
        <w:t>ocation</w:t>
      </w:r>
      <w:r w:rsidRPr="00E90ED2">
        <w:rPr>
          <w:sz w:val="16"/>
        </w:rPr>
        <w:t xml:space="preserve"> like Scarborough Shoal,” she said. An air defense identification zone, or ADIZ, over the South China Sea would require aircraft to coordinate with Chinese aviation authorities while flying over that area. “</w:t>
      </w:r>
      <w:r w:rsidRPr="00E90ED2">
        <w:rPr>
          <w:rStyle w:val="StyleUnderline"/>
          <w:highlight w:val="yellow"/>
        </w:rPr>
        <w:t>Anything along these lines would be</w:t>
      </w:r>
      <w:r w:rsidRPr="00E90ED2">
        <w:rPr>
          <w:rStyle w:val="StyleUnderline"/>
        </w:rPr>
        <w:t xml:space="preserve"> </w:t>
      </w:r>
      <w:r w:rsidRPr="00E90ED2">
        <w:rPr>
          <w:rStyle w:val="StyleUnderline"/>
          <w:highlight w:val="yellow"/>
        </w:rPr>
        <w:t>deeply</w:t>
      </w:r>
      <w:r w:rsidRPr="00E90ED2">
        <w:rPr>
          <w:sz w:val="16"/>
          <w:highlight w:val="yellow"/>
        </w:rPr>
        <w:t xml:space="preserve"> </w:t>
      </w:r>
      <w:r w:rsidRPr="00E90ED2">
        <w:rPr>
          <w:rStyle w:val="StyleUnderline"/>
          <w:highlight w:val="yellow"/>
        </w:rPr>
        <w:t>problematic and serve to turn China’s neighbors against it</w:t>
      </w:r>
      <w:r w:rsidRPr="00E90ED2">
        <w:rPr>
          <w:sz w:val="16"/>
        </w:rPr>
        <w:t xml:space="preserve"> at an already tenuous time,” Rapp-Hooper said. </w:t>
      </w:r>
      <w:r w:rsidRPr="00E90ED2">
        <w:rPr>
          <w:rStyle w:val="StyleUnderline"/>
          <w:highlight w:val="yellow"/>
        </w:rPr>
        <w:t>Such actions</w:t>
      </w:r>
      <w:r w:rsidRPr="00E90ED2">
        <w:rPr>
          <w:sz w:val="16"/>
        </w:rPr>
        <w:t xml:space="preserve"> in turn </w:t>
      </w:r>
      <w:r w:rsidRPr="00E90ED2">
        <w:rPr>
          <w:rStyle w:val="StyleUnderline"/>
          <w:highlight w:val="yellow"/>
        </w:rPr>
        <w:t>could result in a more aggressive response from the U</w:t>
      </w:r>
      <w:r w:rsidRPr="00E90ED2">
        <w:rPr>
          <w:sz w:val="16"/>
        </w:rPr>
        <w:t xml:space="preserve">nited </w:t>
      </w:r>
      <w:r w:rsidRPr="00E90ED2">
        <w:rPr>
          <w:rStyle w:val="StyleUnderline"/>
          <w:highlight w:val="yellow"/>
        </w:rPr>
        <w:t>St</w:t>
      </w:r>
      <w:r w:rsidRPr="00E90ED2">
        <w:rPr>
          <w:sz w:val="16"/>
        </w:rPr>
        <w:t>ates and its allies in the region</w:t>
      </w:r>
      <w:r w:rsidRPr="00E90ED2">
        <w:rPr>
          <w:rStyle w:val="StyleUnderline"/>
          <w:highlight w:val="yellow"/>
        </w:rPr>
        <w:t>. The Pentagon is</w:t>
      </w:r>
      <w:r w:rsidRPr="00E90ED2">
        <w:rPr>
          <w:sz w:val="16"/>
        </w:rPr>
        <w:t xml:space="preserve"> also </w:t>
      </w:r>
      <w:r w:rsidRPr="00E90ED2">
        <w:rPr>
          <w:rStyle w:val="StyleUnderline"/>
          <w:highlight w:val="yellow"/>
        </w:rPr>
        <w:t>likely to continue to build up its military presence</w:t>
      </w:r>
      <w:r w:rsidRPr="00E90ED2">
        <w:rPr>
          <w:sz w:val="16"/>
        </w:rPr>
        <w:t xml:space="preserve"> </w:t>
      </w:r>
      <w:r w:rsidRPr="00E90ED2">
        <w:rPr>
          <w:rStyle w:val="StyleUnderline"/>
          <w:highlight w:val="yellow"/>
        </w:rPr>
        <w:t>with</w:t>
      </w:r>
      <w:r w:rsidRPr="00E90ED2">
        <w:rPr>
          <w:sz w:val="16"/>
        </w:rPr>
        <w:t xml:space="preserve"> new and old Asian </w:t>
      </w:r>
      <w:r w:rsidRPr="00E90ED2">
        <w:rPr>
          <w:rStyle w:val="StyleUnderline"/>
          <w:highlight w:val="yellow"/>
        </w:rPr>
        <w:t>allies such as the Philippines , a policy that has antagonized Beijing</w:t>
      </w:r>
      <w:r w:rsidRPr="00E90ED2">
        <w:rPr>
          <w:sz w:val="16"/>
          <w:highlight w:val="yellow"/>
        </w:rPr>
        <w:t>.</w:t>
      </w:r>
    </w:p>
    <w:p w:rsidR="003E1848" w:rsidRPr="003E1848" w:rsidRDefault="003E1848" w:rsidP="003E1848"/>
    <w:p w:rsidR="00FB17FC" w:rsidRDefault="00FB17FC" w:rsidP="00FB17FC">
      <w:pPr>
        <w:pStyle w:val="Heading4"/>
      </w:pPr>
      <w:r>
        <w:t>Numerous flashpoints threaten the US-China relationship with increased tensions and conflict. Mistrust is a significant cause.</w:t>
      </w:r>
    </w:p>
    <w:p w:rsidR="00FB17FC" w:rsidRPr="00537F95" w:rsidRDefault="00FB17FC" w:rsidP="00FB17FC">
      <w:r w:rsidRPr="00537F95">
        <w:rPr>
          <w:rFonts w:eastAsiaTheme="majorEastAsia" w:cstheme="majorBidi"/>
          <w:b/>
          <w:iCs/>
          <w:sz w:val="26"/>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FB17FC" w:rsidRDefault="00FB17FC" w:rsidP="00FB17FC">
      <w:pPr>
        <w:rPr>
          <w:rStyle w:val="StyleUnderline"/>
        </w:rPr>
      </w:pPr>
      <w:r w:rsidRPr="00537F95">
        <w:rPr>
          <w:sz w:val="16"/>
        </w:rPr>
        <w:t xml:space="preserve">Today, </w:t>
      </w:r>
      <w:r w:rsidRPr="00537F95">
        <w:rPr>
          <w:rStyle w:val="StyleUnderline"/>
          <w:highlight w:val="yellow"/>
        </w:rPr>
        <w:t>the U.S.-China relationship</w:t>
      </w:r>
      <w:r w:rsidRPr="00537F95">
        <w:rPr>
          <w:sz w:val="16"/>
        </w:rPr>
        <w:t xml:space="preserve"> is stronger than it has ever been but also </w:t>
      </w:r>
      <w:r w:rsidRPr="00537F95">
        <w:rPr>
          <w:rStyle w:val="StyleUnderline"/>
          <w:highlight w:val="yellow"/>
        </w:rPr>
        <w:t>faces an increasing</w:t>
      </w:r>
      <w:r w:rsidRPr="00537F95">
        <w:rPr>
          <w:sz w:val="16"/>
          <w:highlight w:val="yellow"/>
        </w:rPr>
        <w:t xml:space="preserve"> </w:t>
      </w:r>
      <w:r w:rsidRPr="00537F95">
        <w:rPr>
          <w:rStyle w:val="StyleUnderline"/>
          <w:highlight w:val="yellow"/>
        </w:rPr>
        <w:t>number of</w:t>
      </w:r>
      <w:r w:rsidRPr="00537F95">
        <w:rPr>
          <w:rStyle w:val="StyleUnderline"/>
        </w:rPr>
        <w:t xml:space="preserve"> </w:t>
      </w:r>
      <w:r w:rsidRPr="00537F95">
        <w:rPr>
          <w:rStyle w:val="StyleUnderline"/>
          <w:highlight w:val="yellow"/>
        </w:rPr>
        <w:t>sources of tension</w:t>
      </w:r>
      <w:r w:rsidRPr="00537F95">
        <w:rPr>
          <w:rStyle w:val="StyleUnderline"/>
        </w:rPr>
        <w:t xml:space="preserve"> and disagreement. </w:t>
      </w:r>
      <w:r w:rsidRPr="00537F95">
        <w:rPr>
          <w:rStyle w:val="StyleUnderline"/>
          <w:highlight w:val="yellow"/>
        </w:rPr>
        <w:t>Taiwan, North Korea, and territorial disputes</w:t>
      </w:r>
      <w:r w:rsidRPr="00537F95">
        <w:rPr>
          <w:sz w:val="16"/>
        </w:rPr>
        <w:t xml:space="preserve"> between China and several U.S. allies </w:t>
      </w:r>
      <w:r w:rsidRPr="00537F95">
        <w:rPr>
          <w:rStyle w:val="StyleUnderline"/>
          <w:highlight w:val="yellow"/>
        </w:rPr>
        <w:t>in the East and South China Seas all present significant potential</w:t>
      </w:r>
      <w:r w:rsidRPr="00537F95">
        <w:rPr>
          <w:sz w:val="16"/>
          <w:highlight w:val="yellow"/>
        </w:rPr>
        <w:t xml:space="preserve"> </w:t>
      </w:r>
      <w:r w:rsidRPr="00537F95">
        <w:rPr>
          <w:rStyle w:val="StyleUnderline"/>
          <w:highlight w:val="yellow"/>
        </w:rPr>
        <w:t>flashpoints</w:t>
      </w:r>
      <w:r w:rsidRPr="00537F95">
        <w:rPr>
          <w:sz w:val="16"/>
        </w:rPr>
        <w:t xml:space="preserve">. In addition, general strategic </w:t>
      </w:r>
      <w:r w:rsidRPr="00537F95">
        <w:rPr>
          <w:rStyle w:val="StyleUnderline"/>
          <w:highlight w:val="yellow"/>
        </w:rPr>
        <w:t>mistrust plagues the relationship and carries the potential</w:t>
      </w:r>
      <w:r w:rsidRPr="00537F95">
        <w:rPr>
          <w:sz w:val="16"/>
        </w:rPr>
        <w:t xml:space="preserve">, along with several other factors, </w:t>
      </w:r>
      <w:r w:rsidRPr="00537F95">
        <w:rPr>
          <w:rStyle w:val="StyleUnderline"/>
          <w:highlight w:val="yellow"/>
        </w:rPr>
        <w:t>to</w:t>
      </w:r>
      <w:r w:rsidRPr="00537F95">
        <w:rPr>
          <w:rStyle w:val="StyleUnderline"/>
        </w:rPr>
        <w:t xml:space="preserve"> </w:t>
      </w:r>
      <w:r w:rsidRPr="00537F95">
        <w:rPr>
          <w:rStyle w:val="StyleUnderline"/>
          <w:highlight w:val="yellow"/>
        </w:rPr>
        <w:t>quickly exacerbate tensions and bring about</w:t>
      </w:r>
      <w:r w:rsidRPr="00537F95">
        <w:rPr>
          <w:rStyle w:val="StyleUnderline"/>
        </w:rPr>
        <w:t xml:space="preserve"> a </w:t>
      </w:r>
      <w:r w:rsidRPr="00537F95">
        <w:rPr>
          <w:rStyle w:val="StyleUnderline"/>
          <w:highlight w:val="yellow"/>
        </w:rPr>
        <w:t>harmful</w:t>
      </w:r>
      <w:r w:rsidRPr="00537F95">
        <w:rPr>
          <w:sz w:val="16"/>
          <w:highlight w:val="yellow"/>
        </w:rPr>
        <w:t xml:space="preserve"> </w:t>
      </w:r>
      <w:r w:rsidRPr="00537F95">
        <w:rPr>
          <w:rStyle w:val="StyleUnderline"/>
          <w:highlight w:val="yellow"/>
        </w:rPr>
        <w:t>deterioration of the relationship or</w:t>
      </w:r>
      <w:r w:rsidRPr="00537F95">
        <w:rPr>
          <w:sz w:val="16"/>
        </w:rPr>
        <w:t xml:space="preserve"> even </w:t>
      </w:r>
      <w:r w:rsidRPr="00537F95">
        <w:rPr>
          <w:rStyle w:val="StyleUnderline"/>
          <w:highlight w:val="yellow"/>
        </w:rPr>
        <w:t>conflict.</w:t>
      </w:r>
    </w:p>
    <w:p w:rsidR="00FB17FC" w:rsidRDefault="00FB17FC" w:rsidP="00FB17FC">
      <w:pPr>
        <w:pStyle w:val="Heading4"/>
      </w:pPr>
      <w:r w:rsidRPr="005E044D">
        <w:t>The risk of nuclear war between the PRC and U.S. is exacerbated by dangerous flashpoints, threat perceptions and ideological conflict.</w:t>
      </w:r>
    </w:p>
    <w:p w:rsidR="00FB17FC" w:rsidRPr="005E044D" w:rsidRDefault="00FB17FC" w:rsidP="00FB17FC">
      <w:r w:rsidRPr="005E044D">
        <w:rPr>
          <w:rStyle w:val="Heading4Char"/>
        </w:rPr>
        <w:t>Colby &amp; Riqiang, 4-2016</w:t>
      </w:r>
      <w:r>
        <w:t xml:space="preserve"> [Elbridge, Robert M. Gates Senior Fellow at the Center for a New American Security; Wu, Associate Professor in the School of International Studies at Renmin University in China; “Seeking Strategic Stability for U.S.-China Relations in the Nuclear Domain,”  US China Relations in Strategic Domains (Tanner &amp; Dong, editors), NBR Special Report #57,  April 2016, http://www.nbr.org/publications/specialreport/pdf/Free/06192016/SR57_US-China_April2016.pdf]</w:t>
      </w:r>
    </w:p>
    <w:p w:rsidR="00FB17FC" w:rsidRDefault="00FB17FC" w:rsidP="00FB17FC">
      <w:pPr>
        <w:rPr>
          <w:sz w:val="16"/>
        </w:rPr>
      </w:pPr>
      <w:r w:rsidRPr="004B4DBF">
        <w:rPr>
          <w:rStyle w:val="StyleUnderline"/>
          <w:highlight w:val="yellow"/>
        </w:rPr>
        <w:t>Nuclear weapons are a crucial element in Sino-U.S. relations for</w:t>
      </w:r>
      <w:r w:rsidRPr="004B4DBF">
        <w:rPr>
          <w:rStyle w:val="StyleUnderline"/>
        </w:rPr>
        <w:t xml:space="preserve"> the</w:t>
      </w:r>
      <w:r w:rsidRPr="004B4DBF">
        <w:rPr>
          <w:sz w:val="16"/>
        </w:rPr>
        <w:t xml:space="preserve"> simple </w:t>
      </w:r>
      <w:r w:rsidRPr="004B4DBF">
        <w:rPr>
          <w:rStyle w:val="StyleUnderline"/>
          <w:highlight w:val="yellow"/>
        </w:rPr>
        <w:t>reason</w:t>
      </w:r>
      <w:r w:rsidRPr="004B4DBF">
        <w:rPr>
          <w:sz w:val="16"/>
        </w:rPr>
        <w:t xml:space="preserve"> that </w:t>
      </w:r>
      <w:r w:rsidRPr="004B4DBF">
        <w:rPr>
          <w:rStyle w:val="StyleUnderline"/>
          <w:highlight w:val="yellow"/>
        </w:rPr>
        <w:t>they could be</w:t>
      </w:r>
      <w:r w:rsidRPr="004B4DBF">
        <w:rPr>
          <w:sz w:val="16"/>
        </w:rPr>
        <w:t xml:space="preserve"> </w:t>
      </w:r>
      <w:r w:rsidRPr="004B4DBF">
        <w:rPr>
          <w:rStyle w:val="StyleUnderline"/>
          <w:highlight w:val="yellow"/>
        </w:rPr>
        <w:t>brandished in a crisis or</w:t>
      </w:r>
      <w:r w:rsidRPr="004B4DBF">
        <w:rPr>
          <w:rStyle w:val="StyleUnderline"/>
        </w:rPr>
        <w:t xml:space="preserve"> </w:t>
      </w:r>
      <w:r w:rsidRPr="004B4DBF">
        <w:rPr>
          <w:sz w:val="16"/>
        </w:rPr>
        <w:t xml:space="preserve">even </w:t>
      </w:r>
      <w:r w:rsidRPr="004B4DBF">
        <w:rPr>
          <w:rStyle w:val="StyleUnderline"/>
          <w:highlight w:val="yellow"/>
        </w:rPr>
        <w:t>used in</w:t>
      </w:r>
      <w:r w:rsidRPr="004B4DBF">
        <w:rPr>
          <w:sz w:val="16"/>
        </w:rPr>
        <w:t xml:space="preserve"> a </w:t>
      </w:r>
      <w:r w:rsidRPr="004B4DBF">
        <w:rPr>
          <w:rStyle w:val="StyleUnderline"/>
          <w:highlight w:val="yellow"/>
        </w:rPr>
        <w:t>conflict between the two most important nations in the world</w:t>
      </w:r>
      <w:r w:rsidRPr="004B4DBF">
        <w:rPr>
          <w:sz w:val="16"/>
        </w:rPr>
        <w:t xml:space="preserve">. The fact is that </w:t>
      </w:r>
      <w:r w:rsidRPr="004B4DBF">
        <w:rPr>
          <w:rStyle w:val="StyleUnderline"/>
          <w:highlight w:val="yellow"/>
        </w:rPr>
        <w:t>there are significant sources of tension and disagreement</w:t>
      </w:r>
      <w:r w:rsidRPr="004B4DBF">
        <w:rPr>
          <w:sz w:val="16"/>
        </w:rPr>
        <w:t xml:space="preserve"> between the United States and the People’s Republic of China (PRC), </w:t>
      </w:r>
      <w:r w:rsidRPr="004B4DBF">
        <w:rPr>
          <w:rStyle w:val="StyleUnderline"/>
          <w:highlight w:val="yellow"/>
        </w:rPr>
        <w:t>and some</w:t>
      </w:r>
      <w:r w:rsidRPr="004B4DBF">
        <w:rPr>
          <w:sz w:val="16"/>
        </w:rPr>
        <w:t xml:space="preserve"> of these disputes </w:t>
      </w:r>
      <w:r w:rsidRPr="004B4DBF">
        <w:rPr>
          <w:rStyle w:val="StyleUnderline"/>
          <w:highlight w:val="yellow"/>
        </w:rPr>
        <w:t>appear to be</w:t>
      </w:r>
      <w:r w:rsidRPr="004B4DBF">
        <w:rPr>
          <w:sz w:val="16"/>
        </w:rPr>
        <w:t xml:space="preserve">, if anything, </w:t>
      </w:r>
      <w:r w:rsidRPr="004B4DBF">
        <w:rPr>
          <w:rStyle w:val="StyleUnderline"/>
          <w:highlight w:val="yellow"/>
        </w:rPr>
        <w:t>worsening. These include</w:t>
      </w:r>
      <w:r w:rsidRPr="004B4DBF">
        <w:rPr>
          <w:sz w:val="16"/>
        </w:rPr>
        <w:t xml:space="preserve"> the status and future </w:t>
      </w:r>
      <w:r w:rsidRPr="004B4DBF">
        <w:rPr>
          <w:rStyle w:val="StyleUnderline"/>
        </w:rPr>
        <w:t xml:space="preserve">of </w:t>
      </w:r>
      <w:r w:rsidRPr="005E044D">
        <w:rPr>
          <w:rStyle w:val="StyleUnderline"/>
          <w:highlight w:val="yellow"/>
        </w:rPr>
        <w:t>Taiwan</w:t>
      </w:r>
      <w:r w:rsidRPr="004B4DBF">
        <w:rPr>
          <w:sz w:val="16"/>
        </w:rPr>
        <w:t xml:space="preserve">, how to handle Pyongyang and </w:t>
      </w:r>
      <w:r w:rsidRPr="005E044D">
        <w:rPr>
          <w:rStyle w:val="StyleUnderline"/>
          <w:highlight w:val="yellow"/>
        </w:rPr>
        <w:t>the potential</w:t>
      </w:r>
      <w:r w:rsidRPr="005E044D">
        <w:rPr>
          <w:sz w:val="16"/>
          <w:highlight w:val="yellow"/>
        </w:rPr>
        <w:t xml:space="preserve"> </w:t>
      </w:r>
      <w:r w:rsidRPr="005E044D">
        <w:rPr>
          <w:rStyle w:val="StyleUnderline"/>
          <w:highlight w:val="yellow"/>
        </w:rPr>
        <w:t>collapse of North Korea</w:t>
      </w:r>
      <w:r w:rsidRPr="004B4DBF">
        <w:rPr>
          <w:sz w:val="16"/>
        </w:rPr>
        <w:t xml:space="preserve"> and reunification of the Korean Peninsula</w:t>
      </w:r>
      <w:r w:rsidRPr="004B4DBF">
        <w:rPr>
          <w:rStyle w:val="StyleUnderline"/>
        </w:rPr>
        <w:t xml:space="preserve">, </w:t>
      </w:r>
      <w:r w:rsidRPr="005E044D">
        <w:rPr>
          <w:rStyle w:val="StyleUnderline"/>
          <w:highlight w:val="yellow"/>
        </w:rPr>
        <w:t>and territorial disputes between</w:t>
      </w:r>
      <w:r w:rsidRPr="005E044D">
        <w:rPr>
          <w:sz w:val="16"/>
          <w:highlight w:val="yellow"/>
        </w:rPr>
        <w:t xml:space="preserve"> </w:t>
      </w:r>
      <w:r w:rsidRPr="005E044D">
        <w:rPr>
          <w:rStyle w:val="StyleUnderline"/>
          <w:highlight w:val="yellow"/>
        </w:rPr>
        <w:t>China and U.S. ally Japan</w:t>
      </w:r>
      <w:r w:rsidRPr="004B4DBF">
        <w:rPr>
          <w:sz w:val="16"/>
        </w:rPr>
        <w:t xml:space="preserve"> in the East China Sea </w:t>
      </w:r>
      <w:r w:rsidRPr="005E044D">
        <w:rPr>
          <w:rStyle w:val="StyleUnderline"/>
          <w:highlight w:val="yellow"/>
        </w:rPr>
        <w:t>and</w:t>
      </w:r>
      <w:r w:rsidRPr="004B4DBF">
        <w:rPr>
          <w:rStyle w:val="StyleUnderline"/>
        </w:rPr>
        <w:t xml:space="preserve"> between </w:t>
      </w:r>
      <w:r w:rsidRPr="005E044D">
        <w:rPr>
          <w:rStyle w:val="StyleUnderline"/>
          <w:highlight w:val="yellow"/>
        </w:rPr>
        <w:t>China</w:t>
      </w:r>
      <w:r w:rsidRPr="004B4DBF">
        <w:rPr>
          <w:rStyle w:val="StyleUnderline"/>
        </w:rPr>
        <w:t xml:space="preserve"> </w:t>
      </w:r>
      <w:r w:rsidRPr="005E044D">
        <w:rPr>
          <w:rStyle w:val="StyleUnderline"/>
          <w:highlight w:val="yellow"/>
        </w:rPr>
        <w:t>and</w:t>
      </w:r>
      <w:r w:rsidRPr="004B4DBF">
        <w:rPr>
          <w:rStyle w:val="StyleUnderline"/>
        </w:rPr>
        <w:t xml:space="preserve"> several </w:t>
      </w:r>
      <w:r w:rsidRPr="005E044D">
        <w:rPr>
          <w:rStyle w:val="StyleUnderline"/>
          <w:highlight w:val="yellow"/>
        </w:rPr>
        <w:t>Southeast Asian states</w:t>
      </w:r>
      <w:r w:rsidRPr="004B4DBF">
        <w:rPr>
          <w:sz w:val="16"/>
        </w:rPr>
        <w:t xml:space="preserve">, including U.S. ally the Philippines, </w:t>
      </w:r>
      <w:r w:rsidRPr="005E044D">
        <w:rPr>
          <w:rStyle w:val="StyleUnderline"/>
          <w:highlight w:val="yellow"/>
        </w:rPr>
        <w:t>in the South China Sea</w:t>
      </w:r>
      <w:r w:rsidRPr="004B4DBF">
        <w:rPr>
          <w:sz w:val="16"/>
        </w:rPr>
        <w:t>. Beyond specific disputes and exacerbating factors</w:t>
      </w:r>
      <w:r w:rsidRPr="004B4DBF">
        <w:rPr>
          <w:rStyle w:val="StyleUnderline"/>
        </w:rPr>
        <w:t xml:space="preserve">, </w:t>
      </w:r>
      <w:r w:rsidRPr="005E044D">
        <w:rPr>
          <w:rStyle w:val="StyleUnderline"/>
          <w:highlight w:val="yellow"/>
        </w:rPr>
        <w:t>tensions</w:t>
      </w:r>
      <w:r w:rsidRPr="004B4DBF">
        <w:rPr>
          <w:sz w:val="16"/>
        </w:rPr>
        <w:t xml:space="preserve"> between the United States and China </w:t>
      </w:r>
      <w:r w:rsidRPr="005E044D">
        <w:rPr>
          <w:rStyle w:val="StyleUnderline"/>
          <w:highlight w:val="yellow"/>
        </w:rPr>
        <w:t>are likely to persist because of</w:t>
      </w:r>
      <w:r w:rsidRPr="004B4DBF">
        <w:rPr>
          <w:rStyle w:val="StyleUnderline"/>
        </w:rPr>
        <w:t xml:space="preserve"> the </w:t>
      </w:r>
      <w:r w:rsidRPr="005E044D">
        <w:rPr>
          <w:rStyle w:val="StyleUnderline"/>
          <w:highlight w:val="yellow"/>
        </w:rPr>
        <w:t>security</w:t>
      </w:r>
      <w:r w:rsidRPr="005E044D">
        <w:rPr>
          <w:sz w:val="16"/>
          <w:highlight w:val="yellow"/>
        </w:rPr>
        <w:t xml:space="preserve"> </w:t>
      </w:r>
      <w:r w:rsidRPr="005E044D">
        <w:rPr>
          <w:rStyle w:val="StyleUnderline"/>
          <w:highlight w:val="yellow"/>
        </w:rPr>
        <w:t>consequences of a rising China</w:t>
      </w:r>
      <w:r w:rsidRPr="004B4DBF">
        <w:rPr>
          <w:sz w:val="16"/>
        </w:rPr>
        <w:t xml:space="preserve">. The study of international relations has long suggested that such </w:t>
      </w:r>
      <w:r w:rsidRPr="005E044D">
        <w:rPr>
          <w:rStyle w:val="StyleUnderline"/>
          <w:highlight w:val="yellow"/>
        </w:rPr>
        <w:t>power</w:t>
      </w:r>
      <w:r w:rsidRPr="004B4DBF">
        <w:rPr>
          <w:rStyle w:val="StyleUnderline"/>
        </w:rPr>
        <w:t xml:space="preserve"> </w:t>
      </w:r>
      <w:r w:rsidRPr="005E044D">
        <w:rPr>
          <w:rStyle w:val="StyleUnderline"/>
          <w:highlight w:val="yellow"/>
        </w:rPr>
        <w:t>transitions are</w:t>
      </w:r>
      <w:r w:rsidRPr="004B4DBF">
        <w:rPr>
          <w:sz w:val="16"/>
        </w:rPr>
        <w:t xml:space="preserve"> especially </w:t>
      </w:r>
      <w:r w:rsidRPr="005E044D">
        <w:rPr>
          <w:rStyle w:val="StyleUnderline"/>
          <w:highlight w:val="yellow"/>
        </w:rPr>
        <w:t>fraught with</w:t>
      </w:r>
      <w:r w:rsidRPr="004B4DBF">
        <w:rPr>
          <w:sz w:val="16"/>
        </w:rPr>
        <w:t xml:space="preserve"> the </w:t>
      </w:r>
      <w:r w:rsidRPr="005E044D">
        <w:rPr>
          <w:rStyle w:val="StyleUnderline"/>
          <w:highlight w:val="yellow"/>
        </w:rPr>
        <w:t>danger of conflict for reasons having to do with</w:t>
      </w:r>
      <w:r w:rsidRPr="005E044D">
        <w:rPr>
          <w:sz w:val="16"/>
          <w:highlight w:val="yellow"/>
        </w:rPr>
        <w:t xml:space="preserve"> </w:t>
      </w:r>
      <w:r w:rsidRPr="005E044D">
        <w:rPr>
          <w:rStyle w:val="StyleUnderline"/>
          <w:highlight w:val="yellow"/>
        </w:rPr>
        <w:t>concrete</w:t>
      </w:r>
      <w:r w:rsidRPr="004B4DBF">
        <w:rPr>
          <w:rStyle w:val="StyleUnderline"/>
        </w:rPr>
        <w:t xml:space="preserve"> </w:t>
      </w:r>
      <w:r w:rsidRPr="005E044D">
        <w:rPr>
          <w:rStyle w:val="StyleUnderline"/>
          <w:highlight w:val="yellow"/>
        </w:rPr>
        <w:t>calculations of power</w:t>
      </w:r>
      <w:r w:rsidRPr="004B4DBF">
        <w:rPr>
          <w:sz w:val="16"/>
        </w:rPr>
        <w:t xml:space="preserve"> and wealth, </w:t>
      </w:r>
      <w:r w:rsidRPr="005E044D">
        <w:rPr>
          <w:rStyle w:val="StyleUnderline"/>
          <w:highlight w:val="yellow"/>
        </w:rPr>
        <w:t>as well as</w:t>
      </w:r>
      <w:r w:rsidRPr="004B4DBF">
        <w:rPr>
          <w:sz w:val="16"/>
        </w:rPr>
        <w:t xml:space="preserve"> more ineffable </w:t>
      </w:r>
      <w:r w:rsidRPr="005E044D">
        <w:rPr>
          <w:rStyle w:val="StyleUnderline"/>
          <w:highlight w:val="yellow"/>
        </w:rPr>
        <w:t>factors of honor and pride</w:t>
      </w:r>
      <w:r w:rsidRPr="004B4DBF">
        <w:rPr>
          <w:sz w:val="16"/>
        </w:rPr>
        <w:t xml:space="preserve">.1 A rising nation usually expects to be granted greater influence and respect in accordance with its growing stature, but nations that already possess that influence are generally reluctant to part with it, especially if they do not trust the rising state. </w:t>
      </w:r>
      <w:r w:rsidRPr="005E044D">
        <w:rPr>
          <w:rStyle w:val="StyleUnderline"/>
          <w:highlight w:val="yellow"/>
        </w:rPr>
        <w:t>Hence, tensions</w:t>
      </w:r>
      <w:r w:rsidRPr="004B4DBF">
        <w:rPr>
          <w:rStyle w:val="StyleUnderline"/>
        </w:rPr>
        <w:t xml:space="preserve"> can </w:t>
      </w:r>
      <w:r w:rsidRPr="005E044D">
        <w:rPr>
          <w:rStyle w:val="StyleUnderline"/>
          <w:highlight w:val="yellow"/>
        </w:rPr>
        <w:t>grow</w:t>
      </w:r>
      <w:r w:rsidRPr="004B4DBF">
        <w:rPr>
          <w:sz w:val="16"/>
        </w:rPr>
        <w:t xml:space="preserve">. The </w:t>
      </w:r>
      <w:r w:rsidRPr="005E044D">
        <w:rPr>
          <w:rStyle w:val="StyleUnderline"/>
          <w:highlight w:val="yellow"/>
        </w:rPr>
        <w:t>ideological incompatibility</w:t>
      </w:r>
      <w:r w:rsidRPr="005E044D">
        <w:rPr>
          <w:sz w:val="16"/>
          <w:highlight w:val="yellow"/>
        </w:rPr>
        <w:t xml:space="preserve"> </w:t>
      </w:r>
      <w:r w:rsidRPr="005E044D">
        <w:rPr>
          <w:rStyle w:val="StyleUnderline"/>
          <w:highlight w:val="yellow"/>
        </w:rPr>
        <w:t>between Beijing and Washington</w:t>
      </w:r>
      <w:r w:rsidRPr="004B4DBF">
        <w:rPr>
          <w:sz w:val="16"/>
        </w:rPr>
        <w:t xml:space="preserve"> further </w:t>
      </w:r>
      <w:r w:rsidRPr="005E044D">
        <w:rPr>
          <w:rStyle w:val="StyleUnderline"/>
        </w:rPr>
        <w:t>i</w:t>
      </w:r>
      <w:r w:rsidRPr="005E044D">
        <w:rPr>
          <w:rStyle w:val="StyleUnderline"/>
          <w:highlight w:val="yellow"/>
        </w:rPr>
        <w:t>ntensifies</w:t>
      </w:r>
      <w:r w:rsidRPr="004B4DBF">
        <w:rPr>
          <w:sz w:val="16"/>
        </w:rPr>
        <w:t xml:space="preserve"> </w:t>
      </w:r>
      <w:r w:rsidRPr="005E044D">
        <w:rPr>
          <w:sz w:val="16"/>
        </w:rPr>
        <w:t>the</w:t>
      </w:r>
      <w:r w:rsidRPr="005E044D">
        <w:rPr>
          <w:rStyle w:val="StyleUnderline"/>
        </w:rPr>
        <w:t xml:space="preserve"> </w:t>
      </w:r>
      <w:r w:rsidRPr="005E044D">
        <w:rPr>
          <w:rStyle w:val="StyleUnderline"/>
          <w:highlight w:val="yellow"/>
        </w:rPr>
        <w:t>pressures</w:t>
      </w:r>
      <w:r w:rsidRPr="004B4DBF">
        <w:rPr>
          <w:rStyle w:val="StyleUnderline"/>
        </w:rPr>
        <w:t xml:space="preserve"> </w:t>
      </w:r>
      <w:r w:rsidRPr="004B4DBF">
        <w:rPr>
          <w:sz w:val="16"/>
        </w:rPr>
        <w:t>generated by the basic structural problems of how China’s rise can be squared with both the United States’ established position and the existing regional order Washington has underwritten.</w:t>
      </w:r>
    </w:p>
    <w:p w:rsidR="00FB17FC" w:rsidRDefault="00FB17FC" w:rsidP="00FB17FC">
      <w:pPr>
        <w:pStyle w:val="Heading4"/>
      </w:pPr>
      <w:r>
        <w:t>The risk of great power war over the South China Sea is extremely high. The situation resembles World War I. Any accident or miscalculation could trigger global conflict.</w:t>
      </w:r>
    </w:p>
    <w:p w:rsidR="00FB17FC" w:rsidRPr="00667F83" w:rsidRDefault="00FB17FC" w:rsidP="00FB17FC">
      <w:r w:rsidRPr="00667F83">
        <w:rPr>
          <w:rStyle w:val="Heading4Char"/>
        </w:rPr>
        <w:t>Chang, 5-4-16</w:t>
      </w:r>
      <w:r>
        <w:t xml:space="preserve"> [Gordon, author of The Coming Collapse of China and Nuclear Showdown: North Korea Takes On the World. Lived and worked in China and Hong Kong for almost two decades as a lawyer. His writings have appeared in the New York Times, Wall Street Journal, International Herald Tribune, Commentary, the Weekly Standard, National Review, and Barron’s. Columnist at Forbes.com and the Daily. He has given briefings at the National Intelligence Council, Central Intelligence Agency, State Department, and Pentagon. Has spoken before industry and investor groups and at universities and think tanks and appeared before the House Committee on Foreign Affairs and the US-China Economic and Security Review Commission; “Great Power Confrontation in the South China Sea,” World Affairs, May 4, 2016, http://www.worldaffairsjournal.org/blog/gordon-g-chang/great-power-confrontation-south-china-sea] </w:t>
      </w:r>
    </w:p>
    <w:p w:rsidR="00FB17FC" w:rsidRPr="00667F83" w:rsidRDefault="00FB17FC" w:rsidP="00FB17FC">
      <w:pPr>
        <w:rPr>
          <w:sz w:val="16"/>
        </w:rPr>
      </w:pPr>
      <w:r w:rsidRPr="00667F83">
        <w:rPr>
          <w:sz w:val="16"/>
        </w:rPr>
        <w:t xml:space="preserve">So </w:t>
      </w:r>
      <w:r w:rsidRPr="00667F83">
        <w:rPr>
          <w:rStyle w:val="StyleUnderline"/>
          <w:highlight w:val="yellow"/>
        </w:rPr>
        <w:t>there is great power contention</w:t>
      </w:r>
      <w:r w:rsidRPr="00667F83">
        <w:rPr>
          <w:sz w:val="16"/>
          <w:highlight w:val="yellow"/>
        </w:rPr>
        <w:t xml:space="preserve">. </w:t>
      </w:r>
      <w:r w:rsidRPr="00667F83">
        <w:rPr>
          <w:rStyle w:val="StyleUnderline"/>
          <w:highlight w:val="yellow"/>
        </w:rPr>
        <w:t>On one side, Russia supports China’s attempts to close off</w:t>
      </w:r>
      <w:r w:rsidRPr="00667F83">
        <w:rPr>
          <w:rStyle w:val="StyleUnderline"/>
        </w:rPr>
        <w:t xml:space="preserve"> most of</w:t>
      </w:r>
      <w:r w:rsidRPr="00667F83">
        <w:rPr>
          <w:sz w:val="16"/>
        </w:rPr>
        <w:t xml:space="preserve"> </w:t>
      </w:r>
      <w:r w:rsidRPr="00667F83">
        <w:rPr>
          <w:rStyle w:val="StyleUnderline"/>
          <w:highlight w:val="yellow"/>
        </w:rPr>
        <w:t>the South China Sea, while America, India, and Japan</w:t>
      </w:r>
      <w:r w:rsidRPr="00667F83">
        <w:rPr>
          <w:sz w:val="16"/>
        </w:rPr>
        <w:t xml:space="preserve">, among others, </w:t>
      </w:r>
      <w:r w:rsidRPr="00667F83">
        <w:rPr>
          <w:rStyle w:val="StyleUnderline"/>
          <w:highlight w:val="yellow"/>
        </w:rPr>
        <w:t>want to keep the waters open</w:t>
      </w:r>
      <w:r w:rsidRPr="00667F83">
        <w:rPr>
          <w:rStyle w:val="StyleUnderline"/>
        </w:rPr>
        <w:t xml:space="preserve"> </w:t>
      </w:r>
      <w:r w:rsidRPr="00667F83">
        <w:rPr>
          <w:sz w:val="16"/>
        </w:rPr>
        <w:t xml:space="preserve">to all. In effect, </w:t>
      </w:r>
      <w:r w:rsidRPr="00667F83">
        <w:rPr>
          <w:rStyle w:val="StyleUnderline"/>
          <w:highlight w:val="yellow"/>
        </w:rPr>
        <w:t>it’s a zero-sum contest where both sides see a critical—and non-negotiable—issue at</w:t>
      </w:r>
      <w:r w:rsidRPr="00667F83">
        <w:rPr>
          <w:sz w:val="16"/>
          <w:highlight w:val="yellow"/>
        </w:rPr>
        <w:t xml:space="preserve"> </w:t>
      </w:r>
      <w:r w:rsidRPr="00667F83">
        <w:rPr>
          <w:rStyle w:val="StyleUnderline"/>
          <w:highlight w:val="yellow"/>
        </w:rPr>
        <w:t>stake</w:t>
      </w:r>
      <w:r w:rsidRPr="00667F83">
        <w:rPr>
          <w:rStyle w:val="StyleUnderline"/>
        </w:rPr>
        <w:t xml:space="preserve">. But </w:t>
      </w:r>
      <w:r w:rsidRPr="00667F83">
        <w:rPr>
          <w:rStyle w:val="StyleUnderline"/>
          <w:highlight w:val="yellow"/>
        </w:rPr>
        <w:t>what makes the South China Sea even more dangerous is that the sides are ill-defined</w:t>
      </w:r>
      <w:r w:rsidRPr="00667F83">
        <w:rPr>
          <w:sz w:val="16"/>
        </w:rPr>
        <w:t xml:space="preserve"> at the moment. </w:t>
      </w:r>
      <w:r w:rsidRPr="00667F83">
        <w:rPr>
          <w:rStyle w:val="StyleUnderline"/>
          <w:highlight w:val="yellow"/>
        </w:rPr>
        <w:t>Like in the days that preceded World War I, the situation is difficult for participants to</w:t>
      </w:r>
      <w:r w:rsidRPr="00667F83">
        <w:rPr>
          <w:sz w:val="16"/>
          <w:highlight w:val="yellow"/>
        </w:rPr>
        <w:t xml:space="preserve"> </w:t>
      </w:r>
      <w:r w:rsidRPr="00667F83">
        <w:rPr>
          <w:rStyle w:val="StyleUnderline"/>
          <w:highlight w:val="yellow"/>
        </w:rPr>
        <w:t>anticipate, much</w:t>
      </w:r>
      <w:r w:rsidRPr="00667F83">
        <w:rPr>
          <w:rStyle w:val="StyleUnderline"/>
        </w:rPr>
        <w:t xml:space="preserve"> </w:t>
      </w:r>
      <w:r w:rsidRPr="00667F83">
        <w:rPr>
          <w:rStyle w:val="StyleUnderline"/>
          <w:highlight w:val="yellow"/>
        </w:rPr>
        <w:t>less manage, because it is unclear what other powers will do in the event hostilities</w:t>
      </w:r>
      <w:r w:rsidRPr="00667F83">
        <w:rPr>
          <w:sz w:val="16"/>
          <w:highlight w:val="yellow"/>
        </w:rPr>
        <w:t xml:space="preserve"> </w:t>
      </w:r>
      <w:r w:rsidRPr="00667F83">
        <w:rPr>
          <w:rStyle w:val="StyleUnderline"/>
          <w:highlight w:val="yellow"/>
        </w:rPr>
        <w:t>break out</w:t>
      </w:r>
      <w:r w:rsidRPr="00667F83">
        <w:rPr>
          <w:sz w:val="16"/>
          <w:highlight w:val="yellow"/>
        </w:rPr>
        <w:t xml:space="preserve">. </w:t>
      </w:r>
      <w:r w:rsidRPr="00667F83">
        <w:rPr>
          <w:rStyle w:val="StyleUnderline"/>
          <w:highlight w:val="yellow"/>
        </w:rPr>
        <w:t>The US</w:t>
      </w:r>
      <w:r w:rsidRPr="00667F83">
        <w:rPr>
          <w:sz w:val="16"/>
        </w:rPr>
        <w:t xml:space="preserve">, for instance, </w:t>
      </w:r>
      <w:r w:rsidRPr="00667F83">
        <w:rPr>
          <w:rStyle w:val="StyleUnderline"/>
          <w:highlight w:val="yellow"/>
        </w:rPr>
        <w:t>could now face not just Beijing but Moscow</w:t>
      </w:r>
      <w:r w:rsidRPr="00667F83">
        <w:rPr>
          <w:sz w:val="16"/>
        </w:rPr>
        <w:t xml:space="preserve"> over, among other things, Scarborough Shoal. China seized that reef from the Philippines in early 2012, and it appears China intends to turn it into a military fortress through reclamation. </w:t>
      </w:r>
      <w:r w:rsidRPr="00667F83">
        <w:rPr>
          <w:rStyle w:val="StyleUnderline"/>
          <w:highlight w:val="yellow"/>
        </w:rPr>
        <w:t>China</w:t>
      </w:r>
      <w:r w:rsidRPr="00667F83">
        <w:rPr>
          <w:sz w:val="16"/>
        </w:rPr>
        <w:t xml:space="preserve">, on the other hand, </w:t>
      </w:r>
      <w:r w:rsidRPr="00D75A1D">
        <w:rPr>
          <w:rStyle w:val="StyleUnderline"/>
          <w:highlight w:val="yellow"/>
        </w:rPr>
        <w:t>could see</w:t>
      </w:r>
      <w:r w:rsidRPr="00D75A1D">
        <w:rPr>
          <w:sz w:val="16"/>
          <w:highlight w:val="yellow"/>
        </w:rPr>
        <w:t xml:space="preserve"> </w:t>
      </w:r>
      <w:r w:rsidRPr="00D75A1D">
        <w:rPr>
          <w:rStyle w:val="StyleUnderline"/>
          <w:highlight w:val="yellow"/>
        </w:rPr>
        <w:t>Japan join America in</w:t>
      </w:r>
      <w:r w:rsidRPr="00667F83">
        <w:rPr>
          <w:rStyle w:val="StyleUnderline"/>
        </w:rPr>
        <w:t xml:space="preserve"> </w:t>
      </w:r>
      <w:r w:rsidRPr="00667F83">
        <w:rPr>
          <w:sz w:val="16"/>
        </w:rPr>
        <w:t xml:space="preserve">the </w:t>
      </w:r>
      <w:r w:rsidRPr="00D75A1D">
        <w:rPr>
          <w:rStyle w:val="StyleUnderline"/>
          <w:highlight w:val="yellow"/>
        </w:rPr>
        <w:t>defense of the Philippines</w:t>
      </w:r>
      <w:r w:rsidRPr="00667F83">
        <w:rPr>
          <w:sz w:val="16"/>
        </w:rPr>
        <w:t xml:space="preserve">. The combination of possible alliances is not endless, but </w:t>
      </w:r>
      <w:r w:rsidRPr="00D75A1D">
        <w:rPr>
          <w:rStyle w:val="StyleUnderline"/>
          <w:highlight w:val="yellow"/>
        </w:rPr>
        <w:t>uncertainty must confound</w:t>
      </w:r>
      <w:r w:rsidRPr="00667F83">
        <w:rPr>
          <w:sz w:val="16"/>
        </w:rPr>
        <w:t xml:space="preserve"> planners and</w:t>
      </w:r>
      <w:r w:rsidRPr="00667F83">
        <w:rPr>
          <w:rStyle w:val="StyleUnderline"/>
        </w:rPr>
        <w:t xml:space="preserve"> </w:t>
      </w:r>
      <w:r w:rsidRPr="00D75A1D">
        <w:rPr>
          <w:rStyle w:val="StyleUnderline"/>
          <w:highlight w:val="yellow"/>
        </w:rPr>
        <w:t>policymakers</w:t>
      </w:r>
      <w:r w:rsidRPr="00D75A1D">
        <w:rPr>
          <w:sz w:val="16"/>
          <w:highlight w:val="yellow"/>
        </w:rPr>
        <w:t>.</w:t>
      </w:r>
      <w:r w:rsidRPr="00667F83">
        <w:rPr>
          <w:sz w:val="16"/>
        </w:rPr>
        <w:t xml:space="preserve"> The question is, </w:t>
      </w:r>
      <w:r w:rsidRPr="00D75A1D">
        <w:rPr>
          <w:rStyle w:val="StyleUnderline"/>
          <w:highlight w:val="yellow"/>
        </w:rPr>
        <w:t>will</w:t>
      </w:r>
      <w:r w:rsidRPr="00667F83">
        <w:rPr>
          <w:rStyle w:val="StyleUnderline"/>
        </w:rPr>
        <w:t xml:space="preserve"> </w:t>
      </w:r>
      <w:r w:rsidRPr="00D75A1D">
        <w:rPr>
          <w:rStyle w:val="StyleUnderline"/>
          <w:highlight w:val="yellow"/>
        </w:rPr>
        <w:t>ambiguity</w:t>
      </w:r>
      <w:r w:rsidRPr="00D75A1D">
        <w:rPr>
          <w:sz w:val="16"/>
          <w:highlight w:val="yellow"/>
        </w:rPr>
        <w:t xml:space="preserve"> </w:t>
      </w:r>
      <w:r w:rsidRPr="00D75A1D">
        <w:rPr>
          <w:rStyle w:val="StyleUnderline"/>
          <w:highlight w:val="yellow"/>
        </w:rPr>
        <w:t>temp Beijing? The danger at the moment is that deterrence can fail in this complex situation</w:t>
      </w:r>
      <w:r w:rsidRPr="00D75A1D">
        <w:rPr>
          <w:sz w:val="16"/>
          <w:highlight w:val="yellow"/>
        </w:rPr>
        <w:t>.</w:t>
      </w:r>
      <w:r w:rsidRPr="00667F83">
        <w:rPr>
          <w:sz w:val="16"/>
        </w:rPr>
        <w:t xml:space="preserve"> Chinese planners today should be haunted by the lesson Kim Il Sung learned in June 1950. The North Korean dictator calculated that, after Secretary of State Dean Acheson famously left South Korea out of America’s “defense perimeter” in Asia, no nation would defend Seoul, so he launched an attack that precipitated the Korean War. Yet the US unexpectedly came to the South’s rescue as did 15 other nations fighting under the UN banner. Those nations beat back Kim, who in turn had to be rescued by a reluctant China and Soviet Union. In the end, North Korea lost territory when the armistice was signed three years later. The one thing we know is that </w:t>
      </w:r>
      <w:r w:rsidRPr="00D75A1D">
        <w:rPr>
          <w:rStyle w:val="StyleUnderline"/>
          <w:highlight w:val="yellow"/>
        </w:rPr>
        <w:t>no state will listen to Lavrov and Wang when</w:t>
      </w:r>
      <w:r w:rsidRPr="00D75A1D">
        <w:rPr>
          <w:sz w:val="16"/>
          <w:highlight w:val="yellow"/>
        </w:rPr>
        <w:t xml:space="preserve"> </w:t>
      </w:r>
      <w:r w:rsidRPr="00D75A1D">
        <w:rPr>
          <w:rStyle w:val="StyleUnderline"/>
          <w:highlight w:val="yellow"/>
        </w:rPr>
        <w:t>they say that others should leave China alone</w:t>
      </w:r>
      <w:r w:rsidRPr="00667F83">
        <w:rPr>
          <w:sz w:val="16"/>
        </w:rPr>
        <w:t xml:space="preserve">, especially when Beijing uses aggressive military and diplomatic tactics against other claimants. And that means </w:t>
      </w:r>
      <w:r w:rsidRPr="00D75A1D">
        <w:rPr>
          <w:rStyle w:val="StyleUnderline"/>
          <w:highlight w:val="yellow"/>
        </w:rPr>
        <w:t>any incident, however</w:t>
      </w:r>
      <w:r w:rsidRPr="00667F83">
        <w:rPr>
          <w:rStyle w:val="StyleUnderline"/>
        </w:rPr>
        <w:t xml:space="preserve"> </w:t>
      </w:r>
      <w:r w:rsidRPr="00D75A1D">
        <w:rPr>
          <w:rStyle w:val="StyleUnderline"/>
          <w:highlight w:val="yellow"/>
        </w:rPr>
        <w:t>minor or accidental</w:t>
      </w:r>
      <w:r w:rsidRPr="00D75A1D">
        <w:rPr>
          <w:sz w:val="16"/>
          <w:highlight w:val="yellow"/>
        </w:rPr>
        <w:t xml:space="preserve">, </w:t>
      </w:r>
      <w:r w:rsidRPr="00D75A1D">
        <w:rPr>
          <w:rStyle w:val="StyleUnderline"/>
          <w:highlight w:val="yellow"/>
        </w:rPr>
        <w:t>can flare up into a big-power confrontation. All the conditions for conflict</w:t>
      </w:r>
      <w:r w:rsidRPr="00667F83">
        <w:rPr>
          <w:sz w:val="16"/>
        </w:rPr>
        <w:t xml:space="preserve">, therefore, </w:t>
      </w:r>
      <w:r w:rsidRPr="00D75A1D">
        <w:rPr>
          <w:rStyle w:val="StyleUnderline"/>
          <w:highlight w:val="yellow"/>
        </w:rPr>
        <w:t>are in place in the</w:t>
      </w:r>
      <w:r w:rsidRPr="00D75A1D">
        <w:rPr>
          <w:sz w:val="16"/>
          <w:highlight w:val="yellow"/>
        </w:rPr>
        <w:t xml:space="preserve"> </w:t>
      </w:r>
      <w:r w:rsidRPr="00D75A1D">
        <w:rPr>
          <w:rStyle w:val="StyleUnderline"/>
          <w:highlight w:val="yellow"/>
        </w:rPr>
        <w:t>South China Sea</w:t>
      </w:r>
      <w:r w:rsidRPr="00D75A1D">
        <w:rPr>
          <w:sz w:val="16"/>
          <w:highlight w:val="yellow"/>
        </w:rPr>
        <w:t>.</w:t>
      </w:r>
    </w:p>
    <w:p w:rsidR="00FB17FC" w:rsidRDefault="00FB17FC" w:rsidP="00FB17FC">
      <w:pPr>
        <w:pStyle w:val="Heading4"/>
      </w:pPr>
      <w:r>
        <w:t>Miscalculation and misperception between the U.S. and China lead to uncontrollable crises.</w:t>
      </w:r>
    </w:p>
    <w:p w:rsidR="00FB17FC" w:rsidRDefault="00FB17FC" w:rsidP="00FB17FC">
      <w:r w:rsidRPr="00432486">
        <w:rPr>
          <w:rFonts w:eastAsiaTheme="majorEastAsia" w:cstheme="majorBidi"/>
          <w:b/>
          <w:iCs/>
          <w:sz w:val="26"/>
        </w:rPr>
        <w:t>Glosny, Twomey and Jacobs, 12-2014</w:t>
      </w:r>
      <w:r>
        <w:t xml:space="preserve"> [Dr. Michael, Dr. Christopher, Mr. Ryan,  Professors and researchers at the U.S. Naval Postgraduate School, Project on Advanced Systems &amp; Concepts for Countering Weapons of Mass Destruction, US China Strategic Dialogue, Phase VIII Report, December 2014, </w:t>
      </w:r>
      <w:hyperlink r:id="rId8" w:history="1">
        <w:r w:rsidRPr="00EA3588">
          <w:rPr>
            <w:rStyle w:val="Hyperlink"/>
          </w:rPr>
          <w:t>file:///C:/Users/owner/Downloads/nps68-031215-07%20(1).pdf</w:t>
        </w:r>
      </w:hyperlink>
      <w:r>
        <w:t>]</w:t>
      </w:r>
    </w:p>
    <w:p w:rsidR="00FB17FC" w:rsidRDefault="00FB17FC" w:rsidP="00FB17FC">
      <w:pPr>
        <w:rPr>
          <w:sz w:val="16"/>
        </w:rPr>
      </w:pPr>
      <w:r w:rsidRPr="00533DD5">
        <w:rPr>
          <w:sz w:val="16"/>
        </w:rPr>
        <w:t xml:space="preserve">One of the main features at this year’s dialogue was a panel on “Managing Crises and Avoiding Escalation.” A Chinese expert stated that “crisis escalation has gotten greater attention by the Chinese government,” and crisis management has been studied by experts in the PLA. </w:t>
      </w:r>
      <w:r w:rsidRPr="00533DD5">
        <w:rPr>
          <w:rStyle w:val="StyleUnderline"/>
          <w:highlight w:val="yellow"/>
        </w:rPr>
        <w:t>The Chinese</w:t>
      </w:r>
      <w:r w:rsidRPr="00533DD5">
        <w:rPr>
          <w:sz w:val="16"/>
        </w:rPr>
        <w:t xml:space="preserve"> side </w:t>
      </w:r>
      <w:r w:rsidRPr="00533DD5">
        <w:rPr>
          <w:rStyle w:val="StyleUnderline"/>
          <w:highlight w:val="yellow"/>
        </w:rPr>
        <w:t>view</w:t>
      </w:r>
      <w:r w:rsidRPr="00533DD5">
        <w:rPr>
          <w:sz w:val="16"/>
        </w:rPr>
        <w:t xml:space="preserve">s </w:t>
      </w:r>
      <w:r w:rsidRPr="00533DD5">
        <w:rPr>
          <w:rStyle w:val="StyleUnderline"/>
          <w:highlight w:val="yellow"/>
        </w:rPr>
        <w:t>crises as dangerous affairs, not opportunities</w:t>
      </w:r>
      <w:r w:rsidRPr="00533DD5">
        <w:rPr>
          <w:sz w:val="16"/>
        </w:rPr>
        <w:t xml:space="preserve">. Contrary to views by some on the U.S. side that China manufactures and manipulates crises to its advantage, the Chinese side expressed concerns about the U.S. creating, manipulating, and benefitting from crises. One Chinese participant also admitted that </w:t>
      </w:r>
      <w:r w:rsidRPr="00533DD5">
        <w:rPr>
          <w:rStyle w:val="StyleUnderline"/>
          <w:highlight w:val="yellow"/>
        </w:rPr>
        <w:t>China’s government faced</w:t>
      </w:r>
      <w:r w:rsidRPr="00533DD5">
        <w:rPr>
          <w:rStyle w:val="StyleUnderline"/>
        </w:rPr>
        <w:t xml:space="preserve"> </w:t>
      </w:r>
      <w:r w:rsidRPr="00533DD5">
        <w:rPr>
          <w:rStyle w:val="StyleUnderline"/>
          <w:highlight w:val="yellow"/>
        </w:rPr>
        <w:t>decision-making challenges in crises</w:t>
      </w:r>
      <w:r w:rsidRPr="00533DD5">
        <w:rPr>
          <w:sz w:val="16"/>
        </w:rPr>
        <w:t xml:space="preserve">, implying that </w:t>
      </w:r>
      <w:r w:rsidRPr="00533DD5">
        <w:rPr>
          <w:rStyle w:val="StyleUnderline"/>
          <w:highlight w:val="yellow"/>
        </w:rPr>
        <w:t>it suffered from</w:t>
      </w:r>
      <w:r w:rsidRPr="00533DD5">
        <w:rPr>
          <w:sz w:val="16"/>
          <w:highlight w:val="yellow"/>
        </w:rPr>
        <w:t xml:space="preserve"> </w:t>
      </w:r>
      <w:r w:rsidRPr="00533DD5">
        <w:rPr>
          <w:rStyle w:val="StyleUnderline"/>
          <w:highlight w:val="yellow"/>
        </w:rPr>
        <w:t>convoluted decision-making</w:t>
      </w:r>
      <w:r w:rsidRPr="00533DD5">
        <w:rPr>
          <w:rStyle w:val="StyleUnderline"/>
        </w:rPr>
        <w:t xml:space="preserve"> </w:t>
      </w:r>
      <w:r w:rsidRPr="00533DD5">
        <w:rPr>
          <w:rStyle w:val="StyleUnderline"/>
          <w:highlight w:val="yellow"/>
        </w:rPr>
        <w:t>processes. Consequently</w:t>
      </w:r>
      <w:r w:rsidRPr="00533DD5">
        <w:rPr>
          <w:sz w:val="16"/>
        </w:rPr>
        <w:t xml:space="preserve">, this participant concluded that </w:t>
      </w:r>
      <w:r w:rsidRPr="00533DD5">
        <w:rPr>
          <w:rStyle w:val="StyleUnderline"/>
          <w:highlight w:val="yellow"/>
        </w:rPr>
        <w:t>China was</w:t>
      </w:r>
      <w:r w:rsidRPr="00533DD5">
        <w:rPr>
          <w:sz w:val="16"/>
          <w:highlight w:val="yellow"/>
        </w:rPr>
        <w:t xml:space="preserve"> </w:t>
      </w:r>
      <w:r w:rsidRPr="00533DD5">
        <w:rPr>
          <w:rStyle w:val="StyleUnderline"/>
          <w:highlight w:val="yellow"/>
        </w:rPr>
        <w:t>unable to “control” crises</w:t>
      </w:r>
      <w:r w:rsidRPr="00533DD5">
        <w:rPr>
          <w:sz w:val="16"/>
        </w:rPr>
        <w:t xml:space="preserve">. A Chinese expert argued that </w:t>
      </w:r>
      <w:r w:rsidRPr="00533DD5">
        <w:rPr>
          <w:rStyle w:val="StyleUnderline"/>
          <w:highlight w:val="yellow"/>
        </w:rPr>
        <w:t>misperception and miscalculation were two</w:t>
      </w:r>
      <w:r w:rsidRPr="00533DD5">
        <w:rPr>
          <w:sz w:val="16"/>
          <w:highlight w:val="yellow"/>
        </w:rPr>
        <w:t xml:space="preserve"> </w:t>
      </w:r>
      <w:r w:rsidRPr="00533DD5">
        <w:rPr>
          <w:rStyle w:val="StyleUnderline"/>
          <w:highlight w:val="yellow"/>
        </w:rPr>
        <w:t>main sources of danger in crises</w:t>
      </w:r>
      <w:r w:rsidRPr="00533DD5">
        <w:rPr>
          <w:sz w:val="16"/>
        </w:rPr>
        <w:t xml:space="preserve">. This participant defined </w:t>
      </w:r>
      <w:r w:rsidRPr="00533DD5">
        <w:rPr>
          <w:rStyle w:val="StyleUnderline"/>
          <w:highlight w:val="yellow"/>
        </w:rPr>
        <w:t>misperception</w:t>
      </w:r>
      <w:r w:rsidRPr="00533DD5">
        <w:rPr>
          <w:sz w:val="16"/>
        </w:rPr>
        <w:t xml:space="preserve"> to </w:t>
      </w:r>
      <w:r w:rsidRPr="00533DD5">
        <w:rPr>
          <w:rStyle w:val="StyleUnderline"/>
          <w:highlight w:val="yellow"/>
        </w:rPr>
        <w:t>include</w:t>
      </w:r>
      <w:r>
        <w:rPr>
          <w:rStyle w:val="StyleUnderline"/>
          <w:highlight w:val="yellow"/>
        </w:rPr>
        <w:t>(s)</w:t>
      </w:r>
      <w:r w:rsidRPr="00533DD5">
        <w:rPr>
          <w:rStyle w:val="StyleUnderline"/>
          <w:highlight w:val="yellow"/>
        </w:rPr>
        <w:t xml:space="preserve"> incomplete</w:t>
      </w:r>
      <w:r w:rsidRPr="00533DD5">
        <w:rPr>
          <w:sz w:val="16"/>
          <w:highlight w:val="yellow"/>
        </w:rPr>
        <w:t xml:space="preserve"> </w:t>
      </w:r>
      <w:r w:rsidRPr="00533DD5">
        <w:rPr>
          <w:rStyle w:val="StyleUnderline"/>
          <w:highlight w:val="yellow"/>
        </w:rPr>
        <w:t>information and bounded rationality</w:t>
      </w:r>
      <w:r w:rsidRPr="00533DD5">
        <w:rPr>
          <w:sz w:val="16"/>
        </w:rPr>
        <w:t xml:space="preserve">. Areas of </w:t>
      </w:r>
      <w:r w:rsidRPr="00533DD5">
        <w:rPr>
          <w:rStyle w:val="StyleUnderline"/>
          <w:highlight w:val="yellow"/>
        </w:rPr>
        <w:t>potentia</w:t>
      </w:r>
      <w:r w:rsidRPr="00533DD5">
        <w:rPr>
          <w:rStyle w:val="StyleUnderline"/>
        </w:rPr>
        <w:t xml:space="preserve">l </w:t>
      </w:r>
      <w:r w:rsidRPr="00533DD5">
        <w:rPr>
          <w:rStyle w:val="StyleUnderline"/>
          <w:highlight w:val="yellow"/>
        </w:rPr>
        <w:t>miscalculation included</w:t>
      </w:r>
      <w:r w:rsidRPr="00533DD5">
        <w:rPr>
          <w:sz w:val="16"/>
        </w:rPr>
        <w:t xml:space="preserve">: 1) </w:t>
      </w:r>
      <w:r w:rsidRPr="00533DD5">
        <w:rPr>
          <w:rStyle w:val="StyleUnderline"/>
          <w:highlight w:val="yellow"/>
        </w:rPr>
        <w:t>strategic</w:t>
      </w:r>
      <w:r w:rsidRPr="00533DD5">
        <w:rPr>
          <w:sz w:val="16"/>
          <w:highlight w:val="yellow"/>
        </w:rPr>
        <w:t xml:space="preserve"> </w:t>
      </w:r>
      <w:r w:rsidRPr="00533DD5">
        <w:rPr>
          <w:rStyle w:val="StyleUnderline"/>
          <w:highlight w:val="yellow"/>
        </w:rPr>
        <w:t>capabilities</w:t>
      </w:r>
      <w:r w:rsidRPr="00533DD5">
        <w:rPr>
          <w:sz w:val="16"/>
        </w:rPr>
        <w:t xml:space="preserve">; 2) </w:t>
      </w:r>
      <w:r w:rsidRPr="00533DD5">
        <w:rPr>
          <w:rStyle w:val="StyleUnderline"/>
          <w:highlight w:val="yellow"/>
        </w:rPr>
        <w:t>strategic intentions and</w:t>
      </w:r>
      <w:r>
        <w:rPr>
          <w:sz w:val="16"/>
        </w:rPr>
        <w:t xml:space="preserve"> </w:t>
      </w:r>
      <w:r w:rsidRPr="00533DD5">
        <w:rPr>
          <w:sz w:val="16"/>
        </w:rPr>
        <w:t xml:space="preserve">3) </w:t>
      </w:r>
      <w:r w:rsidRPr="00533DD5">
        <w:rPr>
          <w:rStyle w:val="StyleUnderline"/>
          <w:highlight w:val="yellow"/>
        </w:rPr>
        <w:t>strategic principles and</w:t>
      </w:r>
      <w:r w:rsidRPr="00533DD5">
        <w:rPr>
          <w:rStyle w:val="StyleUnderline"/>
        </w:rPr>
        <w:t xml:space="preserve"> </w:t>
      </w:r>
      <w:r w:rsidRPr="00533DD5">
        <w:rPr>
          <w:rStyle w:val="StyleUnderline"/>
          <w:highlight w:val="yellow"/>
        </w:rPr>
        <w:t>operational roles</w:t>
      </w:r>
      <w:r w:rsidRPr="00533DD5">
        <w:rPr>
          <w:sz w:val="16"/>
        </w:rPr>
        <w:t xml:space="preserve">, which included crossdomain and other issue sets. </w:t>
      </w:r>
      <w:r w:rsidRPr="00533DD5">
        <w:rPr>
          <w:rStyle w:val="StyleUnderline"/>
          <w:highlight w:val="yellow"/>
        </w:rPr>
        <w:t>Chinese participants</w:t>
      </w:r>
      <w:r w:rsidRPr="00533DD5">
        <w:rPr>
          <w:sz w:val="16"/>
        </w:rPr>
        <w:t xml:space="preserve"> also </w:t>
      </w:r>
      <w:r w:rsidRPr="00533DD5">
        <w:rPr>
          <w:sz w:val="16"/>
          <w:highlight w:val="yellow"/>
        </w:rPr>
        <w:t xml:space="preserve">cited </w:t>
      </w:r>
      <w:r w:rsidRPr="00533DD5">
        <w:rPr>
          <w:rStyle w:val="StyleUnderline"/>
          <w:highlight w:val="yellow"/>
        </w:rPr>
        <w:t>ambiguous</w:t>
      </w:r>
      <w:r w:rsidRPr="00533DD5">
        <w:rPr>
          <w:rStyle w:val="StyleUnderline"/>
        </w:rPr>
        <w:t xml:space="preserve"> </w:t>
      </w:r>
      <w:r w:rsidRPr="00533DD5">
        <w:rPr>
          <w:rStyle w:val="StyleUnderline"/>
          <w:highlight w:val="yellow"/>
        </w:rPr>
        <w:t>communications and</w:t>
      </w:r>
      <w:r w:rsidRPr="00533DD5">
        <w:rPr>
          <w:sz w:val="16"/>
        </w:rPr>
        <w:t xml:space="preserve"> the </w:t>
      </w:r>
      <w:r w:rsidRPr="00533DD5">
        <w:rPr>
          <w:rStyle w:val="StyleUnderline"/>
          <w:highlight w:val="yellow"/>
        </w:rPr>
        <w:t>potential for third parties to initiate</w:t>
      </w:r>
      <w:r w:rsidRPr="00533DD5">
        <w:rPr>
          <w:rStyle w:val="StyleUnderline"/>
        </w:rPr>
        <w:t xml:space="preserve"> a </w:t>
      </w:r>
      <w:r w:rsidRPr="00533DD5">
        <w:rPr>
          <w:rStyle w:val="StyleUnderline"/>
          <w:highlight w:val="yellow"/>
        </w:rPr>
        <w:t>crisis as other primary dangers</w:t>
      </w:r>
      <w:r w:rsidRPr="00533DD5">
        <w:rPr>
          <w:sz w:val="16"/>
        </w:rPr>
        <w:t xml:space="preserve">. </w:t>
      </w:r>
    </w:p>
    <w:p w:rsidR="00FB17FC" w:rsidRPr="00FB17FC" w:rsidRDefault="003E1848" w:rsidP="003E1848">
      <w:pPr>
        <w:pStyle w:val="Heading3"/>
      </w:pPr>
      <w:r>
        <w:t>Miscalculation Solvency Extensions</w:t>
      </w:r>
    </w:p>
    <w:p w:rsidR="00E51688" w:rsidRDefault="00E51688" w:rsidP="00E51688">
      <w:pPr>
        <w:pStyle w:val="Heading4"/>
      </w:pPr>
      <w:r>
        <w:t>Strategic dialogue through quiet discussions with the PRC is key to strategic stability.</w:t>
      </w:r>
    </w:p>
    <w:p w:rsidR="001E4A66" w:rsidRPr="001E4A66" w:rsidRDefault="001E4A66" w:rsidP="001E4A66">
      <w:r w:rsidRPr="001E4A66">
        <w:rPr>
          <w:rFonts w:eastAsiaTheme="majorEastAsia" w:cstheme="majorBidi"/>
          <w:b/>
          <w:iCs/>
          <w:sz w:val="26"/>
        </w:rPr>
        <w:t>Lowsen, 5-24-16</w:t>
      </w:r>
      <w:r>
        <w:t xml:space="preserve"> [Ben, specialist in Chinese political and security affairs. He previously served in the U.S. Army as a field artillery officer and China specialist, completed two tours of duty in China. From 2013 to 2016, he served as Assistant U.S. Army Attaché in Beijing, providing advice and support to the ambassador and embassy while conducting national-level military diplomacy with the Chinese government. M.A. from Harvard’s Regional Studies—East Asia committee; The Diplomat, May 24, 2016;</w:t>
      </w:r>
      <w:r w:rsidR="0076189C">
        <w:t xml:space="preserve"> “China-US-Butt Heads Over Nuclear Talks;”</w:t>
      </w:r>
      <w:r>
        <w:t xml:space="preserve"> http://thediplomat.com/2016/05/china-us-butt-heads-over-nuclear-talks/]</w:t>
      </w:r>
    </w:p>
    <w:p w:rsidR="00F176EA" w:rsidRPr="001E4A66" w:rsidRDefault="00E51688" w:rsidP="00B244C5">
      <w:pPr>
        <w:rPr>
          <w:sz w:val="16"/>
        </w:rPr>
      </w:pPr>
      <w:r w:rsidRPr="001E4A66">
        <w:rPr>
          <w:sz w:val="16"/>
        </w:rPr>
        <w:t xml:space="preserve">I </w:t>
      </w:r>
      <w:r w:rsidR="00F176EA" w:rsidRPr="001E4A66">
        <w:rPr>
          <w:sz w:val="16"/>
        </w:rPr>
        <w:t xml:space="preserve">believe that </w:t>
      </w:r>
      <w:r w:rsidR="00F176EA" w:rsidRPr="00B244C5">
        <w:rPr>
          <w:rStyle w:val="StyleUnderline"/>
          <w:highlight w:val="yellow"/>
        </w:rPr>
        <w:t>having</w:t>
      </w:r>
      <w:r w:rsidR="00F176EA" w:rsidRPr="001E4A66">
        <w:rPr>
          <w:sz w:val="16"/>
        </w:rPr>
        <w:t xml:space="preserve"> a </w:t>
      </w:r>
      <w:r w:rsidR="00F176EA" w:rsidRPr="00B244C5">
        <w:rPr>
          <w:rStyle w:val="StyleUnderline"/>
          <w:highlight w:val="yellow"/>
        </w:rPr>
        <w:t>dedicated dialogue is important for maintaining</w:t>
      </w:r>
      <w:r w:rsidR="00F176EA" w:rsidRPr="001E4A66">
        <w:rPr>
          <w:sz w:val="16"/>
        </w:rPr>
        <w:t xml:space="preserve"> the </w:t>
      </w:r>
      <w:r w:rsidR="00F176EA" w:rsidRPr="00B244C5">
        <w:rPr>
          <w:rStyle w:val="StyleUnderline"/>
          <w:highlight w:val="yellow"/>
        </w:rPr>
        <w:t>open communication and</w:t>
      </w:r>
      <w:r w:rsidR="00F176EA" w:rsidRPr="001E4A66">
        <w:rPr>
          <w:sz w:val="16"/>
        </w:rPr>
        <w:t xml:space="preserve"> </w:t>
      </w:r>
      <w:r w:rsidR="00F176EA" w:rsidRPr="00B244C5">
        <w:rPr>
          <w:rStyle w:val="StyleUnderline"/>
          <w:highlight w:val="yellow"/>
        </w:rPr>
        <w:t>transparency</w:t>
      </w:r>
      <w:r w:rsidR="00F176EA" w:rsidRPr="001E4A66">
        <w:rPr>
          <w:sz w:val="16"/>
        </w:rPr>
        <w:t xml:space="preserve"> of intent </w:t>
      </w:r>
      <w:r w:rsidR="00F176EA" w:rsidRPr="00B244C5">
        <w:rPr>
          <w:rStyle w:val="StyleUnderline"/>
          <w:highlight w:val="yellow"/>
        </w:rPr>
        <w:t>needed to achieve strategic stability. This could come as a separate dialogue</w:t>
      </w:r>
      <w:r w:rsidR="00F176EA" w:rsidRPr="001E4A66">
        <w:rPr>
          <w:sz w:val="16"/>
        </w:rPr>
        <w:t xml:space="preserve">, </w:t>
      </w:r>
      <w:r w:rsidR="00F176EA" w:rsidRPr="00B244C5">
        <w:rPr>
          <w:rStyle w:val="StyleUnderline"/>
          <w:highlight w:val="yellow"/>
        </w:rPr>
        <w:t>although the most palatable route for China might be</w:t>
      </w:r>
      <w:r w:rsidR="00F176EA" w:rsidRPr="001E4A66">
        <w:rPr>
          <w:sz w:val="16"/>
        </w:rPr>
        <w:t xml:space="preserve"> through </w:t>
      </w:r>
      <w:r w:rsidR="00F176EA" w:rsidRPr="00B244C5">
        <w:rPr>
          <w:rStyle w:val="StyleUnderline"/>
          <w:highlight w:val="yellow"/>
        </w:rPr>
        <w:t>quiet discussions on the sidelines of</w:t>
      </w:r>
      <w:r w:rsidR="00F176EA" w:rsidRPr="001E4A66">
        <w:rPr>
          <w:sz w:val="16"/>
        </w:rPr>
        <w:t xml:space="preserve"> </w:t>
      </w:r>
      <w:r w:rsidR="00F176EA" w:rsidRPr="00B244C5">
        <w:rPr>
          <w:rStyle w:val="StyleUnderline"/>
          <w:highlight w:val="yellow"/>
        </w:rPr>
        <w:t>existing frameworks</w:t>
      </w:r>
      <w:r w:rsidR="00F176EA" w:rsidRPr="001E4A66">
        <w:rPr>
          <w:sz w:val="16"/>
        </w:rPr>
        <w:t xml:space="preserve"> such as the S&amp;ED (assuming this is not already the case).</w:t>
      </w:r>
    </w:p>
    <w:p w:rsidR="00FE433F" w:rsidRDefault="00B244C5" w:rsidP="00B244C5">
      <w:pPr>
        <w:rPr>
          <w:rStyle w:val="Heading4Char"/>
        </w:rPr>
      </w:pPr>
      <w:r w:rsidRPr="00B244C5">
        <w:rPr>
          <w:rFonts w:eastAsiaTheme="majorEastAsia" w:cstheme="majorBidi"/>
          <w:b/>
          <w:iCs/>
          <w:sz w:val="26"/>
        </w:rPr>
        <w:t>Strategic Dialogue is critical to provide stability against cyberwarfare and first strikes against</w:t>
      </w:r>
      <w:r>
        <w:rPr>
          <w:rFonts w:eastAsiaTheme="majorEastAsia" w:cstheme="majorBidi"/>
          <w:b/>
          <w:iCs/>
          <w:sz w:val="26"/>
        </w:rPr>
        <w:t xml:space="preserve"> </w:t>
      </w:r>
      <w:r w:rsidRPr="00B244C5">
        <w:rPr>
          <w:rFonts w:eastAsiaTheme="majorEastAsia" w:cstheme="majorBidi"/>
          <w:b/>
          <w:iCs/>
          <w:sz w:val="26"/>
        </w:rPr>
        <w:t>missile defense</w:t>
      </w:r>
      <w:r>
        <w:t xml:space="preserve">. </w:t>
      </w:r>
      <w:r w:rsidRPr="00B244C5">
        <w:rPr>
          <w:rStyle w:val="Heading4Char"/>
        </w:rPr>
        <w:t>MAD isn’t sufficient.</w:t>
      </w:r>
    </w:p>
    <w:p w:rsidR="00FE433F" w:rsidRDefault="00B244C5" w:rsidP="00FE433F">
      <w:r w:rsidRPr="00B244C5">
        <w:rPr>
          <w:rFonts w:eastAsiaTheme="majorEastAsia" w:cstheme="majorBidi"/>
          <w:b/>
          <w:iCs/>
          <w:sz w:val="26"/>
        </w:rPr>
        <w:t>Lowsen, 5-24-16</w:t>
      </w:r>
      <w:r>
        <w:t xml:space="preserve"> [Ben, specialist in Chinese political and security affairs. He previously served in the U.S. Army as a field artillery officer and China specialist, completed two tours of duty in China. From 2013 to 2016, he served as Assistant U.S. Army Attaché in Beijing, providing advice and support to the ambassador and embassy while conducting national-level military diplomacy with the Chinese government. M.A. from Harvard’s Regional Studies—East Asia committee; The Diplomat, May 24, 2016;</w:t>
      </w:r>
      <w:r w:rsidR="0076189C">
        <w:t xml:space="preserve"> “China-US-Butt Heads Over Nuclear Talks;”</w:t>
      </w:r>
      <w:r>
        <w:t xml:space="preserve"> </w:t>
      </w:r>
      <w:hyperlink r:id="rId9" w:history="1">
        <w:r w:rsidR="00FE433F" w:rsidRPr="00E95205">
          <w:rPr>
            <w:rStyle w:val="Hyperlink"/>
          </w:rPr>
          <w:t>http://thediplomat.com/2016/05/china-us-butt-heads-over-nuclear-talks/</w:t>
        </w:r>
      </w:hyperlink>
    </w:p>
    <w:p w:rsidR="00E51688" w:rsidRDefault="00E51688" w:rsidP="00FE433F">
      <w:pPr>
        <w:rPr>
          <w:sz w:val="16"/>
        </w:rPr>
      </w:pPr>
      <w:r w:rsidRPr="00B244C5">
        <w:rPr>
          <w:sz w:val="16"/>
        </w:rPr>
        <w:t xml:space="preserve">Gottemoeller (Undersecretary of State for Arms Control) explained that </w:t>
      </w:r>
      <w:r w:rsidRPr="00B244C5">
        <w:rPr>
          <w:rStyle w:val="StyleUnderline"/>
          <w:highlight w:val="yellow"/>
        </w:rPr>
        <w:t>during the Cold War</w:t>
      </w:r>
      <w:r w:rsidRPr="00B244C5">
        <w:rPr>
          <w:sz w:val="16"/>
        </w:rPr>
        <w:t xml:space="preserve">, </w:t>
      </w:r>
      <w:r w:rsidRPr="00B244C5">
        <w:rPr>
          <w:rStyle w:val="StyleUnderline"/>
          <w:highlight w:val="yellow"/>
        </w:rPr>
        <w:t>mutually assured destruction</w:t>
      </w:r>
      <w:r w:rsidRPr="00B244C5">
        <w:rPr>
          <w:sz w:val="16"/>
        </w:rPr>
        <w:t xml:space="preserve"> (MAD) </w:t>
      </w:r>
      <w:r w:rsidRPr="00B244C5">
        <w:rPr>
          <w:rStyle w:val="StyleUnderline"/>
          <w:highlight w:val="yellow"/>
        </w:rPr>
        <w:t>provided strategic stability</w:t>
      </w:r>
      <w:r w:rsidRPr="00B244C5">
        <w:rPr>
          <w:sz w:val="16"/>
        </w:rPr>
        <w:t xml:space="preserve"> (a state of equilibrium widely viewed as the least dangerous possible among nuclear powers). </w:t>
      </w:r>
      <w:r w:rsidRPr="00B244C5">
        <w:rPr>
          <w:rStyle w:val="StyleUnderline"/>
          <w:highlight w:val="yellow"/>
        </w:rPr>
        <w:t>In the age of</w:t>
      </w:r>
      <w:r w:rsidRPr="00B244C5">
        <w:rPr>
          <w:sz w:val="16"/>
        </w:rPr>
        <w:t xml:space="preserve"> potential </w:t>
      </w:r>
      <w:r w:rsidRPr="00B244C5">
        <w:rPr>
          <w:rStyle w:val="StyleUnderline"/>
          <w:highlight w:val="yellow"/>
        </w:rPr>
        <w:t>cyber</w:t>
      </w:r>
      <w:r w:rsidRPr="00E51688">
        <w:rPr>
          <w:rStyle w:val="StyleUnderline"/>
        </w:rPr>
        <w:t xml:space="preserve"> </w:t>
      </w:r>
      <w:r w:rsidRPr="00B244C5">
        <w:rPr>
          <w:rStyle w:val="StyleUnderline"/>
          <w:highlight w:val="yellow"/>
        </w:rPr>
        <w:t>warfare, prompt global strike, and missile defense</w:t>
      </w:r>
      <w:r w:rsidRPr="00B244C5">
        <w:rPr>
          <w:sz w:val="16"/>
        </w:rPr>
        <w:t xml:space="preserve">, however, </w:t>
      </w:r>
      <w:r w:rsidRPr="00B244C5">
        <w:rPr>
          <w:rStyle w:val="StyleUnderline"/>
          <w:highlight w:val="yellow"/>
        </w:rPr>
        <w:t>MAD is inadequate</w:t>
      </w:r>
      <w:r w:rsidRPr="00B244C5">
        <w:rPr>
          <w:sz w:val="16"/>
        </w:rPr>
        <w:t xml:space="preserve">. The </w:t>
      </w:r>
      <w:r w:rsidRPr="00B244C5">
        <w:rPr>
          <w:rStyle w:val="StyleUnderline"/>
          <w:highlight w:val="yellow"/>
        </w:rPr>
        <w:t>multiplication of potentially destabilizing technologies calls for more dialogue</w:t>
      </w:r>
      <w:r w:rsidRPr="00B244C5">
        <w:rPr>
          <w:sz w:val="16"/>
        </w:rPr>
        <w:t>.</w:t>
      </w:r>
    </w:p>
    <w:p w:rsidR="0076189C" w:rsidRDefault="0076189C" w:rsidP="0076189C">
      <w:pPr>
        <w:pStyle w:val="Heading4"/>
      </w:pPr>
      <w:r>
        <w:t xml:space="preserve">Official Track One </w:t>
      </w:r>
      <w:r w:rsidR="00510DC0">
        <w:t>d</w:t>
      </w:r>
      <w:r>
        <w:t>ialogue between the US and PRC is vital to preventing nuclear error or miscalculation. The US must act to allay PRC concerns first.</w:t>
      </w:r>
    </w:p>
    <w:p w:rsidR="0076189C" w:rsidRPr="0076189C" w:rsidRDefault="0076189C" w:rsidP="0076189C">
      <w:r w:rsidRPr="0024166F">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030E31" w:rsidRDefault="00030E31" w:rsidP="00030E31">
      <w:pPr>
        <w:rPr>
          <w:sz w:val="16"/>
        </w:rPr>
      </w:pPr>
      <w:r w:rsidRPr="00030E31">
        <w:rPr>
          <w:sz w:val="16"/>
        </w:rPr>
        <w:t xml:space="preserve">As part of the so-called 'new type of major-country relations,' there has been a proliferation of official dialogues between the United States and China. But, </w:t>
      </w:r>
      <w:r w:rsidRPr="00030E31">
        <w:rPr>
          <w:rStyle w:val="StyleUnderline"/>
        </w:rPr>
        <w:t xml:space="preserve">in the area </w:t>
      </w:r>
      <w:r w:rsidRPr="0076189C">
        <w:rPr>
          <w:rStyle w:val="StyleUnderline"/>
          <w:highlight w:val="yellow"/>
        </w:rPr>
        <w:t>where mistakes or miscalculation</w:t>
      </w:r>
      <w:r w:rsidRPr="0076189C">
        <w:rPr>
          <w:sz w:val="16"/>
          <w:highlight w:val="yellow"/>
        </w:rPr>
        <w:t xml:space="preserve"> </w:t>
      </w:r>
      <w:r w:rsidRPr="0076189C">
        <w:rPr>
          <w:rStyle w:val="StyleUnderline"/>
          <w:highlight w:val="yellow"/>
        </w:rPr>
        <w:t>could prove the most disastrous</w:t>
      </w:r>
      <w:r w:rsidRPr="00030E31">
        <w:rPr>
          <w:rStyle w:val="StyleUnderline"/>
        </w:rPr>
        <w:t xml:space="preserve"> – </w:t>
      </w:r>
      <w:r w:rsidRPr="0076189C">
        <w:rPr>
          <w:rStyle w:val="StyleUnderline"/>
          <w:highlight w:val="yellow"/>
        </w:rPr>
        <w:t>nuclear weapons policy – Beijing has resisted elevating very</w:t>
      </w:r>
      <w:r w:rsidRPr="0076189C">
        <w:rPr>
          <w:sz w:val="16"/>
          <w:highlight w:val="yellow"/>
        </w:rPr>
        <w:t xml:space="preserve"> </w:t>
      </w:r>
      <w:r w:rsidRPr="0076189C">
        <w:rPr>
          <w:rStyle w:val="StyleUnderline"/>
          <w:highlight w:val="yellow"/>
        </w:rPr>
        <w:t>constructive unofficial Track 2 and Track</w:t>
      </w:r>
      <w:r w:rsidRPr="00030E31">
        <w:rPr>
          <w:rStyle w:val="StyleUnderline"/>
        </w:rPr>
        <w:t xml:space="preserve"> </w:t>
      </w:r>
      <w:r w:rsidRPr="0076189C">
        <w:rPr>
          <w:rStyle w:val="StyleUnderline"/>
          <w:highlight w:val="yellow"/>
        </w:rPr>
        <w:t>1.5 dialogues</w:t>
      </w:r>
      <w:r w:rsidRPr="0076189C">
        <w:rPr>
          <w:sz w:val="16"/>
          <w:highlight w:val="yellow"/>
        </w:rPr>
        <w:t xml:space="preserve"> (</w:t>
      </w:r>
      <w:r w:rsidRPr="0076189C">
        <w:rPr>
          <w:rStyle w:val="StyleUnderline"/>
          <w:highlight w:val="yellow"/>
        </w:rPr>
        <w:t>involving</w:t>
      </w:r>
      <w:r w:rsidRPr="00030E31">
        <w:rPr>
          <w:rStyle w:val="StyleUnderline"/>
        </w:rPr>
        <w:t xml:space="preserve"> government and military </w:t>
      </w:r>
      <w:r w:rsidRPr="0076189C">
        <w:rPr>
          <w:rStyle w:val="StyleUnderline"/>
          <w:highlight w:val="yellow"/>
        </w:rPr>
        <w:t>officials in</w:t>
      </w:r>
      <w:r w:rsidRPr="00030E31">
        <w:rPr>
          <w:sz w:val="16"/>
        </w:rPr>
        <w:t xml:space="preserve"> </w:t>
      </w:r>
      <w:r w:rsidRPr="00030E31">
        <w:rPr>
          <w:rStyle w:val="StyleUnderline"/>
        </w:rPr>
        <w:t xml:space="preserve">their </w:t>
      </w:r>
      <w:r w:rsidRPr="0076189C">
        <w:rPr>
          <w:rStyle w:val="StyleUnderline"/>
          <w:highlight w:val="yellow"/>
        </w:rPr>
        <w:t>private capacities, along with</w:t>
      </w:r>
      <w:r w:rsidRPr="00030E31">
        <w:rPr>
          <w:sz w:val="16"/>
        </w:rPr>
        <w:t xml:space="preserve"> outside </w:t>
      </w:r>
      <w:r w:rsidRPr="0076189C">
        <w:rPr>
          <w:rStyle w:val="StyleUnderline"/>
          <w:highlight w:val="yellow"/>
        </w:rPr>
        <w:t>scholars and experts) to the official Track 1 level</w:t>
      </w:r>
      <w:r w:rsidRPr="00030E31">
        <w:rPr>
          <w:sz w:val="16"/>
        </w:rPr>
        <w:t xml:space="preserve">. A </w:t>
      </w:r>
      <w:r w:rsidRPr="0076189C">
        <w:rPr>
          <w:rStyle w:val="StyleUnderline"/>
          <w:highlight w:val="yellow"/>
        </w:rPr>
        <w:t>meaningful official dialogue on strategic nuclear</w:t>
      </w:r>
      <w:r w:rsidRPr="00030E31">
        <w:rPr>
          <w:rStyle w:val="StyleUnderline"/>
        </w:rPr>
        <w:t xml:space="preserve"> </w:t>
      </w:r>
      <w:r w:rsidRPr="0076189C">
        <w:rPr>
          <w:rStyle w:val="StyleUnderline"/>
          <w:highlight w:val="yellow"/>
        </w:rPr>
        <w:t>issues is needed to prevent</w:t>
      </w:r>
      <w:r w:rsidRPr="00030E31">
        <w:rPr>
          <w:rStyle w:val="StyleUnderline"/>
        </w:rPr>
        <w:t xml:space="preserve"> lingering </w:t>
      </w:r>
      <w:r w:rsidRPr="0076189C">
        <w:rPr>
          <w:rStyle w:val="StyleUnderline"/>
          <w:highlight w:val="yellow"/>
        </w:rPr>
        <w:t>suspicion and</w:t>
      </w:r>
      <w:r w:rsidRPr="0076189C">
        <w:rPr>
          <w:sz w:val="16"/>
          <w:highlight w:val="yellow"/>
        </w:rPr>
        <w:t xml:space="preserve"> </w:t>
      </w:r>
      <w:r w:rsidRPr="0076189C">
        <w:rPr>
          <w:rStyle w:val="StyleUnderline"/>
          <w:highlight w:val="yellow"/>
        </w:rPr>
        <w:t>distrust about</w:t>
      </w:r>
      <w:r w:rsidRPr="00030E31">
        <w:rPr>
          <w:rStyle w:val="StyleUnderline"/>
        </w:rPr>
        <w:t xml:space="preserve"> each other‘s </w:t>
      </w:r>
      <w:r w:rsidRPr="0076189C">
        <w:rPr>
          <w:rStyle w:val="StyleUnderline"/>
          <w:highlight w:val="yellow"/>
        </w:rPr>
        <w:t>capabilities and</w:t>
      </w:r>
      <w:r w:rsidRPr="00030E31">
        <w:rPr>
          <w:rStyle w:val="StyleUnderline"/>
        </w:rPr>
        <w:t xml:space="preserve"> </w:t>
      </w:r>
      <w:r w:rsidRPr="0076189C">
        <w:rPr>
          <w:rStyle w:val="StyleUnderline"/>
          <w:highlight w:val="yellow"/>
        </w:rPr>
        <w:t>intentions from damaging</w:t>
      </w:r>
      <w:r w:rsidRPr="00030E31">
        <w:rPr>
          <w:sz w:val="16"/>
        </w:rPr>
        <w:t xml:space="preserve"> overall </w:t>
      </w:r>
      <w:r w:rsidRPr="0076189C">
        <w:rPr>
          <w:rStyle w:val="StyleUnderline"/>
          <w:highlight w:val="yellow"/>
        </w:rPr>
        <w:t>US-China relations</w:t>
      </w:r>
      <w:r w:rsidRPr="0076189C">
        <w:rPr>
          <w:sz w:val="16"/>
          <w:highlight w:val="yellow"/>
        </w:rPr>
        <w:t xml:space="preserve">. </w:t>
      </w:r>
      <w:r w:rsidRPr="0076189C">
        <w:rPr>
          <w:rStyle w:val="StyleUnderline"/>
          <w:highlight w:val="yellow"/>
        </w:rPr>
        <w:t>This</w:t>
      </w:r>
      <w:r w:rsidRPr="0076189C">
        <w:rPr>
          <w:sz w:val="16"/>
          <w:highlight w:val="yellow"/>
        </w:rPr>
        <w:t xml:space="preserve"> </w:t>
      </w:r>
      <w:r w:rsidRPr="0076189C">
        <w:rPr>
          <w:rStyle w:val="StyleUnderline"/>
          <w:highlight w:val="yellow"/>
        </w:rPr>
        <w:t>will not happen</w:t>
      </w:r>
      <w:r w:rsidRPr="00030E31">
        <w:rPr>
          <w:sz w:val="16"/>
        </w:rPr>
        <w:t xml:space="preserve">, however, </w:t>
      </w:r>
      <w:r w:rsidRPr="0076189C">
        <w:rPr>
          <w:rStyle w:val="StyleUnderline"/>
          <w:highlight w:val="yellow"/>
        </w:rPr>
        <w:t>until Washington</w:t>
      </w:r>
      <w:r w:rsidRPr="00030E31">
        <w:rPr>
          <w:rStyle w:val="StyleUnderline"/>
        </w:rPr>
        <w:t xml:space="preserve"> </w:t>
      </w:r>
      <w:r w:rsidRPr="0076189C">
        <w:rPr>
          <w:rStyle w:val="StyleUnderline"/>
          <w:highlight w:val="yellow"/>
        </w:rPr>
        <w:t>accommodates what Beijing perceives to be</w:t>
      </w:r>
      <w:r w:rsidRPr="00030E31">
        <w:rPr>
          <w:sz w:val="16"/>
        </w:rPr>
        <w:t xml:space="preserve"> its</w:t>
      </w:r>
      <w:r w:rsidRPr="00030E31">
        <w:rPr>
          <w:rStyle w:val="StyleUnderline"/>
        </w:rPr>
        <w:t xml:space="preserve"> </w:t>
      </w:r>
      <w:r w:rsidRPr="0076189C">
        <w:rPr>
          <w:rStyle w:val="StyleUnderline"/>
          <w:highlight w:val="yellow"/>
        </w:rPr>
        <w:t>legitimate</w:t>
      </w:r>
      <w:r w:rsidRPr="0076189C">
        <w:rPr>
          <w:sz w:val="16"/>
          <w:highlight w:val="yellow"/>
        </w:rPr>
        <w:t xml:space="preserve"> </w:t>
      </w:r>
      <w:r w:rsidRPr="0076189C">
        <w:rPr>
          <w:rStyle w:val="StyleUnderline"/>
          <w:highlight w:val="yellow"/>
        </w:rPr>
        <w:t>security concerns and clarifies its own</w:t>
      </w:r>
      <w:r w:rsidRPr="00030E31">
        <w:rPr>
          <w:rStyle w:val="StyleUnderline"/>
        </w:rPr>
        <w:t xml:space="preserve"> </w:t>
      </w:r>
      <w:r w:rsidRPr="0076189C">
        <w:rPr>
          <w:rStyle w:val="StyleUnderline"/>
          <w:highlight w:val="yellow"/>
        </w:rPr>
        <w:t>objectives, and Beijing realizes that</w:t>
      </w:r>
      <w:r w:rsidRPr="00030E31">
        <w:rPr>
          <w:sz w:val="16"/>
        </w:rPr>
        <w:t xml:space="preserve"> further </w:t>
      </w:r>
      <w:r w:rsidRPr="0076189C">
        <w:rPr>
          <w:rStyle w:val="StyleUnderline"/>
          <w:highlight w:val="yellow"/>
        </w:rPr>
        <w:t>delay could</w:t>
      </w:r>
      <w:r w:rsidRPr="0076189C">
        <w:rPr>
          <w:sz w:val="16"/>
          <w:highlight w:val="yellow"/>
        </w:rPr>
        <w:t xml:space="preserve"> </w:t>
      </w:r>
      <w:r w:rsidRPr="0076189C">
        <w:rPr>
          <w:rStyle w:val="StyleUnderline"/>
          <w:highlight w:val="yellow"/>
        </w:rPr>
        <w:t>undermine its long-term interests</w:t>
      </w:r>
      <w:r w:rsidRPr="00030E31">
        <w:rPr>
          <w:sz w:val="16"/>
        </w:rPr>
        <w:t>.</w:t>
      </w:r>
    </w:p>
    <w:p w:rsidR="00B937D3" w:rsidRDefault="00B937D3" w:rsidP="00B937D3">
      <w:pPr>
        <w:pStyle w:val="Heading4"/>
      </w:pPr>
      <w:r>
        <w:t>Only Track One government to government dialogue can provide the reassurance that preserves strategic stability. Unofficial dialogue will fail.</w:t>
      </w:r>
    </w:p>
    <w:p w:rsidR="00510DC0" w:rsidRPr="00510DC0" w:rsidRDefault="00510DC0" w:rsidP="00510DC0">
      <w:r w:rsidRPr="00510DC0">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030E31" w:rsidRDefault="00B937D3" w:rsidP="00030E31">
      <w:pPr>
        <w:rPr>
          <w:sz w:val="16"/>
        </w:rPr>
      </w:pPr>
      <w:r w:rsidRPr="00B937D3">
        <w:rPr>
          <w:rStyle w:val="StyleUnderline"/>
          <w:highlight w:val="yellow"/>
        </w:rPr>
        <w:t>Despite</w:t>
      </w:r>
      <w:r w:rsidRPr="00B937D3">
        <w:rPr>
          <w:sz w:val="16"/>
        </w:rPr>
        <w:t xml:space="preserve"> these </w:t>
      </w:r>
      <w:r w:rsidRPr="00B937D3">
        <w:rPr>
          <w:rStyle w:val="StyleUnderline"/>
          <w:highlight w:val="yellow"/>
        </w:rPr>
        <w:t>successes, unofficial dialogues have been unable to generate sufficient momentum for</w:t>
      </w:r>
      <w:r w:rsidRPr="00B937D3">
        <w:rPr>
          <w:sz w:val="16"/>
        </w:rPr>
        <w:t xml:space="preserve"> </w:t>
      </w:r>
      <w:r w:rsidRPr="00B937D3">
        <w:rPr>
          <w:rStyle w:val="StyleUnderline"/>
          <w:highlight w:val="yellow"/>
        </w:rPr>
        <w:t>official talks, in part because, without a major nuclear crisis, other issues have taken precedence</w:t>
      </w:r>
      <w:r w:rsidRPr="00B937D3">
        <w:rPr>
          <w:sz w:val="16"/>
        </w:rPr>
        <w:t xml:space="preserve">. But </w:t>
      </w:r>
      <w:r w:rsidRPr="00B937D3">
        <w:rPr>
          <w:rStyle w:val="StyleUnderline"/>
          <w:highlight w:val="yellow"/>
        </w:rPr>
        <w:t>time is on no one‘s side</w:t>
      </w:r>
      <w:r w:rsidRPr="00B937D3">
        <w:rPr>
          <w:sz w:val="16"/>
        </w:rPr>
        <w:t xml:space="preserve">. </w:t>
      </w:r>
      <w:r w:rsidRPr="00B937D3">
        <w:rPr>
          <w:rStyle w:val="StyleUnderline"/>
          <w:highlight w:val="yellow"/>
        </w:rPr>
        <w:t>Rightly or wrongly, the view that China refuses to participate in</w:t>
      </w:r>
      <w:r w:rsidRPr="00B937D3">
        <w:rPr>
          <w:sz w:val="16"/>
        </w:rPr>
        <w:t xml:space="preserve"> a </w:t>
      </w:r>
      <w:r w:rsidRPr="00B937D3">
        <w:rPr>
          <w:rStyle w:val="StyleUnderline"/>
          <w:highlight w:val="yellow"/>
        </w:rPr>
        <w:t>Track 1</w:t>
      </w:r>
      <w:r w:rsidRPr="00B937D3">
        <w:rPr>
          <w:sz w:val="16"/>
        </w:rPr>
        <w:t xml:space="preserve"> </w:t>
      </w:r>
      <w:r w:rsidRPr="00B937D3">
        <w:rPr>
          <w:rStyle w:val="StyleUnderline"/>
          <w:highlight w:val="yellow"/>
        </w:rPr>
        <w:t>nuclear dialogue because it has something to hide</w:t>
      </w:r>
      <w:r w:rsidRPr="00B937D3">
        <w:rPr>
          <w:rStyle w:val="StyleUnderline"/>
        </w:rPr>
        <w:t xml:space="preserve"> – perhaps </w:t>
      </w:r>
      <w:r w:rsidRPr="00B937D3">
        <w:rPr>
          <w:rStyle w:val="StyleUnderline"/>
          <w:highlight w:val="yellow"/>
        </w:rPr>
        <w:t>hostile intent, a much larger nuclear</w:t>
      </w:r>
      <w:r w:rsidRPr="00B937D3">
        <w:rPr>
          <w:sz w:val="16"/>
        </w:rPr>
        <w:t xml:space="preserve"> </w:t>
      </w:r>
      <w:r w:rsidRPr="00B937D3">
        <w:rPr>
          <w:rStyle w:val="StyleUnderline"/>
          <w:highlight w:val="yellow"/>
        </w:rPr>
        <w:t>arsenal</w:t>
      </w:r>
      <w:r w:rsidRPr="00B937D3">
        <w:rPr>
          <w:rStyle w:val="StyleUnderline"/>
        </w:rPr>
        <w:t xml:space="preserve"> </w:t>
      </w:r>
      <w:r w:rsidRPr="00B937D3">
        <w:rPr>
          <w:sz w:val="16"/>
        </w:rPr>
        <w:t xml:space="preserve">than has been reported, </w:t>
      </w:r>
      <w:r w:rsidRPr="00B937D3">
        <w:rPr>
          <w:rStyle w:val="StyleUnderline"/>
          <w:highlight w:val="yellow"/>
        </w:rPr>
        <w:t>or a doctrine that diverges from its public no-first- use pledge – is</w:t>
      </w:r>
      <w:r w:rsidRPr="00B937D3">
        <w:rPr>
          <w:sz w:val="16"/>
        </w:rPr>
        <w:t xml:space="preserve"> </w:t>
      </w:r>
      <w:r w:rsidRPr="00B937D3">
        <w:rPr>
          <w:rStyle w:val="StyleUnderline"/>
          <w:highlight w:val="yellow"/>
        </w:rPr>
        <w:t>gaining traction</w:t>
      </w:r>
      <w:r w:rsidRPr="00B937D3">
        <w:rPr>
          <w:rStyle w:val="StyleUnderline"/>
        </w:rPr>
        <w:t xml:space="preserve"> in Washington</w:t>
      </w:r>
      <w:r w:rsidRPr="00B937D3">
        <w:rPr>
          <w:sz w:val="16"/>
        </w:rPr>
        <w:t xml:space="preserve">. Even </w:t>
      </w:r>
      <w:r w:rsidRPr="00B937D3">
        <w:rPr>
          <w:rStyle w:val="StyleUnderline"/>
          <w:highlight w:val="yellow"/>
        </w:rPr>
        <w:t>those most favorable to engagement with China are beginning to</w:t>
      </w:r>
      <w:r w:rsidRPr="00B937D3">
        <w:rPr>
          <w:sz w:val="16"/>
        </w:rPr>
        <w:t xml:space="preserve"> </w:t>
      </w:r>
      <w:r w:rsidRPr="00B937D3">
        <w:rPr>
          <w:rStyle w:val="StyleUnderline"/>
          <w:highlight w:val="yellow"/>
        </w:rPr>
        <w:t>run out of patience. The Pentagon</w:t>
      </w:r>
      <w:r w:rsidRPr="00B937D3">
        <w:rPr>
          <w:sz w:val="16"/>
        </w:rPr>
        <w:t xml:space="preserve">, according to well-informed former officials, </w:t>
      </w:r>
      <w:r w:rsidRPr="00B937D3">
        <w:rPr>
          <w:rStyle w:val="StyleUnderline"/>
          <w:highlight w:val="yellow"/>
        </w:rPr>
        <w:t>is</w:t>
      </w:r>
      <w:r w:rsidRPr="00B937D3">
        <w:rPr>
          <w:sz w:val="16"/>
          <w:highlight w:val="yellow"/>
        </w:rPr>
        <w:t xml:space="preserve"> </w:t>
      </w:r>
      <w:r w:rsidRPr="00B937D3">
        <w:rPr>
          <w:rStyle w:val="StyleUnderline"/>
          <w:highlight w:val="yellow"/>
        </w:rPr>
        <w:t>becoming frustrated</w:t>
      </w:r>
      <w:r w:rsidRPr="00B937D3">
        <w:rPr>
          <w:sz w:val="16"/>
        </w:rPr>
        <w:t xml:space="preserve">, </w:t>
      </w:r>
      <w:r w:rsidRPr="00B937D3">
        <w:rPr>
          <w:rStyle w:val="StyleUnderline"/>
          <w:highlight w:val="yellow"/>
        </w:rPr>
        <w:t>and</w:t>
      </w:r>
      <w:r w:rsidRPr="00B937D3">
        <w:rPr>
          <w:sz w:val="16"/>
        </w:rPr>
        <w:t xml:space="preserve"> the </w:t>
      </w:r>
      <w:r w:rsidRPr="00B937D3">
        <w:rPr>
          <w:rStyle w:val="StyleUnderline"/>
          <w:highlight w:val="yellow"/>
        </w:rPr>
        <w:t>Congress is even more suspicious</w:t>
      </w:r>
      <w:r w:rsidRPr="00B937D3">
        <w:rPr>
          <w:sz w:val="16"/>
        </w:rPr>
        <w:t xml:space="preserve">. Washington has already expressed concern about China‘s development and testing of missile defense and anti-satellite capabilities, and </w:t>
      </w:r>
      <w:r w:rsidRPr="00B937D3">
        <w:rPr>
          <w:rStyle w:val="StyleUnderline"/>
          <w:highlight w:val="yellow"/>
        </w:rPr>
        <w:t>apprehensiveness will</w:t>
      </w:r>
      <w:r w:rsidRPr="00B937D3">
        <w:rPr>
          <w:sz w:val="16"/>
          <w:highlight w:val="yellow"/>
        </w:rPr>
        <w:t xml:space="preserve"> </w:t>
      </w:r>
      <w:r w:rsidRPr="00B937D3">
        <w:rPr>
          <w:rStyle w:val="StyleUnderline"/>
          <w:highlight w:val="yellow"/>
        </w:rPr>
        <w:t>grow as China advances its submarine-launched ballistic missile program and deploys more capable</w:t>
      </w:r>
      <w:r w:rsidRPr="00B937D3">
        <w:rPr>
          <w:sz w:val="16"/>
        </w:rPr>
        <w:t xml:space="preserve"> </w:t>
      </w:r>
      <w:r w:rsidRPr="00B937D3">
        <w:rPr>
          <w:rStyle w:val="StyleUnderline"/>
          <w:highlight w:val="yellow"/>
        </w:rPr>
        <w:t>long-range missiles</w:t>
      </w:r>
      <w:r w:rsidRPr="00B937D3">
        <w:rPr>
          <w:sz w:val="16"/>
        </w:rPr>
        <w:t xml:space="preserve"> with multiple independent reentry vehicles. </w:t>
      </w:r>
      <w:r w:rsidRPr="00B937D3">
        <w:rPr>
          <w:rStyle w:val="StyleUnderline"/>
          <w:highlight w:val="yellow"/>
        </w:rPr>
        <w:t>Many</w:t>
      </w:r>
      <w:r w:rsidRPr="00B937D3">
        <w:rPr>
          <w:sz w:val="16"/>
        </w:rPr>
        <w:t xml:space="preserve"> US analysts </w:t>
      </w:r>
      <w:r w:rsidRPr="00B937D3">
        <w:rPr>
          <w:rStyle w:val="StyleUnderline"/>
        </w:rPr>
        <w:t>s</w:t>
      </w:r>
      <w:r w:rsidRPr="00B937D3">
        <w:rPr>
          <w:rStyle w:val="StyleUnderline"/>
          <w:highlight w:val="yellow"/>
        </w:rPr>
        <w:t>peculate</w:t>
      </w:r>
      <w:r w:rsidRPr="00B937D3">
        <w:rPr>
          <w:rStyle w:val="StyleUnderline"/>
        </w:rPr>
        <w:t xml:space="preserve"> </w:t>
      </w:r>
      <w:r w:rsidRPr="00B937D3">
        <w:rPr>
          <w:sz w:val="16"/>
        </w:rPr>
        <w:t xml:space="preserve">that </w:t>
      </w:r>
      <w:r w:rsidRPr="00B937D3">
        <w:rPr>
          <w:rStyle w:val="StyleUnderline"/>
          <w:highlight w:val="yellow"/>
        </w:rPr>
        <w:t>these changes will cause China to revisit its nuclear doctrine or seek a much larger force. Be</w:t>
      </w:r>
      <w:r w:rsidRPr="00B937D3">
        <w:rPr>
          <w:rStyle w:val="StyleUnderline"/>
        </w:rPr>
        <w:t>ijing</w:t>
      </w:r>
      <w:r w:rsidRPr="00B937D3">
        <w:rPr>
          <w:sz w:val="16"/>
        </w:rPr>
        <w:t xml:space="preserve">, on the other hand, </w:t>
      </w:r>
      <w:r w:rsidRPr="00B937D3">
        <w:rPr>
          <w:rStyle w:val="StyleUnderline"/>
          <w:highlight w:val="yellow"/>
        </w:rPr>
        <w:t>will question</w:t>
      </w:r>
      <w:r w:rsidRPr="00B937D3">
        <w:rPr>
          <w:rStyle w:val="StyleUnderline"/>
        </w:rPr>
        <w:t xml:space="preserve"> the </w:t>
      </w:r>
      <w:r w:rsidRPr="00B937D3">
        <w:rPr>
          <w:rStyle w:val="StyleUnderline"/>
          <w:highlight w:val="yellow"/>
        </w:rPr>
        <w:t>continued survivability of China‘s second-strike nuclear forces as the</w:t>
      </w:r>
      <w:r w:rsidRPr="00B937D3">
        <w:rPr>
          <w:sz w:val="16"/>
        </w:rPr>
        <w:t xml:space="preserve"> </w:t>
      </w:r>
      <w:r w:rsidRPr="00B937D3">
        <w:rPr>
          <w:rStyle w:val="StyleUnderline"/>
          <w:highlight w:val="yellow"/>
        </w:rPr>
        <w:t>U</w:t>
      </w:r>
      <w:r w:rsidRPr="00B937D3">
        <w:rPr>
          <w:sz w:val="16"/>
        </w:rPr>
        <w:t>nited</w:t>
      </w:r>
      <w:r w:rsidRPr="00B937D3">
        <w:rPr>
          <w:sz w:val="16"/>
          <w:highlight w:val="yellow"/>
        </w:rPr>
        <w:t xml:space="preserve"> </w:t>
      </w:r>
      <w:r w:rsidRPr="00B937D3">
        <w:rPr>
          <w:rStyle w:val="StyleUnderline"/>
          <w:highlight w:val="yellow"/>
        </w:rPr>
        <w:t>S</w:t>
      </w:r>
      <w:r w:rsidRPr="00B937D3">
        <w:rPr>
          <w:sz w:val="16"/>
        </w:rPr>
        <w:t xml:space="preserve">tates </w:t>
      </w:r>
      <w:r w:rsidRPr="00B937D3">
        <w:rPr>
          <w:rStyle w:val="StyleUnderline"/>
          <w:highlight w:val="yellow"/>
        </w:rPr>
        <w:t>modernizes its nuclear forces, moves forward with long-range conventional strike, and</w:t>
      </w:r>
      <w:r w:rsidRPr="00B937D3">
        <w:rPr>
          <w:sz w:val="16"/>
        </w:rPr>
        <w:t xml:space="preserve"> </w:t>
      </w:r>
      <w:r w:rsidRPr="00B937D3">
        <w:rPr>
          <w:rStyle w:val="StyleUnderline"/>
          <w:highlight w:val="yellow"/>
        </w:rPr>
        <w:t>expands</w:t>
      </w:r>
      <w:r w:rsidRPr="00B937D3">
        <w:rPr>
          <w:sz w:val="16"/>
        </w:rPr>
        <w:t xml:space="preserve"> the </w:t>
      </w:r>
      <w:r w:rsidRPr="00B937D3">
        <w:rPr>
          <w:rStyle w:val="StyleUnderline"/>
          <w:highlight w:val="yellow"/>
        </w:rPr>
        <w:t>size and sophistication of</w:t>
      </w:r>
      <w:r w:rsidRPr="00B937D3">
        <w:rPr>
          <w:rStyle w:val="StyleUnderline"/>
        </w:rPr>
        <w:t xml:space="preserve"> its </w:t>
      </w:r>
      <w:r w:rsidRPr="00B937D3">
        <w:rPr>
          <w:rStyle w:val="StyleUnderline"/>
          <w:highlight w:val="yellow"/>
        </w:rPr>
        <w:t>missile defense</w:t>
      </w:r>
      <w:r w:rsidRPr="00B937D3">
        <w:rPr>
          <w:sz w:val="16"/>
        </w:rPr>
        <w:t xml:space="preserve"> architecture. </w:t>
      </w:r>
      <w:r w:rsidRPr="00B937D3">
        <w:rPr>
          <w:rStyle w:val="StyleUnderline"/>
          <w:highlight w:val="yellow"/>
        </w:rPr>
        <w:t>Track 1.5/2 dialogues can</w:t>
      </w:r>
      <w:r w:rsidRPr="00B937D3">
        <w:rPr>
          <w:sz w:val="16"/>
        </w:rPr>
        <w:t xml:space="preserve"> </w:t>
      </w:r>
      <w:r w:rsidRPr="00B937D3">
        <w:rPr>
          <w:rStyle w:val="StyleUnderline"/>
          <w:highlight w:val="yellow"/>
        </w:rPr>
        <w:t>explore these issues, but</w:t>
      </w:r>
      <w:r w:rsidRPr="00B937D3">
        <w:rPr>
          <w:sz w:val="16"/>
        </w:rPr>
        <w:t xml:space="preserve"> the </w:t>
      </w:r>
      <w:r w:rsidRPr="00B937D3">
        <w:rPr>
          <w:rStyle w:val="StyleUnderline"/>
          <w:highlight w:val="yellow"/>
        </w:rPr>
        <w:t>reassurances that both sides seek can only come from governments</w:t>
      </w:r>
      <w:r w:rsidRPr="00B937D3">
        <w:rPr>
          <w:sz w:val="16"/>
        </w:rPr>
        <w:t xml:space="preserve">. Therefore, </w:t>
      </w:r>
      <w:r w:rsidRPr="00B937D3">
        <w:rPr>
          <w:rStyle w:val="StyleUnderline"/>
        </w:rPr>
        <w:t xml:space="preserve">frank, </w:t>
      </w:r>
      <w:r w:rsidRPr="00B937D3">
        <w:rPr>
          <w:rStyle w:val="StyleUnderline"/>
          <w:highlight w:val="yellow"/>
        </w:rPr>
        <w:t>official discussions must commence before distrust becomes ingrained and</w:t>
      </w:r>
      <w:r w:rsidRPr="00B937D3">
        <w:rPr>
          <w:sz w:val="16"/>
        </w:rPr>
        <w:t xml:space="preserve"> </w:t>
      </w:r>
      <w:r w:rsidRPr="00B937D3">
        <w:rPr>
          <w:rStyle w:val="StyleUnderline"/>
          <w:highlight w:val="yellow"/>
        </w:rPr>
        <w:t>undermines</w:t>
      </w:r>
      <w:r w:rsidRPr="00B937D3">
        <w:rPr>
          <w:rStyle w:val="StyleUnderline"/>
        </w:rPr>
        <w:t xml:space="preserve"> </w:t>
      </w:r>
      <w:r w:rsidRPr="00B937D3">
        <w:rPr>
          <w:sz w:val="16"/>
        </w:rPr>
        <w:t xml:space="preserve">the tentative </w:t>
      </w:r>
      <w:r w:rsidRPr="00B937D3">
        <w:rPr>
          <w:rStyle w:val="StyleUnderline"/>
          <w:highlight w:val="yellow"/>
        </w:rPr>
        <w:t>'strategic stability' that both sides have worked</w:t>
      </w:r>
      <w:r w:rsidRPr="00B937D3">
        <w:rPr>
          <w:sz w:val="16"/>
        </w:rPr>
        <w:t xml:space="preserve"> hard </w:t>
      </w:r>
      <w:r w:rsidRPr="00B937D3">
        <w:rPr>
          <w:rStyle w:val="StyleUnderline"/>
          <w:highlight w:val="yellow"/>
        </w:rPr>
        <w:t>to create</w:t>
      </w:r>
      <w:r w:rsidRPr="00B937D3">
        <w:rPr>
          <w:sz w:val="16"/>
        </w:rPr>
        <w:t>.</w:t>
      </w:r>
    </w:p>
    <w:p w:rsidR="00016618" w:rsidRDefault="00016618" w:rsidP="00016618">
      <w:pPr>
        <w:pStyle w:val="Heading4"/>
      </w:pPr>
      <w:r>
        <w:t>Strategic nuclear dialogues should explore differences between U.S. and PRC policy and terminology, solving for overreaction by both nations in a crisis through increased trust.</w:t>
      </w:r>
    </w:p>
    <w:p w:rsidR="00016618" w:rsidRPr="00016618" w:rsidRDefault="00016618" w:rsidP="00016618">
      <w:r w:rsidRPr="00016618">
        <w:rPr>
          <w:rStyle w:val="Heading4Char"/>
        </w:rPr>
        <w:t>Bin, 12-3-15</w:t>
      </w:r>
      <w:r>
        <w:t xml:space="preserve"> [Lin, senior associate with the Carnegie Endowment for International Peace and professor of international relations at Tsinghua University in Beijing, “Chinese Thinking On Nuclear Weapons,” Arms Control Today, December 3, 2015, https://www.armscontrol.org/ACT/2015_12/Features/Chinese-Thinking-On-Nuclear-Weapons#bio]</w:t>
      </w:r>
    </w:p>
    <w:p w:rsidR="00016618" w:rsidRDefault="00016618" w:rsidP="00016618">
      <w:pPr>
        <w:rPr>
          <w:sz w:val="16"/>
        </w:rPr>
      </w:pPr>
      <w:r w:rsidRPr="00016618">
        <w:rPr>
          <w:sz w:val="16"/>
        </w:rPr>
        <w:t xml:space="preserve">International society should pay attention to the special Chinese understandings on nuclear weapons. </w:t>
      </w:r>
      <w:r w:rsidRPr="00016618">
        <w:rPr>
          <w:rStyle w:val="StyleUnderline"/>
          <w:highlight w:val="yellow"/>
        </w:rPr>
        <w:t>Experts from other</w:t>
      </w:r>
      <w:r w:rsidRPr="00016618">
        <w:rPr>
          <w:rStyle w:val="StyleUnderline"/>
        </w:rPr>
        <w:t xml:space="preserve"> </w:t>
      </w:r>
      <w:r w:rsidRPr="00016618">
        <w:rPr>
          <w:rStyle w:val="StyleUnderline"/>
          <w:highlight w:val="yellow"/>
        </w:rPr>
        <w:t>countries should make greater efforts to explore Chinese security paradigms</w:t>
      </w:r>
      <w:r w:rsidRPr="00016618">
        <w:rPr>
          <w:sz w:val="16"/>
        </w:rPr>
        <w:t xml:space="preserve">, nuclear </w:t>
      </w:r>
      <w:r w:rsidRPr="00016618">
        <w:rPr>
          <w:rStyle w:val="StyleUnderline"/>
          <w:highlight w:val="yellow"/>
        </w:rPr>
        <w:t>terminology, and</w:t>
      </w:r>
      <w:r w:rsidRPr="00016618">
        <w:rPr>
          <w:sz w:val="16"/>
        </w:rPr>
        <w:t xml:space="preserve"> approaches to </w:t>
      </w:r>
      <w:r w:rsidRPr="00016618">
        <w:rPr>
          <w:rStyle w:val="StyleUnderline"/>
          <w:highlight w:val="yellow"/>
        </w:rPr>
        <w:t>nuclear policy</w:t>
      </w:r>
      <w:r w:rsidRPr="00016618">
        <w:rPr>
          <w:rStyle w:val="StyleUnderline"/>
        </w:rPr>
        <w:t xml:space="preserve">. </w:t>
      </w:r>
      <w:r w:rsidRPr="00016618">
        <w:rPr>
          <w:rStyle w:val="StyleUnderline"/>
          <w:highlight w:val="yellow"/>
        </w:rPr>
        <w:t>Future international nuclear dialogues involving</w:t>
      </w:r>
      <w:r w:rsidRPr="00016618">
        <w:rPr>
          <w:sz w:val="16"/>
          <w:highlight w:val="yellow"/>
        </w:rPr>
        <w:t xml:space="preserve"> </w:t>
      </w:r>
      <w:r w:rsidRPr="00016618">
        <w:rPr>
          <w:rStyle w:val="StyleUnderline"/>
          <w:highlight w:val="yellow"/>
        </w:rPr>
        <w:t>Chinese experts could</w:t>
      </w:r>
      <w:r w:rsidRPr="00016618">
        <w:rPr>
          <w:rStyle w:val="StyleUnderline"/>
        </w:rPr>
        <w:t xml:space="preserve"> </w:t>
      </w:r>
      <w:r w:rsidRPr="00016618">
        <w:rPr>
          <w:rStyle w:val="StyleUnderline"/>
          <w:highlight w:val="yellow"/>
        </w:rPr>
        <w:t>include special sessions to address the differences between Chinese and U.S</w:t>
      </w:r>
      <w:r w:rsidRPr="00016618">
        <w:rPr>
          <w:sz w:val="16"/>
          <w:highlight w:val="yellow"/>
        </w:rPr>
        <w:t xml:space="preserve">. </w:t>
      </w:r>
      <w:r w:rsidRPr="00016618">
        <w:rPr>
          <w:rStyle w:val="StyleUnderline"/>
          <w:highlight w:val="yellow"/>
        </w:rPr>
        <w:t>nuclear thinking. These</w:t>
      </w:r>
      <w:r w:rsidRPr="00016618">
        <w:rPr>
          <w:rStyle w:val="StyleUnderline"/>
        </w:rPr>
        <w:t xml:space="preserve"> </w:t>
      </w:r>
      <w:r w:rsidRPr="00016618">
        <w:rPr>
          <w:rStyle w:val="StyleUnderline"/>
          <w:highlight w:val="yellow"/>
        </w:rPr>
        <w:t>efforts could</w:t>
      </w:r>
      <w:r w:rsidRPr="00016618">
        <w:rPr>
          <w:sz w:val="16"/>
        </w:rPr>
        <w:t xml:space="preserve"> help </w:t>
      </w:r>
      <w:r w:rsidRPr="00016618">
        <w:rPr>
          <w:rStyle w:val="StyleUnderline"/>
          <w:highlight w:val="yellow"/>
        </w:rPr>
        <w:t>clear suspicions between Chinese and U.S. nuclear experts</w:t>
      </w:r>
      <w:r w:rsidRPr="00016618">
        <w:rPr>
          <w:sz w:val="16"/>
        </w:rPr>
        <w:t xml:space="preserve"> in the strategic nuclear arena </w:t>
      </w:r>
      <w:r w:rsidRPr="00016618">
        <w:rPr>
          <w:rStyle w:val="StyleUnderline"/>
          <w:highlight w:val="yellow"/>
        </w:rPr>
        <w:t>and</w:t>
      </w:r>
      <w:r w:rsidRPr="00016618">
        <w:rPr>
          <w:sz w:val="16"/>
        </w:rPr>
        <w:t xml:space="preserve"> thus </w:t>
      </w:r>
      <w:r w:rsidRPr="00016618">
        <w:rPr>
          <w:rStyle w:val="StyleUnderline"/>
          <w:highlight w:val="yellow"/>
        </w:rPr>
        <w:t>avoid overreactions by both countries</w:t>
      </w:r>
      <w:r w:rsidRPr="00016618">
        <w:rPr>
          <w:sz w:val="16"/>
        </w:rPr>
        <w:t>.</w:t>
      </w:r>
    </w:p>
    <w:p w:rsidR="006A7D2F" w:rsidRDefault="006A7D2F" w:rsidP="006A7D2F">
      <w:pPr>
        <w:pStyle w:val="Heading4"/>
      </w:pPr>
      <w:r w:rsidRPr="006A7D2F">
        <w:t>A US-PRC dialogue on nuclear strategic stability is vital to prevent flashpoints from escalating to nuclear war.</w:t>
      </w:r>
    </w:p>
    <w:p w:rsidR="006A7D2F" w:rsidRPr="006A7D2F" w:rsidRDefault="006A7D2F" w:rsidP="006A7D2F">
      <w:r w:rsidRPr="006A7D2F">
        <w:rPr>
          <w:rStyle w:val="Heading4Char"/>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537F95" w:rsidRDefault="00537F95" w:rsidP="00537F95">
      <w:pPr>
        <w:rPr>
          <w:rStyle w:val="StyleUnderline"/>
        </w:rPr>
      </w:pPr>
      <w:r w:rsidRPr="00537F95">
        <w:rPr>
          <w:sz w:val="16"/>
        </w:rPr>
        <w:t xml:space="preserve">Nuclear. Elbridge Colby and Wu Riqiang carefully and comprehensively explain the complex dynamics at play in U.S.-China nuclear relations and discuss the challenge of managing this incredibly important aspect of the bilateral relationship. Both </w:t>
      </w:r>
      <w:r w:rsidRPr="00537F95">
        <w:rPr>
          <w:rStyle w:val="StyleUnderline"/>
          <w:highlight w:val="yellow"/>
        </w:rPr>
        <w:t>the U</w:t>
      </w:r>
      <w:r w:rsidRPr="00537F95">
        <w:rPr>
          <w:sz w:val="16"/>
        </w:rPr>
        <w:t xml:space="preserve">nited </w:t>
      </w:r>
      <w:r w:rsidRPr="00537F95">
        <w:rPr>
          <w:rStyle w:val="StyleUnderline"/>
          <w:highlight w:val="yellow"/>
        </w:rPr>
        <w:t>S</w:t>
      </w:r>
      <w:r w:rsidRPr="00537F95">
        <w:rPr>
          <w:sz w:val="16"/>
        </w:rPr>
        <w:t xml:space="preserve">tates </w:t>
      </w:r>
      <w:r w:rsidRPr="00537F95">
        <w:rPr>
          <w:rStyle w:val="StyleUnderline"/>
          <w:highlight w:val="yellow"/>
        </w:rPr>
        <w:t>and China are nuclear powers</w:t>
      </w:r>
      <w:r w:rsidRPr="00537F95">
        <w:rPr>
          <w:sz w:val="16"/>
        </w:rPr>
        <w:t xml:space="preserve">, and the fact </w:t>
      </w:r>
      <w:r w:rsidRPr="006A7D2F">
        <w:rPr>
          <w:rStyle w:val="StyleUnderline"/>
          <w:highlight w:val="yellow"/>
        </w:rPr>
        <w:t>that</w:t>
      </w:r>
      <w:r w:rsidRPr="00537F95">
        <w:rPr>
          <w:sz w:val="16"/>
        </w:rPr>
        <w:t xml:space="preserve"> </w:t>
      </w:r>
      <w:r w:rsidRPr="00537F95">
        <w:rPr>
          <w:rStyle w:val="StyleUnderline"/>
          <w:highlight w:val="yellow"/>
        </w:rPr>
        <w:t>nuclear weapons could be deployed in a hypothetical</w:t>
      </w:r>
      <w:r w:rsidRPr="00537F95">
        <w:rPr>
          <w:rStyle w:val="StyleUnderline"/>
        </w:rPr>
        <w:t xml:space="preserve"> </w:t>
      </w:r>
      <w:r w:rsidRPr="00537F95">
        <w:rPr>
          <w:rStyle w:val="StyleUnderline"/>
          <w:highlight w:val="yellow"/>
        </w:rPr>
        <w:t>conflict scenario makes this strategic domain</w:t>
      </w:r>
      <w:r w:rsidRPr="00537F95">
        <w:rPr>
          <w:sz w:val="16"/>
          <w:highlight w:val="yellow"/>
        </w:rPr>
        <w:t xml:space="preserve"> </w:t>
      </w:r>
      <w:r w:rsidRPr="00537F95">
        <w:rPr>
          <w:rStyle w:val="StyleUnderline"/>
          <w:highlight w:val="yellow"/>
        </w:rPr>
        <w:t>one of critical importance</w:t>
      </w:r>
      <w:r w:rsidRPr="00537F95">
        <w:rPr>
          <w:sz w:val="16"/>
        </w:rPr>
        <w:t xml:space="preserve">. </w:t>
      </w:r>
      <w:r w:rsidRPr="00537F95">
        <w:rPr>
          <w:rStyle w:val="StyleUnderline"/>
          <w:highlight w:val="yellow"/>
        </w:rPr>
        <w:t>Given the</w:t>
      </w:r>
      <w:r w:rsidRPr="00537F95">
        <w:rPr>
          <w:rStyle w:val="StyleUnderline"/>
        </w:rPr>
        <w:t xml:space="preserve"> range of </w:t>
      </w:r>
      <w:r w:rsidRPr="00537F95">
        <w:rPr>
          <w:rStyle w:val="StyleUnderline"/>
          <w:highlight w:val="yellow"/>
        </w:rPr>
        <w:t>irritants in</w:t>
      </w:r>
      <w:r w:rsidRPr="00537F95">
        <w:rPr>
          <w:rStyle w:val="StyleUnderline"/>
        </w:rPr>
        <w:t xml:space="preserve"> </w:t>
      </w:r>
      <w:r w:rsidRPr="00537F95">
        <w:rPr>
          <w:rStyle w:val="StyleUnderline"/>
          <w:highlight w:val="yellow"/>
        </w:rPr>
        <w:t>the relationship that could spark conflict</w:t>
      </w:r>
      <w:r w:rsidRPr="00537F95">
        <w:rPr>
          <w:sz w:val="16"/>
        </w:rPr>
        <w:t xml:space="preserve">—such as </w:t>
      </w:r>
      <w:r w:rsidRPr="006A7D2F">
        <w:rPr>
          <w:rStyle w:val="StyleUnderline"/>
          <w:highlight w:val="yellow"/>
        </w:rPr>
        <w:t>disputes over</w:t>
      </w:r>
      <w:r w:rsidRPr="00537F95">
        <w:rPr>
          <w:sz w:val="16"/>
        </w:rPr>
        <w:t xml:space="preserve"> the status of </w:t>
      </w:r>
      <w:r w:rsidRPr="006A7D2F">
        <w:rPr>
          <w:rStyle w:val="StyleUnderline"/>
          <w:highlight w:val="yellow"/>
        </w:rPr>
        <w:t>Taiwan, North Korean</w:t>
      </w:r>
      <w:r w:rsidRPr="00537F95">
        <w:rPr>
          <w:rStyle w:val="StyleUnderline"/>
        </w:rPr>
        <w:t xml:space="preserve"> </w:t>
      </w:r>
      <w:r w:rsidRPr="006A7D2F">
        <w:rPr>
          <w:rStyle w:val="StyleUnderline"/>
          <w:highlight w:val="yellow"/>
        </w:rPr>
        <w:t>provocations, and territorial claims in the</w:t>
      </w:r>
      <w:r w:rsidRPr="006A7D2F">
        <w:rPr>
          <w:sz w:val="16"/>
          <w:highlight w:val="yellow"/>
        </w:rPr>
        <w:t xml:space="preserve"> </w:t>
      </w:r>
      <w:r w:rsidRPr="006A7D2F">
        <w:rPr>
          <w:rStyle w:val="StyleUnderline"/>
          <w:highlight w:val="yellow"/>
        </w:rPr>
        <w:t>South and East China Seas—Washington and Beijing must</w:t>
      </w:r>
      <w:r w:rsidRPr="00537F95">
        <w:rPr>
          <w:rStyle w:val="StyleUnderline"/>
        </w:rPr>
        <w:t xml:space="preserve"> </w:t>
      </w:r>
      <w:r w:rsidRPr="006A7D2F">
        <w:rPr>
          <w:rStyle w:val="StyleUnderline"/>
          <w:highlight w:val="yellow"/>
        </w:rPr>
        <w:t>work to find ways to cooperate and avoid</w:t>
      </w:r>
      <w:r w:rsidRPr="006A7D2F">
        <w:rPr>
          <w:sz w:val="16"/>
          <w:highlight w:val="yellow"/>
        </w:rPr>
        <w:t xml:space="preserve"> </w:t>
      </w:r>
      <w:r w:rsidRPr="006A7D2F">
        <w:rPr>
          <w:rStyle w:val="StyleUnderline"/>
          <w:highlight w:val="yellow"/>
        </w:rPr>
        <w:t>miscalcul</w:t>
      </w:r>
      <w:r w:rsidRPr="00537F95">
        <w:rPr>
          <w:rStyle w:val="StyleUnderline"/>
        </w:rPr>
        <w:t xml:space="preserve">ations </w:t>
      </w:r>
      <w:r w:rsidRPr="00537F95">
        <w:rPr>
          <w:sz w:val="16"/>
        </w:rPr>
        <w:t xml:space="preserve">in this domain. Nuclear weapons are not a bilateral issue but must be seen as part of both nations’ broader global strategic policy. Today there are roughly sixteen thousand nuclear warheads across the globe, and the United States and China maintain a nuclear deterrent of desired size and scope. Thus, the nuclear dynamic between the two countries is relatively stable. However, the </w:t>
      </w:r>
      <w:r w:rsidRPr="006A7D2F">
        <w:rPr>
          <w:rStyle w:val="StyleUnderline"/>
          <w:highlight w:val="yellow"/>
        </w:rPr>
        <w:t>changing conventional military balance, heightened</w:t>
      </w:r>
      <w:r w:rsidRPr="00537F95">
        <w:rPr>
          <w:rStyle w:val="StyleUnderline"/>
        </w:rPr>
        <w:t xml:space="preserve"> </w:t>
      </w:r>
      <w:r w:rsidRPr="006A7D2F">
        <w:rPr>
          <w:rStyle w:val="StyleUnderline"/>
          <w:highlight w:val="yellow"/>
        </w:rPr>
        <w:t>tensions in the region, and</w:t>
      </w:r>
      <w:r w:rsidRPr="00537F95">
        <w:rPr>
          <w:sz w:val="16"/>
        </w:rPr>
        <w:t xml:space="preserve"> the existence of </w:t>
      </w:r>
      <w:r w:rsidRPr="006A7D2F">
        <w:rPr>
          <w:rStyle w:val="StyleUnderline"/>
          <w:highlight w:val="yellow"/>
        </w:rPr>
        <w:t>several potential flashpoints</w:t>
      </w:r>
      <w:r w:rsidRPr="00537F95">
        <w:rPr>
          <w:sz w:val="16"/>
        </w:rPr>
        <w:t xml:space="preserve"> in U.S.-China relations </w:t>
      </w:r>
      <w:r w:rsidRPr="006A7D2F">
        <w:rPr>
          <w:rStyle w:val="StyleUnderline"/>
          <w:highlight w:val="yellow"/>
        </w:rPr>
        <w:t>make ensuring</w:t>
      </w:r>
      <w:r w:rsidRPr="00537F95">
        <w:rPr>
          <w:sz w:val="16"/>
        </w:rPr>
        <w:t xml:space="preserve"> that </w:t>
      </w:r>
      <w:r w:rsidRPr="006A7D2F">
        <w:rPr>
          <w:rStyle w:val="StyleUnderline"/>
          <w:highlight w:val="yellow"/>
        </w:rPr>
        <w:t>this</w:t>
      </w:r>
      <w:r w:rsidRPr="006A7D2F">
        <w:rPr>
          <w:sz w:val="16"/>
          <w:highlight w:val="yellow"/>
        </w:rPr>
        <w:t xml:space="preserve"> </w:t>
      </w:r>
      <w:r w:rsidRPr="006A7D2F">
        <w:rPr>
          <w:rStyle w:val="StyleUnderline"/>
          <w:highlight w:val="yellow"/>
        </w:rPr>
        <w:t>important component of</w:t>
      </w:r>
      <w:r w:rsidRPr="006A7D2F">
        <w:rPr>
          <w:sz w:val="16"/>
          <w:highlight w:val="yellow"/>
        </w:rPr>
        <w:t xml:space="preserve"> </w:t>
      </w:r>
      <w:r w:rsidRPr="006A7D2F">
        <w:rPr>
          <w:rStyle w:val="StyleUnderline"/>
          <w:highlight w:val="yellow"/>
        </w:rPr>
        <w:t>the bilateral relationship remains stable</w:t>
      </w:r>
      <w:r w:rsidRPr="00537F95">
        <w:rPr>
          <w:sz w:val="16"/>
        </w:rPr>
        <w:t xml:space="preserve"> and well-managed a key priority. The authors argue that </w:t>
      </w:r>
      <w:r w:rsidRPr="006A7D2F">
        <w:rPr>
          <w:rStyle w:val="StyleUnderline"/>
          <w:highlight w:val="yellow"/>
        </w:rPr>
        <w:t>Beijing and Washington should begin a dialogue on nuclear strategic stability to address</w:t>
      </w:r>
      <w:r w:rsidRPr="00537F95">
        <w:rPr>
          <w:rStyle w:val="StyleUnderline"/>
        </w:rPr>
        <w:t xml:space="preserve"> </w:t>
      </w:r>
      <w:r w:rsidRPr="006A7D2F">
        <w:rPr>
          <w:rStyle w:val="StyleUnderline"/>
          <w:highlight w:val="yellow"/>
        </w:rPr>
        <w:t>sensitive</w:t>
      </w:r>
      <w:r w:rsidRPr="006A7D2F">
        <w:rPr>
          <w:sz w:val="16"/>
          <w:highlight w:val="yellow"/>
        </w:rPr>
        <w:t xml:space="preserve"> </w:t>
      </w:r>
      <w:r w:rsidRPr="006A7D2F">
        <w:rPr>
          <w:rStyle w:val="StyleUnderline"/>
          <w:highlight w:val="yellow"/>
        </w:rPr>
        <w:t>concerns on both sides</w:t>
      </w:r>
      <w:r w:rsidRPr="006A7D2F">
        <w:rPr>
          <w:sz w:val="16"/>
          <w:highlight w:val="yellow"/>
        </w:rPr>
        <w:t xml:space="preserve">, </w:t>
      </w:r>
      <w:r w:rsidRPr="006A7D2F">
        <w:rPr>
          <w:rStyle w:val="StyleUnderline"/>
          <w:highlight w:val="yellow"/>
        </w:rPr>
        <w:t>including</w:t>
      </w:r>
      <w:r w:rsidRPr="00537F95">
        <w:rPr>
          <w:rStyle w:val="StyleUnderline"/>
        </w:rPr>
        <w:t xml:space="preserve"> mutual </w:t>
      </w:r>
      <w:r w:rsidRPr="006A7D2F">
        <w:rPr>
          <w:rStyle w:val="StyleUnderline"/>
          <w:highlight w:val="yellow"/>
        </w:rPr>
        <w:t>understanding of China’s second-strike capability</w:t>
      </w:r>
      <w:r w:rsidRPr="00537F95">
        <w:rPr>
          <w:sz w:val="16"/>
        </w:rPr>
        <w:t>. The two presidents should also reaffirm their commitment to denuclearization on the Korean Peninsula, particularly in light of North Korea’s fourth nuclear test in January 2016. The United States and China should impress on Pyongyang that a nuclear North Korea cannot be tolerated by the international community and take measures to actively head off the looming crisis. Both governments should also work toward breaking the stalemate and reviving the six-party talks</w:t>
      </w:r>
      <w:r>
        <w:rPr>
          <w:rStyle w:val="StyleUnderline"/>
        </w:rPr>
        <w:t>.</w:t>
      </w:r>
    </w:p>
    <w:p w:rsidR="00C54546" w:rsidRDefault="00651E08" w:rsidP="00651E08">
      <w:pPr>
        <w:pStyle w:val="Heading4"/>
      </w:pPr>
      <w:r w:rsidRPr="00651E08">
        <w:t>US-PRC strategic dialogue would reduce the risk of nuclear escalation via miscalculation, misperception and accident.</w:t>
      </w:r>
    </w:p>
    <w:p w:rsidR="00651E08" w:rsidRPr="00651E08" w:rsidRDefault="00651E08" w:rsidP="00651E08">
      <w:r w:rsidRPr="00651E08">
        <w:rPr>
          <w:rFonts w:eastAsiaTheme="majorEastAsia" w:cstheme="majorBidi"/>
          <w:b/>
          <w:iCs/>
          <w:sz w:val="26"/>
        </w:rPr>
        <w:t>Colby &amp; Riqiang, 4-2016</w:t>
      </w:r>
      <w:r>
        <w:t xml:space="preserve"> [Elbridge, Robert M. Gates Senior Fellow at the Center for a New American Security; Wu, Associate Professor in the School of International Studies at Renmin University in China; “Seeking Strategic Stability for U.S.-China Relations in the Nuclear D</w:t>
      </w:r>
      <w:r w:rsidR="00642D96">
        <w:t xml:space="preserve">omain,” </w:t>
      </w:r>
      <w:r>
        <w:t>US China Relations in Strategic Domains (Tanner &amp; Dong, editors), NBR Special Report #57,  April 2016, http://www.nbr.org/publications/specialreport/pdf/Free/06192016/SR57_US-China_April2016.pdf]</w:t>
      </w:r>
    </w:p>
    <w:p w:rsidR="007850A0" w:rsidRDefault="007850A0" w:rsidP="007850A0">
      <w:pPr>
        <w:rPr>
          <w:sz w:val="16"/>
        </w:rPr>
      </w:pPr>
      <w:r w:rsidRPr="00C54546">
        <w:rPr>
          <w:rStyle w:val="StyleUnderline"/>
          <w:highlight w:val="yellow"/>
        </w:rPr>
        <w:t>Nuclear weapons play an important role in Sino-U.S. relations</w:t>
      </w:r>
      <w:r w:rsidRPr="00C54546">
        <w:rPr>
          <w:sz w:val="16"/>
        </w:rPr>
        <w:t xml:space="preserve">. In light of changing strategic dynamics and the potential for deeper competition between China and the U.S., that role could grow. While the two sides differ on a range of issues and in their perspectives on the appropriate role of strategic forces, </w:t>
      </w:r>
      <w:r w:rsidRPr="00C54546">
        <w:rPr>
          <w:rStyle w:val="StyleUnderline"/>
          <w:highlight w:val="yellow"/>
        </w:rPr>
        <w:t>both countries</w:t>
      </w:r>
      <w:r w:rsidRPr="00C54546">
        <w:rPr>
          <w:sz w:val="16"/>
        </w:rPr>
        <w:t xml:space="preserve"> profit from intelligent and constructive interaction on strategic matters and </w:t>
      </w:r>
      <w:r w:rsidRPr="00C54546">
        <w:rPr>
          <w:rStyle w:val="StyleUnderline"/>
          <w:highlight w:val="yellow"/>
        </w:rPr>
        <w:t>would benefit from deeper and more focused engagement grounded in</w:t>
      </w:r>
      <w:r w:rsidRPr="00C54546">
        <w:rPr>
          <w:rStyle w:val="StyleUnderline"/>
        </w:rPr>
        <w:t xml:space="preserve"> </w:t>
      </w:r>
      <w:r w:rsidRPr="00C54546">
        <w:rPr>
          <w:sz w:val="16"/>
        </w:rPr>
        <w:t xml:space="preserve">a </w:t>
      </w:r>
      <w:r w:rsidRPr="00C54546">
        <w:rPr>
          <w:rStyle w:val="StyleUnderline"/>
          <w:highlight w:val="yellow"/>
        </w:rPr>
        <w:t>stability</w:t>
      </w:r>
      <w:r w:rsidRPr="00C54546">
        <w:rPr>
          <w:rStyle w:val="StyleUnderline"/>
        </w:rPr>
        <w:t xml:space="preserve"> </w:t>
      </w:r>
      <w:r w:rsidRPr="00C54546">
        <w:rPr>
          <w:sz w:val="16"/>
        </w:rPr>
        <w:t xml:space="preserve">model. In particular, such </w:t>
      </w:r>
      <w:r w:rsidRPr="00C54546">
        <w:rPr>
          <w:rStyle w:val="StyleUnderline"/>
          <w:highlight w:val="yellow"/>
        </w:rPr>
        <w:t>engagement could</w:t>
      </w:r>
      <w:r w:rsidRPr="00C54546">
        <w:rPr>
          <w:sz w:val="16"/>
        </w:rPr>
        <w:t xml:space="preserve"> help </w:t>
      </w:r>
      <w:r w:rsidRPr="00C54546">
        <w:rPr>
          <w:rStyle w:val="StyleUnderline"/>
        </w:rPr>
        <w:t>d</w:t>
      </w:r>
      <w:r w:rsidRPr="00C54546">
        <w:rPr>
          <w:rStyle w:val="StyleUnderline"/>
          <w:highlight w:val="yellow"/>
        </w:rPr>
        <w:t>iminish</w:t>
      </w:r>
      <w:r w:rsidRPr="00C54546">
        <w:rPr>
          <w:rStyle w:val="StyleUnderline"/>
        </w:rPr>
        <w:t xml:space="preserve"> the </w:t>
      </w:r>
      <w:r w:rsidRPr="00C54546">
        <w:rPr>
          <w:rStyle w:val="StyleUnderline"/>
          <w:highlight w:val="yellow"/>
        </w:rPr>
        <w:t>chances that relations deteriorate or</w:t>
      </w:r>
      <w:r w:rsidRPr="00C54546">
        <w:rPr>
          <w:rStyle w:val="StyleUnderline"/>
        </w:rPr>
        <w:t xml:space="preserve"> even </w:t>
      </w:r>
      <w:r w:rsidRPr="00C54546">
        <w:rPr>
          <w:rStyle w:val="StyleUnderline"/>
          <w:highlight w:val="yellow"/>
        </w:rPr>
        <w:t>of crisis or conflict</w:t>
      </w:r>
      <w:r w:rsidRPr="00C54546">
        <w:rPr>
          <w:sz w:val="16"/>
          <w:highlight w:val="yellow"/>
        </w:rPr>
        <w:t xml:space="preserve"> </w:t>
      </w:r>
      <w:r w:rsidRPr="00C54546">
        <w:rPr>
          <w:rStyle w:val="StyleUnderline"/>
          <w:highlight w:val="yellow"/>
        </w:rPr>
        <w:t>due to</w:t>
      </w:r>
      <w:r w:rsidRPr="00C54546">
        <w:rPr>
          <w:sz w:val="16"/>
        </w:rPr>
        <w:t xml:space="preserve"> essentially </w:t>
      </w:r>
      <w:r w:rsidRPr="00C54546">
        <w:rPr>
          <w:rStyle w:val="StyleUnderline"/>
          <w:highlight w:val="yellow"/>
        </w:rPr>
        <w:t>mistaken, misperceived, or accidental causes</w:t>
      </w:r>
      <w:r w:rsidRPr="00C54546">
        <w:rPr>
          <w:sz w:val="16"/>
        </w:rPr>
        <w:t xml:space="preserve">. Given the consequences of a substantial deterioration in relations, let alone the outbreak of war, it is important and of common benefit for the two states to pursue such initiatives. POLICY IMPLICATIONS • The U.S. and China should base their relations in the nuclear weapons domain on the concept of strategic stability. • </w:t>
      </w:r>
      <w:r w:rsidRPr="00C54546">
        <w:rPr>
          <w:rStyle w:val="StyleUnderline"/>
          <w:highlight w:val="yellow"/>
        </w:rPr>
        <w:t>The</w:t>
      </w:r>
      <w:r w:rsidRPr="00C54546">
        <w:rPr>
          <w:sz w:val="16"/>
          <w:highlight w:val="yellow"/>
        </w:rPr>
        <w:t xml:space="preserve"> </w:t>
      </w:r>
      <w:r w:rsidRPr="00C54546">
        <w:rPr>
          <w:rStyle w:val="StyleUnderline"/>
          <w:highlight w:val="yellow"/>
        </w:rPr>
        <w:t>U.S. and China should focus dialogue on eliciting</w:t>
      </w:r>
      <w:r w:rsidRPr="00C54546">
        <w:rPr>
          <w:rStyle w:val="StyleUnderline"/>
        </w:rPr>
        <w:t xml:space="preserve"> </w:t>
      </w:r>
      <w:r w:rsidRPr="00C54546">
        <w:rPr>
          <w:rStyle w:val="StyleUnderline"/>
          <w:highlight w:val="yellow"/>
        </w:rPr>
        <w:t>greater insight into how the other thinks about the</w:t>
      </w:r>
      <w:r w:rsidRPr="00C54546">
        <w:rPr>
          <w:sz w:val="16"/>
          <w:highlight w:val="yellow"/>
        </w:rPr>
        <w:t xml:space="preserve"> </w:t>
      </w:r>
      <w:r w:rsidRPr="00C54546">
        <w:rPr>
          <w:rStyle w:val="StyleUnderline"/>
          <w:highlight w:val="yellow"/>
        </w:rPr>
        <w:t>role and potential use of nuclear weapons</w:t>
      </w:r>
      <w:r w:rsidRPr="00C54546">
        <w:rPr>
          <w:sz w:val="16"/>
        </w:rPr>
        <w:t xml:space="preserve">, its </w:t>
      </w:r>
      <w:r w:rsidRPr="00C54546">
        <w:rPr>
          <w:rStyle w:val="StyleUnderline"/>
          <w:highlight w:val="yellow"/>
        </w:rPr>
        <w:t>red</w:t>
      </w:r>
      <w:r w:rsidRPr="00C54546">
        <w:rPr>
          <w:rStyle w:val="StyleUnderline"/>
        </w:rPr>
        <w:t xml:space="preserve"> </w:t>
      </w:r>
      <w:r w:rsidRPr="00C54546">
        <w:rPr>
          <w:rStyle w:val="StyleUnderline"/>
          <w:highlight w:val="yellow"/>
        </w:rPr>
        <w:t>lines</w:t>
      </w:r>
      <w:r w:rsidRPr="00C54546">
        <w:rPr>
          <w:sz w:val="16"/>
          <w:highlight w:val="yellow"/>
        </w:rPr>
        <w:t>,</w:t>
      </w:r>
      <w:r w:rsidRPr="00C54546">
        <w:rPr>
          <w:sz w:val="16"/>
        </w:rPr>
        <w:t xml:space="preserve"> its </w:t>
      </w:r>
      <w:r w:rsidRPr="00C54546">
        <w:rPr>
          <w:rStyle w:val="StyleUnderline"/>
          <w:highlight w:val="yellow"/>
        </w:rPr>
        <w:t>perception of vital interests</w:t>
      </w:r>
      <w:r w:rsidRPr="00C54546">
        <w:rPr>
          <w:sz w:val="16"/>
        </w:rPr>
        <w:t xml:space="preserve">, its conception of </w:t>
      </w:r>
      <w:r w:rsidRPr="00C54546">
        <w:rPr>
          <w:rStyle w:val="StyleUnderline"/>
          <w:highlight w:val="yellow"/>
        </w:rPr>
        <w:t>escalation</w:t>
      </w:r>
      <w:r w:rsidRPr="00C54546">
        <w:rPr>
          <w:rStyle w:val="StyleUnderline"/>
        </w:rPr>
        <w:t>,</w:t>
      </w:r>
      <w:r w:rsidRPr="00C54546">
        <w:rPr>
          <w:sz w:val="16"/>
        </w:rPr>
        <w:t xml:space="preserve"> and related topics.</w:t>
      </w:r>
    </w:p>
    <w:p w:rsidR="00642D96" w:rsidRDefault="00642D96" w:rsidP="00642D96">
      <w:pPr>
        <w:pStyle w:val="Heading4"/>
      </w:pPr>
      <w:r>
        <w:t>The U.S. should engage in official and unofficial dialogue tracks with the PRC to promote stability, restraint, transparency and ultimately arms control.</w:t>
      </w:r>
    </w:p>
    <w:p w:rsidR="00642D96" w:rsidRPr="00642D96" w:rsidRDefault="00642D96" w:rsidP="00642D96">
      <w:r w:rsidRPr="00642D96">
        <w:rPr>
          <w:rStyle w:val="Heading4Char"/>
        </w:rPr>
        <w:t>Colby &amp; Riqiang, 4-2016</w:t>
      </w:r>
      <w:r>
        <w:t xml:space="preserve"> [Elbridge, Robert M. Gates Senior Fellow at the Center for a New American Security; Wu, Associate Professor in the School of International Studies at Renmin University in China; “Seeking Strategic Stability for U.S.-China Relations in the Nuclear Domain,” US China Relations in Strategic Domains (Tanner &amp; Dong, editors), NBR Special Report #57, April 2016, http://www.nbr.org/publications/specialreport/pdf/Free/06192016/SR57_US-China_April2016.pdf]</w:t>
      </w:r>
    </w:p>
    <w:p w:rsidR="00FB449D" w:rsidRDefault="00FB449D" w:rsidP="00FB449D">
      <w:pPr>
        <w:rPr>
          <w:sz w:val="16"/>
        </w:rPr>
      </w:pPr>
      <w:r w:rsidRPr="00642D96">
        <w:rPr>
          <w:sz w:val="16"/>
        </w:rPr>
        <w:t xml:space="preserve">Despite these difficulties, </w:t>
      </w:r>
      <w:r w:rsidRPr="00642D96">
        <w:rPr>
          <w:rStyle w:val="StyleUnderline"/>
          <w:highlight w:val="yellow"/>
        </w:rPr>
        <w:t>the U</w:t>
      </w:r>
      <w:r w:rsidRPr="00642D96">
        <w:rPr>
          <w:sz w:val="16"/>
        </w:rPr>
        <w:t xml:space="preserve">nited </w:t>
      </w:r>
      <w:r w:rsidRPr="00642D96">
        <w:rPr>
          <w:rStyle w:val="StyleUnderline"/>
          <w:highlight w:val="yellow"/>
        </w:rPr>
        <w:t>S</w:t>
      </w:r>
      <w:r w:rsidRPr="00642D96">
        <w:rPr>
          <w:sz w:val="16"/>
        </w:rPr>
        <w:t xml:space="preserve">tates </w:t>
      </w:r>
      <w:r w:rsidRPr="00642D96">
        <w:rPr>
          <w:rStyle w:val="StyleUnderline"/>
          <w:highlight w:val="yellow"/>
        </w:rPr>
        <w:t>should actively pursue</w:t>
      </w:r>
      <w:r w:rsidRPr="00642D96">
        <w:rPr>
          <w:sz w:val="16"/>
        </w:rPr>
        <w:t xml:space="preserve"> both </w:t>
      </w:r>
      <w:r w:rsidRPr="00642D96">
        <w:rPr>
          <w:rStyle w:val="StyleUnderline"/>
          <w:highlight w:val="yellow"/>
        </w:rPr>
        <w:t>informal and formal means to</w:t>
      </w:r>
      <w:r w:rsidRPr="00642D96">
        <w:rPr>
          <w:sz w:val="16"/>
          <w:highlight w:val="yellow"/>
        </w:rPr>
        <w:t xml:space="preserve"> </w:t>
      </w:r>
      <w:r w:rsidRPr="00642D96">
        <w:rPr>
          <w:rStyle w:val="StyleUnderline"/>
          <w:highlight w:val="yellow"/>
        </w:rPr>
        <w:t>reinforce</w:t>
      </w:r>
      <w:r w:rsidRPr="00FB449D">
        <w:rPr>
          <w:rStyle w:val="StyleUnderline"/>
        </w:rPr>
        <w:t xml:space="preserve"> </w:t>
      </w:r>
      <w:r w:rsidRPr="00642D96">
        <w:rPr>
          <w:rStyle w:val="StyleUnderline"/>
          <w:highlight w:val="yellow"/>
        </w:rPr>
        <w:t>restraint</w:t>
      </w:r>
      <w:r w:rsidRPr="00642D96">
        <w:rPr>
          <w:sz w:val="16"/>
        </w:rPr>
        <w:t xml:space="preserve"> in China’s nuclear decision-making and promote strategic stability through bilateral and unilateral initiatives, while putting the United States in an improved strategic position even if Beijing is reluctant to pursue enhanced engagement on nuclear weapons issues. In this vein, </w:t>
      </w:r>
      <w:r w:rsidRPr="00642D96">
        <w:rPr>
          <w:rStyle w:val="StyleUnderline"/>
          <w:highlight w:val="yellow"/>
        </w:rPr>
        <w:t>the</w:t>
      </w:r>
      <w:r w:rsidRPr="00642D96">
        <w:rPr>
          <w:sz w:val="16"/>
          <w:highlight w:val="yellow"/>
        </w:rPr>
        <w:t xml:space="preserve"> </w:t>
      </w:r>
      <w:r w:rsidRPr="00642D96">
        <w:rPr>
          <w:rStyle w:val="StyleUnderline"/>
          <w:highlight w:val="yellow"/>
        </w:rPr>
        <w:t>U</w:t>
      </w:r>
      <w:r w:rsidRPr="00642D96">
        <w:rPr>
          <w:sz w:val="16"/>
        </w:rPr>
        <w:t xml:space="preserve">nited </w:t>
      </w:r>
      <w:r w:rsidRPr="00642D96">
        <w:rPr>
          <w:rStyle w:val="StyleUnderline"/>
          <w:highlight w:val="yellow"/>
        </w:rPr>
        <w:t>S</w:t>
      </w:r>
      <w:r w:rsidRPr="00642D96">
        <w:rPr>
          <w:sz w:val="16"/>
        </w:rPr>
        <w:t xml:space="preserve">tates </w:t>
      </w:r>
      <w:r w:rsidRPr="00642D96">
        <w:rPr>
          <w:rStyle w:val="StyleUnderline"/>
          <w:highlight w:val="yellow"/>
        </w:rPr>
        <w:t>should pursue a substantial but realistically tailored program of</w:t>
      </w:r>
      <w:r w:rsidRPr="00FB449D">
        <w:rPr>
          <w:rStyle w:val="StyleUnderline"/>
        </w:rPr>
        <w:t xml:space="preserve"> </w:t>
      </w:r>
      <w:r w:rsidRPr="00642D96">
        <w:rPr>
          <w:rStyle w:val="StyleUnderline"/>
          <w:highlight w:val="yellow"/>
        </w:rPr>
        <w:t>engagement and</w:t>
      </w:r>
      <w:r w:rsidRPr="00642D96">
        <w:rPr>
          <w:sz w:val="16"/>
          <w:highlight w:val="yellow"/>
        </w:rPr>
        <w:t xml:space="preserve"> </w:t>
      </w:r>
      <w:r w:rsidRPr="00642D96">
        <w:rPr>
          <w:rStyle w:val="StyleUnderline"/>
          <w:highlight w:val="yellow"/>
        </w:rPr>
        <w:t>dialogue on nuclear issues that reinforces Chinese nuclear restraint</w:t>
      </w:r>
      <w:r w:rsidRPr="00642D96">
        <w:rPr>
          <w:sz w:val="16"/>
          <w:highlight w:val="yellow"/>
        </w:rPr>
        <w:t xml:space="preserve"> </w:t>
      </w:r>
      <w:r w:rsidRPr="00642D96">
        <w:rPr>
          <w:rStyle w:val="StyleUnderline"/>
          <w:highlight w:val="yellow"/>
        </w:rPr>
        <w:t>and advances</w:t>
      </w:r>
      <w:r w:rsidRPr="00642D96">
        <w:rPr>
          <w:sz w:val="16"/>
        </w:rPr>
        <w:t xml:space="preserve"> U.S. interests in </w:t>
      </w:r>
      <w:r w:rsidRPr="00642D96">
        <w:rPr>
          <w:rStyle w:val="StyleUnderline"/>
          <w:highlight w:val="yellow"/>
        </w:rPr>
        <w:t>stability, dialogue, transparency, and progress toward arms control</w:t>
      </w:r>
      <w:r w:rsidRPr="00642D96">
        <w:rPr>
          <w:sz w:val="16"/>
        </w:rPr>
        <w:t>. Recognizing, however, the limited success that attempts at dialogue and cooperation have thus far yielded and Beijing’s consistent unwillingness to engage meaningfully on these issues, the United States should pursue this approach in a way that, should Beijing refuse to engage, Washington would be left with a powerful strategic capability and in the strong international political position of having proffered a serious and fair-minded path forward in bilateral nuclear weapons relations that China had rebuffed.</w:t>
      </w:r>
    </w:p>
    <w:p w:rsidR="00BE0F7F" w:rsidRDefault="00BE0F7F" w:rsidP="00BE0F7F">
      <w:pPr>
        <w:pStyle w:val="Heading4"/>
      </w:pPr>
      <w:r>
        <w:t>Track One official dialogue on nuclear issues would substantially reduce the risk of crisis escalation via miscalculation and misperception.</w:t>
      </w:r>
    </w:p>
    <w:p w:rsidR="00780514" w:rsidRPr="00780514" w:rsidRDefault="00780514" w:rsidP="00780514">
      <w:r w:rsidRPr="00780514">
        <w:rPr>
          <w:rStyle w:val="Heading4Char"/>
        </w:rPr>
        <w:t>Colby &amp; Riqiang, 4-2016</w:t>
      </w:r>
      <w:r>
        <w:t xml:space="preserve"> [Elbridge, Robert M. Gates Senior Fellow at the Center for a New American Security; Wu, Associate Professor in the School of International Studies at Renmin University in China; “Seeking Strategic Stability for U.S.-China Relations in the Nuclear Domain,” US China Relations in Strategic Domains (Tanner &amp; Dong, editors), NBR Special Report #57, April 2016, http://www.nbr.org/publications/specialreport/pdf/Free/06192016/SR57_US-China_April2016.pdf]</w:t>
      </w:r>
    </w:p>
    <w:p w:rsidR="002314B5" w:rsidRDefault="00BE0F7F" w:rsidP="00FB17FC">
      <w:pPr>
        <w:rPr>
          <w:sz w:val="16"/>
        </w:rPr>
      </w:pPr>
      <w:r w:rsidRPr="00BE0F7F">
        <w:rPr>
          <w:sz w:val="16"/>
        </w:rPr>
        <w:t xml:space="preserve">Dialogues on doctrine and concepts of escalation. </w:t>
      </w:r>
      <w:r w:rsidRPr="00BE0F7F">
        <w:rPr>
          <w:rStyle w:val="StyleUnderline"/>
          <w:highlight w:val="yellow"/>
        </w:rPr>
        <w:t>The U</w:t>
      </w:r>
      <w:r w:rsidRPr="00BE0F7F">
        <w:rPr>
          <w:sz w:val="16"/>
        </w:rPr>
        <w:t xml:space="preserve">nited </w:t>
      </w:r>
      <w:r w:rsidRPr="00BE0F7F">
        <w:rPr>
          <w:rStyle w:val="StyleUnderline"/>
          <w:highlight w:val="yellow"/>
        </w:rPr>
        <w:t>S</w:t>
      </w:r>
      <w:r w:rsidRPr="00BE0F7F">
        <w:rPr>
          <w:sz w:val="16"/>
        </w:rPr>
        <w:t xml:space="preserve">tates </w:t>
      </w:r>
      <w:r w:rsidRPr="00BE0F7F">
        <w:rPr>
          <w:rStyle w:val="StyleUnderline"/>
          <w:highlight w:val="yellow"/>
        </w:rPr>
        <w:t>and China should engage in</w:t>
      </w:r>
      <w:r w:rsidRPr="00BE0F7F">
        <w:rPr>
          <w:sz w:val="16"/>
          <w:highlight w:val="yellow"/>
        </w:rPr>
        <w:t xml:space="preserve"> </w:t>
      </w:r>
      <w:r w:rsidRPr="00BE0F7F">
        <w:rPr>
          <w:rStyle w:val="StyleUnderline"/>
          <w:highlight w:val="yellow"/>
        </w:rPr>
        <w:t>dialogues designed</w:t>
      </w:r>
      <w:r w:rsidRPr="00BE0F7F">
        <w:rPr>
          <w:rStyle w:val="StyleUnderline"/>
        </w:rPr>
        <w:t xml:space="preserve"> </w:t>
      </w:r>
      <w:r w:rsidRPr="00BE0F7F">
        <w:rPr>
          <w:rStyle w:val="StyleUnderline"/>
          <w:highlight w:val="yellow"/>
        </w:rPr>
        <w:t>to elicit greater insight into how the other thinks about the role and</w:t>
      </w:r>
      <w:r w:rsidRPr="00BE0F7F">
        <w:rPr>
          <w:sz w:val="16"/>
        </w:rPr>
        <w:t xml:space="preserve"> potential </w:t>
      </w:r>
      <w:r w:rsidRPr="00BE0F7F">
        <w:rPr>
          <w:rStyle w:val="StyleUnderline"/>
          <w:highlight w:val="yellow"/>
        </w:rPr>
        <w:t>use of nuclear weapons</w:t>
      </w:r>
      <w:r w:rsidRPr="00BE0F7F">
        <w:rPr>
          <w:sz w:val="16"/>
        </w:rPr>
        <w:t xml:space="preserve">, its </w:t>
      </w:r>
      <w:r w:rsidRPr="00BE0F7F">
        <w:rPr>
          <w:rStyle w:val="StyleUnderline"/>
          <w:highlight w:val="yellow"/>
        </w:rPr>
        <w:t>red lines and perception of</w:t>
      </w:r>
      <w:r w:rsidRPr="00BE0F7F">
        <w:rPr>
          <w:sz w:val="16"/>
        </w:rPr>
        <w:t xml:space="preserve"> its </w:t>
      </w:r>
      <w:r w:rsidRPr="00BE0F7F">
        <w:rPr>
          <w:rStyle w:val="StyleUnderline"/>
          <w:highlight w:val="yellow"/>
        </w:rPr>
        <w:t>vital interests</w:t>
      </w:r>
      <w:r w:rsidRPr="00BE0F7F">
        <w:rPr>
          <w:sz w:val="16"/>
        </w:rPr>
        <w:t xml:space="preserve">, its conception of </w:t>
      </w:r>
      <w:r w:rsidRPr="00BE0F7F">
        <w:rPr>
          <w:rStyle w:val="StyleUnderline"/>
          <w:highlight w:val="yellow"/>
        </w:rPr>
        <w:t>escalation</w:t>
      </w:r>
      <w:r w:rsidRPr="00BE0F7F">
        <w:rPr>
          <w:rStyle w:val="StyleUnderline"/>
        </w:rPr>
        <w:t>,</w:t>
      </w:r>
      <w:r w:rsidRPr="00BE0F7F">
        <w:rPr>
          <w:sz w:val="16"/>
        </w:rPr>
        <w:t xml:space="preserve"> and related topics. </w:t>
      </w:r>
      <w:r w:rsidRPr="00BE0F7F">
        <w:rPr>
          <w:rStyle w:val="StyleUnderline"/>
          <w:highlight w:val="yellow"/>
        </w:rPr>
        <w:t>Both</w:t>
      </w:r>
      <w:r w:rsidRPr="00BE0F7F">
        <w:rPr>
          <w:rStyle w:val="StyleUnderline"/>
        </w:rPr>
        <w:t xml:space="preserve"> sides </w:t>
      </w:r>
      <w:r w:rsidRPr="00BE0F7F">
        <w:rPr>
          <w:rStyle w:val="StyleUnderline"/>
          <w:highlight w:val="yellow"/>
        </w:rPr>
        <w:t>could</w:t>
      </w:r>
      <w:r w:rsidRPr="00BE0F7F">
        <w:rPr>
          <w:rStyle w:val="StyleUnderline"/>
        </w:rPr>
        <w:t xml:space="preserve"> </w:t>
      </w:r>
      <w:r w:rsidRPr="00BE0F7F">
        <w:rPr>
          <w:rStyle w:val="StyleUnderline"/>
          <w:highlight w:val="yellow"/>
        </w:rPr>
        <w:t>gain</w:t>
      </w:r>
      <w:r w:rsidRPr="00BE0F7F">
        <w:rPr>
          <w:rStyle w:val="StyleUnderline"/>
        </w:rPr>
        <w:t xml:space="preserve"> a </w:t>
      </w:r>
      <w:r w:rsidRPr="00BE0F7F">
        <w:rPr>
          <w:rStyle w:val="StyleUnderline"/>
          <w:highlight w:val="yellow"/>
        </w:rPr>
        <w:t>firmer understanding of the other’s views</w:t>
      </w:r>
      <w:r w:rsidRPr="00BE0F7F">
        <w:rPr>
          <w:sz w:val="16"/>
        </w:rPr>
        <w:t xml:space="preserve"> on these subjects, </w:t>
      </w:r>
      <w:r w:rsidRPr="00BE0F7F">
        <w:rPr>
          <w:rStyle w:val="StyleUnderline"/>
          <w:highlight w:val="yellow"/>
        </w:rPr>
        <w:t>which could help minimize</w:t>
      </w:r>
      <w:r w:rsidRPr="00BE0F7F">
        <w:rPr>
          <w:sz w:val="16"/>
        </w:rPr>
        <w:t xml:space="preserve"> the possibility of </w:t>
      </w:r>
      <w:r w:rsidRPr="00BE0F7F">
        <w:rPr>
          <w:rStyle w:val="StyleUnderline"/>
          <w:highlight w:val="yellow"/>
        </w:rPr>
        <w:t>escalation, especially inadvertent</w:t>
      </w:r>
      <w:r w:rsidRPr="00BE0F7F">
        <w:rPr>
          <w:sz w:val="16"/>
        </w:rPr>
        <w:t xml:space="preserve"> escalation, </w:t>
      </w:r>
      <w:r w:rsidRPr="00BE0F7F">
        <w:rPr>
          <w:rStyle w:val="StyleUnderline"/>
          <w:highlight w:val="yellow"/>
        </w:rPr>
        <w:t>in</w:t>
      </w:r>
      <w:r w:rsidRPr="00BE0F7F">
        <w:rPr>
          <w:sz w:val="16"/>
        </w:rPr>
        <w:t xml:space="preserve"> a </w:t>
      </w:r>
      <w:r w:rsidRPr="00BE0F7F">
        <w:rPr>
          <w:rStyle w:val="StyleUnderline"/>
          <w:highlight w:val="yellow"/>
        </w:rPr>
        <w:t>crisis or</w:t>
      </w:r>
      <w:r w:rsidRPr="00BE0F7F">
        <w:rPr>
          <w:sz w:val="16"/>
          <w:highlight w:val="yellow"/>
        </w:rPr>
        <w:t xml:space="preserve"> </w:t>
      </w:r>
      <w:r w:rsidRPr="00BE0F7F">
        <w:rPr>
          <w:rStyle w:val="StyleUnderline"/>
          <w:highlight w:val="yellow"/>
        </w:rPr>
        <w:t>conflict</w:t>
      </w:r>
      <w:r w:rsidRPr="00BE0F7F">
        <w:rPr>
          <w:rStyle w:val="StyleUnderline"/>
        </w:rPr>
        <w:t>.</w:t>
      </w:r>
      <w:r w:rsidRPr="00BE0F7F">
        <w:rPr>
          <w:sz w:val="16"/>
        </w:rPr>
        <w:t xml:space="preserve"> For instance, </w:t>
      </w:r>
      <w:r w:rsidRPr="00BE0F7F">
        <w:rPr>
          <w:rStyle w:val="StyleUnderline"/>
          <w:highlight w:val="yellow"/>
        </w:rPr>
        <w:t>a working group could be</w:t>
      </w:r>
      <w:r w:rsidRPr="00BE0F7F">
        <w:rPr>
          <w:rStyle w:val="StyleUnderline"/>
        </w:rPr>
        <w:t xml:space="preserve"> </w:t>
      </w:r>
      <w:r w:rsidRPr="00BE0F7F">
        <w:rPr>
          <w:rStyle w:val="StyleUnderline"/>
          <w:highlight w:val="yellow"/>
        </w:rPr>
        <w:t>tasked to agree on channels of communication</w:t>
      </w:r>
      <w:r w:rsidRPr="00BE0F7F">
        <w:rPr>
          <w:sz w:val="16"/>
          <w:highlight w:val="yellow"/>
        </w:rPr>
        <w:t xml:space="preserve">, </w:t>
      </w:r>
      <w:r w:rsidRPr="00BE0F7F">
        <w:rPr>
          <w:sz w:val="16"/>
        </w:rPr>
        <w:t xml:space="preserve">the relative authoritativeness of these channels, and the meaning </w:t>
      </w:r>
      <w:r w:rsidRPr="00BE0F7F">
        <w:rPr>
          <w:sz w:val="16"/>
          <w:highlight w:val="yellow"/>
        </w:rPr>
        <w:t>of</w:t>
      </w:r>
      <w:r w:rsidRPr="00BE0F7F">
        <w:rPr>
          <w:sz w:val="16"/>
        </w:rPr>
        <w:t xml:space="preserve"> military actions. </w:t>
      </w:r>
      <w:r w:rsidRPr="00BE0F7F">
        <w:rPr>
          <w:rStyle w:val="StyleUnderline"/>
          <w:highlight w:val="yellow"/>
        </w:rPr>
        <w:t>It could</w:t>
      </w:r>
      <w:r w:rsidRPr="00BE0F7F">
        <w:rPr>
          <w:sz w:val="16"/>
        </w:rPr>
        <w:t xml:space="preserve"> also </w:t>
      </w:r>
      <w:r w:rsidRPr="00BE0F7F">
        <w:rPr>
          <w:rStyle w:val="StyleUnderline"/>
          <w:highlight w:val="yellow"/>
        </w:rPr>
        <w:t>help both sides understand the other’s standard operating procedures, which</w:t>
      </w:r>
      <w:r w:rsidRPr="00BE0F7F">
        <w:rPr>
          <w:rStyle w:val="StyleUnderline"/>
        </w:rPr>
        <w:t xml:space="preserve"> </w:t>
      </w:r>
      <w:r w:rsidRPr="00BE0F7F">
        <w:rPr>
          <w:rStyle w:val="StyleUnderline"/>
          <w:highlight w:val="yellow"/>
        </w:rPr>
        <w:t>could be misinterpreted in</w:t>
      </w:r>
      <w:r w:rsidRPr="00BE0F7F">
        <w:rPr>
          <w:sz w:val="16"/>
        </w:rPr>
        <w:t xml:space="preserve"> a </w:t>
      </w:r>
      <w:r w:rsidRPr="00BE0F7F">
        <w:rPr>
          <w:rStyle w:val="StyleUnderline"/>
          <w:highlight w:val="yellow"/>
        </w:rPr>
        <w:t>crisis</w:t>
      </w:r>
      <w:r w:rsidRPr="00BE0F7F">
        <w:rPr>
          <w:sz w:val="16"/>
        </w:rPr>
        <w:t xml:space="preserve">.52 In addition, responsible </w:t>
      </w:r>
      <w:r w:rsidRPr="00BE0F7F">
        <w:rPr>
          <w:rStyle w:val="StyleUnderline"/>
          <w:highlight w:val="yellow"/>
        </w:rPr>
        <w:t>officials would have</w:t>
      </w:r>
      <w:r w:rsidRPr="00BE0F7F">
        <w:rPr>
          <w:sz w:val="16"/>
        </w:rPr>
        <w:t xml:space="preserve"> the </w:t>
      </w:r>
      <w:r w:rsidRPr="00BE0F7F">
        <w:rPr>
          <w:rStyle w:val="StyleUnderline"/>
          <w:highlight w:val="yellow"/>
        </w:rPr>
        <w:t>opportunity to explain</w:t>
      </w:r>
      <w:r w:rsidRPr="00BE0F7F">
        <w:rPr>
          <w:rStyle w:val="StyleUnderline"/>
        </w:rPr>
        <w:t xml:space="preserve"> directly </w:t>
      </w:r>
      <w:r w:rsidRPr="00BE0F7F">
        <w:rPr>
          <w:rStyle w:val="StyleUnderline"/>
          <w:highlight w:val="yellow"/>
        </w:rPr>
        <w:t>to their</w:t>
      </w:r>
      <w:r w:rsidRPr="00BE0F7F">
        <w:rPr>
          <w:sz w:val="16"/>
          <w:highlight w:val="yellow"/>
        </w:rPr>
        <w:t xml:space="preserve"> </w:t>
      </w:r>
      <w:r w:rsidRPr="00BE0F7F">
        <w:rPr>
          <w:rStyle w:val="StyleUnderline"/>
          <w:highlight w:val="yellow"/>
        </w:rPr>
        <w:t>counterparts their government’s official thinking</w:t>
      </w:r>
      <w:r w:rsidRPr="00BE0F7F">
        <w:rPr>
          <w:sz w:val="16"/>
        </w:rPr>
        <w:t xml:space="preserve"> on these matters</w:t>
      </w:r>
      <w:r w:rsidRPr="00BE0F7F">
        <w:rPr>
          <w:sz w:val="16"/>
          <w:highlight w:val="yellow"/>
        </w:rPr>
        <w:t xml:space="preserve">. </w:t>
      </w:r>
      <w:r w:rsidRPr="00BE0F7F">
        <w:rPr>
          <w:rStyle w:val="StyleUnderline"/>
          <w:highlight w:val="yellow"/>
        </w:rPr>
        <w:t>Given that</w:t>
      </w:r>
      <w:r w:rsidRPr="00BE0F7F">
        <w:rPr>
          <w:rStyle w:val="StyleUnderline"/>
        </w:rPr>
        <w:t xml:space="preserve"> </w:t>
      </w:r>
      <w:r w:rsidRPr="00BE0F7F">
        <w:rPr>
          <w:rStyle w:val="StyleUnderline"/>
          <w:highlight w:val="yellow"/>
        </w:rPr>
        <w:t>miscalculation</w:t>
      </w:r>
      <w:r w:rsidRPr="00BE0F7F">
        <w:rPr>
          <w:sz w:val="16"/>
        </w:rPr>
        <w:t xml:space="preserve"> or misunderstanding of the other country’s red lines </w:t>
      </w:r>
      <w:r w:rsidRPr="00BE0F7F">
        <w:rPr>
          <w:rStyle w:val="StyleUnderline"/>
          <w:highlight w:val="yellow"/>
        </w:rPr>
        <w:t>is regarded as a</w:t>
      </w:r>
      <w:r w:rsidRPr="00BE0F7F">
        <w:rPr>
          <w:sz w:val="16"/>
        </w:rPr>
        <w:t xml:space="preserve"> more </w:t>
      </w:r>
      <w:r w:rsidRPr="00BE0F7F">
        <w:rPr>
          <w:rStyle w:val="StyleUnderline"/>
          <w:highlight w:val="yellow"/>
        </w:rPr>
        <w:t>plausible pathway toward</w:t>
      </w:r>
      <w:r w:rsidRPr="00BE0F7F">
        <w:rPr>
          <w:sz w:val="16"/>
        </w:rPr>
        <w:t xml:space="preserve"> </w:t>
      </w:r>
      <w:r w:rsidRPr="00BE0F7F">
        <w:rPr>
          <w:rStyle w:val="StyleUnderline"/>
          <w:highlight w:val="yellow"/>
        </w:rPr>
        <w:t>Sino-U.S. conflict, such dialogue would be highly constructive for minimizing</w:t>
      </w:r>
      <w:r w:rsidRPr="00BE0F7F">
        <w:rPr>
          <w:sz w:val="16"/>
        </w:rPr>
        <w:t xml:space="preserve"> the </w:t>
      </w:r>
      <w:r w:rsidRPr="00BE0F7F">
        <w:rPr>
          <w:rStyle w:val="StyleUnderline"/>
          <w:highlight w:val="yellow"/>
        </w:rPr>
        <w:t>chances of</w:t>
      </w:r>
      <w:r w:rsidRPr="00BE0F7F">
        <w:rPr>
          <w:sz w:val="16"/>
        </w:rPr>
        <w:t xml:space="preserve"> such </w:t>
      </w:r>
      <w:r w:rsidRPr="00BE0F7F">
        <w:rPr>
          <w:rStyle w:val="StyleUnderline"/>
          <w:highlight w:val="yellow"/>
        </w:rPr>
        <w:t>a</w:t>
      </w:r>
      <w:r w:rsidRPr="00BE0F7F">
        <w:rPr>
          <w:rStyle w:val="StyleUnderline"/>
        </w:rPr>
        <w:t xml:space="preserve"> </w:t>
      </w:r>
      <w:r w:rsidRPr="00BE0F7F">
        <w:rPr>
          <w:rStyle w:val="StyleUnderline"/>
          <w:highlight w:val="yellow"/>
        </w:rPr>
        <w:t>disastrous outcome</w:t>
      </w:r>
      <w:r w:rsidRPr="00BE0F7F">
        <w:rPr>
          <w:sz w:val="16"/>
        </w:rPr>
        <w:t xml:space="preserve">. </w:t>
      </w:r>
      <w:r w:rsidR="002314B5">
        <w:t xml:space="preserve"> </w:t>
      </w:r>
    </w:p>
    <w:p w:rsidR="00CD5148" w:rsidRDefault="00CD5148" w:rsidP="00CD5148">
      <w:pPr>
        <w:pStyle w:val="Heading4"/>
      </w:pPr>
      <w:r>
        <w:t>Ongoing discussion can lead to cooperation and resolution of Korean, Taiwan and South and East China Seas flashpoints.</w:t>
      </w:r>
    </w:p>
    <w:p w:rsidR="00CD5148" w:rsidRPr="00E13CD3" w:rsidRDefault="00CD5148" w:rsidP="00CD5148">
      <w:r w:rsidRPr="00160E08">
        <w:rPr>
          <w:rStyle w:val="Heading4Char"/>
        </w:rPr>
        <w:t>Yung &amp; Dong, 4-2016</w:t>
      </w:r>
      <w:r>
        <w:t xml:space="preserve"> [Christopher, Donald Bren Chair of Non-Western Strategic Thought at the U.S. Marine Corps University; Wang, Associate Professor, School of International Studies, Peking University; US China Relations in Strategic Domains (Tanner &amp; Dong, editors), “U.S.-China Relations in the Maritime Security Domain,” NBR Special Report #57,  April 2016, http://www.nbr.org/publications/specialreport/pdf/Free/06192016/SR57_US-China_April2016.pdf]</w:t>
      </w:r>
      <w:r w:rsidRPr="00E13CD3">
        <w:t xml:space="preserve"> </w:t>
      </w:r>
    </w:p>
    <w:p w:rsidR="00CD5148" w:rsidRDefault="00CD5148" w:rsidP="00CD5148">
      <w:pPr>
        <w:rPr>
          <w:sz w:val="16"/>
        </w:rPr>
      </w:pPr>
      <w:r w:rsidRPr="00E13CD3">
        <w:rPr>
          <w:rStyle w:val="StyleUnderline"/>
          <w:highlight w:val="yellow"/>
        </w:rPr>
        <w:t>While the maritime domain remains one of the areas of greatest potential for cooperation between</w:t>
      </w:r>
      <w:r w:rsidRPr="00E13CD3">
        <w:rPr>
          <w:sz w:val="16"/>
        </w:rPr>
        <w:t xml:space="preserve"> the </w:t>
      </w:r>
      <w:r w:rsidRPr="00E13CD3">
        <w:rPr>
          <w:rStyle w:val="StyleUnderline"/>
          <w:highlight w:val="yellow"/>
        </w:rPr>
        <w:t>U</w:t>
      </w:r>
      <w:r w:rsidRPr="00E13CD3">
        <w:rPr>
          <w:sz w:val="16"/>
        </w:rPr>
        <w:t xml:space="preserve">nited </w:t>
      </w:r>
      <w:r w:rsidRPr="00E13CD3">
        <w:rPr>
          <w:rStyle w:val="StyleUnderline"/>
          <w:highlight w:val="yellow"/>
        </w:rPr>
        <w:t>S</w:t>
      </w:r>
      <w:r w:rsidRPr="00E13CD3">
        <w:rPr>
          <w:sz w:val="16"/>
          <w:highlight w:val="yellow"/>
        </w:rPr>
        <w:t>t</w:t>
      </w:r>
      <w:r w:rsidRPr="00E13CD3">
        <w:rPr>
          <w:sz w:val="16"/>
        </w:rPr>
        <w:t xml:space="preserve">ates </w:t>
      </w:r>
      <w:r w:rsidRPr="00E13CD3">
        <w:rPr>
          <w:rStyle w:val="StyleUnderline"/>
          <w:highlight w:val="yellow"/>
        </w:rPr>
        <w:t>and China, it</w:t>
      </w:r>
      <w:r w:rsidRPr="00E13CD3">
        <w:rPr>
          <w:sz w:val="16"/>
        </w:rPr>
        <w:t xml:space="preserve"> also </w:t>
      </w:r>
      <w:r w:rsidRPr="00E13CD3">
        <w:rPr>
          <w:rStyle w:val="StyleUnderline"/>
          <w:highlight w:val="yellow"/>
        </w:rPr>
        <w:t>has some of the greatest potential for conflict</w:t>
      </w:r>
      <w:r w:rsidRPr="00E13CD3">
        <w:rPr>
          <w:sz w:val="16"/>
        </w:rPr>
        <w:t xml:space="preserve"> between the two powers. First, almost </w:t>
      </w:r>
      <w:r w:rsidRPr="00E13CD3">
        <w:rPr>
          <w:rStyle w:val="StyleUnderline"/>
          <w:highlight w:val="yellow"/>
        </w:rPr>
        <w:t>all the potential hot spots or crisis points</w:t>
      </w:r>
      <w:r w:rsidRPr="00E13CD3">
        <w:rPr>
          <w:sz w:val="16"/>
        </w:rPr>
        <w:t xml:space="preserve"> between the two powers </w:t>
      </w:r>
      <w:r w:rsidRPr="00E13CD3">
        <w:rPr>
          <w:rStyle w:val="StyleUnderline"/>
          <w:highlight w:val="yellow"/>
        </w:rPr>
        <w:t>are in the</w:t>
      </w:r>
      <w:r w:rsidRPr="00E13CD3">
        <w:rPr>
          <w:sz w:val="16"/>
          <w:highlight w:val="yellow"/>
        </w:rPr>
        <w:t xml:space="preserve"> </w:t>
      </w:r>
      <w:r w:rsidRPr="00E13CD3">
        <w:rPr>
          <w:rStyle w:val="StyleUnderline"/>
          <w:highlight w:val="yellow"/>
        </w:rPr>
        <w:t>maritime arena</w:t>
      </w:r>
      <w:r w:rsidRPr="00E13CD3">
        <w:rPr>
          <w:sz w:val="16"/>
        </w:rPr>
        <w:t xml:space="preserve">. Although </w:t>
      </w:r>
      <w:r w:rsidRPr="00E13CD3">
        <w:rPr>
          <w:rStyle w:val="StyleUnderline"/>
          <w:highlight w:val="yellow"/>
        </w:rPr>
        <w:t>the Korean Peninsula remains one of the potential areas of major-power</w:t>
      </w:r>
      <w:r w:rsidRPr="00E13CD3">
        <w:rPr>
          <w:sz w:val="16"/>
          <w:highlight w:val="yellow"/>
        </w:rPr>
        <w:t xml:space="preserve"> </w:t>
      </w:r>
      <w:r w:rsidRPr="00E13CD3">
        <w:rPr>
          <w:rStyle w:val="StyleUnderline"/>
          <w:highlight w:val="yellow"/>
        </w:rPr>
        <w:t>rivalry</w:t>
      </w:r>
      <w:r w:rsidRPr="00E13CD3">
        <w:rPr>
          <w:rStyle w:val="StyleUnderline"/>
        </w:rPr>
        <w:t>,</w:t>
      </w:r>
      <w:r w:rsidRPr="00E13CD3">
        <w:rPr>
          <w:sz w:val="16"/>
        </w:rPr>
        <w:t xml:space="preserve"> the </w:t>
      </w:r>
      <w:r w:rsidRPr="00E13CD3">
        <w:rPr>
          <w:rStyle w:val="StyleUnderline"/>
          <w:highlight w:val="yellow"/>
        </w:rPr>
        <w:t>current scenarios</w:t>
      </w:r>
      <w:r w:rsidRPr="00E13CD3">
        <w:rPr>
          <w:rStyle w:val="StyleUnderline"/>
        </w:rPr>
        <w:t xml:space="preserve"> </w:t>
      </w:r>
      <w:r w:rsidRPr="00E13CD3">
        <w:rPr>
          <w:rStyle w:val="StyleUnderline"/>
          <w:highlight w:val="yellow"/>
        </w:rPr>
        <w:t>of greatest concern are</w:t>
      </w:r>
      <w:r w:rsidRPr="00E13CD3">
        <w:rPr>
          <w:rStyle w:val="StyleUnderline"/>
        </w:rPr>
        <w:t xml:space="preserve"> those </w:t>
      </w:r>
      <w:r w:rsidRPr="00E13CD3">
        <w:rPr>
          <w:rStyle w:val="StyleUnderline"/>
          <w:highlight w:val="yellow"/>
        </w:rPr>
        <w:t>related to Taiwan and the South and East</w:t>
      </w:r>
      <w:r w:rsidRPr="00E13CD3">
        <w:rPr>
          <w:sz w:val="16"/>
          <w:highlight w:val="yellow"/>
        </w:rPr>
        <w:t xml:space="preserve"> </w:t>
      </w:r>
      <w:r w:rsidRPr="00E13CD3">
        <w:rPr>
          <w:rStyle w:val="StyleUnderline"/>
          <w:highlight w:val="yellow"/>
        </w:rPr>
        <w:t>China Seas.</w:t>
      </w:r>
      <w:r w:rsidRPr="00E13CD3">
        <w:rPr>
          <w:sz w:val="16"/>
          <w:highlight w:val="yellow"/>
        </w:rPr>
        <w:t xml:space="preserve"> </w:t>
      </w:r>
      <w:r w:rsidRPr="00E13CD3">
        <w:rPr>
          <w:rStyle w:val="StyleUnderline"/>
          <w:highlight w:val="yellow"/>
        </w:rPr>
        <w:t>Most U.S. and</w:t>
      </w:r>
      <w:r w:rsidRPr="00E13CD3">
        <w:rPr>
          <w:rStyle w:val="StyleUnderline"/>
        </w:rPr>
        <w:t xml:space="preserve"> </w:t>
      </w:r>
      <w:r w:rsidRPr="00E13CD3">
        <w:rPr>
          <w:rStyle w:val="StyleUnderline"/>
          <w:highlight w:val="yellow"/>
        </w:rPr>
        <w:t>Chinese analysts</w:t>
      </w:r>
      <w:r w:rsidRPr="00E13CD3">
        <w:rPr>
          <w:sz w:val="16"/>
        </w:rPr>
        <w:t xml:space="preserve"> who focus on security issues and U.S.-China relations </w:t>
      </w:r>
      <w:r w:rsidRPr="00E13CD3">
        <w:rPr>
          <w:rStyle w:val="StyleUnderline"/>
          <w:highlight w:val="yellow"/>
        </w:rPr>
        <w:t>believe that it is possible for the two powers</w:t>
      </w:r>
      <w:r w:rsidRPr="00E13CD3">
        <w:rPr>
          <w:rStyle w:val="StyleUnderline"/>
        </w:rPr>
        <w:t xml:space="preserve"> </w:t>
      </w:r>
      <w:r w:rsidRPr="00E13CD3">
        <w:rPr>
          <w:rStyle w:val="StyleUnderline"/>
          <w:highlight w:val="yellow"/>
        </w:rPr>
        <w:t>to coordinate and work with each other on the Korean</w:t>
      </w:r>
      <w:r w:rsidRPr="00E13CD3">
        <w:rPr>
          <w:sz w:val="16"/>
          <w:highlight w:val="yellow"/>
        </w:rPr>
        <w:t xml:space="preserve"> </w:t>
      </w:r>
      <w:r w:rsidRPr="00E13CD3">
        <w:rPr>
          <w:rStyle w:val="StyleUnderline"/>
          <w:highlight w:val="yellow"/>
        </w:rPr>
        <w:t>Peninsula</w:t>
      </w:r>
      <w:r w:rsidRPr="00E13CD3">
        <w:rPr>
          <w:sz w:val="16"/>
        </w:rPr>
        <w:t xml:space="preserve"> should the security situation there deteriorate.46 </w:t>
      </w:r>
      <w:r w:rsidRPr="00E13CD3">
        <w:rPr>
          <w:rStyle w:val="StyleUnderline"/>
          <w:highlight w:val="yellow"/>
        </w:rPr>
        <w:t>These are all issues that Washington and</w:t>
      </w:r>
      <w:r w:rsidRPr="00E13CD3">
        <w:rPr>
          <w:sz w:val="16"/>
          <w:highlight w:val="yellow"/>
        </w:rPr>
        <w:t xml:space="preserve"> </w:t>
      </w:r>
      <w:r w:rsidRPr="00E13CD3">
        <w:rPr>
          <w:rStyle w:val="StyleUnderline"/>
          <w:highlight w:val="yellow"/>
        </w:rPr>
        <w:t>Beijing can work out, discuss, and come to</w:t>
      </w:r>
      <w:r w:rsidRPr="00E13CD3">
        <w:rPr>
          <w:sz w:val="16"/>
        </w:rPr>
        <w:t xml:space="preserve"> an </w:t>
      </w:r>
      <w:r w:rsidRPr="00E13CD3">
        <w:rPr>
          <w:rStyle w:val="StyleUnderline"/>
          <w:highlight w:val="yellow"/>
        </w:rPr>
        <w:t>agreement on</w:t>
      </w:r>
      <w:r w:rsidRPr="00E13CD3">
        <w:rPr>
          <w:sz w:val="16"/>
        </w:rPr>
        <w:t>—albeit one that requires a large dose of sensitivity to allies.</w:t>
      </w:r>
    </w:p>
    <w:p w:rsidR="00CD5148" w:rsidRDefault="00CD5148" w:rsidP="00CD5148">
      <w:pPr>
        <w:pStyle w:val="Heading4"/>
      </w:pPr>
      <w:r>
        <w:t>Track 1.5/2 dialogues will lead to successful official Track One dialogues which reduce mistrust over maritime disputes.</w:t>
      </w:r>
    </w:p>
    <w:p w:rsidR="00CD5148" w:rsidRPr="007850A0" w:rsidRDefault="00CD5148" w:rsidP="00CD5148">
      <w:r w:rsidRPr="007850A0">
        <w:rPr>
          <w:rStyle w:val="Heading4Char"/>
        </w:rPr>
        <w:t>Yung &amp; Dong, 4-2016</w:t>
      </w:r>
      <w:r>
        <w:t xml:space="preserve"> [Christopher, Donald Bren Chair of Non-Western Strategic Thought at the U.S. Marine Corps University; Wang, Associate Professor, School of International Studies, Peking University; US China Relations in Strategic Domains (Tanner &amp; Dong, editors), “U.S.-China Relations in the Maritime Security Domain,” NBR Special Report #57,  April 2016, http://www.nbr.org/publications/specialreport/pdf/Free/06192016/SR57_US-China_April2016.pdf] </w:t>
      </w:r>
    </w:p>
    <w:p w:rsidR="00CD5148" w:rsidRPr="002314B5" w:rsidRDefault="00CD5148" w:rsidP="00CD5148">
      <w:r w:rsidRPr="00160E08">
        <w:rPr>
          <w:rStyle w:val="StyleUnderline"/>
          <w:highlight w:val="yellow"/>
        </w:rPr>
        <w:t>Think tanks from China and the</w:t>
      </w:r>
      <w:r w:rsidRPr="00160E08">
        <w:rPr>
          <w:sz w:val="14"/>
          <w:highlight w:val="yellow"/>
        </w:rPr>
        <w:t xml:space="preserve"> </w:t>
      </w:r>
      <w:r w:rsidRPr="00160E08">
        <w:rPr>
          <w:rStyle w:val="StyleUnderline"/>
          <w:highlight w:val="yellow"/>
        </w:rPr>
        <w:t>U</w:t>
      </w:r>
      <w:r w:rsidRPr="00160E08">
        <w:rPr>
          <w:sz w:val="14"/>
        </w:rPr>
        <w:t xml:space="preserve">nited </w:t>
      </w:r>
      <w:r w:rsidRPr="00160E08">
        <w:rPr>
          <w:rStyle w:val="StyleUnderline"/>
          <w:highlight w:val="yellow"/>
        </w:rPr>
        <w:t>S</w:t>
      </w:r>
      <w:r w:rsidRPr="00160E08">
        <w:rPr>
          <w:sz w:val="14"/>
        </w:rPr>
        <w:t>tates</w:t>
      </w:r>
      <w:r w:rsidRPr="00160E08">
        <w:rPr>
          <w:rStyle w:val="StyleUnderline"/>
        </w:rPr>
        <w:t xml:space="preserve"> </w:t>
      </w:r>
      <w:r w:rsidRPr="00160E08">
        <w:rPr>
          <w:rStyle w:val="StyleUnderline"/>
          <w:highlight w:val="yellow"/>
        </w:rPr>
        <w:t>should start Track 2 and 1.5 dialogues over legal</w:t>
      </w:r>
      <w:r w:rsidRPr="00160E08">
        <w:rPr>
          <w:rStyle w:val="StyleUnderline"/>
        </w:rPr>
        <w:t xml:space="preserve"> </w:t>
      </w:r>
      <w:r w:rsidRPr="00160E08">
        <w:rPr>
          <w:rStyle w:val="StyleUnderline"/>
          <w:highlight w:val="yellow"/>
        </w:rPr>
        <w:t>interpretations of</w:t>
      </w:r>
      <w:r w:rsidRPr="00160E08">
        <w:rPr>
          <w:sz w:val="14"/>
        </w:rPr>
        <w:t xml:space="preserve"> maritime </w:t>
      </w:r>
      <w:r w:rsidRPr="00160E08">
        <w:rPr>
          <w:rStyle w:val="StyleUnderline"/>
          <w:highlight w:val="yellow"/>
        </w:rPr>
        <w:t>territorial claims</w:t>
      </w:r>
      <w:r w:rsidRPr="00160E08">
        <w:rPr>
          <w:sz w:val="14"/>
          <w:highlight w:val="yellow"/>
        </w:rPr>
        <w:t xml:space="preserve">. </w:t>
      </w:r>
      <w:r w:rsidRPr="00160E08">
        <w:rPr>
          <w:rStyle w:val="StyleUnderline"/>
          <w:highlight w:val="yellow"/>
        </w:rPr>
        <w:t>When conditions are ripe, such dialogues should be</w:t>
      </w:r>
      <w:r w:rsidRPr="00160E08">
        <w:rPr>
          <w:sz w:val="14"/>
          <w:highlight w:val="yellow"/>
        </w:rPr>
        <w:t xml:space="preserve"> </w:t>
      </w:r>
      <w:r w:rsidRPr="00160E08">
        <w:rPr>
          <w:rStyle w:val="StyleUnderline"/>
          <w:highlight w:val="yellow"/>
        </w:rPr>
        <w:t>moved to</w:t>
      </w:r>
      <w:r w:rsidRPr="00160E08">
        <w:rPr>
          <w:rStyle w:val="StyleUnderline"/>
        </w:rPr>
        <w:t xml:space="preserve"> </w:t>
      </w:r>
      <w:r w:rsidRPr="00160E08">
        <w:rPr>
          <w:rStyle w:val="StyleUnderline"/>
          <w:highlight w:val="yellow"/>
        </w:rPr>
        <w:t>official levels</w:t>
      </w:r>
      <w:r w:rsidRPr="00160E08">
        <w:rPr>
          <w:sz w:val="14"/>
          <w:highlight w:val="yellow"/>
        </w:rPr>
        <w:t xml:space="preserve">. • </w:t>
      </w:r>
      <w:r w:rsidRPr="00160E08">
        <w:rPr>
          <w:rStyle w:val="StyleUnderline"/>
          <w:highlight w:val="yellow"/>
        </w:rPr>
        <w:t>China and the</w:t>
      </w:r>
      <w:r w:rsidRPr="00160E08">
        <w:rPr>
          <w:sz w:val="14"/>
          <w:highlight w:val="yellow"/>
        </w:rPr>
        <w:t xml:space="preserve"> </w:t>
      </w:r>
      <w:r w:rsidRPr="00160E08">
        <w:rPr>
          <w:rStyle w:val="StyleUnderline"/>
          <w:highlight w:val="yellow"/>
        </w:rPr>
        <w:t>U</w:t>
      </w:r>
      <w:r w:rsidRPr="00160E08">
        <w:rPr>
          <w:sz w:val="14"/>
        </w:rPr>
        <w:t xml:space="preserve">nited </w:t>
      </w:r>
      <w:r w:rsidRPr="00160E08">
        <w:rPr>
          <w:rStyle w:val="StyleUnderline"/>
          <w:highlight w:val="yellow"/>
        </w:rPr>
        <w:t>S</w:t>
      </w:r>
      <w:r w:rsidRPr="00160E08">
        <w:rPr>
          <w:sz w:val="14"/>
        </w:rPr>
        <w:t xml:space="preserve">tates </w:t>
      </w:r>
      <w:r w:rsidRPr="00160E08">
        <w:rPr>
          <w:rStyle w:val="StyleUnderline"/>
          <w:highlight w:val="yellow"/>
        </w:rPr>
        <w:t>should work to</w:t>
      </w:r>
      <w:r w:rsidRPr="00160E08">
        <w:rPr>
          <w:sz w:val="14"/>
        </w:rPr>
        <w:t xml:space="preserve"> establish a working group at ASEAN to </w:t>
      </w:r>
      <w:r w:rsidRPr="00160E08">
        <w:rPr>
          <w:rStyle w:val="StyleUnderline"/>
          <w:highlight w:val="yellow"/>
        </w:rPr>
        <w:t>discuss maritime security</w:t>
      </w:r>
      <w:r w:rsidRPr="00160E08">
        <w:rPr>
          <w:rStyle w:val="StyleUnderline"/>
        </w:rPr>
        <w:t xml:space="preserve"> </w:t>
      </w:r>
      <w:r w:rsidRPr="00160E08">
        <w:rPr>
          <w:rStyle w:val="StyleUnderline"/>
          <w:highlight w:val="yellow"/>
        </w:rPr>
        <w:t>cooperation and dialogue</w:t>
      </w:r>
      <w:r w:rsidRPr="00160E08">
        <w:rPr>
          <w:sz w:val="14"/>
        </w:rPr>
        <w:t xml:space="preserve">, which could be </w:t>
      </w:r>
      <w:r w:rsidRPr="00160E08">
        <w:rPr>
          <w:rStyle w:val="StyleUnderline"/>
          <w:highlight w:val="yellow"/>
        </w:rPr>
        <w:t>part of</w:t>
      </w:r>
      <w:r w:rsidRPr="00160E08">
        <w:rPr>
          <w:sz w:val="14"/>
          <w:highlight w:val="yellow"/>
        </w:rPr>
        <w:t xml:space="preserve"> t</w:t>
      </w:r>
      <w:r w:rsidRPr="00160E08">
        <w:rPr>
          <w:sz w:val="14"/>
        </w:rPr>
        <w:t xml:space="preserve">he negotiation of </w:t>
      </w:r>
      <w:r w:rsidRPr="00160E08">
        <w:rPr>
          <w:rStyle w:val="StyleUnderline"/>
          <w:highlight w:val="yellow"/>
        </w:rPr>
        <w:t>a</w:t>
      </w:r>
      <w:r w:rsidRPr="00160E08">
        <w:rPr>
          <w:sz w:val="14"/>
        </w:rPr>
        <w:t xml:space="preserve"> </w:t>
      </w:r>
      <w:r w:rsidRPr="00160E08">
        <w:rPr>
          <w:rStyle w:val="StyleUnderline"/>
          <w:highlight w:val="yellow"/>
        </w:rPr>
        <w:t>code of conduct in the South China Sea</w:t>
      </w:r>
      <w:r w:rsidRPr="00160E08">
        <w:rPr>
          <w:sz w:val="14"/>
        </w:rPr>
        <w:t xml:space="preserve">. • China and the United States should establish a bilateral exercise and training program that focuses on managing or even averting unexpected encounters at sea. • </w:t>
      </w:r>
      <w:r w:rsidRPr="00160E08">
        <w:rPr>
          <w:rStyle w:val="StyleUnderline"/>
          <w:highlight w:val="yellow"/>
        </w:rPr>
        <w:t>The</w:t>
      </w:r>
      <w:r w:rsidRPr="00160E08">
        <w:rPr>
          <w:rStyle w:val="StyleUnderline"/>
        </w:rPr>
        <w:t xml:space="preserve"> </w:t>
      </w:r>
      <w:r w:rsidRPr="00160E08">
        <w:rPr>
          <w:rStyle w:val="StyleUnderline"/>
          <w:highlight w:val="yellow"/>
        </w:rPr>
        <w:t>two sides should</w:t>
      </w:r>
      <w:r w:rsidRPr="00160E08">
        <w:rPr>
          <w:sz w:val="14"/>
        </w:rPr>
        <w:t xml:space="preserve"> strengthen the Military Maritime Consultative Agreement and </w:t>
      </w:r>
      <w:r w:rsidRPr="00160E08">
        <w:rPr>
          <w:rStyle w:val="StyleUnderline"/>
          <w:highlight w:val="yellow"/>
        </w:rPr>
        <w:t>ensure that</w:t>
      </w:r>
      <w:r w:rsidRPr="00160E08">
        <w:rPr>
          <w:sz w:val="14"/>
          <w:highlight w:val="yellow"/>
        </w:rPr>
        <w:t xml:space="preserve"> </w:t>
      </w:r>
      <w:r w:rsidRPr="00160E08">
        <w:rPr>
          <w:rStyle w:val="StyleUnderline"/>
          <w:highlight w:val="yellow"/>
        </w:rPr>
        <w:t>operational discussions are central</w:t>
      </w:r>
      <w:r w:rsidRPr="00160E08">
        <w:rPr>
          <w:rStyle w:val="StyleUnderline"/>
        </w:rPr>
        <w:t xml:space="preserve"> </w:t>
      </w:r>
      <w:r w:rsidRPr="00160E08">
        <w:rPr>
          <w:rStyle w:val="StyleUnderline"/>
          <w:highlight w:val="yellow"/>
        </w:rPr>
        <w:t>to</w:t>
      </w:r>
      <w:r w:rsidRPr="00160E08">
        <w:rPr>
          <w:rStyle w:val="StyleUnderline"/>
        </w:rPr>
        <w:t xml:space="preserve"> the </w:t>
      </w:r>
      <w:r w:rsidRPr="00160E08">
        <w:rPr>
          <w:rStyle w:val="StyleUnderline"/>
          <w:highlight w:val="yellow"/>
        </w:rPr>
        <w:t>meetings</w:t>
      </w:r>
      <w:r w:rsidRPr="00160E08">
        <w:rPr>
          <w:sz w:val="14"/>
        </w:rPr>
        <w:t xml:space="preserve"> rather than political or larger strategic issues. • </w:t>
      </w:r>
      <w:r w:rsidRPr="00160E08">
        <w:rPr>
          <w:rStyle w:val="StyleUnderline"/>
          <w:highlight w:val="yellow"/>
        </w:rPr>
        <w:t>The U</w:t>
      </w:r>
      <w:r w:rsidRPr="00160E08">
        <w:rPr>
          <w:sz w:val="14"/>
        </w:rPr>
        <w:t xml:space="preserve">nited </w:t>
      </w:r>
      <w:r w:rsidRPr="00160E08">
        <w:rPr>
          <w:rStyle w:val="StyleUnderline"/>
          <w:highlight w:val="yellow"/>
        </w:rPr>
        <w:t>S</w:t>
      </w:r>
      <w:r w:rsidRPr="00160E08">
        <w:rPr>
          <w:sz w:val="14"/>
        </w:rPr>
        <w:t xml:space="preserve">tates </w:t>
      </w:r>
      <w:r w:rsidRPr="00160E08">
        <w:rPr>
          <w:rStyle w:val="StyleUnderline"/>
        </w:rPr>
        <w:t xml:space="preserve">and </w:t>
      </w:r>
      <w:r w:rsidRPr="00160E08">
        <w:rPr>
          <w:rStyle w:val="StyleUnderline"/>
          <w:highlight w:val="yellow"/>
        </w:rPr>
        <w:t>China should begin minilateral Track 2</w:t>
      </w:r>
      <w:r w:rsidRPr="00160E08">
        <w:rPr>
          <w:rStyle w:val="StyleUnderline"/>
        </w:rPr>
        <w:t xml:space="preserve"> </w:t>
      </w:r>
      <w:r w:rsidRPr="00160E08">
        <w:rPr>
          <w:rStyle w:val="StyleUnderline"/>
          <w:highlight w:val="yellow"/>
        </w:rPr>
        <w:t>dialogues</w:t>
      </w:r>
      <w:r w:rsidRPr="00160E08">
        <w:rPr>
          <w:sz w:val="14"/>
        </w:rPr>
        <w:t xml:space="preserve">, such as China-U.S.-Japan dialogues, and expand minilateral joint maritime exercises </w:t>
      </w:r>
      <w:r w:rsidRPr="00160E08">
        <w:rPr>
          <w:rStyle w:val="StyleUnderline"/>
        </w:rPr>
        <w:t xml:space="preserve">that </w:t>
      </w:r>
      <w:r w:rsidRPr="00160E08">
        <w:rPr>
          <w:rStyle w:val="StyleUnderline"/>
          <w:highlight w:val="yellow"/>
        </w:rPr>
        <w:t>help reduce strategic distrust</w:t>
      </w:r>
      <w:r w:rsidRPr="00160E08">
        <w:rPr>
          <w:rStyle w:val="StyleUnderline"/>
        </w:rPr>
        <w:t xml:space="preserve"> </w:t>
      </w:r>
      <w:r w:rsidRPr="00160E08">
        <w:rPr>
          <w:rStyle w:val="StyleUnderline"/>
          <w:highlight w:val="yellow"/>
        </w:rPr>
        <w:t>between China</w:t>
      </w:r>
      <w:r w:rsidRPr="00160E08">
        <w:rPr>
          <w:sz w:val="14"/>
        </w:rPr>
        <w:t xml:space="preserve">, on the one hand, </w:t>
      </w:r>
      <w:r w:rsidRPr="00160E08">
        <w:rPr>
          <w:rStyle w:val="StyleUnderline"/>
          <w:highlight w:val="yellow"/>
        </w:rPr>
        <w:t>and the U</w:t>
      </w:r>
      <w:r w:rsidRPr="00160E08">
        <w:rPr>
          <w:sz w:val="14"/>
        </w:rPr>
        <w:t xml:space="preserve">nited </w:t>
      </w:r>
      <w:r w:rsidRPr="00160E08">
        <w:rPr>
          <w:rStyle w:val="StyleUnderline"/>
          <w:highlight w:val="yellow"/>
        </w:rPr>
        <w:t>S</w:t>
      </w:r>
      <w:r w:rsidRPr="00160E08">
        <w:rPr>
          <w:sz w:val="14"/>
        </w:rPr>
        <w:t xml:space="preserve">tates </w:t>
      </w:r>
      <w:r w:rsidRPr="00160E08">
        <w:rPr>
          <w:rStyle w:val="StyleUnderline"/>
          <w:highlight w:val="yellow"/>
        </w:rPr>
        <w:t>and</w:t>
      </w:r>
      <w:r w:rsidRPr="00160E08">
        <w:rPr>
          <w:sz w:val="14"/>
        </w:rPr>
        <w:t xml:space="preserve"> some of </w:t>
      </w:r>
      <w:r w:rsidRPr="00160E08">
        <w:rPr>
          <w:rStyle w:val="StyleUnderline"/>
        </w:rPr>
        <w:t xml:space="preserve">its regional </w:t>
      </w:r>
      <w:r w:rsidRPr="00160E08">
        <w:rPr>
          <w:rStyle w:val="StyleUnderline"/>
          <w:highlight w:val="yellow"/>
        </w:rPr>
        <w:t>allies</w:t>
      </w:r>
      <w:r w:rsidRPr="00160E08">
        <w:rPr>
          <w:sz w:val="14"/>
        </w:rPr>
        <w:t>, on the other</w:t>
      </w:r>
    </w:p>
    <w:p w:rsidR="00191868" w:rsidRDefault="00191868" w:rsidP="00191868">
      <w:pPr>
        <w:pStyle w:val="Heading4"/>
      </w:pPr>
      <w:r w:rsidRPr="00191868">
        <w:t>U.S.-Sino dialogue</w:t>
      </w:r>
      <w:r w:rsidR="00A00C37">
        <w:t xml:space="preserve"> should</w:t>
      </w:r>
      <w:r w:rsidRPr="00191868">
        <w:t xml:space="preserve"> substantially increase after the Hague court ruling to preclude catastrophic miscalculation in the South China Sea.</w:t>
      </w:r>
    </w:p>
    <w:p w:rsidR="00191868" w:rsidRPr="00191868" w:rsidRDefault="00191868" w:rsidP="00191868">
      <w:r w:rsidRPr="00A00C37">
        <w:rPr>
          <w:rStyle w:val="Heading4Char"/>
        </w:rPr>
        <w:t>Ivanov, 7-12-16</w:t>
      </w:r>
      <w:r>
        <w:t xml:space="preserve"> [Phillipp, CEO, Asia Society Australia</w:t>
      </w:r>
      <w:r w:rsidR="00A00C37">
        <w:t>, former Manager, Australia-China Council;</w:t>
      </w:r>
      <w:r>
        <w:t xml:space="preserve"> “After the Ruling — What's Next in the South China Sea?” Asia Society, July 12, 2016, http://asiasociety.org/blog/asia/after-ruling-%E2%80%94-whats-next-south-china-sea]</w:t>
      </w:r>
    </w:p>
    <w:p w:rsidR="00191868" w:rsidRDefault="00191868" w:rsidP="00191868">
      <w:pPr>
        <w:rPr>
          <w:rStyle w:val="StyleUnderline"/>
        </w:rPr>
      </w:pPr>
      <w:r w:rsidRPr="00191868">
        <w:rPr>
          <w:rStyle w:val="StyleUnderline"/>
          <w:highlight w:val="yellow"/>
        </w:rPr>
        <w:t>The ruling is a test of the Asia-Pacific security architecture and</w:t>
      </w:r>
      <w:r w:rsidRPr="00191868">
        <w:rPr>
          <w:sz w:val="16"/>
        </w:rPr>
        <w:t xml:space="preserve"> more broadly the </w:t>
      </w:r>
      <w:r w:rsidRPr="00191868">
        <w:rPr>
          <w:rStyle w:val="StyleUnderline"/>
          <w:highlight w:val="yellow"/>
        </w:rPr>
        <w:t>regional relations and</w:t>
      </w:r>
      <w:r w:rsidRPr="00191868">
        <w:rPr>
          <w:sz w:val="16"/>
        </w:rPr>
        <w:t xml:space="preserve"> </w:t>
      </w:r>
      <w:r w:rsidRPr="00191868">
        <w:rPr>
          <w:rStyle w:val="StyleUnderline"/>
        </w:rPr>
        <w:t xml:space="preserve">the </w:t>
      </w:r>
      <w:r w:rsidRPr="00191868">
        <w:rPr>
          <w:rStyle w:val="StyleUnderline"/>
          <w:highlight w:val="yellow"/>
        </w:rPr>
        <w:t>global order. We are</w:t>
      </w:r>
      <w:r w:rsidRPr="00191868">
        <w:rPr>
          <w:sz w:val="16"/>
        </w:rPr>
        <w:t xml:space="preserve"> now </w:t>
      </w:r>
      <w:r w:rsidRPr="00191868">
        <w:rPr>
          <w:rStyle w:val="StyleUnderline"/>
          <w:highlight w:val="yellow"/>
        </w:rPr>
        <w:t>entering</w:t>
      </w:r>
      <w:r w:rsidRPr="00191868">
        <w:rPr>
          <w:rStyle w:val="StyleUnderline"/>
        </w:rPr>
        <w:t xml:space="preserve"> </w:t>
      </w:r>
      <w:r w:rsidRPr="00191868">
        <w:rPr>
          <w:sz w:val="16"/>
        </w:rPr>
        <w:t xml:space="preserve">into </w:t>
      </w:r>
      <w:r w:rsidRPr="00191868">
        <w:rPr>
          <w:rStyle w:val="StyleUnderline"/>
          <w:highlight w:val="yellow"/>
        </w:rPr>
        <w:t>a period of great risk, as China plans its immediate</w:t>
      </w:r>
      <w:r w:rsidRPr="00191868">
        <w:rPr>
          <w:sz w:val="16"/>
          <w:highlight w:val="yellow"/>
        </w:rPr>
        <w:t xml:space="preserve"> </w:t>
      </w:r>
      <w:r w:rsidRPr="00191868">
        <w:rPr>
          <w:rStyle w:val="StyleUnderline"/>
          <w:highlight w:val="yellow"/>
        </w:rPr>
        <w:t>response and</w:t>
      </w:r>
      <w:r w:rsidRPr="00191868">
        <w:rPr>
          <w:rStyle w:val="StyleUnderline"/>
        </w:rPr>
        <w:t xml:space="preserve"> </w:t>
      </w:r>
      <w:r w:rsidRPr="00191868">
        <w:rPr>
          <w:rStyle w:val="StyleUnderline"/>
          <w:highlight w:val="yellow"/>
        </w:rPr>
        <w:t>longer-term strategy</w:t>
      </w:r>
      <w:r w:rsidRPr="00191868">
        <w:rPr>
          <w:rStyle w:val="StyleUnderline"/>
        </w:rPr>
        <w:t xml:space="preserve"> for the South China Sea</w:t>
      </w:r>
      <w:r w:rsidRPr="00191868">
        <w:rPr>
          <w:sz w:val="16"/>
        </w:rPr>
        <w:t xml:space="preserve">. </w:t>
      </w:r>
      <w:r w:rsidRPr="00191868">
        <w:rPr>
          <w:rStyle w:val="StyleUnderline"/>
        </w:rPr>
        <w:t>I</w:t>
      </w:r>
      <w:r w:rsidRPr="00191868">
        <w:rPr>
          <w:rStyle w:val="StyleUnderline"/>
          <w:highlight w:val="yellow"/>
        </w:rPr>
        <w:t>n</w:t>
      </w:r>
      <w:r w:rsidRPr="00191868">
        <w:rPr>
          <w:rStyle w:val="StyleUnderline"/>
        </w:rPr>
        <w:t xml:space="preserve"> the </w:t>
      </w:r>
      <w:r w:rsidRPr="00191868">
        <w:rPr>
          <w:rStyle w:val="StyleUnderline"/>
          <w:highlight w:val="yellow"/>
        </w:rPr>
        <w:t>days and months ahead, it will be</w:t>
      </w:r>
      <w:r w:rsidRPr="00191868">
        <w:rPr>
          <w:sz w:val="16"/>
          <w:highlight w:val="yellow"/>
        </w:rPr>
        <w:t xml:space="preserve"> </w:t>
      </w:r>
      <w:r w:rsidRPr="00191868">
        <w:rPr>
          <w:rStyle w:val="StyleUnderline"/>
          <w:highlight w:val="yellow"/>
        </w:rPr>
        <w:t>important to</w:t>
      </w:r>
      <w:r w:rsidRPr="00191868">
        <w:rPr>
          <w:rStyle w:val="StyleUnderline"/>
        </w:rPr>
        <w:t xml:space="preserve"> </w:t>
      </w:r>
      <w:r w:rsidRPr="00191868">
        <w:rPr>
          <w:rStyle w:val="StyleUnderline"/>
          <w:highlight w:val="yellow"/>
        </w:rPr>
        <w:t>ensure that</w:t>
      </w:r>
      <w:r w:rsidRPr="00191868">
        <w:rPr>
          <w:sz w:val="16"/>
        </w:rPr>
        <w:t xml:space="preserve"> the </w:t>
      </w:r>
      <w:r w:rsidRPr="00191868">
        <w:rPr>
          <w:rStyle w:val="StyleUnderline"/>
          <w:highlight w:val="yellow"/>
        </w:rPr>
        <w:t>dialogue with China</w:t>
      </w:r>
      <w:r w:rsidRPr="00191868">
        <w:rPr>
          <w:rStyle w:val="StyleUnderline"/>
        </w:rPr>
        <w:t xml:space="preserve"> — </w:t>
      </w:r>
      <w:r w:rsidRPr="00191868">
        <w:rPr>
          <w:rStyle w:val="StyleUnderline"/>
          <w:highlight w:val="yellow"/>
        </w:rPr>
        <w:t>however difficult</w:t>
      </w:r>
      <w:r w:rsidRPr="00191868">
        <w:rPr>
          <w:sz w:val="16"/>
          <w:highlight w:val="yellow"/>
        </w:rPr>
        <w:t xml:space="preserve"> </w:t>
      </w:r>
      <w:r w:rsidRPr="00191868">
        <w:rPr>
          <w:sz w:val="16"/>
        </w:rPr>
        <w:t xml:space="preserve">and emotionally charged it will be </w:t>
      </w:r>
      <w:r w:rsidRPr="00191868">
        <w:rPr>
          <w:sz w:val="16"/>
          <w:highlight w:val="yellow"/>
        </w:rPr>
        <w:t xml:space="preserve">— </w:t>
      </w:r>
      <w:r w:rsidRPr="00191868">
        <w:rPr>
          <w:rStyle w:val="StyleUnderline"/>
          <w:highlight w:val="yellow"/>
        </w:rPr>
        <w:t>continues, and the Asia Pacific powers</w:t>
      </w:r>
      <w:r w:rsidRPr="00191868">
        <w:rPr>
          <w:sz w:val="16"/>
        </w:rPr>
        <w:t xml:space="preserve">, </w:t>
      </w:r>
      <w:r w:rsidRPr="00191868">
        <w:rPr>
          <w:rStyle w:val="StyleUnderline"/>
          <w:highlight w:val="yellow"/>
        </w:rPr>
        <w:t>including</w:t>
      </w:r>
      <w:r w:rsidRPr="00191868">
        <w:rPr>
          <w:rStyle w:val="StyleUnderline"/>
        </w:rPr>
        <w:t xml:space="preserve"> </w:t>
      </w:r>
      <w:r w:rsidRPr="00191868">
        <w:rPr>
          <w:sz w:val="16"/>
        </w:rPr>
        <w:t xml:space="preserve">Australia, ASEAN and </w:t>
      </w:r>
      <w:r w:rsidRPr="00191868">
        <w:rPr>
          <w:rStyle w:val="StyleUnderline"/>
          <w:highlight w:val="yellow"/>
        </w:rPr>
        <w:t>the U</w:t>
      </w:r>
      <w:r w:rsidRPr="00191868">
        <w:rPr>
          <w:sz w:val="16"/>
        </w:rPr>
        <w:t xml:space="preserve">nited </w:t>
      </w:r>
      <w:r w:rsidRPr="00191868">
        <w:rPr>
          <w:rStyle w:val="StyleUnderline"/>
          <w:highlight w:val="yellow"/>
        </w:rPr>
        <w:t>S</w:t>
      </w:r>
      <w:r w:rsidRPr="00191868">
        <w:rPr>
          <w:sz w:val="16"/>
        </w:rPr>
        <w:t xml:space="preserve">tates all </w:t>
      </w:r>
      <w:r w:rsidRPr="00191868">
        <w:rPr>
          <w:rStyle w:val="StyleUnderline"/>
          <w:highlight w:val="yellow"/>
        </w:rPr>
        <w:t>have</w:t>
      </w:r>
      <w:r w:rsidRPr="00191868">
        <w:rPr>
          <w:sz w:val="16"/>
          <w:highlight w:val="yellow"/>
        </w:rPr>
        <w:t xml:space="preserve"> </w:t>
      </w:r>
      <w:r w:rsidRPr="00191868">
        <w:rPr>
          <w:rStyle w:val="StyleUnderline"/>
          <w:highlight w:val="yellow"/>
        </w:rPr>
        <w:t>a role to play</w:t>
      </w:r>
      <w:r w:rsidRPr="00191868">
        <w:rPr>
          <w:sz w:val="16"/>
        </w:rPr>
        <w:t xml:space="preserve"> in it. The </w:t>
      </w:r>
      <w:r w:rsidRPr="00191868">
        <w:rPr>
          <w:rStyle w:val="StyleUnderline"/>
          <w:highlight w:val="yellow"/>
        </w:rPr>
        <w:t>diplomatic engagement needs to intensify, not retreat</w:t>
      </w:r>
      <w:r w:rsidRPr="00191868">
        <w:rPr>
          <w:sz w:val="16"/>
        </w:rPr>
        <w:t xml:space="preserve">. It is clear that China will feel isolated, and </w:t>
      </w:r>
      <w:r w:rsidRPr="00191868">
        <w:rPr>
          <w:rStyle w:val="StyleUnderline"/>
          <w:highlight w:val="yellow"/>
        </w:rPr>
        <w:t>there is a</w:t>
      </w:r>
      <w:r w:rsidRPr="00191868">
        <w:rPr>
          <w:rStyle w:val="StyleUnderline"/>
        </w:rPr>
        <w:t xml:space="preserve"> </w:t>
      </w:r>
      <w:r w:rsidRPr="00191868">
        <w:rPr>
          <w:rStyle w:val="StyleUnderline"/>
          <w:highlight w:val="yellow"/>
        </w:rPr>
        <w:t>clear danger of</w:t>
      </w:r>
      <w:r w:rsidRPr="00191868">
        <w:rPr>
          <w:rStyle w:val="StyleUnderline"/>
        </w:rPr>
        <w:t xml:space="preserve"> an </w:t>
      </w:r>
      <w:r w:rsidRPr="00191868">
        <w:rPr>
          <w:rStyle w:val="StyleUnderline"/>
          <w:highlight w:val="yellow"/>
        </w:rPr>
        <w:t>emotional response to the ruling and miscalculations</w:t>
      </w:r>
      <w:r w:rsidRPr="00191868">
        <w:rPr>
          <w:sz w:val="16"/>
          <w:highlight w:val="yellow"/>
        </w:rPr>
        <w:t xml:space="preserve"> </w:t>
      </w:r>
      <w:r w:rsidRPr="00191868">
        <w:rPr>
          <w:rStyle w:val="StyleUnderline"/>
          <w:highlight w:val="yellow"/>
        </w:rPr>
        <w:t>leading to catastrophic</w:t>
      </w:r>
      <w:r w:rsidRPr="00191868">
        <w:rPr>
          <w:rStyle w:val="StyleUnderline"/>
        </w:rPr>
        <w:t xml:space="preserve"> </w:t>
      </w:r>
      <w:r w:rsidRPr="00191868">
        <w:rPr>
          <w:rStyle w:val="StyleUnderline"/>
          <w:highlight w:val="yellow"/>
        </w:rPr>
        <w:t>consequences</w:t>
      </w:r>
      <w:r w:rsidRPr="00191868">
        <w:rPr>
          <w:sz w:val="16"/>
          <w:highlight w:val="yellow"/>
        </w:rPr>
        <w:t xml:space="preserve"> f</w:t>
      </w:r>
      <w:r w:rsidRPr="00191868">
        <w:rPr>
          <w:sz w:val="16"/>
        </w:rPr>
        <w:t xml:space="preserve">or the region. However, </w:t>
      </w:r>
      <w:r w:rsidRPr="00191868">
        <w:rPr>
          <w:rStyle w:val="StyleUnderline"/>
          <w:highlight w:val="yellow"/>
        </w:rPr>
        <w:t>it is unlikely that China will alter its</w:t>
      </w:r>
      <w:r w:rsidRPr="00191868">
        <w:rPr>
          <w:sz w:val="16"/>
          <w:highlight w:val="yellow"/>
        </w:rPr>
        <w:t xml:space="preserve"> </w:t>
      </w:r>
      <w:r w:rsidRPr="00191868">
        <w:rPr>
          <w:rStyle w:val="StyleUnderline"/>
          <w:highlight w:val="yellow"/>
        </w:rPr>
        <w:t>plans</w:t>
      </w:r>
      <w:r w:rsidRPr="00191868">
        <w:rPr>
          <w:sz w:val="16"/>
        </w:rPr>
        <w:t xml:space="preserve"> of expanding its commercial and military footprint on the disputed islands, and </w:t>
      </w:r>
      <w:r w:rsidRPr="00191868">
        <w:rPr>
          <w:rStyle w:val="StyleUnderline"/>
          <w:highlight w:val="yellow"/>
        </w:rPr>
        <w:t>in the immediate</w:t>
      </w:r>
      <w:r w:rsidRPr="00191868">
        <w:rPr>
          <w:sz w:val="16"/>
          <w:highlight w:val="yellow"/>
        </w:rPr>
        <w:t xml:space="preserve"> </w:t>
      </w:r>
      <w:r w:rsidRPr="00191868">
        <w:rPr>
          <w:rStyle w:val="StyleUnderline"/>
          <w:highlight w:val="yellow"/>
        </w:rPr>
        <w:t>term we may see</w:t>
      </w:r>
      <w:r w:rsidRPr="00191868">
        <w:rPr>
          <w:sz w:val="16"/>
        </w:rPr>
        <w:t xml:space="preserve"> the </w:t>
      </w:r>
      <w:r w:rsidRPr="00191868">
        <w:rPr>
          <w:rStyle w:val="StyleUnderline"/>
          <w:highlight w:val="yellow"/>
        </w:rPr>
        <w:t>escalation of its diplomatic</w:t>
      </w:r>
      <w:r w:rsidRPr="00191868">
        <w:rPr>
          <w:sz w:val="16"/>
        </w:rPr>
        <w:t xml:space="preserve"> and rhetorical </w:t>
      </w:r>
      <w:r w:rsidRPr="00191868">
        <w:rPr>
          <w:rStyle w:val="StyleUnderline"/>
          <w:highlight w:val="yellow"/>
        </w:rPr>
        <w:t>engagement on the issue.</w:t>
      </w:r>
    </w:p>
    <w:p w:rsidR="00A57F82" w:rsidRDefault="00A57F82" w:rsidP="00A57F82">
      <w:pPr>
        <w:pStyle w:val="Heading2"/>
      </w:pPr>
      <w:r>
        <w:t>Threat Construction Adv</w:t>
      </w:r>
      <w:r w:rsidR="003E1848">
        <w:t xml:space="preserve"> Extensions</w:t>
      </w:r>
    </w:p>
    <w:p w:rsidR="003E1848" w:rsidRPr="003E1848" w:rsidRDefault="00B141C9" w:rsidP="003E1848">
      <w:pPr>
        <w:pStyle w:val="Heading3"/>
      </w:pPr>
      <w:r>
        <w:t>Self-Fulfilling Prophecy Extensions</w:t>
      </w:r>
      <w:r w:rsidR="003E1848">
        <w:t xml:space="preserve">                                                       </w:t>
      </w:r>
    </w:p>
    <w:p w:rsidR="003E1848" w:rsidRPr="003E1848" w:rsidRDefault="003E1848" w:rsidP="003E1848">
      <w:pPr>
        <w:pStyle w:val="Heading3"/>
        <w:jc w:val="left"/>
      </w:pPr>
      <w:r>
        <w:t xml:space="preserve">        </w:t>
      </w:r>
    </w:p>
    <w:p w:rsidR="00914419" w:rsidRDefault="00914419" w:rsidP="00914419">
      <w:pPr>
        <w:pStyle w:val="Heading4"/>
      </w:pPr>
      <w:r>
        <w:t>China threat discourse itself creates self-fulfilling prophecies. History demonstrates its impact on creating real crises.</w:t>
      </w:r>
    </w:p>
    <w:p w:rsidR="00914419" w:rsidRPr="00914419" w:rsidRDefault="00914419" w:rsidP="00914419">
      <w:r w:rsidRPr="007A599A">
        <w:rPr>
          <w:rStyle w:val="Heading4Char"/>
        </w:rPr>
        <w:t>Hagstrom &amp; Jerden, ’14</w:t>
      </w:r>
      <w:r>
        <w:t xml:space="preserve"> </w:t>
      </w:r>
      <w:r w:rsidR="007A599A">
        <w:t>[Linus,</w:t>
      </w:r>
      <w:r>
        <w:t xml:space="preserve"> associate professor of political science and senior</w:t>
      </w:r>
      <w:r w:rsidR="007A599A">
        <w:t xml:space="preserve"> </w:t>
      </w:r>
      <w:r>
        <w:t>research fellow at the Swedish Institute of International Affairs</w:t>
      </w:r>
      <w:r w:rsidR="007A599A">
        <w:t xml:space="preserve"> and </w:t>
      </w:r>
      <w:r>
        <w:t xml:space="preserve"> research fellow at the Royal Swedish Academy of Letters, History, and</w:t>
      </w:r>
      <w:r w:rsidR="007A599A">
        <w:t xml:space="preserve"> Antiquities whose </w:t>
      </w:r>
      <w:r>
        <w:t>research revolves around questions of power and</w:t>
      </w:r>
      <w:r w:rsidR="007A599A">
        <w:t xml:space="preserve"> </w:t>
      </w:r>
      <w:r>
        <w:t>identity in East Asian internationa</w:t>
      </w:r>
      <w:r w:rsidR="007A599A">
        <w:t>l relations; Bjorn, PhD candidate in the Department of Political Science, Stockholm University, and research associate at the Swedish Institute of International Affairs whose dissertation assesses how and why China’s rise has affected international politics in East Asia; “East Asia’s Power Shift: The Flaws and Hazards of the Debate and How to Avoid Them;” Asian Perspectives, 38 (2014), 337–362; http://www.ui.se/eng/upl/files/107047.pdf]</w:t>
      </w:r>
    </w:p>
    <w:p w:rsidR="00914419" w:rsidRDefault="00914419" w:rsidP="00914419">
      <w:pPr>
        <w:rPr>
          <w:sz w:val="16"/>
        </w:rPr>
      </w:pPr>
      <w:r w:rsidRPr="00914419">
        <w:rPr>
          <w:sz w:val="16"/>
        </w:rPr>
        <w:t xml:space="preserve">The power of the power-shift discourse does not stop at the production of identities and standards. The point is that </w:t>
      </w:r>
      <w:r w:rsidRPr="00914419">
        <w:rPr>
          <w:rStyle w:val="StyleUnderline"/>
        </w:rPr>
        <w:t>i</w:t>
      </w:r>
      <w:r w:rsidRPr="00914419">
        <w:rPr>
          <w:rStyle w:val="StyleUnderline"/>
          <w:highlight w:val="yellow"/>
        </w:rPr>
        <w:t>dentities</w:t>
      </w:r>
      <w:r w:rsidRPr="00914419">
        <w:rPr>
          <w:rStyle w:val="StyleUnderline"/>
        </w:rPr>
        <w:t xml:space="preserve"> </w:t>
      </w:r>
      <w:r w:rsidRPr="00914419">
        <w:rPr>
          <w:rStyle w:val="StyleUnderline"/>
          <w:highlight w:val="yellow"/>
        </w:rPr>
        <w:t>and standards produce effects</w:t>
      </w:r>
      <w:r w:rsidRPr="00914419">
        <w:rPr>
          <w:sz w:val="16"/>
        </w:rPr>
        <w:t xml:space="preserve">. Pan illustrates this by showing how </w:t>
      </w:r>
      <w:r w:rsidRPr="00914419">
        <w:rPr>
          <w:rStyle w:val="StyleUnderline"/>
          <w:highlight w:val="yellow"/>
        </w:rPr>
        <w:t>the Taiwan Strait Crisis in 1995–1996 was</w:t>
      </w:r>
      <w:r w:rsidRPr="00914419">
        <w:rPr>
          <w:sz w:val="16"/>
        </w:rPr>
        <w:t xml:space="preserve"> often </w:t>
      </w:r>
      <w:r w:rsidRPr="00914419">
        <w:rPr>
          <w:rStyle w:val="StyleUnderline"/>
          <w:highlight w:val="yellow"/>
        </w:rPr>
        <w:t>understood as “further</w:t>
      </w:r>
      <w:r w:rsidRPr="00914419">
        <w:rPr>
          <w:sz w:val="16"/>
        </w:rPr>
        <w:t xml:space="preserve"> objective </w:t>
      </w:r>
      <w:r w:rsidRPr="00914419">
        <w:rPr>
          <w:rStyle w:val="StyleUnderline"/>
          <w:highlight w:val="yellow"/>
        </w:rPr>
        <w:t>proof of the long</w:t>
      </w:r>
      <w:r w:rsidRPr="00914419">
        <w:rPr>
          <w:sz w:val="16"/>
          <w:highlight w:val="yellow"/>
        </w:rPr>
        <w:t>-</w:t>
      </w:r>
      <w:r w:rsidRPr="00914419">
        <w:rPr>
          <w:rStyle w:val="StyleUnderline"/>
          <w:highlight w:val="yellow"/>
        </w:rPr>
        <w:t>suspected ‘China threat,’” but few</w:t>
      </w:r>
      <w:r w:rsidRPr="00914419">
        <w:rPr>
          <w:rStyle w:val="StyleUnderline"/>
        </w:rPr>
        <w:t xml:space="preserve"> </w:t>
      </w:r>
      <w:r w:rsidRPr="00914419">
        <w:rPr>
          <w:rStyle w:val="StyleUnderline"/>
          <w:highlight w:val="yellow"/>
        </w:rPr>
        <w:t>acknowledged that “the ‘China threat’ discourse itself had played a</w:t>
      </w:r>
      <w:r w:rsidRPr="00914419">
        <w:rPr>
          <w:sz w:val="16"/>
          <w:highlight w:val="yellow"/>
        </w:rPr>
        <w:t xml:space="preserve"> </w:t>
      </w:r>
      <w:r w:rsidRPr="00914419">
        <w:rPr>
          <w:rStyle w:val="StyleUnderline"/>
          <w:highlight w:val="yellow"/>
        </w:rPr>
        <w:t>constitutive role in the lead-up to</w:t>
      </w:r>
      <w:r w:rsidRPr="00914419">
        <w:rPr>
          <w:rStyle w:val="StyleUnderline"/>
        </w:rPr>
        <w:t xml:space="preserve"> </w:t>
      </w:r>
      <w:r w:rsidRPr="00914419">
        <w:rPr>
          <w:rStyle w:val="StyleUnderline"/>
          <w:highlight w:val="yellow"/>
        </w:rPr>
        <w:t>that crisis</w:t>
      </w:r>
      <w:r w:rsidRPr="00914419">
        <w:rPr>
          <w:sz w:val="16"/>
          <w:highlight w:val="yellow"/>
        </w:rPr>
        <w:t>”</w:t>
      </w:r>
      <w:r w:rsidRPr="00914419">
        <w:rPr>
          <w:sz w:val="16"/>
        </w:rPr>
        <w:t xml:space="preserve"> (2004, 323, 320). Moreover, standards in Japan’s “normalization” discourse have enabled Realpolitik changes in its foreign security policy. </w:t>
      </w:r>
      <w:r w:rsidRPr="00914419">
        <w:rPr>
          <w:rStyle w:val="StyleUnderline"/>
          <w:highlight w:val="yellow"/>
        </w:rPr>
        <w:t>Chinese</w:t>
      </w:r>
      <w:r w:rsidRPr="00914419">
        <w:rPr>
          <w:sz w:val="16"/>
          <w:highlight w:val="yellow"/>
        </w:rPr>
        <w:t xml:space="preserve"> </w:t>
      </w:r>
      <w:r w:rsidRPr="00914419">
        <w:rPr>
          <w:rStyle w:val="StyleUnderline"/>
          <w:highlight w:val="yellow"/>
        </w:rPr>
        <w:t>vigilance vis-à-vis Japan and the U</w:t>
      </w:r>
      <w:r w:rsidRPr="00914419">
        <w:rPr>
          <w:sz w:val="16"/>
        </w:rPr>
        <w:t xml:space="preserve">nited </w:t>
      </w:r>
      <w:r w:rsidRPr="00914419">
        <w:rPr>
          <w:rStyle w:val="StyleUnderline"/>
          <w:highlight w:val="yellow"/>
        </w:rPr>
        <w:t>S</w:t>
      </w:r>
      <w:r w:rsidRPr="00914419">
        <w:rPr>
          <w:sz w:val="16"/>
        </w:rPr>
        <w:t xml:space="preserve">tates </w:t>
      </w:r>
      <w:r w:rsidRPr="00914419">
        <w:rPr>
          <w:rStyle w:val="StyleUnderline"/>
          <w:highlight w:val="yellow"/>
        </w:rPr>
        <w:t>might</w:t>
      </w:r>
      <w:r w:rsidRPr="00914419">
        <w:rPr>
          <w:rStyle w:val="StyleUnderline"/>
        </w:rPr>
        <w:t xml:space="preserve"> </w:t>
      </w:r>
      <w:r w:rsidRPr="00914419">
        <w:rPr>
          <w:sz w:val="16"/>
        </w:rPr>
        <w:t xml:space="preserve">also </w:t>
      </w:r>
      <w:r w:rsidRPr="00914419">
        <w:rPr>
          <w:rStyle w:val="StyleUnderline"/>
          <w:highlight w:val="yellow"/>
        </w:rPr>
        <w:t>be interpreted</w:t>
      </w:r>
      <w:r w:rsidRPr="00914419">
        <w:rPr>
          <w:rStyle w:val="StyleUnderline"/>
        </w:rPr>
        <w:t xml:space="preserve"> as </w:t>
      </w:r>
      <w:r w:rsidRPr="00914419">
        <w:rPr>
          <w:rStyle w:val="StyleUnderline"/>
          <w:highlight w:val="yellow"/>
        </w:rPr>
        <w:t>discursive phenomena</w:t>
      </w:r>
      <w:r w:rsidRPr="00914419">
        <w:rPr>
          <w:sz w:val="16"/>
          <w:highlight w:val="yellow"/>
        </w:rPr>
        <w:t>—</w:t>
      </w:r>
      <w:r w:rsidRPr="00914419">
        <w:rPr>
          <w:rStyle w:val="StyleUnderline"/>
          <w:highlight w:val="yellow"/>
        </w:rPr>
        <w:t>the theme of national reinvigoration is a product of the lingering notion that</w:t>
      </w:r>
      <w:r w:rsidRPr="00914419">
        <w:rPr>
          <w:rStyle w:val="StyleUnderline"/>
        </w:rPr>
        <w:t xml:space="preserve"> </w:t>
      </w:r>
      <w:r w:rsidRPr="00914419">
        <w:rPr>
          <w:rStyle w:val="StyleUnderline"/>
          <w:highlight w:val="yellow"/>
        </w:rPr>
        <w:t>China has been</w:t>
      </w:r>
      <w:r w:rsidRPr="00914419">
        <w:rPr>
          <w:sz w:val="16"/>
          <w:highlight w:val="yellow"/>
        </w:rPr>
        <w:t xml:space="preserve"> </w:t>
      </w:r>
      <w:r w:rsidRPr="00914419">
        <w:rPr>
          <w:rStyle w:val="StyleUnderline"/>
          <w:highlight w:val="yellow"/>
        </w:rPr>
        <w:t>continually humiliated and victimized by the great powers since the nineteenth</w:t>
      </w:r>
      <w:r w:rsidRPr="00914419">
        <w:rPr>
          <w:rStyle w:val="StyleUnderline"/>
        </w:rPr>
        <w:t xml:space="preserve"> </w:t>
      </w:r>
      <w:r w:rsidRPr="00914419">
        <w:rPr>
          <w:rStyle w:val="StyleUnderline"/>
          <w:highlight w:val="yellow"/>
        </w:rPr>
        <w:t>century</w:t>
      </w:r>
      <w:r w:rsidRPr="00914419">
        <w:rPr>
          <w:sz w:val="16"/>
          <w:highlight w:val="yellow"/>
        </w:rPr>
        <w:t xml:space="preserve">. </w:t>
      </w:r>
      <w:r w:rsidRPr="00914419">
        <w:rPr>
          <w:sz w:val="16"/>
        </w:rPr>
        <w:t>As these examples illustrate</w:t>
      </w:r>
      <w:r w:rsidRPr="00914419">
        <w:rPr>
          <w:sz w:val="16"/>
          <w:highlight w:val="yellow"/>
        </w:rPr>
        <w:t xml:space="preserve">, </w:t>
      </w:r>
      <w:r w:rsidRPr="00914419">
        <w:rPr>
          <w:rStyle w:val="StyleUnderline"/>
          <w:highlight w:val="yellow"/>
        </w:rPr>
        <w:t>the ultimate power of discourse is the production of self-fulfilling</w:t>
      </w:r>
      <w:r w:rsidRPr="00914419">
        <w:rPr>
          <w:rStyle w:val="StyleUnderline"/>
        </w:rPr>
        <w:t xml:space="preserve"> </w:t>
      </w:r>
      <w:r w:rsidRPr="00914419">
        <w:rPr>
          <w:rStyle w:val="StyleUnderline"/>
          <w:highlight w:val="yellow"/>
        </w:rPr>
        <w:t>prophecies</w:t>
      </w:r>
      <w:r w:rsidRPr="00914419">
        <w:rPr>
          <w:sz w:val="16"/>
          <w:highlight w:val="yellow"/>
        </w:rPr>
        <w:t xml:space="preserve">. </w:t>
      </w:r>
      <w:r w:rsidRPr="00914419">
        <w:rPr>
          <w:rStyle w:val="StyleUnderline"/>
          <w:highlight w:val="yellow"/>
        </w:rPr>
        <w:t>When self-fulfilling prophecies occur on both sides</w:t>
      </w:r>
      <w:r w:rsidRPr="00914419">
        <w:rPr>
          <w:sz w:val="16"/>
        </w:rPr>
        <w:t xml:space="preserve"> of a dyad, </w:t>
      </w:r>
      <w:r w:rsidRPr="00914419">
        <w:rPr>
          <w:rStyle w:val="StyleUnderline"/>
          <w:highlight w:val="yellow"/>
        </w:rPr>
        <w:t>we</w:t>
      </w:r>
      <w:r w:rsidRPr="00914419">
        <w:rPr>
          <w:rStyle w:val="StyleUnderline"/>
        </w:rPr>
        <w:t xml:space="preserve"> </w:t>
      </w:r>
      <w:r w:rsidRPr="00914419">
        <w:rPr>
          <w:sz w:val="16"/>
        </w:rPr>
        <w:t>might</w:t>
      </w:r>
      <w:r w:rsidRPr="00914419">
        <w:rPr>
          <w:rStyle w:val="StyleUnderline"/>
        </w:rPr>
        <w:t xml:space="preserve"> </w:t>
      </w:r>
      <w:r w:rsidRPr="00914419">
        <w:rPr>
          <w:rStyle w:val="StyleUnderline"/>
          <w:highlight w:val="yellow"/>
        </w:rPr>
        <w:t>end up with a socially</w:t>
      </w:r>
      <w:r w:rsidRPr="00914419">
        <w:rPr>
          <w:sz w:val="16"/>
        </w:rPr>
        <w:t xml:space="preserve"> </w:t>
      </w:r>
      <w:r w:rsidRPr="00914419">
        <w:rPr>
          <w:rStyle w:val="StyleUnderline"/>
          <w:highlight w:val="yellow"/>
        </w:rPr>
        <w:t>generated security dilemma</w:t>
      </w:r>
      <w:r w:rsidRPr="00914419">
        <w:rPr>
          <w:sz w:val="16"/>
        </w:rPr>
        <w:t xml:space="preserve"> (Johnston 2004).</w:t>
      </w:r>
    </w:p>
    <w:p w:rsidR="00B141C9" w:rsidRDefault="00B141C9" w:rsidP="00B141C9">
      <w:pPr>
        <w:pStyle w:val="Heading4"/>
      </w:pPr>
      <w:r>
        <w:t>Threat constructions creates a “self” v. “other” paradigm, creating a vicious cycle of security dilemmas which undermine U.S.-PRC relations.</w:t>
      </w:r>
    </w:p>
    <w:p w:rsidR="00B141C9" w:rsidRPr="001A5FAF" w:rsidRDefault="00B141C9" w:rsidP="00B141C9">
      <w:r w:rsidRPr="001A5FAF">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B141C9" w:rsidRDefault="00B141C9" w:rsidP="00B141C9">
      <w:pPr>
        <w:rPr>
          <w:sz w:val="16"/>
          <w:highlight w:val="yellow"/>
        </w:rPr>
      </w:pPr>
      <w:r w:rsidRPr="000B2DCA">
        <w:rPr>
          <w:rStyle w:val="StyleUnderline"/>
        </w:rPr>
        <w:t xml:space="preserve">This question’s </w:t>
      </w:r>
      <w:r w:rsidRPr="000B2DCA">
        <w:rPr>
          <w:rStyle w:val="StyleUnderline"/>
          <w:highlight w:val="yellow"/>
        </w:rPr>
        <w:t>discursive construction forces the use of the terms “U.S.” and “China,” creating a “Self</w:t>
      </w:r>
      <w:r w:rsidRPr="000B2DCA">
        <w:rPr>
          <w:sz w:val="16"/>
        </w:rPr>
        <w:t xml:space="preserve">” </w:t>
      </w:r>
      <w:r w:rsidRPr="000B2DCA">
        <w:rPr>
          <w:rStyle w:val="StyleUnderline"/>
          <w:highlight w:val="yellow"/>
        </w:rPr>
        <w:t>and “Other” paradigm which places the two states in opposition</w:t>
      </w:r>
      <w:r w:rsidRPr="000B2DCA">
        <w:rPr>
          <w:sz w:val="16"/>
        </w:rPr>
        <w:t xml:space="preserve">; the </w:t>
      </w:r>
      <w:r w:rsidRPr="000B2DCA">
        <w:rPr>
          <w:rStyle w:val="StyleUnderline"/>
          <w:highlight w:val="yellow"/>
        </w:rPr>
        <w:t>debate over whether</w:t>
      </w:r>
      <w:r w:rsidRPr="000B2DCA">
        <w:rPr>
          <w:sz w:val="16"/>
        </w:rPr>
        <w:t xml:space="preserve"> or not </w:t>
      </w:r>
      <w:r w:rsidRPr="000B2DCA">
        <w:rPr>
          <w:rStyle w:val="StyleUnderline"/>
          <w:highlight w:val="yellow"/>
        </w:rPr>
        <w:t>China is</w:t>
      </w:r>
      <w:r w:rsidRPr="000B2DCA">
        <w:rPr>
          <w:rStyle w:val="StyleUnderline"/>
        </w:rPr>
        <w:t xml:space="preserve"> </w:t>
      </w:r>
      <w:r w:rsidRPr="000B2DCA">
        <w:rPr>
          <w:rStyle w:val="StyleUnderline"/>
          <w:highlight w:val="yellow"/>
        </w:rPr>
        <w:t>a threat to U.S. security</w:t>
      </w:r>
      <w:r w:rsidRPr="000B2DCA">
        <w:rPr>
          <w:sz w:val="16"/>
        </w:rPr>
        <w:t xml:space="preserve"> interests </w:t>
      </w:r>
      <w:r w:rsidRPr="000B2DCA">
        <w:rPr>
          <w:rStyle w:val="StyleUnderline"/>
          <w:highlight w:val="yellow"/>
        </w:rPr>
        <w:t>is often expressed in the U.S. by using the language of</w:t>
      </w:r>
      <w:r w:rsidRPr="000B2DCA">
        <w:rPr>
          <w:sz w:val="16"/>
          <w:highlight w:val="yellow"/>
        </w:rPr>
        <w:t xml:space="preserve"> </w:t>
      </w:r>
      <w:r w:rsidRPr="000B2DCA">
        <w:rPr>
          <w:rStyle w:val="StyleUnderline"/>
          <w:highlight w:val="yellow"/>
        </w:rPr>
        <w:t>America as “us”</w:t>
      </w:r>
      <w:r w:rsidRPr="000B2DCA">
        <w:rPr>
          <w:rStyle w:val="StyleUnderline"/>
        </w:rPr>
        <w:t xml:space="preserve"> </w:t>
      </w:r>
      <w:r w:rsidRPr="000B2DCA">
        <w:rPr>
          <w:rStyle w:val="StyleUnderline"/>
          <w:highlight w:val="yellow"/>
        </w:rPr>
        <w:t>and China as “them</w:t>
      </w:r>
      <w:r w:rsidRPr="000B2DCA">
        <w:rPr>
          <w:sz w:val="16"/>
        </w:rPr>
        <w:t xml:space="preserve">.” Jisheng Sun (2014) argues that previously, when China was considered an ideological partner, such as under the Nationalist Government of Chiang Kai-shek, U.S. policymakers used the term “we” to describe the two states. When referring to China’s rise today, </w:t>
      </w:r>
      <w:r w:rsidRPr="000B2DCA">
        <w:rPr>
          <w:rStyle w:val="StyleUnderline"/>
          <w:highlight w:val="yellow"/>
        </w:rPr>
        <w:t>China is</w:t>
      </w:r>
      <w:r w:rsidRPr="000B2DCA">
        <w:rPr>
          <w:rStyle w:val="StyleUnderline"/>
        </w:rPr>
        <w:t xml:space="preserve"> often </w:t>
      </w:r>
      <w:r w:rsidRPr="000B2DCA">
        <w:rPr>
          <w:rStyle w:val="StyleUnderline"/>
          <w:highlight w:val="yellow"/>
        </w:rPr>
        <w:t>referred to as the “Other,” in comparison to the “Self” of the</w:t>
      </w:r>
      <w:r w:rsidRPr="000B2DCA">
        <w:rPr>
          <w:rStyle w:val="StyleUnderline"/>
        </w:rPr>
        <w:t xml:space="preserve"> </w:t>
      </w:r>
      <w:r w:rsidRPr="000B2DCA">
        <w:rPr>
          <w:rStyle w:val="StyleUnderline"/>
          <w:highlight w:val="yellow"/>
        </w:rPr>
        <w:t>U.S.</w:t>
      </w:r>
      <w:r w:rsidRPr="000B2DCA">
        <w:rPr>
          <w:sz w:val="16"/>
        </w:rPr>
        <w:t xml:space="preserve"> The “Other” portrays the “U.S.-imposed ideological dichotomy between itself and China, identifying the latter as different and even contradictory to the U.S.” (Sun, 2014, p. 87). The </w:t>
      </w:r>
      <w:r w:rsidRPr="000B2DCA">
        <w:rPr>
          <w:rStyle w:val="StyleUnderline"/>
          <w:highlight w:val="yellow"/>
        </w:rPr>
        <w:t>policy discourse of the “Self” and “Other</w:t>
      </w:r>
      <w:r w:rsidRPr="001A5FAF">
        <w:rPr>
          <w:rStyle w:val="StyleUnderline"/>
          <w:highlight w:val="yellow"/>
        </w:rPr>
        <w:t>” s</w:t>
      </w:r>
      <w:r w:rsidRPr="000B2DCA">
        <w:rPr>
          <w:rStyle w:val="StyleUnderline"/>
          <w:highlight w:val="yellow"/>
        </w:rPr>
        <w:t>implifies and</w:t>
      </w:r>
      <w:r w:rsidRPr="000B2DCA">
        <w:rPr>
          <w:rStyle w:val="StyleUnderline"/>
        </w:rPr>
        <w:t xml:space="preserve"> </w:t>
      </w:r>
      <w:r w:rsidRPr="000B2DCA">
        <w:rPr>
          <w:rStyle w:val="StyleUnderline"/>
          <w:highlight w:val="yellow"/>
        </w:rPr>
        <w:t>polarizes and can increase the speed and intensity of security dilemma dynamics</w:t>
      </w:r>
      <w:r w:rsidRPr="000B2DCA">
        <w:rPr>
          <w:sz w:val="16"/>
          <w:highlight w:val="yellow"/>
        </w:rPr>
        <w:t xml:space="preserve"> </w:t>
      </w:r>
      <w:r w:rsidRPr="000B2DCA">
        <w:rPr>
          <w:rStyle w:val="StyleUnderline"/>
          <w:highlight w:val="yellow"/>
        </w:rPr>
        <w:t>between the U.S</w:t>
      </w:r>
      <w:r w:rsidRPr="000B2DCA">
        <w:rPr>
          <w:rStyle w:val="StyleUnderline"/>
        </w:rPr>
        <w:t xml:space="preserve">. </w:t>
      </w:r>
      <w:r w:rsidRPr="000B2DCA">
        <w:rPr>
          <w:rStyle w:val="StyleUnderline"/>
          <w:highlight w:val="yellow"/>
        </w:rPr>
        <w:t>and China</w:t>
      </w:r>
      <w:r w:rsidRPr="000B2DCA">
        <w:rPr>
          <w:sz w:val="16"/>
        </w:rPr>
        <w:t xml:space="preserve"> (Johnston, 2013). </w:t>
      </w:r>
      <w:r w:rsidRPr="000B2DCA">
        <w:rPr>
          <w:rStyle w:val="StyleUnderline"/>
          <w:highlight w:val="yellow"/>
        </w:rPr>
        <w:t>This language creates American unipolarity where</w:t>
      </w:r>
      <w:r w:rsidRPr="000B2DCA">
        <w:rPr>
          <w:sz w:val="16"/>
          <w:highlight w:val="yellow"/>
        </w:rPr>
        <w:t xml:space="preserve"> </w:t>
      </w:r>
      <w:r w:rsidRPr="000B2DCA">
        <w:rPr>
          <w:rStyle w:val="StyleUnderline"/>
          <w:highlight w:val="yellow"/>
        </w:rPr>
        <w:t>China’s threat reputation</w:t>
      </w:r>
      <w:r w:rsidRPr="000B2DCA">
        <w:rPr>
          <w:rStyle w:val="StyleUnderline"/>
        </w:rPr>
        <w:t xml:space="preserve"> </w:t>
      </w:r>
      <w:r w:rsidRPr="000B2DCA">
        <w:rPr>
          <w:rStyle w:val="StyleUnderline"/>
          <w:highlight w:val="yellow"/>
        </w:rPr>
        <w:t>leads to out-group status, which in turn fuels perceptions of China as</w:t>
      </w:r>
      <w:r w:rsidRPr="000B2DCA">
        <w:rPr>
          <w:sz w:val="16"/>
          <w:highlight w:val="yellow"/>
        </w:rPr>
        <w:t xml:space="preserve"> </w:t>
      </w:r>
      <w:r w:rsidRPr="000B2DCA">
        <w:rPr>
          <w:rStyle w:val="StyleUnderline"/>
          <w:highlight w:val="yellow"/>
        </w:rPr>
        <w:t>threatening</w:t>
      </w:r>
      <w:r w:rsidRPr="000B2DCA">
        <w:rPr>
          <w:rStyle w:val="StyleUnderline"/>
        </w:rPr>
        <w:t xml:space="preserve">. </w:t>
      </w:r>
      <w:r w:rsidRPr="000B2DCA">
        <w:rPr>
          <w:rStyle w:val="StyleUnderline"/>
          <w:highlight w:val="yellow"/>
        </w:rPr>
        <w:t>Intensifying threat</w:t>
      </w:r>
      <w:r w:rsidRPr="000B2DCA">
        <w:rPr>
          <w:rStyle w:val="StyleUnderline"/>
        </w:rPr>
        <w:t xml:space="preserve"> </w:t>
      </w:r>
      <w:r w:rsidRPr="000B2DCA">
        <w:rPr>
          <w:rStyle w:val="StyleUnderline"/>
          <w:highlight w:val="yellow"/>
        </w:rPr>
        <w:t>perception increases a</w:t>
      </w:r>
      <w:r w:rsidRPr="000B2DCA">
        <w:rPr>
          <w:sz w:val="16"/>
          <w:highlight w:val="yellow"/>
        </w:rPr>
        <w:t xml:space="preserve"> </w:t>
      </w:r>
      <w:r w:rsidRPr="000B2DCA">
        <w:rPr>
          <w:rStyle w:val="StyleUnderline"/>
          <w:highlight w:val="yellow"/>
        </w:rPr>
        <w:t>possible security dilemma, and security</w:t>
      </w:r>
      <w:r w:rsidRPr="000B2DCA">
        <w:rPr>
          <w:sz w:val="16"/>
          <w:highlight w:val="yellow"/>
        </w:rPr>
        <w:t>-</w:t>
      </w:r>
      <w:r w:rsidRPr="000B2DCA">
        <w:rPr>
          <w:rStyle w:val="StyleUnderline"/>
          <w:highlight w:val="yellow"/>
        </w:rPr>
        <w:t>conscious Chinese</w:t>
      </w:r>
      <w:r w:rsidRPr="000B2DCA">
        <w:rPr>
          <w:rStyle w:val="StyleUnderline"/>
        </w:rPr>
        <w:t xml:space="preserve"> political </w:t>
      </w:r>
      <w:r w:rsidRPr="000B2DCA">
        <w:rPr>
          <w:rStyle w:val="StyleUnderline"/>
          <w:highlight w:val="yellow"/>
        </w:rPr>
        <w:t>elites are</w:t>
      </w:r>
      <w:r w:rsidRPr="000B2DCA">
        <w:rPr>
          <w:rStyle w:val="StyleUnderline"/>
        </w:rPr>
        <w:t xml:space="preserve"> </w:t>
      </w:r>
      <w:r w:rsidRPr="000B2DCA">
        <w:rPr>
          <w:rStyle w:val="StyleUnderline"/>
          <w:highlight w:val="yellow"/>
        </w:rPr>
        <w:t>acutely aware of the security costs of dangerous foreign</w:t>
      </w:r>
      <w:r w:rsidRPr="000B2DCA">
        <w:rPr>
          <w:sz w:val="16"/>
          <w:highlight w:val="yellow"/>
        </w:rPr>
        <w:t xml:space="preserve"> </w:t>
      </w:r>
      <w:r w:rsidRPr="000B2DCA">
        <w:rPr>
          <w:rStyle w:val="StyleUnderline"/>
          <w:highlight w:val="yellow"/>
        </w:rPr>
        <w:t>attributions to China’s character</w:t>
      </w:r>
      <w:r w:rsidRPr="000B2DCA">
        <w:rPr>
          <w:sz w:val="16"/>
        </w:rPr>
        <w:t xml:space="preserve"> (Deng, 2006, p. 187). </w:t>
      </w:r>
      <w:r w:rsidRPr="000B2DCA">
        <w:rPr>
          <w:rStyle w:val="StyleUnderline"/>
          <w:highlight w:val="yellow"/>
        </w:rPr>
        <w:t>The “Self” versus “Other” paradigm distances</w:t>
      </w:r>
      <w:r w:rsidRPr="000B2DCA">
        <w:rPr>
          <w:sz w:val="16"/>
          <w:highlight w:val="yellow"/>
        </w:rPr>
        <w:t xml:space="preserve"> </w:t>
      </w:r>
      <w:r w:rsidRPr="000B2DCA">
        <w:rPr>
          <w:rStyle w:val="StyleUnderline"/>
          <w:highlight w:val="yellow"/>
        </w:rPr>
        <w:t>Washington from Beijing and discursively places the</w:t>
      </w:r>
      <w:r w:rsidRPr="000B2DCA">
        <w:rPr>
          <w:rStyle w:val="StyleUnderline"/>
        </w:rPr>
        <w:t xml:space="preserve"> two </w:t>
      </w:r>
      <w:r w:rsidRPr="001A5FAF">
        <w:rPr>
          <w:rStyle w:val="StyleUnderline"/>
          <w:highlight w:val="yellow"/>
        </w:rPr>
        <w:t>states in opposition</w:t>
      </w:r>
      <w:r>
        <w:rPr>
          <w:sz w:val="16"/>
          <w:highlight w:val="yellow"/>
        </w:rPr>
        <w:t>.</w:t>
      </w:r>
    </w:p>
    <w:p w:rsidR="00B141C9" w:rsidRDefault="00B141C9" w:rsidP="00B141C9">
      <w:pPr>
        <w:pStyle w:val="Heading4"/>
      </w:pPr>
      <w:r>
        <w:t>Overall, defining China as a threat is a self-fulfilling prophecy, exacerbating threat perceptions by both the U.S. and the PRC.</w:t>
      </w:r>
    </w:p>
    <w:p w:rsidR="00B141C9" w:rsidRPr="00124E00" w:rsidRDefault="00B141C9" w:rsidP="00B141C9">
      <w:r w:rsidRPr="00124E00">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B141C9" w:rsidRDefault="00B141C9" w:rsidP="00B141C9">
      <w:pPr>
        <w:rPr>
          <w:sz w:val="16"/>
        </w:rPr>
      </w:pPr>
      <w:r w:rsidRPr="00124E00">
        <w:rPr>
          <w:sz w:val="16"/>
        </w:rPr>
        <w:t xml:space="preserve">Whether or not the U.S. and China will engage in conflict is an important question to ask. However, </w:t>
      </w:r>
      <w:r w:rsidRPr="00124E00">
        <w:rPr>
          <w:rStyle w:val="StyleUnderline"/>
          <w:highlight w:val="yellow"/>
        </w:rPr>
        <w:t>asking if China’s</w:t>
      </w:r>
      <w:r w:rsidRPr="00124E00">
        <w:rPr>
          <w:rStyle w:val="StyleUnderline"/>
        </w:rPr>
        <w:t xml:space="preserve"> </w:t>
      </w:r>
      <w:r w:rsidRPr="00124E00">
        <w:rPr>
          <w:rStyle w:val="StyleUnderline"/>
          <w:highlight w:val="yellow"/>
        </w:rPr>
        <w:t>reemergence is a threat to U.S. security interests may not be the best way to</w:t>
      </w:r>
      <w:r w:rsidRPr="00124E00">
        <w:rPr>
          <w:sz w:val="16"/>
          <w:highlight w:val="yellow"/>
        </w:rPr>
        <w:t xml:space="preserve"> </w:t>
      </w:r>
      <w:r w:rsidRPr="00124E00">
        <w:rPr>
          <w:rStyle w:val="StyleUnderline"/>
          <w:highlight w:val="yellow"/>
        </w:rPr>
        <w:t>approach this issue</w:t>
      </w:r>
      <w:r w:rsidRPr="00124E00">
        <w:rPr>
          <w:sz w:val="16"/>
        </w:rPr>
        <w:t xml:space="preserve">. This essay uses the contemporary debate surrounding space security to first argue that </w:t>
      </w:r>
      <w:r w:rsidRPr="00124E00">
        <w:rPr>
          <w:rStyle w:val="StyleUnderline"/>
          <w:highlight w:val="yellow"/>
        </w:rPr>
        <w:t>defining U.S. security</w:t>
      </w:r>
      <w:r w:rsidRPr="00124E00">
        <w:rPr>
          <w:rStyle w:val="StyleUnderline"/>
        </w:rPr>
        <w:t xml:space="preserve"> interests i</w:t>
      </w:r>
      <w:r w:rsidRPr="00124E00">
        <w:rPr>
          <w:rStyle w:val="StyleUnderline"/>
          <w:highlight w:val="yellow"/>
        </w:rPr>
        <w:t>s</w:t>
      </w:r>
      <w:r w:rsidRPr="00124E00">
        <w:rPr>
          <w:rStyle w:val="StyleUnderline"/>
        </w:rPr>
        <w:t xml:space="preserve"> </w:t>
      </w:r>
      <w:r w:rsidRPr="00124E00">
        <w:rPr>
          <w:rStyle w:val="StyleUnderline"/>
          <w:highlight w:val="yellow"/>
        </w:rPr>
        <w:t>inherently threatening to the U.S., because defining</w:t>
      </w:r>
      <w:r w:rsidRPr="00124E00">
        <w:rPr>
          <w:sz w:val="16"/>
        </w:rPr>
        <w:t xml:space="preserve"> a set of </w:t>
      </w:r>
      <w:r w:rsidRPr="00124E00">
        <w:rPr>
          <w:rStyle w:val="StyleUnderline"/>
          <w:highlight w:val="yellow"/>
        </w:rPr>
        <w:t>U.S.</w:t>
      </w:r>
      <w:r w:rsidRPr="00124E00">
        <w:rPr>
          <w:sz w:val="16"/>
          <w:highlight w:val="yellow"/>
        </w:rPr>
        <w:t xml:space="preserve"> </w:t>
      </w:r>
      <w:r w:rsidRPr="00124E00">
        <w:rPr>
          <w:rStyle w:val="StyleUnderline"/>
          <w:highlight w:val="yellow"/>
        </w:rPr>
        <w:t>security</w:t>
      </w:r>
      <w:r w:rsidRPr="00124E00">
        <w:rPr>
          <w:rStyle w:val="StyleUnderline"/>
        </w:rPr>
        <w:t xml:space="preserve"> interests </w:t>
      </w:r>
      <w:r w:rsidRPr="00124E00">
        <w:rPr>
          <w:rStyle w:val="StyleUnderline"/>
          <w:highlight w:val="yellow"/>
        </w:rPr>
        <w:t>biases the U.S.’s</w:t>
      </w:r>
      <w:r w:rsidRPr="00124E00">
        <w:rPr>
          <w:rStyle w:val="StyleUnderline"/>
        </w:rPr>
        <w:t xml:space="preserve"> </w:t>
      </w:r>
      <w:r w:rsidRPr="00124E00">
        <w:rPr>
          <w:rStyle w:val="StyleUnderline"/>
          <w:highlight w:val="yellow"/>
        </w:rPr>
        <w:t>interpretation of Chinese activities, and defining</w:t>
      </w:r>
      <w:r w:rsidRPr="00124E00">
        <w:rPr>
          <w:sz w:val="16"/>
        </w:rPr>
        <w:t xml:space="preserve"> a set of U.S. </w:t>
      </w:r>
      <w:r w:rsidRPr="00124E00">
        <w:rPr>
          <w:rStyle w:val="StyleUnderline"/>
          <w:highlight w:val="yellow"/>
        </w:rPr>
        <w:t>security</w:t>
      </w:r>
      <w:r w:rsidRPr="00124E00">
        <w:rPr>
          <w:rStyle w:val="StyleUnderline"/>
        </w:rPr>
        <w:t xml:space="preserve"> i</w:t>
      </w:r>
      <w:r w:rsidRPr="00124E00">
        <w:rPr>
          <w:sz w:val="16"/>
        </w:rPr>
        <w:t xml:space="preserve">nterests </w:t>
      </w:r>
      <w:r w:rsidRPr="00124E00">
        <w:rPr>
          <w:rStyle w:val="StyleUnderline"/>
          <w:highlight w:val="yellow"/>
        </w:rPr>
        <w:t>can bias the security</w:t>
      </w:r>
      <w:r w:rsidRPr="00124E00">
        <w:rPr>
          <w:rStyle w:val="StyleUnderline"/>
        </w:rPr>
        <w:t xml:space="preserve"> </w:t>
      </w:r>
      <w:r w:rsidRPr="00124E00">
        <w:rPr>
          <w:rStyle w:val="StyleUnderline"/>
          <w:highlight w:val="yellow"/>
        </w:rPr>
        <w:t>conversation towards the U.S</w:t>
      </w:r>
      <w:r w:rsidRPr="00124E00">
        <w:rPr>
          <w:sz w:val="16"/>
        </w:rPr>
        <w:t xml:space="preserve">. Second, this essay argues this question’s </w:t>
      </w:r>
      <w:r w:rsidRPr="00124E00">
        <w:rPr>
          <w:rStyle w:val="StyleUnderline"/>
          <w:highlight w:val="yellow"/>
        </w:rPr>
        <w:t>discursive const</w:t>
      </w:r>
      <w:r w:rsidRPr="00124E00">
        <w:rPr>
          <w:rStyle w:val="StyleUnderline"/>
        </w:rPr>
        <w:t>ruction</w:t>
      </w:r>
      <w:r w:rsidRPr="00124E00">
        <w:rPr>
          <w:sz w:val="16"/>
        </w:rPr>
        <w:t xml:space="preserve"> and its possible answers </w:t>
      </w:r>
      <w:r w:rsidRPr="00124E00">
        <w:rPr>
          <w:rStyle w:val="StyleUnderline"/>
          <w:highlight w:val="yellow"/>
        </w:rPr>
        <w:t>increase the risk of a U.S.-China conflict</w:t>
      </w:r>
      <w:r w:rsidRPr="00124E00">
        <w:rPr>
          <w:sz w:val="16"/>
          <w:highlight w:val="yellow"/>
        </w:rPr>
        <w:t xml:space="preserve">. </w:t>
      </w:r>
      <w:r w:rsidRPr="00124E00">
        <w:rPr>
          <w:rStyle w:val="StyleUnderline"/>
          <w:highlight w:val="yellow"/>
        </w:rPr>
        <w:t>The terms “U.S.” and “China” create a “Self” and</w:t>
      </w:r>
      <w:r w:rsidRPr="00124E00">
        <w:rPr>
          <w:rStyle w:val="StyleUnderline"/>
        </w:rPr>
        <w:t xml:space="preserve"> </w:t>
      </w:r>
      <w:r w:rsidRPr="00124E00">
        <w:rPr>
          <w:rStyle w:val="StyleUnderline"/>
          <w:highlight w:val="yellow"/>
        </w:rPr>
        <w:t>“Other” paradigm that places the</w:t>
      </w:r>
      <w:r w:rsidRPr="00124E00">
        <w:rPr>
          <w:sz w:val="16"/>
        </w:rPr>
        <w:t xml:space="preserve"> two </w:t>
      </w:r>
      <w:r w:rsidRPr="00124E00">
        <w:rPr>
          <w:rStyle w:val="StyleUnderline"/>
          <w:highlight w:val="yellow"/>
        </w:rPr>
        <w:t>states in</w:t>
      </w:r>
      <w:r w:rsidRPr="00124E00">
        <w:rPr>
          <w:sz w:val="16"/>
          <w:highlight w:val="yellow"/>
        </w:rPr>
        <w:t xml:space="preserve"> </w:t>
      </w:r>
      <w:r w:rsidRPr="00124E00">
        <w:rPr>
          <w:rStyle w:val="StyleUnderline"/>
          <w:highlight w:val="yellow"/>
        </w:rPr>
        <w:t>opposition, and threatening</w:t>
      </w:r>
      <w:r w:rsidRPr="00124E00">
        <w:rPr>
          <w:sz w:val="16"/>
        </w:rPr>
        <w:t xml:space="preserve"> versus nonthreatening </w:t>
      </w:r>
      <w:r w:rsidRPr="00124E00">
        <w:rPr>
          <w:rStyle w:val="StyleUnderline"/>
        </w:rPr>
        <w:t>l</w:t>
      </w:r>
      <w:r w:rsidRPr="00124E00">
        <w:rPr>
          <w:rStyle w:val="StyleUnderline"/>
          <w:highlight w:val="yellow"/>
        </w:rPr>
        <w:t>anguage</w:t>
      </w:r>
      <w:r w:rsidRPr="00124E00">
        <w:rPr>
          <w:rStyle w:val="StyleUnderline"/>
        </w:rPr>
        <w:t xml:space="preserve"> </w:t>
      </w:r>
      <w:r w:rsidRPr="00124E00">
        <w:rPr>
          <w:rStyle w:val="StyleUnderline"/>
          <w:highlight w:val="yellow"/>
        </w:rPr>
        <w:t>increases the likelihood that the U.S. will</w:t>
      </w:r>
      <w:r w:rsidRPr="00124E00">
        <w:rPr>
          <w:sz w:val="16"/>
          <w:highlight w:val="yellow"/>
        </w:rPr>
        <w:t xml:space="preserve"> </w:t>
      </w:r>
      <w:r w:rsidRPr="00124E00">
        <w:rPr>
          <w:rStyle w:val="StyleUnderline"/>
          <w:highlight w:val="yellow"/>
        </w:rPr>
        <w:t>perceive China as threatening</w:t>
      </w:r>
      <w:r w:rsidRPr="00124E00">
        <w:rPr>
          <w:sz w:val="16"/>
        </w:rPr>
        <w:t xml:space="preserve">. </w:t>
      </w:r>
      <w:r w:rsidRPr="00124E00">
        <w:rPr>
          <w:rStyle w:val="StyleUnderline"/>
          <w:highlight w:val="yellow"/>
        </w:rPr>
        <w:t>The Beijing-Washington</w:t>
      </w:r>
      <w:r w:rsidRPr="00124E00">
        <w:rPr>
          <w:rStyle w:val="StyleUnderline"/>
        </w:rPr>
        <w:t xml:space="preserve"> </w:t>
      </w:r>
      <w:r w:rsidRPr="00124E00">
        <w:rPr>
          <w:rStyle w:val="StyleUnderline"/>
          <w:highlight w:val="yellow"/>
        </w:rPr>
        <w:t>security relationship is sensitive, and this essay</w:t>
      </w:r>
      <w:r w:rsidRPr="00124E00">
        <w:rPr>
          <w:sz w:val="16"/>
          <w:highlight w:val="yellow"/>
        </w:rPr>
        <w:t xml:space="preserve"> </w:t>
      </w:r>
      <w:r w:rsidRPr="00124E00">
        <w:rPr>
          <w:rStyle w:val="StyleUnderline"/>
          <w:highlight w:val="yellow"/>
        </w:rPr>
        <w:t>serves as a reminder of the importance of equally</w:t>
      </w:r>
      <w:r w:rsidRPr="00124E00">
        <w:rPr>
          <w:rStyle w:val="StyleUnderline"/>
        </w:rPr>
        <w:t xml:space="preserve"> </w:t>
      </w:r>
      <w:r w:rsidRPr="00124E00">
        <w:rPr>
          <w:rStyle w:val="StyleUnderline"/>
          <w:highlight w:val="yellow"/>
        </w:rPr>
        <w:t>sensitive language</w:t>
      </w:r>
      <w:r w:rsidRPr="00124E00">
        <w:rPr>
          <w:sz w:val="16"/>
          <w:highlight w:val="yellow"/>
        </w:rPr>
        <w:t>.</w:t>
      </w:r>
    </w:p>
    <w:p w:rsidR="00B141C9" w:rsidRDefault="00B141C9" w:rsidP="00B141C9">
      <w:pPr>
        <w:pStyle w:val="Heading4"/>
      </w:pPr>
      <w:r>
        <w:t>Even imagined threats from the PRC become “real” as they are validated by their images. Self-fulfilling prophecies significantly increase tensions between the U.S. and PRC.</w:t>
      </w:r>
    </w:p>
    <w:p w:rsidR="00B141C9" w:rsidRPr="00177E56" w:rsidRDefault="00B141C9" w:rsidP="00B141C9">
      <w:r w:rsidRPr="00177E56">
        <w:rPr>
          <w:rStyle w:val="Heading4Char"/>
        </w:rPr>
        <w:t>Ribeiro, 11-</w:t>
      </w:r>
      <w:r>
        <w:rPr>
          <w:rStyle w:val="Heading4Char"/>
        </w:rPr>
        <w:t>20</w:t>
      </w:r>
      <w:r w:rsidRPr="00177E56">
        <w:rPr>
          <w:rStyle w:val="Heading4Char"/>
        </w:rPr>
        <w:t>15</w:t>
      </w:r>
      <w:r>
        <w:t xml:space="preserve"> [Paulo, Master of Arts, School of Oriental and African Studies, University of London; “Is China Threat Theory a Construct?,” Research Gate, November 2015; file:///C:/Users/owner/Downloads/Is%20China%20threat%20theory%20a%20construct%20(3).pdf]</w:t>
      </w:r>
    </w:p>
    <w:p w:rsidR="00B141C9" w:rsidRDefault="00B141C9" w:rsidP="00B141C9">
      <w:pPr>
        <w:rPr>
          <w:sz w:val="16"/>
        </w:rPr>
      </w:pPr>
      <w:r w:rsidRPr="00C74E91">
        <w:rPr>
          <w:rStyle w:val="StyleUnderline"/>
          <w:highlight w:val="yellow"/>
        </w:rPr>
        <w:t>China threat theory defenders judge that with economic power China will become a strategic</w:t>
      </w:r>
      <w:r w:rsidRPr="00C74E91">
        <w:rPr>
          <w:sz w:val="16"/>
        </w:rPr>
        <w:t xml:space="preserve"> </w:t>
      </w:r>
      <w:r w:rsidRPr="00C74E91">
        <w:rPr>
          <w:rStyle w:val="StyleUnderline"/>
          <w:highlight w:val="yellow"/>
        </w:rPr>
        <w:t>competitor to the USA, undermining peace and stability</w:t>
      </w:r>
      <w:r w:rsidRPr="00C74E91">
        <w:rPr>
          <w:sz w:val="16"/>
        </w:rPr>
        <w:t xml:space="preserve">, as it seeks to replace America as the military and economic superpower.7 </w:t>
      </w:r>
      <w:r w:rsidRPr="00C74E91">
        <w:rPr>
          <w:rStyle w:val="StyleUnderline"/>
          <w:highlight w:val="yellow"/>
        </w:rPr>
        <w:t>Those who dismiss</w:t>
      </w:r>
      <w:r w:rsidRPr="00C74E91">
        <w:rPr>
          <w:sz w:val="16"/>
        </w:rPr>
        <w:t xml:space="preserve"> the </w:t>
      </w:r>
      <w:r w:rsidRPr="00C74E91">
        <w:rPr>
          <w:rStyle w:val="StyleUnderline"/>
          <w:highlight w:val="yellow"/>
        </w:rPr>
        <w:t>China threat theory point out that the arguments</w:t>
      </w:r>
      <w:r w:rsidRPr="00C74E91">
        <w:rPr>
          <w:sz w:val="16"/>
          <w:highlight w:val="yellow"/>
        </w:rPr>
        <w:t xml:space="preserve"> </w:t>
      </w:r>
      <w:r w:rsidRPr="00C74E91">
        <w:rPr>
          <w:rStyle w:val="StyleUnderline"/>
          <w:highlight w:val="yellow"/>
        </w:rPr>
        <w:t>represent an anti</w:t>
      </w:r>
      <w:r w:rsidRPr="00C74E91">
        <w:rPr>
          <w:rStyle w:val="StyleUnderline"/>
        </w:rPr>
        <w:t>-</w:t>
      </w:r>
      <w:r w:rsidRPr="00C74E91">
        <w:rPr>
          <w:rStyle w:val="StyleUnderline"/>
          <w:highlight w:val="yellow"/>
        </w:rPr>
        <w:t>China feeling or exaggeration of Chinese intentions</w:t>
      </w:r>
      <w:r w:rsidRPr="00C74E91">
        <w:rPr>
          <w:sz w:val="16"/>
        </w:rPr>
        <w:t xml:space="preserve">.8 However, this paper will argue that </w:t>
      </w:r>
      <w:r w:rsidRPr="00C74E91">
        <w:rPr>
          <w:rStyle w:val="StyleUnderline"/>
          <w:highlight w:val="yellow"/>
        </w:rPr>
        <w:t>since a threat is an</w:t>
      </w:r>
      <w:r w:rsidRPr="00C74E91">
        <w:rPr>
          <w:rStyle w:val="StyleUnderline"/>
        </w:rPr>
        <w:t xml:space="preserve"> </w:t>
      </w:r>
      <w:r w:rsidRPr="00C74E91">
        <w:rPr>
          <w:rStyle w:val="StyleUnderline"/>
          <w:highlight w:val="yellow"/>
        </w:rPr>
        <w:t>image constructed regardless of factual or imagined concerns, the fact that the</w:t>
      </w:r>
      <w:r w:rsidRPr="00C74E91">
        <w:rPr>
          <w:sz w:val="16"/>
          <w:highlight w:val="yellow"/>
        </w:rPr>
        <w:t xml:space="preserve"> </w:t>
      </w:r>
      <w:r w:rsidRPr="00C74E91">
        <w:rPr>
          <w:rStyle w:val="StyleUnderline"/>
          <w:highlight w:val="yellow"/>
        </w:rPr>
        <w:t>image of a threat exists</w:t>
      </w:r>
      <w:r w:rsidRPr="00C74E91">
        <w:rPr>
          <w:rStyle w:val="StyleUnderline"/>
        </w:rPr>
        <w:t xml:space="preserve"> </w:t>
      </w:r>
      <w:r w:rsidRPr="00C74E91">
        <w:rPr>
          <w:rStyle w:val="StyleUnderline"/>
          <w:highlight w:val="yellow"/>
        </w:rPr>
        <w:t>validates the belief that the threat is real</w:t>
      </w:r>
      <w:r w:rsidRPr="00C74E91">
        <w:rPr>
          <w:sz w:val="16"/>
        </w:rPr>
        <w:t xml:space="preserve">. Therefore, the aim of this paper is to study how images of a threat are constructed and how </w:t>
      </w:r>
      <w:r w:rsidRPr="00C74E91">
        <w:rPr>
          <w:rStyle w:val="StyleUnderline"/>
          <w:highlight w:val="yellow"/>
        </w:rPr>
        <w:t>perceptions can risk be(coming) self-fulfilling as</w:t>
      </w:r>
      <w:r w:rsidRPr="00C74E91">
        <w:rPr>
          <w:sz w:val="16"/>
          <w:highlight w:val="yellow"/>
        </w:rPr>
        <w:t xml:space="preserve"> </w:t>
      </w:r>
      <w:r w:rsidRPr="00C74E91">
        <w:rPr>
          <w:rStyle w:val="StyleUnderline"/>
          <w:highlight w:val="yellow"/>
        </w:rPr>
        <w:t>countries lock themselves in a</w:t>
      </w:r>
      <w:r w:rsidRPr="00C74E91">
        <w:rPr>
          <w:rStyle w:val="StyleUnderline"/>
        </w:rPr>
        <w:t xml:space="preserve"> </w:t>
      </w:r>
      <w:r w:rsidRPr="00C74E91">
        <w:rPr>
          <w:rStyle w:val="StyleUnderline"/>
          <w:highlight w:val="yellow"/>
        </w:rPr>
        <w:t>security dilemma that</w:t>
      </w:r>
      <w:r w:rsidRPr="00C74E91">
        <w:rPr>
          <w:sz w:val="16"/>
        </w:rPr>
        <w:t xml:space="preserve"> further </w:t>
      </w:r>
      <w:r w:rsidRPr="00C74E91">
        <w:rPr>
          <w:rStyle w:val="StyleUnderline"/>
          <w:highlight w:val="yellow"/>
        </w:rPr>
        <w:t>exacerbates tensions between them</w:t>
      </w:r>
      <w:r w:rsidRPr="00C74E91">
        <w:rPr>
          <w:sz w:val="16"/>
        </w:rPr>
        <w:t>.</w:t>
      </w:r>
    </w:p>
    <w:p w:rsidR="00B141C9" w:rsidRDefault="00B141C9" w:rsidP="00B141C9">
      <w:pPr>
        <w:pStyle w:val="Heading4"/>
      </w:pPr>
      <w:r w:rsidRPr="00DF758A">
        <w:t>U.S. threat construction toward China has resulted in a policy backlash against alleged containment rhetoric and efforts.</w:t>
      </w:r>
    </w:p>
    <w:p w:rsidR="00B141C9" w:rsidRPr="00DF758A" w:rsidRDefault="00B141C9" w:rsidP="00B141C9">
      <w:r w:rsidRPr="00160E08">
        <w:rPr>
          <w:rStyle w:val="Heading4Char"/>
        </w:rPr>
        <w:t>Yung &amp; Dong, 4-2016</w:t>
      </w:r>
      <w:r>
        <w:t xml:space="preserve"> [Christopher, Donald Bren Chair of Non-Western Strategic Thought at the U.S. Marine Corps University; Wang, Associate Professor, School of International Studies, Peking University; US China Relations in Strategic Domains (Tanner &amp; Dong, editors), “U.S.-China Relations in the Maritime Security Domain,” NBR Special Report #57,  April 2016, http://www.nbr.org/publications/specialreport/pdf/Free/06192016/SR57_US-China_April2016.pdf]</w:t>
      </w:r>
    </w:p>
    <w:p w:rsidR="00B141C9" w:rsidRDefault="00B141C9" w:rsidP="00B141C9">
      <w:r w:rsidRPr="00DF758A">
        <w:rPr>
          <w:sz w:val="16"/>
        </w:rPr>
        <w:t xml:space="preserve">Chinese strategic analysts’ interpretations of U.S. intentions for rebalancing generally fall into a realist paradigm that has been dominant in China’s strategic circles.38 </w:t>
      </w:r>
      <w:r w:rsidRPr="00DF758A">
        <w:rPr>
          <w:rStyle w:val="StyleUnderline"/>
          <w:highlight w:val="yellow"/>
        </w:rPr>
        <w:t>For Chinese analysts</w:t>
      </w:r>
      <w:r w:rsidRPr="00DF758A">
        <w:rPr>
          <w:sz w:val="16"/>
        </w:rPr>
        <w:t xml:space="preserve"> who tend to observe U.S.-China relations from the perspectives of hardcore realism and traditional geopolitics, </w:t>
      </w:r>
      <w:r w:rsidRPr="00DF758A">
        <w:rPr>
          <w:rStyle w:val="StyleUnderline"/>
          <w:highlight w:val="yellow"/>
        </w:rPr>
        <w:t>the U</w:t>
      </w:r>
      <w:r w:rsidRPr="00DF758A">
        <w:rPr>
          <w:sz w:val="16"/>
        </w:rPr>
        <w:t xml:space="preserve">nited </w:t>
      </w:r>
      <w:r w:rsidRPr="00DF758A">
        <w:rPr>
          <w:rStyle w:val="StyleUnderline"/>
          <w:highlight w:val="yellow"/>
        </w:rPr>
        <w:t>S</w:t>
      </w:r>
      <w:r w:rsidRPr="00DF758A">
        <w:rPr>
          <w:sz w:val="16"/>
        </w:rPr>
        <w:t xml:space="preserve">tates’ </w:t>
      </w:r>
      <w:r w:rsidRPr="00DF758A">
        <w:rPr>
          <w:rStyle w:val="StyleUnderline"/>
          <w:highlight w:val="yellow"/>
        </w:rPr>
        <w:t>high-profile strategy is a manifestation of</w:t>
      </w:r>
      <w:r w:rsidRPr="00DF758A">
        <w:rPr>
          <w:sz w:val="16"/>
        </w:rPr>
        <w:t xml:space="preserve"> the logic of classical </w:t>
      </w:r>
      <w:r w:rsidRPr="00DF758A">
        <w:rPr>
          <w:rStyle w:val="StyleUnderline"/>
          <w:highlight w:val="yellow"/>
        </w:rPr>
        <w:t>power politics</w:t>
      </w:r>
      <w:r w:rsidRPr="00DF758A">
        <w:rPr>
          <w:sz w:val="16"/>
        </w:rPr>
        <w:t xml:space="preserve">; that is, the United States is </w:t>
      </w:r>
      <w:r w:rsidRPr="00DF758A">
        <w:rPr>
          <w:rStyle w:val="StyleUnderline"/>
          <w:highlight w:val="yellow"/>
        </w:rPr>
        <w:t>bent on maintaining</w:t>
      </w:r>
      <w:r w:rsidRPr="00DF758A">
        <w:rPr>
          <w:sz w:val="16"/>
        </w:rPr>
        <w:t xml:space="preserve"> its </w:t>
      </w:r>
      <w:r w:rsidRPr="00DF758A">
        <w:rPr>
          <w:rStyle w:val="StyleUnderline"/>
          <w:highlight w:val="yellow"/>
        </w:rPr>
        <w:t>hegemony in East Asia</w:t>
      </w:r>
      <w:r w:rsidRPr="00DF758A">
        <w:rPr>
          <w:sz w:val="16"/>
          <w:highlight w:val="yellow"/>
        </w:rPr>
        <w:t xml:space="preserve">. </w:t>
      </w:r>
      <w:r w:rsidRPr="00DF758A">
        <w:rPr>
          <w:rStyle w:val="StyleUnderline"/>
          <w:highlight w:val="yellow"/>
        </w:rPr>
        <w:t>These</w:t>
      </w:r>
      <w:r w:rsidRPr="00DF758A">
        <w:rPr>
          <w:rStyle w:val="StyleUnderline"/>
        </w:rPr>
        <w:t xml:space="preserve"> </w:t>
      </w:r>
      <w:r w:rsidRPr="00DF758A">
        <w:rPr>
          <w:rStyle w:val="StyleUnderline"/>
          <w:highlight w:val="yellow"/>
        </w:rPr>
        <w:t>analysts</w:t>
      </w:r>
      <w:r w:rsidRPr="00DF758A">
        <w:rPr>
          <w:sz w:val="16"/>
          <w:highlight w:val="yellow"/>
        </w:rPr>
        <w:t xml:space="preserve"> t</w:t>
      </w:r>
      <w:r w:rsidRPr="00DF758A">
        <w:rPr>
          <w:sz w:val="16"/>
        </w:rPr>
        <w:t xml:space="preserve">end to </w:t>
      </w:r>
      <w:r w:rsidRPr="00DF758A">
        <w:rPr>
          <w:rStyle w:val="StyleUnderline"/>
        </w:rPr>
        <w:t>i</w:t>
      </w:r>
      <w:r w:rsidRPr="00DF758A">
        <w:rPr>
          <w:rStyle w:val="StyleUnderline"/>
          <w:highlight w:val="yellow"/>
        </w:rPr>
        <w:t>nterpret</w:t>
      </w:r>
      <w:r w:rsidRPr="00DF758A">
        <w:rPr>
          <w:sz w:val="16"/>
        </w:rPr>
        <w:t xml:space="preserve"> the Obama administration’s “</w:t>
      </w:r>
      <w:r w:rsidRPr="00DF758A">
        <w:rPr>
          <w:rStyle w:val="StyleUnderline"/>
          <w:highlight w:val="yellow"/>
        </w:rPr>
        <w:t>returning to Asia” policy through the lens of a zero-sum</w:t>
      </w:r>
      <w:r w:rsidRPr="00DF758A">
        <w:rPr>
          <w:rStyle w:val="StyleUnderline"/>
        </w:rPr>
        <w:t xml:space="preserve"> </w:t>
      </w:r>
      <w:r w:rsidRPr="00DF758A">
        <w:rPr>
          <w:rStyle w:val="StyleUnderline"/>
          <w:highlight w:val="yellow"/>
        </w:rPr>
        <w:t>game</w:t>
      </w:r>
      <w:r w:rsidRPr="00DF758A">
        <w:rPr>
          <w:sz w:val="16"/>
        </w:rPr>
        <w:t xml:space="preserve">, and </w:t>
      </w:r>
      <w:r w:rsidRPr="00DF758A">
        <w:rPr>
          <w:rStyle w:val="StyleUnderline"/>
          <w:highlight w:val="yellow"/>
        </w:rPr>
        <w:t>their</w:t>
      </w:r>
      <w:r w:rsidRPr="00DF758A">
        <w:rPr>
          <w:rStyle w:val="StyleUnderline"/>
        </w:rPr>
        <w:t xml:space="preserve"> </w:t>
      </w:r>
      <w:r w:rsidRPr="00DF758A">
        <w:rPr>
          <w:sz w:val="16"/>
        </w:rPr>
        <w:t xml:space="preserve">classic realist </w:t>
      </w:r>
      <w:r w:rsidRPr="00DF758A">
        <w:rPr>
          <w:rStyle w:val="StyleUnderline"/>
          <w:highlight w:val="yellow"/>
        </w:rPr>
        <w:t>reading of U.S. policy is</w:t>
      </w:r>
      <w:r w:rsidRPr="00DF758A">
        <w:rPr>
          <w:sz w:val="16"/>
        </w:rPr>
        <w:t xml:space="preserve"> also </w:t>
      </w:r>
      <w:r w:rsidRPr="00DF758A">
        <w:rPr>
          <w:rStyle w:val="StyleUnderline"/>
          <w:highlight w:val="yellow"/>
        </w:rPr>
        <w:t>reflected in their policy prescriptions</w:t>
      </w:r>
      <w:r w:rsidRPr="00DF758A">
        <w:rPr>
          <w:sz w:val="16"/>
        </w:rPr>
        <w:t xml:space="preserve">. In fact, </w:t>
      </w:r>
      <w:r w:rsidRPr="00DF758A">
        <w:rPr>
          <w:rStyle w:val="StyleUnderline"/>
          <w:highlight w:val="yellow"/>
        </w:rPr>
        <w:t>American views</w:t>
      </w:r>
      <w:r w:rsidRPr="00DF758A">
        <w:rPr>
          <w:sz w:val="16"/>
          <w:highlight w:val="yellow"/>
        </w:rPr>
        <w:t xml:space="preserve"> </w:t>
      </w:r>
      <w:r w:rsidRPr="00DF758A">
        <w:rPr>
          <w:rStyle w:val="StyleUnderline"/>
          <w:highlight w:val="yellow"/>
        </w:rPr>
        <w:t>about checking China before it becomes too powerful</w:t>
      </w:r>
      <w:r w:rsidRPr="00DF758A">
        <w:rPr>
          <w:sz w:val="16"/>
        </w:rPr>
        <w:t>—offered by prominent offensive realists such as John Mearsheimer—</w:t>
      </w:r>
      <w:r w:rsidRPr="00DF758A">
        <w:rPr>
          <w:rStyle w:val="StyleUnderline"/>
          <w:highlight w:val="yellow"/>
        </w:rPr>
        <w:t>were picked up by</w:t>
      </w:r>
      <w:r w:rsidRPr="00DF758A">
        <w:rPr>
          <w:rStyle w:val="StyleUnderline"/>
        </w:rPr>
        <w:t xml:space="preserve"> those </w:t>
      </w:r>
      <w:r w:rsidRPr="00DF758A">
        <w:rPr>
          <w:rStyle w:val="StyleUnderline"/>
          <w:highlight w:val="yellow"/>
        </w:rPr>
        <w:t>Chinese analysts as prima facie evidence</w:t>
      </w:r>
      <w:r w:rsidRPr="00DF758A">
        <w:rPr>
          <w:rStyle w:val="StyleUnderline"/>
        </w:rPr>
        <w:t xml:space="preserve"> that </w:t>
      </w:r>
      <w:r w:rsidRPr="00DF758A">
        <w:rPr>
          <w:rStyle w:val="StyleUnderline"/>
          <w:highlight w:val="yellow"/>
        </w:rPr>
        <w:t>the U.S</w:t>
      </w:r>
      <w:r w:rsidRPr="00DF758A">
        <w:rPr>
          <w:sz w:val="16"/>
          <w:highlight w:val="yellow"/>
        </w:rPr>
        <w:t>.</w:t>
      </w:r>
      <w:r w:rsidRPr="00DF758A">
        <w:rPr>
          <w:sz w:val="16"/>
        </w:rPr>
        <w:t xml:space="preserve"> </w:t>
      </w:r>
      <w:r w:rsidRPr="00DF758A">
        <w:rPr>
          <w:rStyle w:val="StyleUnderline"/>
          <w:highlight w:val="yellow"/>
        </w:rPr>
        <w:t>rebalance is</w:t>
      </w:r>
      <w:r w:rsidRPr="00DF758A">
        <w:rPr>
          <w:sz w:val="16"/>
        </w:rPr>
        <w:t xml:space="preserve"> indeed </w:t>
      </w:r>
      <w:r w:rsidRPr="00DF758A">
        <w:rPr>
          <w:rStyle w:val="StyleUnderline"/>
        </w:rPr>
        <w:t xml:space="preserve">a part of efforts </w:t>
      </w:r>
      <w:r w:rsidRPr="00DF758A">
        <w:rPr>
          <w:rStyle w:val="StyleUnderline"/>
          <w:highlight w:val="yellow"/>
        </w:rPr>
        <w:t>to contain China</w:t>
      </w:r>
      <w:r w:rsidRPr="00DF758A">
        <w:rPr>
          <w:sz w:val="16"/>
        </w:rPr>
        <w:t xml:space="preserve">.39 Specifically, </w:t>
      </w:r>
      <w:r w:rsidRPr="00DF758A">
        <w:rPr>
          <w:rStyle w:val="StyleUnderline"/>
          <w:highlight w:val="yellow"/>
        </w:rPr>
        <w:t>Chinese military scholars see</w:t>
      </w:r>
      <w:r w:rsidRPr="00DF758A">
        <w:rPr>
          <w:sz w:val="16"/>
        </w:rPr>
        <w:t xml:space="preserve"> that </w:t>
      </w:r>
      <w:r w:rsidRPr="00DF758A">
        <w:rPr>
          <w:rStyle w:val="StyleUnderline"/>
          <w:highlight w:val="yellow"/>
        </w:rPr>
        <w:t>the</w:t>
      </w:r>
      <w:r w:rsidRPr="00DF758A">
        <w:rPr>
          <w:rStyle w:val="StyleUnderline"/>
        </w:rPr>
        <w:t xml:space="preserve"> </w:t>
      </w:r>
      <w:r w:rsidRPr="00DF758A">
        <w:rPr>
          <w:rStyle w:val="StyleUnderline"/>
          <w:highlight w:val="yellow"/>
        </w:rPr>
        <w:t>U</w:t>
      </w:r>
      <w:r w:rsidRPr="00DF758A">
        <w:rPr>
          <w:sz w:val="16"/>
          <w:highlight w:val="yellow"/>
        </w:rPr>
        <w:t>n</w:t>
      </w:r>
      <w:r w:rsidRPr="00DF758A">
        <w:rPr>
          <w:sz w:val="16"/>
        </w:rPr>
        <w:t xml:space="preserve">ited </w:t>
      </w:r>
      <w:r w:rsidRPr="00DF758A">
        <w:rPr>
          <w:rStyle w:val="StyleUnderline"/>
          <w:highlight w:val="yellow"/>
        </w:rPr>
        <w:t>S</w:t>
      </w:r>
      <w:r w:rsidRPr="00DF758A">
        <w:rPr>
          <w:sz w:val="16"/>
        </w:rPr>
        <w:t>tates</w:t>
      </w:r>
      <w:r w:rsidRPr="00DF758A">
        <w:rPr>
          <w:sz w:val="16"/>
          <w:highlight w:val="yellow"/>
        </w:rPr>
        <w:t xml:space="preserve"> </w:t>
      </w:r>
      <w:r w:rsidRPr="00DF758A">
        <w:rPr>
          <w:rStyle w:val="StyleUnderline"/>
          <w:highlight w:val="yellow"/>
        </w:rPr>
        <w:t>has</w:t>
      </w:r>
      <w:r w:rsidRPr="00DF758A">
        <w:rPr>
          <w:sz w:val="16"/>
        </w:rPr>
        <w:t xml:space="preserve">, since the September 11 terrorist attacks, “gradually </w:t>
      </w:r>
      <w:r w:rsidRPr="00DF758A">
        <w:rPr>
          <w:rStyle w:val="StyleUnderline"/>
          <w:highlight w:val="yellow"/>
        </w:rPr>
        <w:t>shifted its</w:t>
      </w:r>
      <w:r w:rsidRPr="00DF758A">
        <w:rPr>
          <w:rStyle w:val="StyleUnderline"/>
        </w:rPr>
        <w:t xml:space="preserve"> strategic </w:t>
      </w:r>
      <w:r w:rsidRPr="00DF758A">
        <w:rPr>
          <w:rStyle w:val="StyleUnderline"/>
          <w:highlight w:val="yellow"/>
        </w:rPr>
        <w:t>focus to</w:t>
      </w:r>
      <w:r w:rsidRPr="00DF758A">
        <w:rPr>
          <w:sz w:val="16"/>
        </w:rPr>
        <w:t xml:space="preserve"> the </w:t>
      </w:r>
      <w:r w:rsidRPr="00DF758A">
        <w:rPr>
          <w:rStyle w:val="StyleUnderline"/>
          <w:highlight w:val="yellow"/>
        </w:rPr>
        <w:t>Asia-Pacific</w:t>
      </w:r>
      <w:r w:rsidRPr="00DF758A">
        <w:rPr>
          <w:rStyle w:val="StyleUnderline"/>
        </w:rPr>
        <w:t>,” “</w:t>
      </w:r>
      <w:r w:rsidRPr="00DF758A">
        <w:rPr>
          <w:rStyle w:val="StyleUnderline"/>
          <w:highlight w:val="yellow"/>
        </w:rPr>
        <w:t>deployed massive forces</w:t>
      </w:r>
      <w:r w:rsidRPr="00DF758A">
        <w:rPr>
          <w:sz w:val="16"/>
        </w:rPr>
        <w:t xml:space="preserve">” along the first and second island chains, </w:t>
      </w:r>
      <w:r w:rsidRPr="00DF758A">
        <w:rPr>
          <w:rStyle w:val="StyleUnderline"/>
          <w:highlight w:val="yellow"/>
        </w:rPr>
        <w:t>and transformed</w:t>
      </w:r>
      <w:r w:rsidRPr="00DF758A">
        <w:rPr>
          <w:sz w:val="16"/>
          <w:highlight w:val="yellow"/>
        </w:rPr>
        <w:t xml:space="preserve"> </w:t>
      </w:r>
      <w:r w:rsidRPr="00DF758A">
        <w:rPr>
          <w:rStyle w:val="StyleUnderline"/>
          <w:highlight w:val="yellow"/>
        </w:rPr>
        <w:t>Guam into “a</w:t>
      </w:r>
      <w:r w:rsidRPr="00DF758A">
        <w:rPr>
          <w:sz w:val="16"/>
        </w:rPr>
        <w:t xml:space="preserve"> central base and </w:t>
      </w:r>
      <w:r w:rsidRPr="00DF758A">
        <w:rPr>
          <w:rStyle w:val="StyleUnderline"/>
          <w:highlight w:val="yellow"/>
        </w:rPr>
        <w:t>power projection center</w:t>
      </w:r>
      <w:r w:rsidRPr="00DF758A">
        <w:rPr>
          <w:sz w:val="16"/>
        </w:rPr>
        <w:t xml:space="preserve">” in the western Pacific. Moreover, </w:t>
      </w:r>
      <w:r w:rsidRPr="00DF758A">
        <w:rPr>
          <w:rStyle w:val="StyleUnderline"/>
          <w:highlight w:val="yellow"/>
        </w:rPr>
        <w:t>the U</w:t>
      </w:r>
      <w:r w:rsidRPr="00DF758A">
        <w:rPr>
          <w:sz w:val="16"/>
        </w:rPr>
        <w:t>nited</w:t>
      </w:r>
      <w:r w:rsidRPr="00DF758A">
        <w:rPr>
          <w:sz w:val="16"/>
          <w:highlight w:val="yellow"/>
        </w:rPr>
        <w:t xml:space="preserve"> </w:t>
      </w:r>
      <w:r w:rsidRPr="00DF758A">
        <w:rPr>
          <w:rStyle w:val="StyleUnderline"/>
          <w:highlight w:val="yellow"/>
        </w:rPr>
        <w:t>S</w:t>
      </w:r>
      <w:r w:rsidRPr="00DF758A">
        <w:rPr>
          <w:sz w:val="16"/>
          <w:highlight w:val="yellow"/>
        </w:rPr>
        <w:t>tates</w:t>
      </w:r>
      <w:r w:rsidRPr="00DF758A">
        <w:rPr>
          <w:sz w:val="16"/>
        </w:rPr>
        <w:t xml:space="preserve">, </w:t>
      </w:r>
      <w:r w:rsidRPr="00DF758A">
        <w:rPr>
          <w:rStyle w:val="StyleUnderline"/>
          <w:highlight w:val="yellow"/>
        </w:rPr>
        <w:t>by controlling maritime</w:t>
      </w:r>
      <w:r w:rsidRPr="00DF758A">
        <w:rPr>
          <w:rStyle w:val="StyleUnderline"/>
        </w:rPr>
        <w:t xml:space="preserve"> </w:t>
      </w:r>
      <w:r w:rsidRPr="00DF758A">
        <w:rPr>
          <w:rStyle w:val="StyleUnderline"/>
          <w:highlight w:val="yellow"/>
        </w:rPr>
        <w:t>chokepoints such as the Strait of Malacca</w:t>
      </w:r>
      <w:r w:rsidRPr="00DF758A">
        <w:rPr>
          <w:rStyle w:val="StyleUnderline"/>
        </w:rPr>
        <w:t xml:space="preserve"> and the Hormuz Strait</w:t>
      </w:r>
      <w:r w:rsidRPr="00DF758A">
        <w:rPr>
          <w:sz w:val="16"/>
        </w:rPr>
        <w:t xml:space="preserve">, </w:t>
      </w:r>
      <w:r w:rsidRPr="00DF758A">
        <w:rPr>
          <w:rStyle w:val="StyleUnderline"/>
          <w:highlight w:val="yellow"/>
        </w:rPr>
        <w:t>has</w:t>
      </w:r>
      <w:r w:rsidRPr="00DF758A">
        <w:rPr>
          <w:sz w:val="16"/>
          <w:highlight w:val="yellow"/>
        </w:rPr>
        <w:t xml:space="preserve"> </w:t>
      </w:r>
      <w:r w:rsidRPr="00DF758A">
        <w:rPr>
          <w:rStyle w:val="StyleUnderline"/>
          <w:highlight w:val="yellow"/>
        </w:rPr>
        <w:t>strengthened its</w:t>
      </w:r>
      <w:r w:rsidRPr="00DF758A">
        <w:rPr>
          <w:rStyle w:val="StyleUnderline"/>
        </w:rPr>
        <w:t xml:space="preserve"> “strategic </w:t>
      </w:r>
      <w:r w:rsidRPr="00DF758A">
        <w:rPr>
          <w:rStyle w:val="StyleUnderline"/>
          <w:highlight w:val="yellow"/>
        </w:rPr>
        <w:t>containment” against China and posed a</w:t>
      </w:r>
      <w:r w:rsidRPr="00DF758A">
        <w:rPr>
          <w:sz w:val="16"/>
        </w:rPr>
        <w:t xml:space="preserve"> potential </w:t>
      </w:r>
      <w:r w:rsidRPr="00DF758A">
        <w:rPr>
          <w:rStyle w:val="StyleUnderline"/>
          <w:highlight w:val="yellow"/>
        </w:rPr>
        <w:t>threat to</w:t>
      </w:r>
      <w:r w:rsidRPr="00DF758A">
        <w:rPr>
          <w:sz w:val="16"/>
        </w:rPr>
        <w:t xml:space="preserve"> the </w:t>
      </w:r>
      <w:r w:rsidRPr="00DF758A">
        <w:rPr>
          <w:rStyle w:val="StyleUnderline"/>
          <w:highlight w:val="yellow"/>
        </w:rPr>
        <w:t>security of</w:t>
      </w:r>
      <w:r w:rsidRPr="00DF758A">
        <w:rPr>
          <w:sz w:val="16"/>
          <w:highlight w:val="yellow"/>
        </w:rPr>
        <w:t xml:space="preserve"> </w:t>
      </w:r>
      <w:r w:rsidRPr="00DF758A">
        <w:rPr>
          <w:rStyle w:val="StyleUnderline"/>
          <w:highlight w:val="yellow"/>
        </w:rPr>
        <w:t>China’s maritime</w:t>
      </w:r>
      <w:r w:rsidRPr="00DF758A">
        <w:rPr>
          <w:sz w:val="16"/>
        </w:rPr>
        <w:t xml:space="preserve"> strategic </w:t>
      </w:r>
      <w:r w:rsidRPr="00DF758A">
        <w:rPr>
          <w:rStyle w:val="StyleUnderline"/>
          <w:highlight w:val="yellow"/>
        </w:rPr>
        <w:t>access</w:t>
      </w:r>
      <w:r w:rsidRPr="00DF758A">
        <w:rPr>
          <w:sz w:val="16"/>
          <w:highlight w:val="yellow"/>
        </w:rPr>
        <w:t>.</w:t>
      </w:r>
      <w:r w:rsidRPr="00DF758A">
        <w:rPr>
          <w:sz w:val="16"/>
        </w:rPr>
        <w:t>40</w:t>
      </w:r>
    </w:p>
    <w:p w:rsidR="00B141C9" w:rsidRDefault="00B141C9" w:rsidP="00B141C9">
      <w:pPr>
        <w:pStyle w:val="Heading4"/>
      </w:pPr>
      <w:r>
        <w:t>Provocative U.S. actions and rhetoric based on alleged Chinese aggression in the South China Sea have created a self-fulfilling prophecy.</w:t>
      </w:r>
    </w:p>
    <w:p w:rsidR="00B141C9" w:rsidRDefault="00B141C9" w:rsidP="00B141C9">
      <w:r>
        <w:rPr>
          <w:rStyle w:val="Style13ptBold"/>
        </w:rPr>
        <w:t>Mollman 5/12</w:t>
      </w:r>
      <w:r w:rsidRPr="009D5E91">
        <w:t>/</w:t>
      </w:r>
      <w:r w:rsidRPr="005B6EE6">
        <w:rPr>
          <w:rFonts w:eastAsiaTheme="majorEastAsia" w:cstheme="majorBidi"/>
          <w:b/>
          <w:iCs/>
          <w:sz w:val="26"/>
        </w:rPr>
        <w:t>16</w:t>
      </w:r>
      <w:r>
        <w:t xml:space="preserve"> (Steve, </w:t>
      </w:r>
      <w:r w:rsidRPr="009D5E91">
        <w:t>Asia Correspondent at Quartz (Atlantic Media) in Indonesia</w:t>
      </w:r>
      <w:r>
        <w:t xml:space="preserve">. “Beijing is setting the stage for war in south china seas,” </w:t>
      </w:r>
      <w:r w:rsidRPr="009D5E91">
        <w:t>http://qz.com/680123/beijing-is-setting-the-stage-for-war-in-the-south-china-sea/)</w:t>
      </w:r>
    </w:p>
    <w:p w:rsidR="00B141C9" w:rsidRDefault="00B141C9" w:rsidP="00B141C9">
      <w:pPr>
        <w:rPr>
          <w:rStyle w:val="StyleUnderline"/>
        </w:rPr>
      </w:pPr>
      <w:r w:rsidRPr="004D1823">
        <w:rPr>
          <w:rStyle w:val="StyleUnderline"/>
          <w:highlight w:val="yellow"/>
        </w:rPr>
        <w:t>All any nation needs to go to war is a good provocation</w:t>
      </w:r>
      <w:r w:rsidRPr="004D1823">
        <w:rPr>
          <w:sz w:val="16"/>
          <w:highlight w:val="yellow"/>
        </w:rPr>
        <w:t>,</w:t>
      </w:r>
      <w:r w:rsidRPr="007B5738">
        <w:rPr>
          <w:sz w:val="16"/>
        </w:rPr>
        <w:t xml:space="preserve"> and China is no exception. With its sweeping territorial claims, island-building, militarization, patriotic fervor, and prickly rhetoric, </w:t>
      </w:r>
      <w:r w:rsidRPr="004D1823">
        <w:rPr>
          <w:sz w:val="16"/>
          <w:highlight w:val="yellow"/>
        </w:rPr>
        <w:t>B</w:t>
      </w:r>
      <w:r w:rsidRPr="004D1823">
        <w:rPr>
          <w:rStyle w:val="StyleUnderline"/>
          <w:highlight w:val="yellow"/>
        </w:rPr>
        <w:t>eijing is setting itself up to be repeatedly provoked in</w:t>
      </w:r>
      <w:r w:rsidRPr="009D5E91">
        <w:rPr>
          <w:rStyle w:val="StyleUnderline"/>
        </w:rPr>
        <w:t xml:space="preserve"> </w:t>
      </w:r>
      <w:r w:rsidRPr="004D1823">
        <w:rPr>
          <w:rStyle w:val="StyleUnderline"/>
          <w:highlight w:val="yellow"/>
        </w:rPr>
        <w:t>the South China Sea</w:t>
      </w:r>
      <w:r w:rsidRPr="009D5E91">
        <w:rPr>
          <w:rStyle w:val="StyleUnderline"/>
        </w:rPr>
        <w:t>. It might even be counting on it</w:t>
      </w:r>
      <w:r w:rsidRPr="007B5738">
        <w:rPr>
          <w:sz w:val="16"/>
        </w:rPr>
        <w:t xml:space="preserve">. UNCLOS territorial jurisdictions.(historicair/Wikipedia, CC-BY-3.0) Consider the nation’s manmade, militarized island at Fiery Cross Reef in the Spratly archipelago. Though it didn’t even exist a few years ago, and for decades ships from other nations could routinely sail by it without disturbance, now </w:t>
      </w:r>
      <w:r w:rsidRPr="004D1823">
        <w:rPr>
          <w:rStyle w:val="StyleUnderline"/>
          <w:highlight w:val="yellow"/>
        </w:rPr>
        <w:t>Beijing</w:t>
      </w:r>
      <w:r w:rsidRPr="009D5E91">
        <w:rPr>
          <w:rStyle w:val="StyleUnderline"/>
        </w:rPr>
        <w:t xml:space="preserve"> feels provoked if anyone goes near it—and </w:t>
      </w:r>
      <w:r w:rsidRPr="004D1823">
        <w:rPr>
          <w:rStyle w:val="StyleUnderline"/>
          <w:highlight w:val="yellow"/>
        </w:rPr>
        <w:t>sends out warnings or makes aggressive gestures in response</w:t>
      </w:r>
      <w:r w:rsidRPr="009D5E91">
        <w:rPr>
          <w:rStyle w:val="StyleUnderline"/>
        </w:rPr>
        <w:t>.</w:t>
      </w:r>
      <w:r w:rsidRPr="007B5738">
        <w:rPr>
          <w:sz w:val="16"/>
        </w:rPr>
        <w:t xml:space="preserve"> This week the USS William P. Lawrence, a guided missile destroyer from the US Navy, conducted a “freedom of navigation” operation near the island. It deliberately sailed within 12 nautical miles of Fiery Cross Reef. If the US recognized the reef as China’s territory to begin with—which it does not— that would be considered entering China’s territory. The problem is China has claimed, outrageously, that nearly the entire sea is its own territory. Considering the fact that some $5 trillion in ship-borne trade passes through the strategic waterway every year, that’s a problem not just for the US, but any number of countries participating in the global economy. The US Navy’s operation was a reminder to China that the sea is open waters, despite any impromptu islands that might have been constructed of late. China bases its sea claim on a “nine-dash line” that it drew on a map after World War 2. Never mind that the line conflicts with international norms and overlapping claims by nearby nations, including the Philippines, Vietnam, and Malaysia, nations whose coasts are much closer to the disputed sea than China’s. Mind the nine-dash line. Many observers feel it’s ridiculous to base real-world claims on such a map. Internet satire has ensued. The problem is that </w:t>
      </w:r>
      <w:r w:rsidRPr="009D5E91">
        <w:rPr>
          <w:rStyle w:val="StyleUnderline"/>
        </w:rPr>
        <w:t>China is actually serious</w:t>
      </w:r>
      <w:r w:rsidRPr="007B5738">
        <w:rPr>
          <w:sz w:val="16"/>
        </w:rPr>
        <w:t>, however surreal the claim may seem.</w:t>
      </w:r>
      <w:r w:rsidRPr="009D5E91">
        <w:rPr>
          <w:rStyle w:val="StyleUnderline"/>
        </w:rPr>
        <w:t xml:space="preserve"> From a military strategy point of view, at least, it’s easy to see why. The strategic waterway is “one of the most important oil and natural gas transport choke points in the world,” geopolitical analyst Tim Daiss wrote this week in Forbe</w:t>
      </w:r>
      <w:r w:rsidRPr="007B5738">
        <w:rPr>
          <w:sz w:val="16"/>
        </w:rPr>
        <w:t xml:space="preserve">s. Passing through it each year, he noted, are almost 60% of Japan’s and Taiwan’s energy supplies, and 80% of China’s crude oil imports. </w:t>
      </w:r>
      <w:r w:rsidRPr="009D5E91">
        <w:rPr>
          <w:rStyle w:val="StyleUnderline"/>
        </w:rPr>
        <w:t>Were a conflict involving these or other nations to break out, control of the sea could give Beijing a distinct advantage in securing—or blocking—the energy needed to power a war machine</w:t>
      </w:r>
      <w:r w:rsidRPr="007B5738">
        <w:rPr>
          <w:sz w:val="16"/>
        </w:rPr>
        <w:t xml:space="preserve">. The most critical resource that Japan lacked in World War 2 was oil, a key history lesson surely not lost on China’s military strategists. (The sea is full of its own vast untapped reserves of oil and natural gas, too.) To acquire the sea’s strategic advantage, though, China first needs to establish control over the waterway. That needs to be done step by step. The process might go something like this: Make the sea claim. Create outposts in the sea, and work toward turning them into military bases. At this stage, you might want to deny the military bit. Express outrage if anyone goes near those outposts. Over time, establish a pattern of being repeatedly provoked, despite your patient warnings. Your outposts aren’t quite military bases yet anyway, so this is a good use of your time in the meantime. As your outposts get closer to becoming real military bases, feel free to grow more strident in your responses to the “provocations.” </w:t>
      </w:r>
      <w:r w:rsidRPr="009D5E91">
        <w:rPr>
          <w:rStyle w:val="StyleUnderline"/>
        </w:rPr>
        <w:t>Once</w:t>
      </w:r>
      <w:r w:rsidRPr="007B5738">
        <w:rPr>
          <w:sz w:val="16"/>
        </w:rPr>
        <w:t xml:space="preserve"> </w:t>
      </w:r>
      <w:r w:rsidRPr="009D5E91">
        <w:rPr>
          <w:rStyle w:val="StyleUnderline"/>
        </w:rPr>
        <w:t>your military infrastructure is fully up to speed</w:t>
      </w:r>
      <w:r w:rsidRPr="007B5738">
        <w:rPr>
          <w:sz w:val="16"/>
        </w:rPr>
        <w:t xml:space="preserve">, </w:t>
      </w:r>
      <w:r w:rsidRPr="009D5E91">
        <w:rPr>
          <w:rStyle w:val="StyleUnderline"/>
        </w:rPr>
        <w:t>you’re ready for war</w:t>
      </w:r>
      <w:r w:rsidRPr="007B5738">
        <w:rPr>
          <w:sz w:val="16"/>
        </w:rPr>
        <w:t>—you even have a track record of provocations to point to for justification! Of course you don’t have to start a conflict, but it’s nice to know you can at any time—and feel justified about it</w:t>
      </w:r>
      <w:r w:rsidRPr="009D5E91">
        <w:rPr>
          <w:rStyle w:val="StyleUnderline"/>
        </w:rPr>
        <w:t>. China isn’t just relying on its military.</w:t>
      </w:r>
      <w:r w:rsidRPr="007B5738">
        <w:rPr>
          <w:sz w:val="16"/>
        </w:rPr>
        <w:t xml:space="preserve"> </w:t>
      </w:r>
      <w:r w:rsidRPr="009D5E91">
        <w:rPr>
          <w:rStyle w:val="StyleUnderline"/>
        </w:rPr>
        <w:t>The country has a massive fishing fleet, and by far the world’s largest fish industry. For years Beijing has been paying fishing boats to operate near its disputed outposts in the sea, even if they don’t catch much in the area</w:t>
      </w:r>
      <w:r w:rsidRPr="007B5738">
        <w:rPr>
          <w:sz w:val="16"/>
        </w:rPr>
        <w:t xml:space="preserve">. It certainly helps appearances. </w:t>
      </w:r>
      <w:r w:rsidRPr="009D5E91">
        <w:rPr>
          <w:rStyle w:val="StyleUnderline"/>
        </w:rPr>
        <w:t>The</w:t>
      </w:r>
      <w:r w:rsidRPr="007B5738">
        <w:rPr>
          <w:sz w:val="16"/>
        </w:rPr>
        <w:t xml:space="preserve"> fishing </w:t>
      </w:r>
      <w:r w:rsidRPr="009D5E91">
        <w:rPr>
          <w:rStyle w:val="StyleUnderline"/>
        </w:rPr>
        <w:t>fleet needs to expand outward because through over-fishing it has nearly depleted the fishing stock near China’s own shores</w:t>
      </w:r>
      <w:r w:rsidRPr="007B5738">
        <w:rPr>
          <w:sz w:val="16"/>
        </w:rPr>
        <w:t xml:space="preserve">. So it increasingly needs to fish in the exclusive economic zones of other nations, as it is doing. By establishing outposts and more control over the sea, </w:t>
      </w:r>
      <w:r w:rsidRPr="009D5E91">
        <w:rPr>
          <w:rStyle w:val="StyleUnderline"/>
        </w:rPr>
        <w:t>China’s military can better support the fleet’s forays into distant or contested waters</w:t>
      </w:r>
      <w:r w:rsidRPr="007B5738">
        <w:rPr>
          <w:sz w:val="16"/>
        </w:rPr>
        <w:t xml:space="preserve">. Those fishing forays often involve confrontations with foreign coastguards or navies. (Hey, more potential provocations!) With other nations responding by beefing up their maritime forces and monitoring technologies—networked nano-satellites, in the case of Indonesia—more such confrontations can be expected in the future. Beijing has also whipped up patriotic feelings in the Chinese population about the sea being the nation’s birthright. A warship recently took a song-and-dance troupe on a tour of various disputed outposts in the sea. It started at Fiery Cross Reef, where celebrity singer Song Zuying gave a stirring rendition of a song called “Ode to the South Sea Defenders.” State media coverage of the event included an interview with a navy officer from the audience telling CCTV after the performance, </w:t>
      </w:r>
      <w:r w:rsidRPr="009D5E91">
        <w:rPr>
          <w:rStyle w:val="StyleUnderline"/>
        </w:rPr>
        <w:t>“We’ll definitely not lose at our hands an inch of the territories our ancestors left us.”</w:t>
      </w:r>
      <w:r w:rsidRPr="007B5738">
        <w:rPr>
          <w:sz w:val="16"/>
        </w:rPr>
        <w:t xml:space="preserve"> The TV coverage offered glimpses into just how impressively far along the island construction has come in a short time. The island even has runways suitable for fighter jets. This suggests </w:t>
      </w:r>
      <w:r w:rsidRPr="009D5E91">
        <w:rPr>
          <w:rStyle w:val="StyleUnderline"/>
        </w:rPr>
        <w:t>China is well into Step 4</w:t>
      </w:r>
      <w:r w:rsidRPr="007B5738">
        <w:rPr>
          <w:sz w:val="16"/>
        </w:rPr>
        <w:t xml:space="preserve"> above. And indeed, it’s grown increasingly stern in its responses to “provocations.” </w:t>
      </w:r>
      <w:r w:rsidRPr="009D5E91">
        <w:rPr>
          <w:rStyle w:val="StyleUnderline"/>
        </w:rPr>
        <w:t>When a US Navy warship passed by the Spratlys last October, China simply warned it against acting irresponsibly</w:t>
      </w:r>
      <w:r w:rsidRPr="007B5738">
        <w:rPr>
          <w:sz w:val="16"/>
        </w:rPr>
        <w:t>. But this week when another warship did the same thing, it sent fighter jets scrambling and shadowed the US ship with its own warships—thanks in part to the convenient military base nearby. Even talking about China’s activities in the sea—in diplomatic settings—now draws ire from Beijing. In April it warned G7 leaders meeting in Japan to not discuss the matter at all, and then said it was “strongly dissatisfied” after they did anyway. Last week, one Chinese diplomat warned that criticism of China’s actions in the sea would rebound like a coiled spring. If comments are “aimed at putting pressure on China or blackening its name, then you can view it like a spring, which has an applied force and a counterforce. The more the pressure, the greater the reaction,” said Ouyang Yujing, director-general of the foreign ministry’s department of boundary and ocean affairs. In other words, Beijing is pressing its outrageous claims in the South China, and will take any opposition as a reason to press them even harder. One US commander is having none of it. Admiral Harry B. Harris Jr., in charge of military operations in the Asia-Pacific region, says China is “clearly militarizing” (paywall) in the sea. “You’d have to believe in a flat earth to think otherwise,” he said in one appearance before Congress</w:t>
      </w:r>
      <w:r w:rsidRPr="009D5E91">
        <w:rPr>
          <w:rStyle w:val="StyleUnderline"/>
        </w:rPr>
        <w:t>. China knows it can’t go it alone, though, and it can muster some diplomatic chumminess when merited. It’s been attempting to enlist allies</w:t>
      </w:r>
      <w:r w:rsidRPr="007B5738">
        <w:rPr>
          <w:sz w:val="16"/>
        </w:rPr>
        <w:t>—including Gambia, of all nations—</w:t>
      </w:r>
      <w:r w:rsidRPr="009D5E91">
        <w:rPr>
          <w:rStyle w:val="StyleUnderline"/>
        </w:rPr>
        <w:t xml:space="preserve">ahead of an international tribunal’s ruling on its sea claim that won’t likely go its way. </w:t>
      </w:r>
      <w:r w:rsidRPr="007B5738">
        <w:rPr>
          <w:sz w:val="16"/>
        </w:rPr>
        <w:t xml:space="preserve">Albert F. del Rosario—the Philippines’ foreign affairs secretary—at the Permanent Court of Arbitration in July 2015.(Permanent Court of Arbitration) The Philippines brought a legal challenge against China’s claim in January 2013 to the Permanent Court of Arbitration, in The Hague, under the United Nations’ Convention on the Law of the Sea. The court was established in 1899 and has settled numerous maritime disputes between nations. China has refused to recognize its authority—probably because it knows it doesn’t have much of a case for its claim. The court is widely expected to rule in the Philippines’ favor. Meanwhile, in a neat bit of logic, China’s defense ministry used this week’s US freedom of navigation operation to justify its militarization of the Spratly—or what it calls the Nansha—islands. </w:t>
      </w:r>
      <w:r w:rsidRPr="009D5E91">
        <w:rPr>
          <w:rStyle w:val="StyleUnderline"/>
        </w:rPr>
        <w:t>The operation</w:t>
      </w:r>
      <w:r w:rsidRPr="007B5738">
        <w:rPr>
          <w:sz w:val="16"/>
        </w:rPr>
        <w:t xml:space="preserve"> “again </w:t>
      </w:r>
      <w:r w:rsidRPr="009D5E91">
        <w:rPr>
          <w:rStyle w:val="StyleUnderline"/>
        </w:rPr>
        <w:t>proves that China’s construction of defensive facilities on the relevant reefs in the Nansha islands is completely reasonable and totally necessary</w:t>
      </w:r>
      <w:r w:rsidRPr="007B5738">
        <w:rPr>
          <w:sz w:val="16"/>
        </w:rPr>
        <w:t>,” its defense ministry said. Thanks to its own actions</w:t>
      </w:r>
      <w:r w:rsidRPr="009D5E91">
        <w:rPr>
          <w:rStyle w:val="StyleUnderline"/>
        </w:rPr>
        <w:t xml:space="preserve">, </w:t>
      </w:r>
      <w:r w:rsidRPr="004D1823">
        <w:rPr>
          <w:rStyle w:val="StyleUnderline"/>
          <w:highlight w:val="yellow"/>
        </w:rPr>
        <w:t>China has been provoked, and is building a case to respond even</w:t>
      </w:r>
      <w:r w:rsidRPr="009D5E91">
        <w:rPr>
          <w:rStyle w:val="StyleUnderline"/>
        </w:rPr>
        <w:t xml:space="preserve"> more outrageously—</w:t>
      </w:r>
      <w:r w:rsidRPr="004D1823">
        <w:rPr>
          <w:rStyle w:val="StyleUnderline"/>
          <w:highlight w:val="yellow"/>
        </w:rPr>
        <w:t>now or in the future.</w:t>
      </w:r>
    </w:p>
    <w:p w:rsidR="00341585" w:rsidRDefault="00341585" w:rsidP="00341585">
      <w:pPr>
        <w:pStyle w:val="Heading4"/>
      </w:pPr>
      <w:r>
        <w:t>Constructing a threatening Chinese reaction to the recent Hague court ruling would create a self-fulfilling prophecy, a retaliatory PRC response.</w:t>
      </w:r>
    </w:p>
    <w:p w:rsidR="00341585" w:rsidRPr="00F24ABE" w:rsidRDefault="00341585" w:rsidP="00341585">
      <w:r w:rsidRPr="00F24ABE">
        <w:rPr>
          <w:rStyle w:val="Heading4Char"/>
        </w:rPr>
        <w:t>Weiss, 7-12-16</w:t>
      </w:r>
      <w:r>
        <w:t xml:space="preserve"> [Jessica Chen, Associate Professor of Government at Cornell University; “What Is the Future of the South China?” Foreign Policy, July 12, 2016, http://foreignpolicy.com/2016/07/12/what-is-the-future-of-the-south-china-sea/]</w:t>
      </w:r>
    </w:p>
    <w:p w:rsidR="00341585" w:rsidRPr="00F24ABE" w:rsidRDefault="00341585" w:rsidP="00341585">
      <w:pPr>
        <w:rPr>
          <w:sz w:val="16"/>
        </w:rPr>
      </w:pPr>
      <w:r w:rsidRPr="00F24ABE">
        <w:rPr>
          <w:rStyle w:val="StyleUnderline"/>
          <w:highlight w:val="yellow"/>
        </w:rPr>
        <w:t>If we</w:t>
      </w:r>
      <w:r w:rsidRPr="00F24ABE">
        <w:rPr>
          <w:sz w:val="16"/>
        </w:rPr>
        <w:t xml:space="preserve"> now </w:t>
      </w:r>
      <w:r w:rsidRPr="00F24ABE">
        <w:rPr>
          <w:rStyle w:val="StyleUnderline"/>
          <w:highlight w:val="yellow"/>
        </w:rPr>
        <w:t>see Chinese protests over</w:t>
      </w:r>
      <w:r w:rsidRPr="00F24ABE">
        <w:rPr>
          <w:rStyle w:val="StyleUnderline"/>
        </w:rPr>
        <w:t xml:space="preserve"> </w:t>
      </w:r>
      <w:r w:rsidRPr="00F24ABE">
        <w:rPr>
          <w:sz w:val="16"/>
        </w:rPr>
        <w:t xml:space="preserve">the United States or other countries’ </w:t>
      </w:r>
      <w:r w:rsidRPr="00F24ABE">
        <w:rPr>
          <w:rStyle w:val="StyleUnderline"/>
          <w:highlight w:val="yellow"/>
        </w:rPr>
        <w:t>actions to enforce the</w:t>
      </w:r>
      <w:r w:rsidRPr="00F24ABE">
        <w:rPr>
          <w:sz w:val="16"/>
          <w:highlight w:val="yellow"/>
        </w:rPr>
        <w:t xml:space="preserve"> </w:t>
      </w:r>
      <w:r w:rsidRPr="00F24ABE">
        <w:rPr>
          <w:rStyle w:val="StyleUnderline"/>
          <w:highlight w:val="yellow"/>
        </w:rPr>
        <w:t>ruling, we</w:t>
      </w:r>
      <w:r w:rsidRPr="00F24ABE">
        <w:rPr>
          <w:rStyle w:val="StyleUnderline"/>
        </w:rPr>
        <w:t xml:space="preserve"> </w:t>
      </w:r>
      <w:r w:rsidRPr="00F24ABE">
        <w:rPr>
          <w:rStyle w:val="StyleUnderline"/>
          <w:highlight w:val="yellow"/>
        </w:rPr>
        <w:t>should take them seriously</w:t>
      </w:r>
      <w:r w:rsidRPr="00F24ABE">
        <w:rPr>
          <w:sz w:val="16"/>
        </w:rPr>
        <w:t xml:space="preserve"> — as a sign of China’s resolve. </w:t>
      </w:r>
      <w:r>
        <w:rPr>
          <w:rStyle w:val="StyleUnderline"/>
          <w:highlight w:val="yellow"/>
        </w:rPr>
        <w:t>How</w:t>
      </w:r>
      <w:r w:rsidRPr="00F24ABE">
        <w:rPr>
          <w:rStyle w:val="StyleUnderline"/>
          <w:highlight w:val="yellow"/>
        </w:rPr>
        <w:t>ever</w:t>
      </w:r>
      <w:r w:rsidRPr="00F24ABE">
        <w:rPr>
          <w:sz w:val="16"/>
          <w:highlight w:val="yellow"/>
        </w:rPr>
        <w:t xml:space="preserve"> </w:t>
      </w:r>
      <w:r w:rsidRPr="00F24ABE">
        <w:rPr>
          <w:rStyle w:val="StyleUnderline"/>
          <w:highlight w:val="yellow"/>
        </w:rPr>
        <w:t>the</w:t>
      </w:r>
      <w:r w:rsidRPr="00F24ABE">
        <w:rPr>
          <w:sz w:val="16"/>
          <w:highlight w:val="yellow"/>
        </w:rPr>
        <w:t xml:space="preserve"> </w:t>
      </w:r>
      <w:r w:rsidRPr="00F24ABE">
        <w:rPr>
          <w:rStyle w:val="StyleUnderline"/>
          <w:highlight w:val="yellow"/>
        </w:rPr>
        <w:t>U</w:t>
      </w:r>
      <w:r w:rsidRPr="00F24ABE">
        <w:rPr>
          <w:sz w:val="16"/>
        </w:rPr>
        <w:t xml:space="preserve">nited </w:t>
      </w:r>
      <w:r w:rsidRPr="00F24ABE">
        <w:rPr>
          <w:rStyle w:val="StyleUnderline"/>
          <w:highlight w:val="yellow"/>
        </w:rPr>
        <w:t>S</w:t>
      </w:r>
      <w:r w:rsidRPr="00F24ABE">
        <w:rPr>
          <w:sz w:val="16"/>
        </w:rPr>
        <w:t xml:space="preserve">tates </w:t>
      </w:r>
      <w:r w:rsidRPr="00F24ABE">
        <w:rPr>
          <w:rStyle w:val="StyleUnderline"/>
          <w:highlight w:val="yellow"/>
        </w:rPr>
        <w:t>and</w:t>
      </w:r>
      <w:r w:rsidRPr="00F24ABE">
        <w:rPr>
          <w:sz w:val="16"/>
        </w:rPr>
        <w:t xml:space="preserve"> its </w:t>
      </w:r>
      <w:r w:rsidRPr="00F24ABE">
        <w:rPr>
          <w:rStyle w:val="StyleUnderline"/>
          <w:highlight w:val="yellow"/>
        </w:rPr>
        <w:t>allies proceed, a</w:t>
      </w:r>
      <w:r w:rsidRPr="00F24ABE">
        <w:rPr>
          <w:rStyle w:val="StyleUnderline"/>
        </w:rPr>
        <w:t xml:space="preserve"> </w:t>
      </w:r>
      <w:r w:rsidRPr="00F24ABE">
        <w:rPr>
          <w:rStyle w:val="StyleUnderline"/>
          <w:highlight w:val="yellow"/>
        </w:rPr>
        <w:t>quiet approach</w:t>
      </w:r>
      <w:r w:rsidRPr="00F24ABE">
        <w:rPr>
          <w:sz w:val="16"/>
        </w:rPr>
        <w:t xml:space="preserve"> — actions with a minimum of publicity and a clear legal rationale — </w:t>
      </w:r>
      <w:r w:rsidRPr="00F24ABE">
        <w:rPr>
          <w:rStyle w:val="StyleUnderline"/>
          <w:highlight w:val="yellow"/>
        </w:rPr>
        <w:t>would be most effective. The</w:t>
      </w:r>
      <w:r w:rsidRPr="00F24ABE">
        <w:rPr>
          <w:rStyle w:val="StyleUnderline"/>
        </w:rPr>
        <w:t xml:space="preserve"> </w:t>
      </w:r>
      <w:r w:rsidRPr="00F24ABE">
        <w:rPr>
          <w:rStyle w:val="StyleUnderline"/>
          <w:highlight w:val="yellow"/>
        </w:rPr>
        <w:t>more we trumpet China’s defeat or loss of face, the more domestic</w:t>
      </w:r>
      <w:r w:rsidRPr="00F24ABE">
        <w:rPr>
          <w:sz w:val="16"/>
          <w:highlight w:val="yellow"/>
        </w:rPr>
        <w:t xml:space="preserve"> </w:t>
      </w:r>
      <w:r w:rsidRPr="00F24ABE">
        <w:rPr>
          <w:rStyle w:val="StyleUnderline"/>
          <w:highlight w:val="yellow"/>
        </w:rPr>
        <w:t>pressure or temptation the government will feel to respond with more than bluster</w:t>
      </w:r>
      <w:r w:rsidRPr="00F24ABE">
        <w:rPr>
          <w:sz w:val="16"/>
          <w:highlight w:val="yellow"/>
        </w:rPr>
        <w:t>.</w:t>
      </w:r>
    </w:p>
    <w:p w:rsidR="00341585" w:rsidRDefault="00341585" w:rsidP="00341585">
      <w:pPr>
        <w:rPr>
          <w:rStyle w:val="StyleUnderline"/>
        </w:rPr>
      </w:pPr>
    </w:p>
    <w:p w:rsidR="00B141C9" w:rsidRPr="00914419" w:rsidRDefault="00B141C9" w:rsidP="00B141C9">
      <w:pPr>
        <w:pStyle w:val="Heading3"/>
      </w:pPr>
      <w:r>
        <w:t>Space War from Threat Con Ext.</w:t>
      </w:r>
    </w:p>
    <w:p w:rsidR="004A0A96" w:rsidRDefault="004A0A96" w:rsidP="004A0A96">
      <w:pPr>
        <w:pStyle w:val="Heading4"/>
      </w:pPr>
      <w:r>
        <w:t>Empirically, defining U.S. security interests in space constructed a PRC threat, undermining space cooperation and overall U.S.-PRC relations.</w:t>
      </w:r>
    </w:p>
    <w:p w:rsidR="004A0A96" w:rsidRPr="004A0A96" w:rsidRDefault="00493C3D" w:rsidP="004A0A96">
      <w:r w:rsidRPr="00493C3D">
        <w:rPr>
          <w:rStyle w:val="Heading4Char"/>
        </w:rPr>
        <w:t>Pomeroy, 6-6-15</w:t>
      </w:r>
      <w:r w:rsidR="004A0A96">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F176EA" w:rsidRDefault="004A0A96" w:rsidP="00F176EA">
      <w:pPr>
        <w:rPr>
          <w:sz w:val="16"/>
        </w:rPr>
      </w:pPr>
      <w:r w:rsidRPr="004A0A96">
        <w:rPr>
          <w:rStyle w:val="StyleUnderline"/>
          <w:highlight w:val="yellow"/>
        </w:rPr>
        <w:t>Defining</w:t>
      </w:r>
      <w:r w:rsidRPr="004A0A96">
        <w:rPr>
          <w:rStyle w:val="StyleUnderline"/>
        </w:rPr>
        <w:t xml:space="preserve"> a set of </w:t>
      </w:r>
      <w:r w:rsidRPr="004A0A96">
        <w:rPr>
          <w:rStyle w:val="StyleUnderline"/>
          <w:highlight w:val="yellow"/>
        </w:rPr>
        <w:t>U.S. security interests can bias U.S. perception of Chinese activities</w:t>
      </w:r>
      <w:r w:rsidRPr="004A0A96">
        <w:rPr>
          <w:sz w:val="16"/>
        </w:rPr>
        <w:t xml:space="preserve">. </w:t>
      </w:r>
      <w:r w:rsidRPr="004A0A96">
        <w:rPr>
          <w:rStyle w:val="StyleUnderline"/>
          <w:highlight w:val="yellow"/>
        </w:rPr>
        <w:t>Once the U.S.</w:t>
      </w:r>
      <w:r w:rsidRPr="004A0A96">
        <w:rPr>
          <w:sz w:val="16"/>
        </w:rPr>
        <w:t xml:space="preserve"> </w:t>
      </w:r>
      <w:r w:rsidRPr="004A0A96">
        <w:rPr>
          <w:rStyle w:val="StyleUnderline"/>
          <w:highlight w:val="yellow"/>
        </w:rPr>
        <w:t>outlines specific security interests, Chinese activities are interpreted and evaluated by the U.S. relative</w:t>
      </w:r>
      <w:r w:rsidRPr="004A0A96">
        <w:rPr>
          <w:sz w:val="16"/>
        </w:rPr>
        <w:t xml:space="preserve"> </w:t>
      </w:r>
      <w:r w:rsidRPr="004A0A96">
        <w:rPr>
          <w:rStyle w:val="StyleUnderline"/>
          <w:highlight w:val="yellow"/>
        </w:rPr>
        <w:t>to those</w:t>
      </w:r>
      <w:r w:rsidRPr="004A0A96">
        <w:rPr>
          <w:sz w:val="16"/>
        </w:rPr>
        <w:t xml:space="preserve"> outlined</w:t>
      </w:r>
      <w:r w:rsidRPr="004A0A96">
        <w:rPr>
          <w:rStyle w:val="StyleUnderline"/>
        </w:rPr>
        <w:t xml:space="preserve"> </w:t>
      </w:r>
      <w:r w:rsidRPr="004A0A96">
        <w:rPr>
          <w:rStyle w:val="StyleUnderline"/>
          <w:highlight w:val="yellow"/>
        </w:rPr>
        <w:t>interests. A lucid example of this has unfolded</w:t>
      </w:r>
      <w:r w:rsidRPr="004A0A96">
        <w:rPr>
          <w:sz w:val="16"/>
        </w:rPr>
        <w:t xml:space="preserve"> over the past decade; the summary of </w:t>
      </w:r>
      <w:r w:rsidRPr="004A0A96">
        <w:rPr>
          <w:rStyle w:val="StyleUnderline"/>
          <w:highlight w:val="yellow"/>
        </w:rPr>
        <w:t>the</w:t>
      </w:r>
      <w:r w:rsidRPr="004A0A96">
        <w:rPr>
          <w:rStyle w:val="StyleUnderline"/>
        </w:rPr>
        <w:t xml:space="preserve"> </w:t>
      </w:r>
      <w:r w:rsidRPr="004A0A96">
        <w:rPr>
          <w:rStyle w:val="StyleUnderline"/>
          <w:highlight w:val="yellow"/>
        </w:rPr>
        <w:t>Congressional Research Service’s 2014 report</w:t>
      </w:r>
      <w:r w:rsidRPr="004A0A96">
        <w:rPr>
          <w:rStyle w:val="StyleUnderline"/>
        </w:rPr>
        <w:t xml:space="preserve"> entitled Threats to U.S. National Security Interests</w:t>
      </w:r>
      <w:r w:rsidRPr="004A0A96">
        <w:rPr>
          <w:sz w:val="16"/>
        </w:rPr>
        <w:t xml:space="preserve"> </w:t>
      </w:r>
      <w:r w:rsidRPr="004A0A96">
        <w:rPr>
          <w:rStyle w:val="StyleUnderline"/>
        </w:rPr>
        <w:t>in Space</w:t>
      </w:r>
      <w:r w:rsidRPr="004A0A96">
        <w:rPr>
          <w:sz w:val="16"/>
        </w:rPr>
        <w:t xml:space="preserve">: Orbital Debris Mitigation and Removal </w:t>
      </w:r>
      <w:r w:rsidRPr="004A0A96">
        <w:rPr>
          <w:rStyle w:val="StyleUnderline"/>
          <w:highlight w:val="yellow"/>
        </w:rPr>
        <w:t>explains that</w:t>
      </w:r>
      <w:r w:rsidRPr="004A0A96">
        <w:rPr>
          <w:sz w:val="16"/>
          <w:highlight w:val="yellow"/>
        </w:rPr>
        <w:t xml:space="preserve"> the</w:t>
      </w:r>
      <w:r w:rsidRPr="004A0A96">
        <w:rPr>
          <w:sz w:val="16"/>
        </w:rPr>
        <w:t xml:space="preserve"> growing population of </w:t>
      </w:r>
      <w:r w:rsidRPr="004A0A96">
        <w:rPr>
          <w:rStyle w:val="StyleUnderline"/>
          <w:highlight w:val="yellow"/>
        </w:rPr>
        <w:t>space debris</w:t>
      </w:r>
      <w:r w:rsidRPr="004A0A96">
        <w:rPr>
          <w:sz w:val="16"/>
          <w:highlight w:val="yellow"/>
        </w:rPr>
        <w:t xml:space="preserve"> “</w:t>
      </w:r>
      <w:r w:rsidRPr="004A0A96">
        <w:rPr>
          <w:rStyle w:val="StyleUnderline"/>
          <w:highlight w:val="yellow"/>
        </w:rPr>
        <w:t>threatens U.S</w:t>
      </w:r>
      <w:r w:rsidRPr="004A0A96">
        <w:rPr>
          <w:rStyle w:val="StyleUnderline"/>
        </w:rPr>
        <w:t xml:space="preserve">. </w:t>
      </w:r>
      <w:r w:rsidRPr="004A0A96">
        <w:rPr>
          <w:rStyle w:val="StyleUnderline"/>
          <w:highlight w:val="yellow"/>
        </w:rPr>
        <w:t>national security interests</w:t>
      </w:r>
      <w:r w:rsidRPr="004A0A96">
        <w:rPr>
          <w:rStyle w:val="StyleUnderline"/>
        </w:rPr>
        <w:t xml:space="preserve"> in space</w:t>
      </w:r>
      <w:r w:rsidRPr="004A0A96">
        <w:rPr>
          <w:sz w:val="16"/>
        </w:rPr>
        <w:t xml:space="preserve">, both governmental (military, intelligence, and civil) and commercial.” </w:t>
      </w:r>
      <w:r w:rsidRPr="004A0A96">
        <w:rPr>
          <w:rStyle w:val="StyleUnderline"/>
          <w:highlight w:val="yellow"/>
        </w:rPr>
        <w:t>The U.S</w:t>
      </w:r>
      <w:r w:rsidRPr="004A0A96">
        <w:rPr>
          <w:rStyle w:val="StyleUnderline"/>
        </w:rPr>
        <w:t xml:space="preserve">. </w:t>
      </w:r>
      <w:r w:rsidRPr="004A0A96">
        <w:rPr>
          <w:rStyle w:val="StyleUnderline"/>
          <w:highlight w:val="yellow"/>
        </w:rPr>
        <w:t>criticized the 2007 Chinese ASAT test</w:t>
      </w:r>
      <w:r w:rsidRPr="004A0A96">
        <w:rPr>
          <w:sz w:val="16"/>
        </w:rPr>
        <w:t xml:space="preserve">; National Security Council spokesman Gordon Johndroe states that the “U.S. believes China’s development and testing of such weapons is inconsistent with the spirit of cooperation that both countries aspire to in the civil space area” (Kaufman &amp; Linzer, 2007, para. 4). </w:t>
      </w:r>
      <w:r w:rsidRPr="004A0A96">
        <w:rPr>
          <w:rStyle w:val="StyleUnderline"/>
          <w:highlight w:val="yellow"/>
        </w:rPr>
        <w:t>With U.S. satellite assets defined as a security interest, it was</w:t>
      </w:r>
      <w:r w:rsidRPr="004A0A96">
        <w:rPr>
          <w:rStyle w:val="StyleUnderline"/>
        </w:rPr>
        <w:t xml:space="preserve"> only</w:t>
      </w:r>
      <w:r w:rsidRPr="004A0A96">
        <w:rPr>
          <w:sz w:val="16"/>
        </w:rPr>
        <w:t xml:space="preserve"> </w:t>
      </w:r>
      <w:r w:rsidRPr="004A0A96">
        <w:rPr>
          <w:rStyle w:val="StyleUnderline"/>
          <w:highlight w:val="yellow"/>
        </w:rPr>
        <w:t>natural that</w:t>
      </w:r>
      <w:r w:rsidRPr="004A0A96">
        <w:rPr>
          <w:rStyle w:val="StyleUnderline"/>
        </w:rPr>
        <w:t xml:space="preserve"> many </w:t>
      </w:r>
      <w:r w:rsidRPr="004A0A96">
        <w:rPr>
          <w:rStyle w:val="StyleUnderline"/>
          <w:highlight w:val="yellow"/>
        </w:rPr>
        <w:t>American analysts interpreted this test as a deliberate step made by the</w:t>
      </w:r>
      <w:r w:rsidRPr="004A0A96">
        <w:rPr>
          <w:rStyle w:val="StyleUnderline"/>
        </w:rPr>
        <w:t xml:space="preserve"> </w:t>
      </w:r>
      <w:r w:rsidRPr="004A0A96">
        <w:rPr>
          <w:rStyle w:val="StyleUnderline"/>
          <w:highlight w:val="yellow"/>
        </w:rPr>
        <w:t>Chinese</w:t>
      </w:r>
      <w:r w:rsidRPr="004A0A96">
        <w:rPr>
          <w:sz w:val="16"/>
          <w:highlight w:val="yellow"/>
        </w:rPr>
        <w:t xml:space="preserve"> </w:t>
      </w:r>
      <w:r w:rsidRPr="004A0A96">
        <w:rPr>
          <w:rStyle w:val="StyleUnderline"/>
          <w:highlight w:val="yellow"/>
        </w:rPr>
        <w:t>towards a counterspace capability</w:t>
      </w:r>
      <w:r w:rsidRPr="004A0A96">
        <w:rPr>
          <w:sz w:val="16"/>
        </w:rPr>
        <w:t xml:space="preserve"> to offset U.S. conventional military superiority as well as an attempt to force the U.S. into space arms treaty negotiations. However, Gregory Kulacki and Jeffrey Lewis (2008) conducted interviews with Chinese officials who were close to the anti-satellite program and found </w:t>
      </w:r>
      <w:r w:rsidRPr="004A0A96">
        <w:rPr>
          <w:rStyle w:val="StyleUnderline"/>
          <w:highlight w:val="yellow"/>
        </w:rPr>
        <w:t>American commentators tended to place too much</w:t>
      </w:r>
      <w:r w:rsidRPr="004A0A96">
        <w:rPr>
          <w:rStyle w:val="StyleUnderline"/>
        </w:rPr>
        <w:t xml:space="preserve"> </w:t>
      </w:r>
      <w:r w:rsidRPr="004A0A96">
        <w:rPr>
          <w:rStyle w:val="StyleUnderline"/>
          <w:highlight w:val="yellow"/>
        </w:rPr>
        <w:t>importance on the U.S. as a driver in China’s</w:t>
      </w:r>
      <w:r w:rsidRPr="004A0A96">
        <w:rPr>
          <w:sz w:val="16"/>
          <w:highlight w:val="yellow"/>
        </w:rPr>
        <w:t xml:space="preserve"> </w:t>
      </w:r>
      <w:r w:rsidRPr="004A0A96">
        <w:rPr>
          <w:rStyle w:val="StyleUnderline"/>
          <w:highlight w:val="yellow"/>
        </w:rPr>
        <w:t>test</w:t>
      </w:r>
      <w:r w:rsidRPr="004A0A96">
        <w:rPr>
          <w:sz w:val="16"/>
        </w:rPr>
        <w:t xml:space="preserve">. This ASAT test, coupled with NASA Administrator Michael Griffin being denied access to the Shenzhou launch facility in 2006, caused the U.S. to sever cooperative ties with the Chinese National Space Agency. Griffin, in turn, had to resort to claiming the prospect of competition with China to obtain U.S. Congressional support for NASA’s cooperative initiatives (Kulacki and Lewis, 2008). </w:t>
      </w:r>
      <w:r w:rsidRPr="004A0A96">
        <w:rPr>
          <w:rStyle w:val="StyleUnderline"/>
        </w:rPr>
        <w:t>Therefore,</w:t>
      </w:r>
      <w:r w:rsidRPr="004A0A96">
        <w:rPr>
          <w:sz w:val="16"/>
        </w:rPr>
        <w:t xml:space="preserve"> the </w:t>
      </w:r>
      <w:r w:rsidRPr="00493C3D">
        <w:rPr>
          <w:rStyle w:val="StyleUnderline"/>
          <w:highlight w:val="yellow"/>
        </w:rPr>
        <w:t>U.</w:t>
      </w:r>
      <w:r w:rsidRPr="004A0A96">
        <w:rPr>
          <w:rStyle w:val="StyleUnderline"/>
          <w:highlight w:val="yellow"/>
        </w:rPr>
        <w:t>S. defining security interests, such as its</w:t>
      </w:r>
      <w:r w:rsidRPr="004A0A96">
        <w:rPr>
          <w:rStyle w:val="StyleUnderline"/>
        </w:rPr>
        <w:t xml:space="preserve"> </w:t>
      </w:r>
      <w:r w:rsidRPr="004A0A96">
        <w:rPr>
          <w:rStyle w:val="StyleUnderline"/>
          <w:highlight w:val="yellow"/>
        </w:rPr>
        <w:t>satellite assets, encourages the U.S.’s</w:t>
      </w:r>
      <w:r w:rsidRPr="004A0A96">
        <w:rPr>
          <w:sz w:val="16"/>
          <w:highlight w:val="yellow"/>
        </w:rPr>
        <w:t xml:space="preserve"> </w:t>
      </w:r>
      <w:r w:rsidRPr="004A0A96">
        <w:rPr>
          <w:rStyle w:val="StyleUnderline"/>
          <w:highlight w:val="yellow"/>
        </w:rPr>
        <w:t>interpretation of China’s actions, such as the 2007 ASAT test, as</w:t>
      </w:r>
      <w:r w:rsidRPr="004A0A96">
        <w:rPr>
          <w:rStyle w:val="StyleUnderline"/>
        </w:rPr>
        <w:t xml:space="preserve"> </w:t>
      </w:r>
      <w:r w:rsidRPr="004A0A96">
        <w:rPr>
          <w:rStyle w:val="StyleUnderline"/>
          <w:highlight w:val="yellow"/>
        </w:rPr>
        <w:t>a threat</w:t>
      </w:r>
      <w:r w:rsidRPr="004A0A96">
        <w:rPr>
          <w:sz w:val="16"/>
        </w:rPr>
        <w:t>. In this example</w:t>
      </w:r>
      <w:r w:rsidRPr="004A0A96">
        <w:rPr>
          <w:sz w:val="16"/>
          <w:highlight w:val="yellow"/>
        </w:rPr>
        <w:t xml:space="preserve">, </w:t>
      </w:r>
      <w:r w:rsidRPr="004A0A96">
        <w:rPr>
          <w:rStyle w:val="StyleUnderline"/>
          <w:highlight w:val="yellow"/>
        </w:rPr>
        <w:t>the result</w:t>
      </w:r>
      <w:r w:rsidRPr="004A0A96">
        <w:rPr>
          <w:sz w:val="16"/>
          <w:highlight w:val="yellow"/>
        </w:rPr>
        <w:t xml:space="preserve"> </w:t>
      </w:r>
      <w:r w:rsidRPr="004A0A96">
        <w:rPr>
          <w:rStyle w:val="StyleUnderline"/>
          <w:highlight w:val="yellow"/>
        </w:rPr>
        <w:t>was a further distancing of Washington from Beijing and</w:t>
      </w:r>
      <w:r w:rsidRPr="004A0A96">
        <w:rPr>
          <w:rStyle w:val="StyleUnderline"/>
        </w:rPr>
        <w:t xml:space="preserve"> a </w:t>
      </w:r>
      <w:r w:rsidRPr="004A0A96">
        <w:rPr>
          <w:rStyle w:val="StyleUnderline"/>
          <w:highlight w:val="yellow"/>
        </w:rPr>
        <w:t>severing of</w:t>
      </w:r>
      <w:r w:rsidRPr="004A0A96">
        <w:rPr>
          <w:rStyle w:val="StyleUnderline"/>
        </w:rPr>
        <w:t xml:space="preserve"> </w:t>
      </w:r>
      <w:r w:rsidRPr="004A0A96">
        <w:rPr>
          <w:rStyle w:val="StyleUnderline"/>
          <w:highlight w:val="yellow"/>
        </w:rPr>
        <w:t>space ties between two of the</w:t>
      </w:r>
      <w:r w:rsidRPr="004A0A96">
        <w:rPr>
          <w:sz w:val="16"/>
          <w:highlight w:val="yellow"/>
        </w:rPr>
        <w:t xml:space="preserve"> </w:t>
      </w:r>
      <w:r w:rsidRPr="004A0A96">
        <w:rPr>
          <w:rStyle w:val="StyleUnderline"/>
          <w:highlight w:val="yellow"/>
        </w:rPr>
        <w:t>most space active nations</w:t>
      </w:r>
      <w:r w:rsidRPr="004A0A96">
        <w:rPr>
          <w:sz w:val="16"/>
        </w:rPr>
        <w:t xml:space="preserve"> in the world.</w:t>
      </w:r>
    </w:p>
    <w:p w:rsidR="00B141C9" w:rsidRDefault="00B141C9" w:rsidP="00B141C9">
      <w:pPr>
        <w:pStyle w:val="Heading4"/>
      </w:pPr>
      <w:r>
        <w:t>Securitizing U.S. interests v. China would create a space arms race, undermining peaceful space cooperation and international security. The result: heightened risk of Sino-U.S. war.</w:t>
      </w:r>
    </w:p>
    <w:p w:rsidR="00B141C9" w:rsidRPr="000B2DCA" w:rsidRDefault="00B141C9" w:rsidP="00B141C9">
      <w:r w:rsidRPr="000B2DCA">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B141C9" w:rsidRDefault="00B141C9" w:rsidP="00B141C9">
      <w:pPr>
        <w:rPr>
          <w:sz w:val="16"/>
        </w:rPr>
      </w:pPr>
      <w:r w:rsidRPr="000B2DCA">
        <w:rPr>
          <w:rStyle w:val="StyleUnderline"/>
          <w:highlight w:val="yellow"/>
        </w:rPr>
        <w:t>The question of whether</w:t>
      </w:r>
      <w:r w:rsidRPr="00493C3D">
        <w:rPr>
          <w:rStyle w:val="StyleUnderline"/>
        </w:rPr>
        <w:t xml:space="preserve"> or not </w:t>
      </w:r>
      <w:r w:rsidRPr="000B2DCA">
        <w:rPr>
          <w:rStyle w:val="StyleUnderline"/>
          <w:highlight w:val="yellow"/>
        </w:rPr>
        <w:t>China’s reemergence is threatening to U.S. security interests is</w:t>
      </w:r>
      <w:r w:rsidRPr="000B2DCA">
        <w:rPr>
          <w:sz w:val="16"/>
        </w:rPr>
        <w:t xml:space="preserve"> </w:t>
      </w:r>
      <w:r w:rsidRPr="000B2DCA">
        <w:rPr>
          <w:rStyle w:val="StyleUnderline"/>
          <w:highlight w:val="yellow"/>
        </w:rPr>
        <w:t>discursively constructed to threaten the U.S</w:t>
      </w:r>
      <w:r w:rsidRPr="00493C3D">
        <w:rPr>
          <w:rStyle w:val="StyleUnderline"/>
        </w:rPr>
        <w:t>.</w:t>
      </w:r>
      <w:r w:rsidRPr="000B2DCA">
        <w:rPr>
          <w:sz w:val="16"/>
        </w:rPr>
        <w:t xml:space="preserve"> The </w:t>
      </w:r>
      <w:r w:rsidRPr="000B2DCA">
        <w:rPr>
          <w:rStyle w:val="StyleUnderline"/>
          <w:highlight w:val="yellow"/>
        </w:rPr>
        <w:t>possible answers</w:t>
      </w:r>
      <w:r w:rsidRPr="000B2DCA">
        <w:rPr>
          <w:sz w:val="16"/>
        </w:rPr>
        <w:t xml:space="preserve"> to this question </w:t>
      </w:r>
      <w:r w:rsidRPr="000B2DCA">
        <w:rPr>
          <w:rStyle w:val="StyleUnderline"/>
          <w:highlight w:val="yellow"/>
        </w:rPr>
        <w:t>lead to conflict</w:t>
      </w:r>
      <w:r w:rsidRPr="000B2DCA">
        <w:rPr>
          <w:sz w:val="16"/>
        </w:rPr>
        <w:t xml:space="preserve">; </w:t>
      </w:r>
      <w:r w:rsidRPr="000B2DCA">
        <w:rPr>
          <w:rStyle w:val="StyleUnderline"/>
          <w:highlight w:val="yellow"/>
        </w:rPr>
        <w:t>answering that China is threatening could lead to a security dilemma</w:t>
      </w:r>
      <w:r w:rsidRPr="000B2DCA">
        <w:rPr>
          <w:sz w:val="16"/>
        </w:rPr>
        <w:t xml:space="preserve">—a situation </w:t>
      </w:r>
      <w:r w:rsidRPr="000B2DCA">
        <w:rPr>
          <w:rStyle w:val="StyleUnderline"/>
          <w:highlight w:val="yellow"/>
        </w:rPr>
        <w:t>where the U.S.’s</w:t>
      </w:r>
      <w:r w:rsidRPr="000B2DCA">
        <w:rPr>
          <w:sz w:val="16"/>
        </w:rPr>
        <w:t xml:space="preserve"> </w:t>
      </w:r>
      <w:r w:rsidRPr="000B2DCA">
        <w:rPr>
          <w:rStyle w:val="StyleUnderline"/>
          <w:highlight w:val="yellow"/>
        </w:rPr>
        <w:t>attempts to heighten its</w:t>
      </w:r>
      <w:r w:rsidRPr="000B2DCA">
        <w:rPr>
          <w:sz w:val="16"/>
        </w:rPr>
        <w:t xml:space="preserve"> own </w:t>
      </w:r>
      <w:r w:rsidRPr="000B2DCA">
        <w:rPr>
          <w:rStyle w:val="StyleUnderline"/>
          <w:highlight w:val="yellow"/>
        </w:rPr>
        <w:t>security</w:t>
      </w:r>
      <w:r w:rsidRPr="00493C3D">
        <w:rPr>
          <w:rStyle w:val="StyleUnderline"/>
        </w:rPr>
        <w:t xml:space="preserve"> could </w:t>
      </w:r>
      <w:r w:rsidRPr="000B2DCA">
        <w:rPr>
          <w:rStyle w:val="StyleUnderline"/>
          <w:highlight w:val="yellow"/>
        </w:rPr>
        <w:t>evoke similar defensive responses from China, increasing</w:t>
      </w:r>
      <w:r w:rsidRPr="000B2DCA">
        <w:rPr>
          <w:sz w:val="16"/>
        </w:rPr>
        <w:t xml:space="preserve"> the </w:t>
      </w:r>
      <w:r w:rsidRPr="000B2DCA">
        <w:rPr>
          <w:rStyle w:val="StyleUnderline"/>
          <w:highlight w:val="yellow"/>
        </w:rPr>
        <w:t>risk of conflict</w:t>
      </w:r>
      <w:r w:rsidRPr="000B2DCA">
        <w:rPr>
          <w:sz w:val="16"/>
        </w:rPr>
        <w:t xml:space="preserve"> (Glaser, 1997). </w:t>
      </w:r>
      <w:r w:rsidRPr="000B2DCA">
        <w:rPr>
          <w:rStyle w:val="StyleUnderline"/>
          <w:highlight w:val="yellow"/>
        </w:rPr>
        <w:t>Defense analysts cite China’s emerging threat in space as a primary</w:t>
      </w:r>
      <w:r w:rsidRPr="000B2DCA">
        <w:rPr>
          <w:sz w:val="16"/>
        </w:rPr>
        <w:t xml:space="preserve"> </w:t>
      </w:r>
      <w:r w:rsidRPr="000B2DCA">
        <w:rPr>
          <w:rStyle w:val="StyleUnderline"/>
          <w:highlight w:val="yellow"/>
        </w:rPr>
        <w:t>reason for the U.S. to weaponize space</w:t>
      </w:r>
      <w:r w:rsidRPr="000B2DCA">
        <w:rPr>
          <w:sz w:val="16"/>
          <w:highlight w:val="yellow"/>
        </w:rPr>
        <w:t xml:space="preserve">. </w:t>
      </w:r>
      <w:r w:rsidRPr="000B2DCA">
        <w:rPr>
          <w:rStyle w:val="StyleUnderline"/>
          <w:highlight w:val="yellow"/>
        </w:rPr>
        <w:t>However</w:t>
      </w:r>
      <w:r w:rsidRPr="000B2DCA">
        <w:rPr>
          <w:sz w:val="16"/>
        </w:rPr>
        <w:t>, Hui Zhang of Harvard’s Kennedy School (2008, p. 31) asserts “</w:t>
      </w:r>
      <w:r w:rsidRPr="000B2DCA">
        <w:rPr>
          <w:rStyle w:val="StyleUnderline"/>
          <w:highlight w:val="yellow"/>
        </w:rPr>
        <w:t>U.S.</w:t>
      </w:r>
      <w:r w:rsidRPr="00493C3D">
        <w:rPr>
          <w:rStyle w:val="StyleUnderline"/>
        </w:rPr>
        <w:t xml:space="preserve"> </w:t>
      </w:r>
      <w:r w:rsidRPr="000B2DCA">
        <w:rPr>
          <w:rStyle w:val="StyleUnderline"/>
          <w:highlight w:val="yellow"/>
        </w:rPr>
        <w:t>space weaponization plans will have disastrous consequences for international security</w:t>
      </w:r>
      <w:r w:rsidRPr="000B2DCA">
        <w:rPr>
          <w:sz w:val="16"/>
          <w:highlight w:val="yellow"/>
        </w:rPr>
        <w:t xml:space="preserve"> </w:t>
      </w:r>
      <w:r w:rsidRPr="000B2DCA">
        <w:rPr>
          <w:rStyle w:val="StyleUnderline"/>
          <w:highlight w:val="yellow"/>
        </w:rPr>
        <w:t>and</w:t>
      </w:r>
      <w:r w:rsidRPr="000B2DCA">
        <w:rPr>
          <w:sz w:val="16"/>
        </w:rPr>
        <w:t xml:space="preserve"> the </w:t>
      </w:r>
      <w:r w:rsidRPr="000B2DCA">
        <w:rPr>
          <w:rStyle w:val="StyleUnderline"/>
          <w:highlight w:val="yellow"/>
        </w:rPr>
        <w:t>peaceful use of</w:t>
      </w:r>
      <w:r w:rsidRPr="00493C3D">
        <w:rPr>
          <w:rStyle w:val="StyleUnderline"/>
        </w:rPr>
        <w:t xml:space="preserve"> outer </w:t>
      </w:r>
      <w:r w:rsidRPr="000B2DCA">
        <w:rPr>
          <w:rStyle w:val="StyleUnderline"/>
          <w:highlight w:val="yellow"/>
        </w:rPr>
        <w:t>space</w:t>
      </w:r>
      <w:r w:rsidRPr="000B2DCA">
        <w:rPr>
          <w:sz w:val="16"/>
          <w:highlight w:val="yellow"/>
        </w:rPr>
        <w:t>.</w:t>
      </w:r>
      <w:r w:rsidRPr="000B2DCA">
        <w:rPr>
          <w:sz w:val="16"/>
        </w:rPr>
        <w:t xml:space="preserve">” She concludes that </w:t>
      </w:r>
      <w:r w:rsidRPr="000B2DCA">
        <w:rPr>
          <w:rStyle w:val="StyleUnderline"/>
          <w:highlight w:val="yellow"/>
        </w:rPr>
        <w:t>this would evoke appropriate defense</w:t>
      </w:r>
      <w:r w:rsidRPr="000B2DCA">
        <w:rPr>
          <w:sz w:val="16"/>
          <w:highlight w:val="yellow"/>
        </w:rPr>
        <w:t xml:space="preserve"> </w:t>
      </w:r>
      <w:r w:rsidRPr="000B2DCA">
        <w:rPr>
          <w:rStyle w:val="StyleUnderline"/>
          <w:highlight w:val="yellow"/>
        </w:rPr>
        <w:t>measures by</w:t>
      </w:r>
      <w:r w:rsidRPr="000B2DCA">
        <w:rPr>
          <w:rStyle w:val="StyleUnderline"/>
        </w:rPr>
        <w:t xml:space="preserve"> </w:t>
      </w:r>
      <w:r w:rsidRPr="000B2DCA">
        <w:rPr>
          <w:rStyle w:val="StyleUnderline"/>
          <w:highlight w:val="yellow"/>
        </w:rPr>
        <w:t>China, which could lead to a space arms race</w:t>
      </w:r>
      <w:r w:rsidRPr="000B2DCA">
        <w:rPr>
          <w:sz w:val="16"/>
        </w:rPr>
        <w:t xml:space="preserve"> (Zhang, 2008, p. 40). Given this question’s discursive construction, </w:t>
      </w:r>
      <w:r w:rsidRPr="000B2DCA">
        <w:rPr>
          <w:rStyle w:val="StyleUnderline"/>
          <w:highlight w:val="yellow"/>
        </w:rPr>
        <w:t>answering that China is a threat to U.S. security interests could cause a security</w:t>
      </w:r>
      <w:r w:rsidRPr="000B2DCA">
        <w:rPr>
          <w:sz w:val="16"/>
          <w:highlight w:val="yellow"/>
        </w:rPr>
        <w:t xml:space="preserve"> </w:t>
      </w:r>
      <w:r w:rsidRPr="000B2DCA">
        <w:rPr>
          <w:rStyle w:val="StyleUnderline"/>
          <w:highlight w:val="yellow"/>
        </w:rPr>
        <w:t>dilemma that</w:t>
      </w:r>
      <w:r w:rsidRPr="000B2DCA">
        <w:rPr>
          <w:rStyle w:val="StyleUnderline"/>
        </w:rPr>
        <w:t xml:space="preserve"> </w:t>
      </w:r>
      <w:r w:rsidRPr="000B2DCA">
        <w:rPr>
          <w:rStyle w:val="StyleUnderline"/>
          <w:highlight w:val="yellow"/>
        </w:rPr>
        <w:t>heightens</w:t>
      </w:r>
      <w:r w:rsidRPr="000B2DCA">
        <w:rPr>
          <w:sz w:val="16"/>
        </w:rPr>
        <w:t xml:space="preserve"> the </w:t>
      </w:r>
      <w:r w:rsidRPr="000B2DCA">
        <w:rPr>
          <w:rStyle w:val="StyleUnderline"/>
          <w:highlight w:val="yellow"/>
        </w:rPr>
        <w:t>risk of conflict</w:t>
      </w:r>
      <w:r w:rsidRPr="000B2DCA">
        <w:rPr>
          <w:sz w:val="16"/>
          <w:highlight w:val="yellow"/>
        </w:rPr>
        <w:t>.</w:t>
      </w:r>
    </w:p>
    <w:p w:rsidR="00B141C9" w:rsidRDefault="00B141C9" w:rsidP="00B141C9">
      <w:pPr>
        <w:pStyle w:val="Heading4"/>
      </w:pPr>
      <w:r>
        <w:t>Construction creates a “real” threat perception, fueling space weaponization v. perceived PRC power.</w:t>
      </w:r>
    </w:p>
    <w:p w:rsidR="00B141C9" w:rsidRPr="00124E00" w:rsidRDefault="00B141C9" w:rsidP="00B141C9">
      <w:r w:rsidRPr="00124E00">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B141C9" w:rsidRDefault="00B141C9" w:rsidP="00B141C9">
      <w:pPr>
        <w:rPr>
          <w:rStyle w:val="StyleUnderline"/>
        </w:rPr>
      </w:pPr>
      <w:r w:rsidRPr="001A5FAF">
        <w:rPr>
          <w:sz w:val="16"/>
        </w:rPr>
        <w:t xml:space="preserve">This question’s </w:t>
      </w:r>
      <w:r w:rsidRPr="001A5FAF">
        <w:rPr>
          <w:rStyle w:val="StyleUnderline"/>
          <w:highlight w:val="yellow"/>
        </w:rPr>
        <w:t>use of the word “threat” can increase U.S. perceptions of a Chinese threat</w:t>
      </w:r>
      <w:r w:rsidRPr="001A5FAF">
        <w:rPr>
          <w:sz w:val="16"/>
          <w:highlight w:val="yellow"/>
        </w:rPr>
        <w:t xml:space="preserve">. </w:t>
      </w:r>
      <w:r w:rsidRPr="001A5FAF">
        <w:rPr>
          <w:rStyle w:val="StyleUnderline"/>
          <w:highlight w:val="yellow"/>
        </w:rPr>
        <w:t>Threatening</w:t>
      </w:r>
      <w:r w:rsidRPr="001A5FAF">
        <w:rPr>
          <w:rStyle w:val="StyleUnderline"/>
        </w:rPr>
        <w:t xml:space="preserve"> versus nonthreatening </w:t>
      </w:r>
      <w:r w:rsidRPr="001A5FAF">
        <w:rPr>
          <w:rStyle w:val="StyleUnderline"/>
          <w:highlight w:val="yellow"/>
        </w:rPr>
        <w:t>language forces one to view space actions through a threatening</w:t>
      </w:r>
      <w:r w:rsidRPr="001A5FAF">
        <w:rPr>
          <w:sz w:val="16"/>
        </w:rPr>
        <w:t xml:space="preserve"> versus nonthreatening </w:t>
      </w:r>
      <w:r w:rsidRPr="001A5FAF">
        <w:rPr>
          <w:rStyle w:val="StyleUnderline"/>
          <w:highlight w:val="yellow"/>
        </w:rPr>
        <w:t>lens.</w:t>
      </w:r>
      <w:r w:rsidRPr="001A5FAF">
        <w:rPr>
          <w:sz w:val="16"/>
        </w:rPr>
        <w:t xml:space="preserve"> For example, an emerging amount of literature focuses on the “China threat theory.” Yong Deng (2006) argues that the “</w:t>
      </w:r>
      <w:r w:rsidRPr="001A5FAF">
        <w:rPr>
          <w:rStyle w:val="StyleUnderline"/>
          <w:highlight w:val="yellow"/>
        </w:rPr>
        <w:t>China threat theory” is foreign attributions to China</w:t>
      </w:r>
      <w:r w:rsidRPr="001A5FAF">
        <w:rPr>
          <w:sz w:val="16"/>
          <w:highlight w:val="yellow"/>
        </w:rPr>
        <w:t xml:space="preserve"> </w:t>
      </w:r>
      <w:r w:rsidRPr="001A5FAF">
        <w:rPr>
          <w:rStyle w:val="StyleUnderline"/>
          <w:highlight w:val="yellow"/>
        </w:rPr>
        <w:t>as being harmful and destabilizing</w:t>
      </w:r>
      <w:r w:rsidRPr="001A5FAF">
        <w:rPr>
          <w:rStyle w:val="StyleUnderline"/>
        </w:rPr>
        <w:t xml:space="preserve"> in </w:t>
      </w:r>
      <w:r w:rsidRPr="001A5FAF">
        <w:rPr>
          <w:rStyle w:val="StyleUnderline"/>
          <w:highlight w:val="yellow"/>
        </w:rPr>
        <w:t>international relations</w:t>
      </w:r>
      <w:r w:rsidRPr="001A5FAF">
        <w:rPr>
          <w:sz w:val="16"/>
        </w:rPr>
        <w:t xml:space="preserve">. Some analysts argue the theory helps defense industry insiders keep power and prestige gained during the Cold War by creating an existential threat supposedly facing the U.S. (Tiezzi, 2014). Though Beijing has disregarded this as Cold War-style power politics while reassuring the international community of its peaceful intentions, the </w:t>
      </w:r>
      <w:r w:rsidRPr="001A5FAF">
        <w:rPr>
          <w:rStyle w:val="StyleUnderline"/>
          <w:highlight w:val="yellow"/>
        </w:rPr>
        <w:t>risk still exists that the</w:t>
      </w:r>
      <w:r w:rsidRPr="001A5FAF">
        <w:rPr>
          <w:rStyle w:val="StyleUnderline"/>
        </w:rPr>
        <w:t xml:space="preserve"> U.S</w:t>
      </w:r>
      <w:r w:rsidRPr="001A5FAF">
        <w:rPr>
          <w:rStyle w:val="StyleUnderline"/>
          <w:highlight w:val="yellow"/>
        </w:rPr>
        <w:t>. may genuinely feel threatened by China’s actions</w:t>
      </w:r>
      <w:r w:rsidRPr="001A5FAF">
        <w:rPr>
          <w:sz w:val="16"/>
        </w:rPr>
        <w:t xml:space="preserve"> (Deng, 2006). </w:t>
      </w:r>
      <w:r w:rsidRPr="001A5FAF">
        <w:rPr>
          <w:rStyle w:val="StyleUnderline"/>
          <w:highlight w:val="yellow"/>
        </w:rPr>
        <w:t>However,</w:t>
      </w:r>
      <w:r w:rsidRPr="001A5FAF">
        <w:rPr>
          <w:sz w:val="16"/>
          <w:highlight w:val="yellow"/>
        </w:rPr>
        <w:t xml:space="preserve"> </w:t>
      </w:r>
      <w:r w:rsidRPr="001A5FAF">
        <w:rPr>
          <w:rStyle w:val="StyleUnderline"/>
          <w:highlight w:val="yellow"/>
        </w:rPr>
        <w:t>one reason may be the</w:t>
      </w:r>
      <w:r w:rsidRPr="001A5FAF">
        <w:rPr>
          <w:rStyle w:val="StyleUnderline"/>
        </w:rPr>
        <w:t xml:space="preserve"> </w:t>
      </w:r>
      <w:r w:rsidRPr="001A5FAF">
        <w:rPr>
          <w:rStyle w:val="StyleUnderline"/>
          <w:highlight w:val="yellow"/>
        </w:rPr>
        <w:t>use of threat language and</w:t>
      </w:r>
      <w:r w:rsidRPr="001A5FAF">
        <w:rPr>
          <w:rStyle w:val="StyleUnderline"/>
        </w:rPr>
        <w:t xml:space="preserve"> the </w:t>
      </w:r>
      <w:r w:rsidRPr="001A5FAF">
        <w:rPr>
          <w:rStyle w:val="StyleUnderline"/>
          <w:highlight w:val="yellow"/>
        </w:rPr>
        <w:t>subsequent understanding of actions as</w:t>
      </w:r>
      <w:r w:rsidRPr="001A5FAF">
        <w:rPr>
          <w:sz w:val="16"/>
          <w:highlight w:val="yellow"/>
        </w:rPr>
        <w:t xml:space="preserve"> </w:t>
      </w:r>
      <w:r w:rsidRPr="001A5FAF">
        <w:rPr>
          <w:rStyle w:val="StyleUnderline"/>
          <w:highlight w:val="yellow"/>
        </w:rPr>
        <w:t>threatening</w:t>
      </w:r>
      <w:r w:rsidRPr="001A5FAF">
        <w:rPr>
          <w:sz w:val="16"/>
        </w:rPr>
        <w:t xml:space="preserve"> or nonthreatening. This is problematic, because </w:t>
      </w:r>
      <w:r w:rsidRPr="001A5FAF">
        <w:rPr>
          <w:rStyle w:val="StyleUnderline"/>
        </w:rPr>
        <w:t xml:space="preserve">it </w:t>
      </w:r>
      <w:r w:rsidRPr="001A5FAF">
        <w:rPr>
          <w:rStyle w:val="StyleUnderline"/>
          <w:highlight w:val="yellow"/>
        </w:rPr>
        <w:t>risks creating a discursively constructed</w:t>
      </w:r>
      <w:r w:rsidRPr="001A5FAF">
        <w:rPr>
          <w:sz w:val="16"/>
          <w:highlight w:val="yellow"/>
        </w:rPr>
        <w:t xml:space="preserve"> </w:t>
      </w:r>
      <w:r w:rsidRPr="001A5FAF">
        <w:rPr>
          <w:rStyle w:val="StyleUnderline"/>
          <w:highlight w:val="yellow"/>
        </w:rPr>
        <w:t>security dilemma that increases</w:t>
      </w:r>
      <w:r w:rsidRPr="001A5FAF">
        <w:rPr>
          <w:rStyle w:val="StyleUnderline"/>
        </w:rPr>
        <w:t xml:space="preserve"> the </w:t>
      </w:r>
      <w:r w:rsidRPr="001A5FAF">
        <w:rPr>
          <w:rStyle w:val="StyleUnderline"/>
          <w:highlight w:val="yellow"/>
        </w:rPr>
        <w:t>likelihood of space weaponization</w:t>
      </w:r>
      <w:r w:rsidRPr="001A5FAF">
        <w:rPr>
          <w:sz w:val="16"/>
        </w:rPr>
        <w:t xml:space="preserve"> (Peoples, 2008). </w:t>
      </w:r>
      <w:r w:rsidRPr="001A5FAF">
        <w:rPr>
          <w:rStyle w:val="StyleUnderline"/>
          <w:highlight w:val="yellow"/>
        </w:rPr>
        <w:t>While space</w:t>
      </w:r>
      <w:r w:rsidRPr="001A5FAF">
        <w:rPr>
          <w:sz w:val="16"/>
          <w:highlight w:val="yellow"/>
        </w:rPr>
        <w:t xml:space="preserve"> </w:t>
      </w:r>
      <w:r w:rsidRPr="001A5FAF">
        <w:rPr>
          <w:rStyle w:val="StyleUnderline"/>
          <w:highlight w:val="yellow"/>
        </w:rPr>
        <w:t>weapons are</w:t>
      </w:r>
      <w:r w:rsidRPr="001A5FAF">
        <w:rPr>
          <w:rStyle w:val="StyleUnderline"/>
        </w:rPr>
        <w:t xml:space="preserve"> only </w:t>
      </w:r>
      <w:r w:rsidRPr="001A5FAF">
        <w:rPr>
          <w:rStyle w:val="StyleUnderline"/>
          <w:highlight w:val="yellow"/>
        </w:rPr>
        <w:t>in their infancy</w:t>
      </w:r>
      <w:r w:rsidRPr="001A5FAF">
        <w:rPr>
          <w:sz w:val="16"/>
        </w:rPr>
        <w:t xml:space="preserve"> in terms of development and deployment, the “</w:t>
      </w:r>
      <w:r w:rsidRPr="001A5FAF">
        <w:rPr>
          <w:rStyle w:val="StyleUnderline"/>
          <w:highlight w:val="yellow"/>
        </w:rPr>
        <w:t>space policy</w:t>
      </w:r>
      <w:r w:rsidRPr="001A5FAF">
        <w:rPr>
          <w:sz w:val="16"/>
          <w:highlight w:val="yellow"/>
        </w:rPr>
        <w:t xml:space="preserve"> </w:t>
      </w:r>
      <w:r w:rsidRPr="001A5FAF">
        <w:rPr>
          <w:rStyle w:val="StyleUnderline"/>
          <w:highlight w:val="yellow"/>
        </w:rPr>
        <w:t>discourse of several states is already predicated</w:t>
      </w:r>
      <w:r w:rsidRPr="001A5FAF">
        <w:rPr>
          <w:sz w:val="16"/>
        </w:rPr>
        <w:t xml:space="preserve">, to a greater or lesser extent, </w:t>
      </w:r>
      <w:r w:rsidRPr="001A5FAF">
        <w:rPr>
          <w:rStyle w:val="StyleUnderline"/>
          <w:highlight w:val="yellow"/>
        </w:rPr>
        <w:t>on the</w:t>
      </w:r>
      <w:r w:rsidRPr="001A5FAF">
        <w:rPr>
          <w:sz w:val="16"/>
        </w:rPr>
        <w:t xml:space="preserve"> general </w:t>
      </w:r>
      <w:r w:rsidRPr="001A5FAF">
        <w:rPr>
          <w:rStyle w:val="StyleUnderline"/>
          <w:highlight w:val="yellow"/>
        </w:rPr>
        <w:t>probability of</w:t>
      </w:r>
      <w:r w:rsidRPr="001A5FAF">
        <w:rPr>
          <w:sz w:val="16"/>
        </w:rPr>
        <w:t xml:space="preserve"> space </w:t>
      </w:r>
      <w:r w:rsidRPr="001A5FAF">
        <w:rPr>
          <w:rStyle w:val="StyleUnderline"/>
          <w:highlight w:val="yellow"/>
        </w:rPr>
        <w:t>weaponization</w:t>
      </w:r>
      <w:r w:rsidRPr="001A5FAF">
        <w:rPr>
          <w:sz w:val="16"/>
        </w:rPr>
        <w:t xml:space="preserve">, </w:t>
      </w:r>
      <w:r w:rsidRPr="001A5FAF">
        <w:rPr>
          <w:rStyle w:val="StyleUnderline"/>
        </w:rPr>
        <w:t xml:space="preserve">and </w:t>
      </w:r>
      <w:r w:rsidRPr="001A5FAF">
        <w:rPr>
          <w:rStyle w:val="StyleUnderline"/>
          <w:highlight w:val="yellow"/>
        </w:rPr>
        <w:t>this</w:t>
      </w:r>
      <w:r w:rsidRPr="001A5FAF">
        <w:rPr>
          <w:sz w:val="16"/>
        </w:rPr>
        <w:t xml:space="preserve"> in turn </w:t>
      </w:r>
      <w:r w:rsidRPr="001A5FAF">
        <w:rPr>
          <w:rStyle w:val="StyleUnderline"/>
          <w:highlight w:val="yellow"/>
        </w:rPr>
        <w:t>risks premature preclusion</w:t>
      </w:r>
      <w:r w:rsidRPr="001A5FAF">
        <w:rPr>
          <w:rStyle w:val="StyleUnderline"/>
        </w:rPr>
        <w:t xml:space="preserve"> of </w:t>
      </w:r>
      <w:r w:rsidRPr="001A5FAF">
        <w:rPr>
          <w:rStyle w:val="StyleUnderline"/>
          <w:highlight w:val="yellow"/>
        </w:rPr>
        <w:t>alternative</w:t>
      </w:r>
      <w:r w:rsidRPr="001A5FAF">
        <w:rPr>
          <w:sz w:val="16"/>
          <w:highlight w:val="yellow"/>
        </w:rPr>
        <w:t xml:space="preserve"> </w:t>
      </w:r>
      <w:r w:rsidRPr="001A5FAF">
        <w:rPr>
          <w:rStyle w:val="StyleUnderline"/>
          <w:highlight w:val="yellow"/>
        </w:rPr>
        <w:t>outcomes”</w:t>
      </w:r>
      <w:r w:rsidRPr="001A5FAF">
        <w:rPr>
          <w:sz w:val="16"/>
          <w:highlight w:val="yellow"/>
        </w:rPr>
        <w:t xml:space="preserve"> (</w:t>
      </w:r>
      <w:r w:rsidRPr="001A5FAF">
        <w:rPr>
          <w:sz w:val="16"/>
        </w:rPr>
        <w:t xml:space="preserve">Peoples, 2008, p. 503). The </w:t>
      </w:r>
      <w:r w:rsidRPr="001A5FAF">
        <w:rPr>
          <w:rStyle w:val="StyleUnderline"/>
          <w:highlight w:val="yellow"/>
        </w:rPr>
        <w:t>existence of U.S. perceptions of a China threat that arises</w:t>
      </w:r>
      <w:r w:rsidRPr="001A5FAF">
        <w:rPr>
          <w:rStyle w:val="StyleUnderline"/>
        </w:rPr>
        <w:t xml:space="preserve"> </w:t>
      </w:r>
      <w:r w:rsidRPr="001A5FAF">
        <w:rPr>
          <w:rStyle w:val="StyleUnderline"/>
          <w:highlight w:val="yellow"/>
        </w:rPr>
        <w:t>from</w:t>
      </w:r>
      <w:r w:rsidRPr="001A5FAF">
        <w:rPr>
          <w:sz w:val="16"/>
          <w:highlight w:val="yellow"/>
        </w:rPr>
        <w:t xml:space="preserve"> </w:t>
      </w:r>
      <w:r w:rsidRPr="001A5FAF">
        <w:rPr>
          <w:rStyle w:val="StyleUnderline"/>
          <w:highlight w:val="yellow"/>
        </w:rPr>
        <w:t>its use of threatening</w:t>
      </w:r>
      <w:r w:rsidRPr="001A5FAF">
        <w:rPr>
          <w:sz w:val="16"/>
        </w:rPr>
        <w:t xml:space="preserve"> versus nonthreatening </w:t>
      </w:r>
      <w:r w:rsidRPr="001A5FAF">
        <w:rPr>
          <w:rStyle w:val="StyleUnderline"/>
          <w:highlight w:val="yellow"/>
        </w:rPr>
        <w:t>terminology leads the U.S. to perceive China’s incr</w:t>
      </w:r>
      <w:r w:rsidRPr="00124E00">
        <w:rPr>
          <w:rStyle w:val="StyleUnderline"/>
          <w:highlight w:val="yellow"/>
        </w:rPr>
        <w:t>easing</w:t>
      </w:r>
      <w:r w:rsidRPr="001A5FAF">
        <w:rPr>
          <w:sz w:val="16"/>
        </w:rPr>
        <w:t xml:space="preserve"> </w:t>
      </w:r>
      <w:r w:rsidRPr="001A5FAF">
        <w:rPr>
          <w:rStyle w:val="StyleUnderline"/>
          <w:highlight w:val="yellow"/>
        </w:rPr>
        <w:t>space power as threatening, even if it is not China’s intention</w:t>
      </w:r>
      <w:r w:rsidRPr="001A5FAF">
        <w:rPr>
          <w:sz w:val="16"/>
        </w:rPr>
        <w:t xml:space="preserve"> (Gross Stein, 2013). Therefore, this question’s </w:t>
      </w:r>
      <w:r w:rsidRPr="001A5FAF">
        <w:rPr>
          <w:rStyle w:val="StyleUnderline"/>
          <w:highlight w:val="yellow"/>
        </w:rPr>
        <w:t>use</w:t>
      </w:r>
      <w:r w:rsidRPr="001A5FAF">
        <w:rPr>
          <w:rStyle w:val="StyleUnderline"/>
        </w:rPr>
        <w:t xml:space="preserve"> </w:t>
      </w:r>
      <w:r w:rsidRPr="001A5FAF">
        <w:rPr>
          <w:rStyle w:val="StyleUnderline"/>
          <w:highlight w:val="yellow"/>
        </w:rPr>
        <w:t>of threat terminology can increase the</w:t>
      </w:r>
      <w:r w:rsidR="00341585">
        <w:rPr>
          <w:rStyle w:val="StyleUnderline"/>
        </w:rPr>
        <w:t xml:space="preserve"> </w:t>
      </w:r>
      <w:r w:rsidR="00341585" w:rsidRPr="00341585">
        <w:rPr>
          <w:rStyle w:val="StyleUnderline"/>
          <w:highlight w:val="yellow"/>
        </w:rPr>
        <w:t>likelihood that the U.S. will perceive a threat</w:t>
      </w:r>
      <w:r w:rsidR="00341585">
        <w:rPr>
          <w:rStyle w:val="StyleUnderline"/>
        </w:rPr>
        <w:t>.</w:t>
      </w:r>
    </w:p>
    <w:p w:rsidR="00341585" w:rsidRDefault="00341585" w:rsidP="00341585">
      <w:pPr>
        <w:pStyle w:val="Heading4"/>
      </w:pPr>
      <w:r>
        <w:t>U.S. threat construction causes PRC backlash on space issues. Only positive engagement and cooperation can solve.</w:t>
      </w:r>
    </w:p>
    <w:p w:rsidR="00341585" w:rsidRDefault="00341585" w:rsidP="00341585">
      <w:pPr>
        <w:rPr>
          <w:sz w:val="16"/>
        </w:rPr>
      </w:pPr>
      <w:r w:rsidRPr="00BD6441">
        <w:rPr>
          <w:rStyle w:val="Heading4Char"/>
        </w:rPr>
        <w:t>Weeden &amp; He, 4-16</w:t>
      </w:r>
      <w:r>
        <w:t xml:space="preserve"> [ Brian, Technical Advisor at the Secure World Foundation; Xiao, Assistant Research Fellow at the Institute of World Economics and Politics in the Chinese Academy of Social Sciences; China Relations in Strategic Domains (Tanner &amp; Dong, editors); “U.S.-China Strategic Relations in Space;” NBR Special Report #57,  April 2016, http://www.nbr.org/publications/specialreport/pdf/Free/06192016/SR57_US-China_April2016.pdf]</w:t>
      </w:r>
    </w:p>
    <w:p w:rsidR="00341585" w:rsidRDefault="00341585" w:rsidP="00341585">
      <w:pPr>
        <w:rPr>
          <w:sz w:val="16"/>
        </w:rPr>
      </w:pPr>
      <w:r w:rsidRPr="00BD6441">
        <w:rPr>
          <w:sz w:val="16"/>
        </w:rPr>
        <w:t xml:space="preserve">Ultimately, </w:t>
      </w:r>
      <w:r w:rsidRPr="00BD6441">
        <w:rPr>
          <w:rStyle w:val="StyleUnderline"/>
          <w:highlight w:val="yellow"/>
        </w:rPr>
        <w:t>improving U.S.-China relations in space may depend on resolving the great-power gap</w:t>
      </w:r>
      <w:r w:rsidRPr="00BD6441">
        <w:rPr>
          <w:sz w:val="16"/>
        </w:rPr>
        <w:t xml:space="preserve"> between the two countries in this domain. At the moment, </w:t>
      </w:r>
      <w:r w:rsidRPr="00BD6441">
        <w:rPr>
          <w:rStyle w:val="StyleUnderline"/>
          <w:highlight w:val="yellow"/>
        </w:rPr>
        <w:t>they do not have much common language</w:t>
      </w:r>
      <w:r w:rsidRPr="00BD6441">
        <w:rPr>
          <w:sz w:val="16"/>
          <w:highlight w:val="yellow"/>
        </w:rPr>
        <w:t xml:space="preserve">, </w:t>
      </w:r>
      <w:r w:rsidRPr="00BD6441">
        <w:rPr>
          <w:rStyle w:val="StyleUnderline"/>
          <w:highlight w:val="yellow"/>
        </w:rPr>
        <w:t>and there is little</w:t>
      </w:r>
      <w:r w:rsidRPr="00BD6441">
        <w:rPr>
          <w:rStyle w:val="StyleUnderline"/>
        </w:rPr>
        <w:t xml:space="preserve"> </w:t>
      </w:r>
      <w:r w:rsidRPr="00BD6441">
        <w:rPr>
          <w:rStyle w:val="StyleUnderline"/>
          <w:highlight w:val="yellow"/>
        </w:rPr>
        <w:t>cooperation and even direct rivalry</w:t>
      </w:r>
      <w:r w:rsidRPr="00BD6441">
        <w:rPr>
          <w:sz w:val="16"/>
          <w:highlight w:val="yellow"/>
        </w:rPr>
        <w:t xml:space="preserve">. </w:t>
      </w:r>
      <w:r w:rsidRPr="00BD6441">
        <w:rPr>
          <w:rStyle w:val="StyleUnderline"/>
          <w:highlight w:val="yellow"/>
        </w:rPr>
        <w:t>With Washington’s continued refusal to engage</w:t>
      </w:r>
      <w:r w:rsidRPr="00BD6441">
        <w:rPr>
          <w:sz w:val="16"/>
        </w:rPr>
        <w:t xml:space="preserve"> </w:t>
      </w:r>
      <w:r w:rsidRPr="00BD6441">
        <w:rPr>
          <w:rStyle w:val="StyleUnderline"/>
        </w:rPr>
        <w:t xml:space="preserve">in </w:t>
      </w:r>
      <w:r w:rsidRPr="00BD6441">
        <w:rPr>
          <w:rStyle w:val="StyleUnderline"/>
          <w:highlight w:val="yellow"/>
        </w:rPr>
        <w:t>Chinese</w:t>
      </w:r>
      <w:r w:rsidRPr="00BD6441">
        <w:rPr>
          <w:rStyle w:val="StyleUnderline"/>
        </w:rPr>
        <w:t xml:space="preserve"> </w:t>
      </w:r>
      <w:r w:rsidRPr="00BD6441">
        <w:rPr>
          <w:rStyle w:val="StyleUnderline"/>
          <w:highlight w:val="yellow"/>
        </w:rPr>
        <w:t>proposals to limit what Beijing perceives as</w:t>
      </w:r>
      <w:r w:rsidRPr="00BD6441">
        <w:rPr>
          <w:rStyle w:val="StyleUnderline"/>
        </w:rPr>
        <w:t xml:space="preserve"> </w:t>
      </w:r>
      <w:r w:rsidRPr="00BD6441">
        <w:rPr>
          <w:sz w:val="16"/>
        </w:rPr>
        <w:t xml:space="preserve">the </w:t>
      </w:r>
      <w:r w:rsidRPr="00BD6441">
        <w:rPr>
          <w:rStyle w:val="StyleUnderline"/>
          <w:highlight w:val="yellow"/>
        </w:rPr>
        <w:t>U</w:t>
      </w:r>
      <w:r w:rsidRPr="00BD6441">
        <w:rPr>
          <w:sz w:val="16"/>
          <w:highlight w:val="yellow"/>
        </w:rPr>
        <w:t>.</w:t>
      </w:r>
      <w:r w:rsidRPr="00BD6441">
        <w:rPr>
          <w:rStyle w:val="StyleUnderline"/>
          <w:highlight w:val="yellow"/>
        </w:rPr>
        <w:t>S. militarization and weaponization of</w:t>
      </w:r>
      <w:r w:rsidRPr="00BD6441">
        <w:rPr>
          <w:sz w:val="16"/>
          <w:highlight w:val="yellow"/>
        </w:rPr>
        <w:t xml:space="preserve"> </w:t>
      </w:r>
      <w:r w:rsidRPr="00BD6441">
        <w:rPr>
          <w:rStyle w:val="StyleUnderline"/>
          <w:highlight w:val="yellow"/>
        </w:rPr>
        <w:t>space, China h</w:t>
      </w:r>
      <w:r w:rsidRPr="00BD6441">
        <w:rPr>
          <w:rStyle w:val="StyleUnderline"/>
        </w:rPr>
        <w:t xml:space="preserve">as likely </w:t>
      </w:r>
      <w:r w:rsidRPr="00BD6441">
        <w:rPr>
          <w:rStyle w:val="StyleUnderline"/>
          <w:highlight w:val="yellow"/>
        </w:rPr>
        <w:t>concluded that only by bolstering its own national security space capabilities can</w:t>
      </w:r>
      <w:r w:rsidRPr="00BD6441">
        <w:rPr>
          <w:sz w:val="16"/>
          <w:highlight w:val="yellow"/>
        </w:rPr>
        <w:t xml:space="preserve"> </w:t>
      </w:r>
      <w:r w:rsidRPr="00BD6441">
        <w:rPr>
          <w:rStyle w:val="StyleUnderline"/>
          <w:highlight w:val="yellow"/>
        </w:rPr>
        <w:t>it bri</w:t>
      </w:r>
      <w:r w:rsidRPr="00BD6441">
        <w:rPr>
          <w:rStyle w:val="StyleUnderline"/>
        </w:rPr>
        <w:t xml:space="preserve">ng the </w:t>
      </w:r>
      <w:r w:rsidRPr="00BD6441">
        <w:rPr>
          <w:rStyle w:val="StyleUnderline"/>
          <w:highlight w:val="yellow"/>
        </w:rPr>
        <w:t>U</w:t>
      </w:r>
      <w:r w:rsidRPr="00BD6441">
        <w:rPr>
          <w:sz w:val="16"/>
        </w:rPr>
        <w:t xml:space="preserve">nited </w:t>
      </w:r>
      <w:r w:rsidRPr="00BD6441">
        <w:rPr>
          <w:rStyle w:val="StyleUnderline"/>
          <w:highlight w:val="yellow"/>
        </w:rPr>
        <w:t>S</w:t>
      </w:r>
      <w:r w:rsidRPr="00BD6441">
        <w:rPr>
          <w:rStyle w:val="StyleUnderline"/>
        </w:rPr>
        <w:t xml:space="preserve">tates </w:t>
      </w:r>
      <w:r w:rsidRPr="00BD6441">
        <w:rPr>
          <w:rStyle w:val="StyleUnderline"/>
          <w:highlight w:val="yellow"/>
        </w:rPr>
        <w:t>back to the negotiating table</w:t>
      </w:r>
      <w:r w:rsidRPr="00BD6441">
        <w:rPr>
          <w:sz w:val="16"/>
        </w:rPr>
        <w:t xml:space="preserve">. Yet </w:t>
      </w:r>
      <w:r w:rsidRPr="00BD6441">
        <w:rPr>
          <w:rStyle w:val="StyleUnderline"/>
          <w:highlight w:val="yellow"/>
        </w:rPr>
        <w:t>this strategy has</w:t>
      </w:r>
      <w:r w:rsidRPr="00BD6441">
        <w:rPr>
          <w:rStyle w:val="StyleUnderline"/>
        </w:rPr>
        <w:t xml:space="preserve"> many </w:t>
      </w:r>
      <w:r w:rsidRPr="00BD6441">
        <w:rPr>
          <w:rStyle w:val="StyleUnderline"/>
          <w:highlight w:val="yellow"/>
        </w:rPr>
        <w:t>risks, the most</w:t>
      </w:r>
      <w:r w:rsidRPr="00BD6441">
        <w:rPr>
          <w:sz w:val="16"/>
          <w:highlight w:val="yellow"/>
        </w:rPr>
        <w:t xml:space="preserve"> </w:t>
      </w:r>
      <w:r w:rsidRPr="00BD6441">
        <w:rPr>
          <w:rStyle w:val="StyleUnderline"/>
          <w:highlight w:val="yellow"/>
        </w:rPr>
        <w:t>worrisome of</w:t>
      </w:r>
      <w:r w:rsidRPr="00BD6441">
        <w:rPr>
          <w:rStyle w:val="StyleUnderline"/>
        </w:rPr>
        <w:t xml:space="preserve"> </w:t>
      </w:r>
      <w:r w:rsidRPr="00BD6441">
        <w:rPr>
          <w:rStyle w:val="StyleUnderline"/>
          <w:highlight w:val="yellow"/>
        </w:rPr>
        <w:t>which is that it will</w:t>
      </w:r>
      <w:r w:rsidRPr="00BD6441">
        <w:rPr>
          <w:rStyle w:val="StyleUnderline"/>
        </w:rPr>
        <w:t xml:space="preserve"> likely </w:t>
      </w:r>
      <w:r w:rsidRPr="00BD6441">
        <w:rPr>
          <w:rStyle w:val="StyleUnderline"/>
          <w:highlight w:val="yellow"/>
        </w:rPr>
        <w:t>heighten tensions and</w:t>
      </w:r>
      <w:r w:rsidRPr="00BD6441">
        <w:rPr>
          <w:sz w:val="16"/>
        </w:rPr>
        <w:t xml:space="preserve"> could </w:t>
      </w:r>
      <w:r w:rsidRPr="00BD6441">
        <w:rPr>
          <w:rStyle w:val="StyleUnderline"/>
          <w:highlight w:val="yellow"/>
        </w:rPr>
        <w:t>lead to conflict</w:t>
      </w:r>
      <w:r w:rsidRPr="00BD6441">
        <w:rPr>
          <w:sz w:val="16"/>
        </w:rPr>
        <w:t xml:space="preserve">. Thus, </w:t>
      </w:r>
      <w:r w:rsidRPr="00BD6441">
        <w:rPr>
          <w:rStyle w:val="StyleUnderline"/>
          <w:highlight w:val="yellow"/>
        </w:rPr>
        <w:t>it would</w:t>
      </w:r>
      <w:r w:rsidRPr="00BD6441">
        <w:rPr>
          <w:sz w:val="16"/>
        </w:rPr>
        <w:t xml:space="preserve"> appear to </w:t>
      </w:r>
      <w:r w:rsidRPr="00BD6441">
        <w:rPr>
          <w:rStyle w:val="StyleUnderline"/>
        </w:rPr>
        <w:t xml:space="preserve">be </w:t>
      </w:r>
      <w:r w:rsidRPr="00BD6441">
        <w:rPr>
          <w:rStyle w:val="StyleUnderline"/>
          <w:highlight w:val="yellow"/>
        </w:rPr>
        <w:t>in the best</w:t>
      </w:r>
      <w:r w:rsidRPr="00BD6441">
        <w:rPr>
          <w:rStyle w:val="StyleUnderline"/>
        </w:rPr>
        <w:t xml:space="preserve"> </w:t>
      </w:r>
      <w:r w:rsidRPr="00BD6441">
        <w:rPr>
          <w:rStyle w:val="StyleUnderline"/>
          <w:highlight w:val="yellow"/>
        </w:rPr>
        <w:t>interests of both</w:t>
      </w:r>
      <w:r w:rsidRPr="00BD6441">
        <w:rPr>
          <w:sz w:val="16"/>
        </w:rPr>
        <w:t xml:space="preserve"> countries </w:t>
      </w:r>
      <w:r w:rsidRPr="00BD6441">
        <w:rPr>
          <w:rStyle w:val="StyleUnderline"/>
          <w:highlight w:val="yellow"/>
        </w:rPr>
        <w:t>to put in place mechanisms to increase positive</w:t>
      </w:r>
      <w:r w:rsidRPr="00BD6441">
        <w:rPr>
          <w:sz w:val="16"/>
          <w:highlight w:val="yellow"/>
        </w:rPr>
        <w:t xml:space="preserve"> </w:t>
      </w:r>
      <w:r w:rsidRPr="00BD6441">
        <w:rPr>
          <w:rStyle w:val="StyleUnderline"/>
          <w:highlight w:val="yellow"/>
        </w:rPr>
        <w:t>engagement and</w:t>
      </w:r>
      <w:r w:rsidRPr="00BD6441">
        <w:rPr>
          <w:sz w:val="16"/>
        </w:rPr>
        <w:t xml:space="preserve"> potentially </w:t>
      </w:r>
      <w:r w:rsidRPr="00BD6441">
        <w:rPr>
          <w:rStyle w:val="StyleUnderline"/>
        </w:rPr>
        <w:t xml:space="preserve">even </w:t>
      </w:r>
      <w:r w:rsidRPr="00BD6441">
        <w:rPr>
          <w:rStyle w:val="StyleUnderline"/>
          <w:highlight w:val="yellow"/>
        </w:rPr>
        <w:t>enable cooperation before the situation gets dire</w:t>
      </w:r>
      <w:r w:rsidRPr="00BD6441">
        <w:rPr>
          <w:sz w:val="16"/>
        </w:rPr>
        <w:t>.</w:t>
      </w:r>
    </w:p>
    <w:p w:rsidR="00341585" w:rsidRDefault="00341585" w:rsidP="00341585">
      <w:pPr>
        <w:pStyle w:val="Heading3"/>
      </w:pPr>
      <w:r>
        <w:t>Cybersecurity Threat Con Ext.</w:t>
      </w:r>
    </w:p>
    <w:p w:rsidR="00BA733C" w:rsidRDefault="00BA733C" w:rsidP="00BA733C">
      <w:pPr>
        <w:pStyle w:val="Heading4"/>
      </w:pPr>
      <w:r>
        <w:t>U.S. threat construction causes PRC backlash on cybersecurity issues.</w:t>
      </w:r>
    </w:p>
    <w:p w:rsidR="00BA733C" w:rsidRPr="003105ED" w:rsidRDefault="00BA733C" w:rsidP="00BA733C">
      <w:r w:rsidRPr="003105ED">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BA733C" w:rsidRDefault="00BA733C" w:rsidP="00BA733C">
      <w:pPr>
        <w:rPr>
          <w:sz w:val="16"/>
        </w:rPr>
      </w:pPr>
      <w:r w:rsidRPr="00B45126">
        <w:rPr>
          <w:sz w:val="16"/>
        </w:rPr>
        <w:t xml:space="preserve">A few </w:t>
      </w:r>
      <w:r w:rsidRPr="00B45126">
        <w:rPr>
          <w:rStyle w:val="StyleUnderline"/>
          <w:highlight w:val="yellow"/>
        </w:rPr>
        <w:t>Chinese analysts believe</w:t>
      </w:r>
      <w:r w:rsidRPr="00B45126">
        <w:rPr>
          <w:rStyle w:val="StyleUnderline"/>
        </w:rPr>
        <w:t xml:space="preserve"> that </w:t>
      </w:r>
      <w:r w:rsidRPr="00B45126">
        <w:rPr>
          <w:rStyle w:val="StyleUnderline"/>
          <w:highlight w:val="yellow"/>
        </w:rPr>
        <w:t>the U</w:t>
      </w:r>
      <w:r w:rsidRPr="00B45126">
        <w:rPr>
          <w:sz w:val="16"/>
        </w:rPr>
        <w:t xml:space="preserve">nited </w:t>
      </w:r>
      <w:r w:rsidRPr="00B45126">
        <w:rPr>
          <w:rStyle w:val="StyleUnderline"/>
          <w:highlight w:val="yellow"/>
        </w:rPr>
        <w:t>S</w:t>
      </w:r>
      <w:r w:rsidRPr="00B45126">
        <w:rPr>
          <w:sz w:val="16"/>
        </w:rPr>
        <w:t xml:space="preserve">tates </w:t>
      </w:r>
      <w:r w:rsidRPr="00B45126">
        <w:rPr>
          <w:rStyle w:val="StyleUnderline"/>
          <w:highlight w:val="yellow"/>
        </w:rPr>
        <w:t>has soaked itself in Cold War and hegemonic</w:t>
      </w:r>
      <w:r w:rsidRPr="00B45126">
        <w:rPr>
          <w:sz w:val="16"/>
        </w:rPr>
        <w:t xml:space="preserve"> </w:t>
      </w:r>
      <w:r w:rsidRPr="00B45126">
        <w:rPr>
          <w:rStyle w:val="StyleUnderline"/>
          <w:highlight w:val="yellow"/>
        </w:rPr>
        <w:t>thinking and wants to compete with China in all aspects of cyberspace</w:t>
      </w:r>
      <w:r w:rsidRPr="00B45126">
        <w:rPr>
          <w:sz w:val="16"/>
        </w:rPr>
        <w:t xml:space="preserve">, even </w:t>
      </w:r>
      <w:r w:rsidRPr="00B45126">
        <w:rPr>
          <w:rStyle w:val="StyleUnderline"/>
          <w:highlight w:val="yellow"/>
        </w:rPr>
        <w:t>wanting to jeopardize the</w:t>
      </w:r>
      <w:r w:rsidRPr="00B45126">
        <w:rPr>
          <w:sz w:val="16"/>
        </w:rPr>
        <w:t xml:space="preserve"> </w:t>
      </w:r>
      <w:r w:rsidRPr="00B45126">
        <w:rPr>
          <w:rStyle w:val="StyleUnderline"/>
          <w:highlight w:val="yellow"/>
        </w:rPr>
        <w:t>current regime</w:t>
      </w:r>
      <w:r w:rsidRPr="00B45126">
        <w:rPr>
          <w:sz w:val="16"/>
        </w:rPr>
        <w:t xml:space="preserve">. </w:t>
      </w:r>
      <w:r w:rsidRPr="00B45126">
        <w:rPr>
          <w:rStyle w:val="StyleUnderline"/>
        </w:rPr>
        <w:t>One of the intents of</w:t>
      </w:r>
      <w:r w:rsidRPr="00B45126">
        <w:rPr>
          <w:sz w:val="16"/>
        </w:rPr>
        <w:t xml:space="preserve"> the United States </w:t>
      </w:r>
      <w:r w:rsidRPr="00B45126">
        <w:rPr>
          <w:rStyle w:val="StyleUnderline"/>
        </w:rPr>
        <w:t>advocating</w:t>
      </w:r>
      <w:r w:rsidRPr="00B45126">
        <w:rPr>
          <w:sz w:val="16"/>
        </w:rPr>
        <w:t xml:space="preserve"> for </w:t>
      </w:r>
      <w:r w:rsidRPr="00B45126">
        <w:rPr>
          <w:rStyle w:val="StyleUnderline"/>
        </w:rPr>
        <w:t>Internet freedom and online</w:t>
      </w:r>
      <w:r w:rsidRPr="00B45126">
        <w:rPr>
          <w:sz w:val="16"/>
        </w:rPr>
        <w:t xml:space="preserve"> </w:t>
      </w:r>
      <w:r w:rsidRPr="00B45126">
        <w:rPr>
          <w:rStyle w:val="StyleUnderline"/>
        </w:rPr>
        <w:t>human rights is targeting China</w:t>
      </w:r>
      <w:r w:rsidRPr="00B45126">
        <w:rPr>
          <w:sz w:val="16"/>
        </w:rPr>
        <w:t xml:space="preserve">. In the two addresses of then secretary of state Hillary Clinton about Internet freedom in 2010 and 2011, she vowed to invest more to develop advanced circumvention technology to bypass censorship by the Chinese government, which views such actions as an intervention into its internal affairs and as motivated by a desire to topple the current regime.51 In the eyes of the Chinese government, the stability of the regime is the core security concern. </w:t>
      </w:r>
      <w:r w:rsidRPr="00B45126">
        <w:rPr>
          <w:rStyle w:val="StyleUnderline"/>
          <w:highlight w:val="yellow"/>
        </w:rPr>
        <w:t>Some</w:t>
      </w:r>
      <w:r w:rsidRPr="00B45126">
        <w:rPr>
          <w:sz w:val="16"/>
        </w:rPr>
        <w:t xml:space="preserve"> scholars </w:t>
      </w:r>
      <w:r w:rsidRPr="00B45126">
        <w:rPr>
          <w:rStyle w:val="StyleUnderline"/>
          <w:highlight w:val="yellow"/>
        </w:rPr>
        <w:t>argue</w:t>
      </w:r>
      <w:r w:rsidRPr="00B45126">
        <w:rPr>
          <w:sz w:val="16"/>
        </w:rPr>
        <w:t xml:space="preserve"> that </w:t>
      </w:r>
      <w:r w:rsidRPr="00B45126">
        <w:rPr>
          <w:rStyle w:val="StyleUnderline"/>
          <w:highlight w:val="yellow"/>
        </w:rPr>
        <w:t>Internet freedom is</w:t>
      </w:r>
      <w:r w:rsidRPr="00B45126">
        <w:rPr>
          <w:rStyle w:val="StyleUnderline"/>
        </w:rPr>
        <w:t xml:space="preserve"> used as </w:t>
      </w:r>
      <w:r w:rsidRPr="00B45126">
        <w:rPr>
          <w:rStyle w:val="StyleUnderline"/>
          <w:highlight w:val="yellow"/>
        </w:rPr>
        <w:t>an excuse to intervene in China’s internal affairs</w:t>
      </w:r>
      <w:r w:rsidRPr="00B45126">
        <w:rPr>
          <w:sz w:val="16"/>
        </w:rPr>
        <w:t xml:space="preserve">. China proposes that countries should respect other states’ rights to choose their methods of cyber development, cyber administration, and related public policy. At the same time, </w:t>
      </w:r>
      <w:r w:rsidRPr="00B45126">
        <w:rPr>
          <w:rStyle w:val="StyleUnderline"/>
          <w:highlight w:val="yellow"/>
        </w:rPr>
        <w:t>the U</w:t>
      </w:r>
      <w:r w:rsidRPr="00B45126">
        <w:rPr>
          <w:sz w:val="16"/>
        </w:rPr>
        <w:t xml:space="preserve">nited </w:t>
      </w:r>
      <w:r w:rsidRPr="00B45126">
        <w:rPr>
          <w:rStyle w:val="StyleUnderline"/>
          <w:highlight w:val="yellow"/>
        </w:rPr>
        <w:t>S</w:t>
      </w:r>
      <w:r w:rsidRPr="00B45126">
        <w:rPr>
          <w:sz w:val="16"/>
        </w:rPr>
        <w:t xml:space="preserve">tates </w:t>
      </w:r>
      <w:r w:rsidRPr="00B45126">
        <w:rPr>
          <w:rStyle w:val="StyleUnderline"/>
          <w:highlight w:val="yellow"/>
        </w:rPr>
        <w:t>and</w:t>
      </w:r>
      <w:r w:rsidRPr="00B45126">
        <w:rPr>
          <w:sz w:val="16"/>
        </w:rPr>
        <w:t xml:space="preserve"> its </w:t>
      </w:r>
      <w:r w:rsidRPr="00B45126">
        <w:rPr>
          <w:rStyle w:val="StyleUnderline"/>
          <w:highlight w:val="yellow"/>
        </w:rPr>
        <w:t>allies carry out massive surveillance at the cost of</w:t>
      </w:r>
      <w:r w:rsidRPr="00B45126">
        <w:rPr>
          <w:sz w:val="16"/>
        </w:rPr>
        <w:t xml:space="preserve"> people’s </w:t>
      </w:r>
      <w:r w:rsidRPr="00B45126">
        <w:rPr>
          <w:rStyle w:val="StyleUnderline"/>
          <w:highlight w:val="yellow"/>
        </w:rPr>
        <w:t>privacy</w:t>
      </w:r>
      <w:r w:rsidRPr="00B45126">
        <w:rPr>
          <w:rStyle w:val="StyleUnderline"/>
        </w:rPr>
        <w:t xml:space="preserve"> </w:t>
      </w:r>
      <w:r w:rsidRPr="00B45126">
        <w:rPr>
          <w:rStyle w:val="StyleUnderline"/>
          <w:highlight w:val="yellow"/>
        </w:rPr>
        <w:t>and</w:t>
      </w:r>
      <w:r w:rsidRPr="00B45126">
        <w:rPr>
          <w:sz w:val="16"/>
        </w:rPr>
        <w:t xml:space="preserve"> even the </w:t>
      </w:r>
      <w:r w:rsidRPr="00B45126">
        <w:rPr>
          <w:rStyle w:val="StyleUnderline"/>
          <w:highlight w:val="yellow"/>
        </w:rPr>
        <w:t>security of</w:t>
      </w:r>
      <w:r w:rsidRPr="00B45126">
        <w:rPr>
          <w:sz w:val="16"/>
        </w:rPr>
        <w:t xml:space="preserve"> other </w:t>
      </w:r>
      <w:r w:rsidRPr="00B45126">
        <w:rPr>
          <w:rStyle w:val="StyleUnderline"/>
          <w:highlight w:val="yellow"/>
        </w:rPr>
        <w:t>nation-states. This double standard is viewed as</w:t>
      </w:r>
      <w:r w:rsidRPr="00B45126">
        <w:rPr>
          <w:rStyle w:val="StyleUnderline"/>
        </w:rPr>
        <w:t xml:space="preserve"> </w:t>
      </w:r>
      <w:r w:rsidRPr="00B45126">
        <w:rPr>
          <w:sz w:val="16"/>
        </w:rPr>
        <w:t xml:space="preserve">a form of </w:t>
      </w:r>
      <w:r w:rsidRPr="00B45126">
        <w:rPr>
          <w:rStyle w:val="StyleUnderline"/>
          <w:highlight w:val="yellow"/>
        </w:rPr>
        <w:t>cyber hegemony</w:t>
      </w:r>
      <w:r w:rsidRPr="00B45126">
        <w:rPr>
          <w:sz w:val="16"/>
        </w:rPr>
        <w:t xml:space="preserve">.52 </w:t>
      </w:r>
      <w:r w:rsidRPr="00B45126">
        <w:rPr>
          <w:rStyle w:val="StyleUnderline"/>
          <w:highlight w:val="yellow"/>
        </w:rPr>
        <w:t>The Chinese</w:t>
      </w:r>
      <w:r w:rsidRPr="00B45126">
        <w:rPr>
          <w:sz w:val="16"/>
          <w:highlight w:val="yellow"/>
        </w:rPr>
        <w:t xml:space="preserve"> </w:t>
      </w:r>
      <w:r w:rsidRPr="00B45126">
        <w:rPr>
          <w:rStyle w:val="StyleUnderline"/>
          <w:highlight w:val="yellow"/>
        </w:rPr>
        <w:t>government cannot accept</w:t>
      </w:r>
      <w:r w:rsidRPr="00B45126">
        <w:rPr>
          <w:sz w:val="16"/>
        </w:rPr>
        <w:t xml:space="preserve"> the fact </w:t>
      </w:r>
      <w:r w:rsidRPr="00B45126">
        <w:rPr>
          <w:rStyle w:val="StyleUnderline"/>
          <w:highlight w:val="yellow"/>
        </w:rPr>
        <w:t>that one country is secure while others are not and</w:t>
      </w:r>
      <w:r w:rsidRPr="00B45126">
        <w:rPr>
          <w:sz w:val="16"/>
        </w:rPr>
        <w:t xml:space="preserve"> that </w:t>
      </w:r>
      <w:r w:rsidRPr="00B45126">
        <w:rPr>
          <w:rStyle w:val="StyleUnderline"/>
          <w:highlight w:val="yellow"/>
        </w:rPr>
        <w:t>one state’s chasing of</w:t>
      </w:r>
      <w:r w:rsidRPr="00B45126">
        <w:rPr>
          <w:sz w:val="16"/>
        </w:rPr>
        <w:t xml:space="preserve"> absolute </w:t>
      </w:r>
      <w:r w:rsidRPr="00B45126">
        <w:rPr>
          <w:rStyle w:val="StyleUnderline"/>
          <w:highlight w:val="yellow"/>
        </w:rPr>
        <w:t>security could sacrifice another’s</w:t>
      </w:r>
      <w:r w:rsidRPr="00B45126">
        <w:rPr>
          <w:sz w:val="16"/>
        </w:rPr>
        <w:t xml:space="preserve"> security.</w:t>
      </w:r>
    </w:p>
    <w:p w:rsidR="00341585" w:rsidRPr="00341585" w:rsidRDefault="00BA733C" w:rsidP="00BA733C">
      <w:pPr>
        <w:pStyle w:val="Heading3"/>
      </w:pPr>
      <w:r>
        <w:t>Threat Con Solvency Ext.</w:t>
      </w:r>
    </w:p>
    <w:p w:rsidR="00493C3D" w:rsidRDefault="00493C3D" w:rsidP="00493C3D">
      <w:pPr>
        <w:pStyle w:val="Heading4"/>
      </w:pPr>
      <w:r>
        <w:t>Internationalizing security interests via cooperation reduces the risk of threat construction v. China.</w:t>
      </w:r>
    </w:p>
    <w:p w:rsidR="00493C3D" w:rsidRPr="00493C3D" w:rsidRDefault="00493C3D" w:rsidP="00493C3D">
      <w:r w:rsidRPr="00493C3D">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493C3D" w:rsidRDefault="00493C3D" w:rsidP="00493C3D">
      <w:pPr>
        <w:rPr>
          <w:sz w:val="16"/>
        </w:rPr>
      </w:pPr>
      <w:r w:rsidRPr="00493C3D">
        <w:rPr>
          <w:rStyle w:val="StyleUnderline"/>
          <w:highlight w:val="yellow"/>
        </w:rPr>
        <w:t>Defining a set of U.S. security interests can bias the space security conversation towards the U.S.;</w:t>
      </w:r>
      <w:r w:rsidRPr="00493C3D">
        <w:rPr>
          <w:sz w:val="16"/>
        </w:rPr>
        <w:t xml:space="preserve"> </w:t>
      </w:r>
      <w:r w:rsidRPr="00493C3D">
        <w:rPr>
          <w:rStyle w:val="StyleUnderline"/>
          <w:highlight w:val="yellow"/>
        </w:rPr>
        <w:t>China’s actions would be interpreted relative to the U.S.’s supposed security interests, constructing</w:t>
      </w:r>
      <w:r w:rsidRPr="00493C3D">
        <w:rPr>
          <w:sz w:val="16"/>
        </w:rPr>
        <w:t xml:space="preserve"> </w:t>
      </w:r>
      <w:r w:rsidRPr="00493C3D">
        <w:rPr>
          <w:rStyle w:val="StyleUnderline"/>
          <w:highlight w:val="yellow"/>
        </w:rPr>
        <w:t>China as</w:t>
      </w:r>
      <w:r w:rsidRPr="00493C3D">
        <w:rPr>
          <w:rStyle w:val="StyleUnderline"/>
        </w:rPr>
        <w:t xml:space="preserve"> the </w:t>
      </w:r>
      <w:r w:rsidRPr="00493C3D">
        <w:rPr>
          <w:rStyle w:val="StyleUnderline"/>
          <w:highlight w:val="yellow"/>
        </w:rPr>
        <w:t>aggresso</w:t>
      </w:r>
      <w:r w:rsidRPr="00493C3D">
        <w:rPr>
          <w:rStyle w:val="StyleUnderline"/>
        </w:rPr>
        <w:t>r</w:t>
      </w:r>
      <w:r w:rsidRPr="00493C3D">
        <w:rPr>
          <w:sz w:val="16"/>
        </w:rPr>
        <w:t xml:space="preserve">. For example, </w:t>
      </w:r>
      <w:r w:rsidRPr="00493C3D">
        <w:rPr>
          <w:rStyle w:val="StyleUnderline"/>
          <w:highlight w:val="yellow"/>
        </w:rPr>
        <w:t>with satellite assets outlined as a security interest, the U.S</w:t>
      </w:r>
      <w:r w:rsidRPr="00493C3D">
        <w:rPr>
          <w:rStyle w:val="StyleUnderline"/>
        </w:rPr>
        <w:t>.</w:t>
      </w:r>
      <w:r w:rsidRPr="00493C3D">
        <w:rPr>
          <w:sz w:val="16"/>
        </w:rPr>
        <w:t xml:space="preserve"> </w:t>
      </w:r>
      <w:r w:rsidRPr="00493C3D">
        <w:rPr>
          <w:rStyle w:val="StyleUnderline"/>
          <w:highlight w:val="yellow"/>
        </w:rPr>
        <w:t>interprets China’s 2007 ASAT test as threatening</w:t>
      </w:r>
      <w:r w:rsidRPr="00493C3D">
        <w:rPr>
          <w:sz w:val="16"/>
        </w:rPr>
        <w:t xml:space="preserve"> to that interest. </w:t>
      </w:r>
      <w:r w:rsidRPr="00493C3D">
        <w:rPr>
          <w:rStyle w:val="StyleUnderline"/>
          <w:highlight w:val="yellow"/>
        </w:rPr>
        <w:t>Yet, space debris</w:t>
      </w:r>
      <w:r w:rsidRPr="00493C3D">
        <w:rPr>
          <w:sz w:val="16"/>
        </w:rPr>
        <w:t xml:space="preserve"> in low Earth orbit </w:t>
      </w:r>
      <w:r w:rsidRPr="00493C3D">
        <w:rPr>
          <w:rStyle w:val="StyleUnderline"/>
          <w:highlight w:val="yellow"/>
        </w:rPr>
        <w:t>threatens</w:t>
      </w:r>
      <w:r w:rsidRPr="00493C3D">
        <w:rPr>
          <w:rStyle w:val="StyleUnderline"/>
        </w:rPr>
        <w:t xml:space="preserve"> </w:t>
      </w:r>
      <w:r w:rsidRPr="00493C3D">
        <w:rPr>
          <w:rStyle w:val="StyleUnderline"/>
          <w:highlight w:val="yellow"/>
        </w:rPr>
        <w:t>all nations with</w:t>
      </w:r>
      <w:r w:rsidRPr="00493C3D">
        <w:rPr>
          <w:sz w:val="16"/>
        </w:rPr>
        <w:t xml:space="preserve"> orbital </w:t>
      </w:r>
      <w:r w:rsidRPr="00493C3D">
        <w:rPr>
          <w:rStyle w:val="StyleUnderline"/>
          <w:highlight w:val="yellow"/>
        </w:rPr>
        <w:t>satellite assets—not just the U.S</w:t>
      </w:r>
      <w:r w:rsidRPr="00493C3D">
        <w:rPr>
          <w:sz w:val="16"/>
          <w:highlight w:val="yellow"/>
        </w:rPr>
        <w:t>.</w:t>
      </w:r>
      <w:r w:rsidRPr="00493C3D">
        <w:rPr>
          <w:sz w:val="16"/>
        </w:rPr>
        <w:t xml:space="preserve"> In fact, the 2007 ASAT test caused debris that damaged a Russian satellite six years later (CRS, 2014). Elizabeth </w:t>
      </w:r>
      <w:r w:rsidRPr="00493C3D">
        <w:rPr>
          <w:rStyle w:val="StyleUnderline"/>
          <w:highlight w:val="yellow"/>
        </w:rPr>
        <w:t>Economy and</w:t>
      </w:r>
      <w:r w:rsidRPr="00493C3D">
        <w:rPr>
          <w:sz w:val="16"/>
        </w:rPr>
        <w:t xml:space="preserve"> Adam </w:t>
      </w:r>
      <w:r w:rsidRPr="00493C3D">
        <w:rPr>
          <w:rStyle w:val="StyleUnderline"/>
          <w:highlight w:val="yellow"/>
        </w:rPr>
        <w:t>Segal</w:t>
      </w:r>
      <w:r w:rsidRPr="00493C3D">
        <w:rPr>
          <w:sz w:val="16"/>
        </w:rPr>
        <w:t xml:space="preserve"> (2009) </w:t>
      </w:r>
      <w:r w:rsidRPr="00493C3D">
        <w:rPr>
          <w:rStyle w:val="StyleUnderline"/>
          <w:highlight w:val="yellow"/>
        </w:rPr>
        <w:t>stress the importance of the U.S. working with the international community when approaching</w:t>
      </w:r>
      <w:r w:rsidRPr="00493C3D">
        <w:rPr>
          <w:sz w:val="16"/>
          <w:highlight w:val="yellow"/>
        </w:rPr>
        <w:t xml:space="preserve"> </w:t>
      </w:r>
      <w:r w:rsidRPr="00493C3D">
        <w:rPr>
          <w:rStyle w:val="StyleUnderline"/>
          <w:highlight w:val="yellow"/>
        </w:rPr>
        <w:t>Chinese security issues, as opposed</w:t>
      </w:r>
      <w:r w:rsidRPr="00493C3D">
        <w:rPr>
          <w:rStyle w:val="StyleUnderline"/>
        </w:rPr>
        <w:t xml:space="preserve"> </w:t>
      </w:r>
      <w:r w:rsidRPr="00493C3D">
        <w:rPr>
          <w:rStyle w:val="StyleUnderline"/>
          <w:highlight w:val="yellow"/>
        </w:rPr>
        <w:t>to framing the issue as U.S.-China specific</w:t>
      </w:r>
      <w:r w:rsidRPr="00493C3D">
        <w:rPr>
          <w:sz w:val="16"/>
        </w:rPr>
        <w:t xml:space="preserve">. They suggest the Obama administration “sit down with Japan, the European Union, and other key allies to begin coordinating their policies towards China” to enjoy more policy success, emphasizing that many countries have realized their relationship with Beijing cannot be bilaterally negotiated (Economy &amp; Segal, 2009, p. 20). An issue like satellite debris cannot be negotiated bilaterally, and </w:t>
      </w:r>
      <w:r w:rsidRPr="00493C3D">
        <w:rPr>
          <w:rStyle w:val="StyleUnderline"/>
          <w:highlight w:val="yellow"/>
        </w:rPr>
        <w:t>the U.S. defining</w:t>
      </w:r>
      <w:r w:rsidRPr="00493C3D">
        <w:rPr>
          <w:sz w:val="16"/>
        </w:rPr>
        <w:t xml:space="preserve"> its </w:t>
      </w:r>
      <w:r w:rsidRPr="00493C3D">
        <w:rPr>
          <w:rStyle w:val="StyleUnderline"/>
          <w:highlight w:val="yellow"/>
        </w:rPr>
        <w:t>satellite assets as a security interest can</w:t>
      </w:r>
      <w:r w:rsidRPr="00493C3D">
        <w:rPr>
          <w:rStyle w:val="StyleUnderline"/>
        </w:rPr>
        <w:t xml:space="preserve"> </w:t>
      </w:r>
      <w:r w:rsidRPr="00493C3D">
        <w:rPr>
          <w:rStyle w:val="StyleUnderline"/>
          <w:highlight w:val="yellow"/>
        </w:rPr>
        <w:t>bias the security conversation towards the U.S., making it</w:t>
      </w:r>
      <w:r w:rsidRPr="00493C3D">
        <w:rPr>
          <w:sz w:val="16"/>
        </w:rPr>
        <w:t xml:space="preserve"> more </w:t>
      </w:r>
      <w:r w:rsidRPr="00493C3D">
        <w:rPr>
          <w:rStyle w:val="StyleUnderline"/>
          <w:highlight w:val="yellow"/>
        </w:rPr>
        <w:t>likely that China be constructed as an</w:t>
      </w:r>
      <w:r w:rsidRPr="00493C3D">
        <w:rPr>
          <w:rStyle w:val="StyleUnderline"/>
        </w:rPr>
        <w:t xml:space="preserve"> </w:t>
      </w:r>
      <w:r w:rsidRPr="00493C3D">
        <w:rPr>
          <w:rStyle w:val="StyleUnderline"/>
          <w:highlight w:val="yellow"/>
        </w:rPr>
        <w:t>aggressor</w:t>
      </w:r>
      <w:r w:rsidRPr="00493C3D">
        <w:rPr>
          <w:sz w:val="16"/>
        </w:rPr>
        <w:t>. If the security conversation is framed as Chinese aggression towards U.S. security interests, the U.S can monopolize an international issue, like satellite debris.</w:t>
      </w:r>
    </w:p>
    <w:p w:rsidR="00297A56" w:rsidRDefault="00297A56" w:rsidP="00297A56">
      <w:pPr>
        <w:pStyle w:val="Heading4"/>
      </w:pPr>
      <w:r>
        <w:t>China threat construction produces real threats for the U.S. and PRC.  Only increased trust creating a new image can mitigate constructed threats.</w:t>
      </w:r>
    </w:p>
    <w:p w:rsidR="00297A56" w:rsidRPr="00297A56" w:rsidRDefault="00297A56" w:rsidP="00297A56">
      <w:r w:rsidRPr="00297A56">
        <w:rPr>
          <w:rStyle w:val="Heading4Char"/>
        </w:rPr>
        <w:t>Ribeiro, 11-</w:t>
      </w:r>
      <w:r>
        <w:rPr>
          <w:rStyle w:val="Heading4Char"/>
        </w:rPr>
        <w:t>20</w:t>
      </w:r>
      <w:r w:rsidRPr="00297A56">
        <w:rPr>
          <w:rStyle w:val="Heading4Char"/>
        </w:rPr>
        <w:t>15</w:t>
      </w:r>
      <w:r>
        <w:t xml:space="preserve"> [Paulo, Master of Arts, School of Oriental and African Studies, University of London; “Is China Threat Theory a Construct?,” Research Gate, November 2015; file:///C:/Users/owner/Downloads/Is%20China%20threat%20theory%20a%20construct%20(3).pdf]</w:t>
      </w:r>
    </w:p>
    <w:p w:rsidR="00C74E91" w:rsidRDefault="00177E56" w:rsidP="00C74E91">
      <w:pPr>
        <w:rPr>
          <w:rStyle w:val="StyleUnderline"/>
        </w:rPr>
      </w:pPr>
      <w:r w:rsidRPr="00297A56">
        <w:rPr>
          <w:rStyle w:val="StyleUnderline"/>
        </w:rPr>
        <w:t>“</w:t>
      </w:r>
      <w:r w:rsidRPr="00297A56">
        <w:rPr>
          <w:rStyle w:val="StyleUnderline"/>
          <w:highlight w:val="yellow"/>
        </w:rPr>
        <w:t>China threat” is the result of complex images</w:t>
      </w:r>
      <w:r w:rsidRPr="00297A56">
        <w:rPr>
          <w:rStyle w:val="StyleUnderline"/>
        </w:rPr>
        <w:t xml:space="preserve"> and factors </w:t>
      </w:r>
      <w:r w:rsidRPr="00297A56">
        <w:rPr>
          <w:rStyle w:val="StyleUnderline"/>
          <w:highlight w:val="yellow"/>
        </w:rPr>
        <w:t>that construct or diffuse fear of China’s</w:t>
      </w:r>
      <w:r w:rsidRPr="00297A56">
        <w:rPr>
          <w:sz w:val="16"/>
        </w:rPr>
        <w:t xml:space="preserve"> </w:t>
      </w:r>
      <w:r w:rsidRPr="00297A56">
        <w:rPr>
          <w:rStyle w:val="StyleUnderline"/>
          <w:highlight w:val="yellow"/>
        </w:rPr>
        <w:t>growth and military</w:t>
      </w:r>
      <w:r w:rsidRPr="00297A56">
        <w:rPr>
          <w:rStyle w:val="StyleUnderline"/>
        </w:rPr>
        <w:t xml:space="preserve"> capabilities</w:t>
      </w:r>
      <w:r w:rsidRPr="00297A56">
        <w:rPr>
          <w:sz w:val="16"/>
        </w:rPr>
        <w:t xml:space="preserve">. </w:t>
      </w:r>
      <w:r w:rsidRPr="00297A56">
        <w:rPr>
          <w:rStyle w:val="StyleUnderline"/>
          <w:highlight w:val="yellow"/>
        </w:rPr>
        <w:t>As a “China threat” rested on</w:t>
      </w:r>
      <w:r w:rsidRPr="00297A56">
        <w:rPr>
          <w:rStyle w:val="StyleUnderline"/>
        </w:rPr>
        <w:t xml:space="preserve"> an </w:t>
      </w:r>
      <w:r w:rsidRPr="00297A56">
        <w:rPr>
          <w:rStyle w:val="StyleUnderline"/>
          <w:highlight w:val="yellow"/>
        </w:rPr>
        <w:t>image dissonance between US and</w:t>
      </w:r>
      <w:r w:rsidRPr="00297A56">
        <w:rPr>
          <w:sz w:val="16"/>
        </w:rPr>
        <w:t xml:space="preserve"> </w:t>
      </w:r>
      <w:r w:rsidRPr="00297A56">
        <w:rPr>
          <w:rStyle w:val="StyleUnderline"/>
          <w:highlight w:val="yellow"/>
        </w:rPr>
        <w:t>China, each side</w:t>
      </w:r>
      <w:r w:rsidRPr="00297A56">
        <w:rPr>
          <w:rStyle w:val="StyleUnderline"/>
        </w:rPr>
        <w:t xml:space="preserve"> </w:t>
      </w:r>
      <w:r w:rsidRPr="00297A56">
        <w:rPr>
          <w:sz w:val="16"/>
        </w:rPr>
        <w:t xml:space="preserve">further </w:t>
      </w:r>
      <w:r w:rsidRPr="00297A56">
        <w:rPr>
          <w:rStyle w:val="StyleUnderline"/>
          <w:highlight w:val="yellow"/>
        </w:rPr>
        <w:t>reinforced an identity of “threat” on the other</w:t>
      </w:r>
      <w:r w:rsidRPr="00297A56">
        <w:rPr>
          <w:sz w:val="16"/>
        </w:rPr>
        <w:t xml:space="preserve">. Depending on which theory of International politics one adopts, the historical heritage with China, territorial claims, domestic issues and values of the social and political structure, images of China can vary. In any case since China is not engaged in an outright military conflict, “China threat” remains a hypothetical construct. However, the fact that it is so, does not make the threat less or more real. “China threat” is a discourse on probabilities based on what intentions China has and what signals it sends, as well as how well it can be incorporated into the system of values and ideals which underpin an international social order led by the USA. </w:t>
      </w:r>
      <w:r w:rsidRPr="00297A56">
        <w:rPr>
          <w:rStyle w:val="StyleUnderline"/>
          <w:highlight w:val="yellow"/>
        </w:rPr>
        <w:t>All images in international</w:t>
      </w:r>
      <w:r w:rsidRPr="00297A56">
        <w:rPr>
          <w:rStyle w:val="StyleUnderline"/>
        </w:rPr>
        <w:t xml:space="preserve"> </w:t>
      </w:r>
      <w:r w:rsidRPr="00297A56">
        <w:rPr>
          <w:rStyle w:val="StyleUnderline"/>
          <w:highlight w:val="yellow"/>
        </w:rPr>
        <w:t>relations are constructed, but if believed, they are powerfully real</w:t>
      </w:r>
      <w:r w:rsidRPr="00297A56">
        <w:rPr>
          <w:sz w:val="16"/>
        </w:rPr>
        <w:t xml:space="preserve">. </w:t>
      </w:r>
      <w:r w:rsidRPr="00297A56">
        <w:rPr>
          <w:rStyle w:val="StyleUnderline"/>
          <w:highlight w:val="yellow"/>
        </w:rPr>
        <w:t>Territorial disputes</w:t>
      </w:r>
      <w:r w:rsidRPr="00297A56">
        <w:rPr>
          <w:rStyle w:val="StyleUnderline"/>
        </w:rPr>
        <w:t xml:space="preserve"> are case of an image that </w:t>
      </w:r>
      <w:r w:rsidRPr="00297A56">
        <w:rPr>
          <w:rStyle w:val="StyleUnderline"/>
          <w:highlight w:val="yellow"/>
        </w:rPr>
        <w:t>validate</w:t>
      </w:r>
      <w:r w:rsidRPr="00297A56">
        <w:rPr>
          <w:rStyle w:val="StyleUnderline"/>
        </w:rPr>
        <w:t xml:space="preserve">s </w:t>
      </w:r>
      <w:r w:rsidRPr="00297A56">
        <w:rPr>
          <w:rStyle w:val="StyleUnderline"/>
          <w:highlight w:val="yellow"/>
        </w:rPr>
        <w:t>and produce</w:t>
      </w:r>
      <w:r w:rsidRPr="00297A56">
        <w:rPr>
          <w:rStyle w:val="StyleUnderline"/>
        </w:rPr>
        <w:t xml:space="preserve">s </w:t>
      </w:r>
      <w:r w:rsidRPr="00297A56">
        <w:rPr>
          <w:rStyle w:val="StyleUnderline"/>
          <w:highlight w:val="yellow"/>
        </w:rPr>
        <w:t>a perception of “threat</w:t>
      </w:r>
      <w:r w:rsidRPr="00297A56">
        <w:rPr>
          <w:sz w:val="16"/>
          <w:highlight w:val="yellow"/>
        </w:rPr>
        <w:t>”,</w:t>
      </w:r>
      <w:r w:rsidRPr="00297A56">
        <w:rPr>
          <w:sz w:val="16"/>
        </w:rPr>
        <w:t xml:space="preserve"> </w:t>
      </w:r>
      <w:r w:rsidRPr="00297A56">
        <w:rPr>
          <w:rStyle w:val="StyleUnderline"/>
        </w:rPr>
        <w:t xml:space="preserve">intertwining images and facts. </w:t>
      </w:r>
      <w:r w:rsidRPr="00297A56">
        <w:rPr>
          <w:rStyle w:val="StyleUnderline"/>
          <w:highlight w:val="yellow"/>
        </w:rPr>
        <w:t>The same</w:t>
      </w:r>
      <w:r w:rsidRPr="00297A56">
        <w:rPr>
          <w:rStyle w:val="StyleUnderline"/>
        </w:rPr>
        <w:t xml:space="preserve"> </w:t>
      </w:r>
      <w:r w:rsidRPr="00297A56">
        <w:rPr>
          <w:rStyle w:val="StyleUnderline"/>
          <w:highlight w:val="yellow"/>
        </w:rPr>
        <w:t>holds for</w:t>
      </w:r>
      <w:r w:rsidRPr="00297A56">
        <w:rPr>
          <w:rStyle w:val="StyleUnderline"/>
        </w:rPr>
        <w:t xml:space="preserve"> the </w:t>
      </w:r>
      <w:r w:rsidRPr="00297A56">
        <w:rPr>
          <w:rStyle w:val="StyleUnderline"/>
          <w:highlight w:val="yellow"/>
        </w:rPr>
        <w:t>US-Sino relations</w:t>
      </w:r>
      <w:r w:rsidRPr="00297A56">
        <w:rPr>
          <w:sz w:val="16"/>
          <w:highlight w:val="yellow"/>
        </w:rPr>
        <w:t xml:space="preserve">: </w:t>
      </w:r>
      <w:r w:rsidRPr="00297A56">
        <w:rPr>
          <w:rStyle w:val="StyleUnderline"/>
          <w:highlight w:val="yellow"/>
        </w:rPr>
        <w:t>China’s perception</w:t>
      </w:r>
      <w:r w:rsidRPr="00297A56">
        <w:rPr>
          <w:sz w:val="16"/>
        </w:rPr>
        <w:t xml:space="preserve"> of “China threat” theory </w:t>
      </w:r>
      <w:r w:rsidRPr="00297A56">
        <w:rPr>
          <w:rStyle w:val="StyleUnderline"/>
          <w:highlight w:val="yellow"/>
        </w:rPr>
        <w:t>rests on</w:t>
      </w:r>
      <w:r w:rsidRPr="00297A56">
        <w:rPr>
          <w:sz w:val="16"/>
        </w:rPr>
        <w:t xml:space="preserve"> </w:t>
      </w:r>
      <w:r w:rsidRPr="00297A56">
        <w:rPr>
          <w:sz w:val="16"/>
          <w:highlight w:val="yellow"/>
        </w:rPr>
        <w:t xml:space="preserve">the </w:t>
      </w:r>
      <w:r w:rsidRPr="00297A56">
        <w:rPr>
          <w:rStyle w:val="StyleUnderline"/>
          <w:highlight w:val="yellow"/>
        </w:rPr>
        <w:t>perception of a</w:t>
      </w:r>
      <w:r w:rsidRPr="00297A56">
        <w:rPr>
          <w:rStyle w:val="StyleUnderline"/>
        </w:rPr>
        <w:t xml:space="preserve"> </w:t>
      </w:r>
      <w:r w:rsidRPr="00297A56">
        <w:rPr>
          <w:rStyle w:val="StyleUnderline"/>
          <w:highlight w:val="yellow"/>
        </w:rPr>
        <w:t>threatening containment strategy by the U.S</w:t>
      </w:r>
      <w:r w:rsidRPr="00297A56">
        <w:rPr>
          <w:sz w:val="16"/>
        </w:rPr>
        <w:t xml:space="preserve">.55 Consequently, </w:t>
      </w:r>
      <w:r w:rsidRPr="00297A56">
        <w:rPr>
          <w:rStyle w:val="StyleUnderline"/>
          <w:highlight w:val="yellow"/>
        </w:rPr>
        <w:t>these double images are constructed in</w:t>
      </w:r>
      <w:r w:rsidRPr="00297A56">
        <w:rPr>
          <w:rStyle w:val="StyleUnderline"/>
        </w:rPr>
        <w:t xml:space="preserve"> </w:t>
      </w:r>
      <w:r w:rsidRPr="00297A56">
        <w:rPr>
          <w:rStyle w:val="StyleUnderline"/>
          <w:highlight w:val="yellow"/>
        </w:rPr>
        <w:t>such an intertwined manner that the mirror</w:t>
      </w:r>
      <w:r w:rsidRPr="00297A56">
        <w:rPr>
          <w:sz w:val="16"/>
          <w:highlight w:val="yellow"/>
        </w:rPr>
        <w:t xml:space="preserve"> </w:t>
      </w:r>
      <w:r w:rsidRPr="00297A56">
        <w:rPr>
          <w:rStyle w:val="StyleUnderline"/>
          <w:highlight w:val="yellow"/>
        </w:rPr>
        <w:t>does not reflect reality but rather produce it</w:t>
      </w:r>
      <w:r w:rsidRPr="00297A56">
        <w:rPr>
          <w:sz w:val="16"/>
          <w:highlight w:val="yellow"/>
        </w:rPr>
        <w:t>.</w:t>
      </w:r>
      <w:r w:rsidRPr="00297A56">
        <w:rPr>
          <w:sz w:val="16"/>
        </w:rPr>
        <w:t xml:space="preserve"> </w:t>
      </w:r>
      <w:r w:rsidRPr="00297A56">
        <w:rPr>
          <w:rStyle w:val="StyleUnderline"/>
          <w:highlight w:val="yellow"/>
        </w:rPr>
        <w:t>For security</w:t>
      </w:r>
      <w:r w:rsidRPr="00297A56">
        <w:rPr>
          <w:rStyle w:val="StyleUnderline"/>
        </w:rPr>
        <w:t xml:space="preserve"> in </w:t>
      </w:r>
      <w:r w:rsidRPr="00297A56">
        <w:rPr>
          <w:rStyle w:val="StyleUnderline"/>
          <w:highlight w:val="yellow"/>
        </w:rPr>
        <w:t>East Asia, international relations not only</w:t>
      </w:r>
      <w:r w:rsidRPr="00297A56">
        <w:rPr>
          <w:sz w:val="16"/>
          <w:highlight w:val="yellow"/>
        </w:rPr>
        <w:t xml:space="preserve"> </w:t>
      </w:r>
      <w:r w:rsidRPr="00297A56">
        <w:rPr>
          <w:rStyle w:val="StyleUnderline"/>
          <w:highlight w:val="yellow"/>
        </w:rPr>
        <w:t>need trust, but</w:t>
      </w:r>
      <w:r w:rsidRPr="00297A56">
        <w:rPr>
          <w:rStyle w:val="StyleUnderline"/>
        </w:rPr>
        <w:t xml:space="preserve"> also </w:t>
      </w:r>
      <w:r w:rsidRPr="00297A56">
        <w:rPr>
          <w:rStyle w:val="StyleUnderline"/>
          <w:highlight w:val="yellow"/>
        </w:rPr>
        <w:t>a new image</w:t>
      </w:r>
      <w:r w:rsidRPr="00297A56">
        <w:rPr>
          <w:rStyle w:val="StyleUnderline"/>
        </w:rPr>
        <w:t xml:space="preserve">. </w:t>
      </w:r>
    </w:p>
    <w:p w:rsidR="00BE0F7F" w:rsidRDefault="00BE0F7F" w:rsidP="00BE0F7F">
      <w:pPr>
        <w:pStyle w:val="Heading4"/>
      </w:pPr>
      <w:r>
        <w:t>Nuclear cooperation by the US and PRC would enhance stability by resolving constructed anxieties and building mutual confidence.</w:t>
      </w:r>
    </w:p>
    <w:p w:rsidR="00B45126" w:rsidRPr="00BE0F7F" w:rsidRDefault="00BE0F7F" w:rsidP="00B45126">
      <w:r w:rsidRPr="00BE0F7F">
        <w:rPr>
          <w:rFonts w:eastAsiaTheme="majorEastAsia" w:cstheme="majorBidi"/>
          <w:b/>
          <w:iCs/>
          <w:sz w:val="26"/>
        </w:rPr>
        <w:t>Colby &amp; Riqiang, 4-2016</w:t>
      </w:r>
      <w:r>
        <w:t xml:space="preserve"> [Elbridge, Robert M. Gates Senior Fellow at the Center for a New American Security; Wu, Associate Professor in the School of International Studies at Renmin University in China; “Seeking Strategic Stability for U.S.-China Relations in the Nuclear Domain,” US China Relations in Strategic Domains (Tanner &amp; Dong, editors), NBR Special Report #57, April 2016, </w:t>
      </w:r>
      <w:hyperlink r:id="rId10" w:history="1">
        <w:r w:rsidR="00B45126" w:rsidRPr="00CB7BB1">
          <w:rPr>
            <w:rStyle w:val="Hyperlink"/>
          </w:rPr>
          <w:t>http://www.nbr.org/publications/specialreport/pdf/Free/06192016/SR57_US-China_April2016.pdf</w:t>
        </w:r>
      </w:hyperlink>
      <w:r>
        <w:t>]</w:t>
      </w:r>
    </w:p>
    <w:p w:rsidR="00642D96" w:rsidRDefault="00642D96" w:rsidP="00642D96">
      <w:pPr>
        <w:rPr>
          <w:sz w:val="16"/>
        </w:rPr>
      </w:pPr>
      <w:r w:rsidRPr="00642D96">
        <w:rPr>
          <w:rStyle w:val="StyleUnderline"/>
          <w:highlight w:val="yellow"/>
        </w:rPr>
        <w:t>Both sides could derive value from cooperation on nuclear weapons grounded in</w:t>
      </w:r>
      <w:r w:rsidRPr="00642D96">
        <w:rPr>
          <w:sz w:val="16"/>
        </w:rPr>
        <w:t xml:space="preserve"> the </w:t>
      </w:r>
      <w:r w:rsidRPr="00642D96">
        <w:rPr>
          <w:rStyle w:val="StyleUnderline"/>
          <w:highlight w:val="yellow"/>
        </w:rPr>
        <w:t>stability</w:t>
      </w:r>
      <w:r w:rsidRPr="00642D96">
        <w:rPr>
          <w:sz w:val="16"/>
        </w:rPr>
        <w:t xml:space="preserve"> concept. </w:t>
      </w:r>
      <w:r w:rsidRPr="00642D96">
        <w:rPr>
          <w:rStyle w:val="StyleUnderline"/>
          <w:highlight w:val="yellow"/>
        </w:rPr>
        <w:t>The</w:t>
      </w:r>
      <w:r w:rsidRPr="00642D96">
        <w:rPr>
          <w:sz w:val="16"/>
          <w:highlight w:val="yellow"/>
        </w:rPr>
        <w:t xml:space="preserve"> </w:t>
      </w:r>
      <w:r w:rsidRPr="00642D96">
        <w:rPr>
          <w:rStyle w:val="StyleUnderline"/>
          <w:highlight w:val="yellow"/>
        </w:rPr>
        <w:t>U</w:t>
      </w:r>
      <w:r w:rsidRPr="00642D96">
        <w:rPr>
          <w:sz w:val="16"/>
        </w:rPr>
        <w:t xml:space="preserve">nited </w:t>
      </w:r>
      <w:r w:rsidRPr="00642D96">
        <w:rPr>
          <w:rStyle w:val="StyleUnderline"/>
          <w:highlight w:val="yellow"/>
        </w:rPr>
        <w:t>S</w:t>
      </w:r>
      <w:r w:rsidRPr="00642D96">
        <w:rPr>
          <w:sz w:val="16"/>
          <w:highlight w:val="yellow"/>
        </w:rPr>
        <w:t xml:space="preserve">tates </w:t>
      </w:r>
      <w:r w:rsidRPr="00642D96">
        <w:rPr>
          <w:rStyle w:val="StyleUnderline"/>
          <w:highlight w:val="yellow"/>
        </w:rPr>
        <w:t>worries about</w:t>
      </w:r>
      <w:r w:rsidRPr="00642D96">
        <w:rPr>
          <w:sz w:val="16"/>
        </w:rPr>
        <w:t xml:space="preserve"> the </w:t>
      </w:r>
      <w:r w:rsidRPr="00642D96">
        <w:rPr>
          <w:rStyle w:val="StyleUnderline"/>
          <w:highlight w:val="yellow"/>
        </w:rPr>
        <w:t>composition o</w:t>
      </w:r>
      <w:r w:rsidRPr="00642D96">
        <w:rPr>
          <w:rStyle w:val="StyleUnderline"/>
        </w:rPr>
        <w:t xml:space="preserve">f the </w:t>
      </w:r>
      <w:r w:rsidRPr="00642D96">
        <w:rPr>
          <w:rStyle w:val="StyleUnderline"/>
          <w:highlight w:val="yellow"/>
        </w:rPr>
        <w:t>Chinese nuclear force, Chinese views o</w:t>
      </w:r>
      <w:r w:rsidRPr="00642D96">
        <w:rPr>
          <w:rStyle w:val="StyleUnderline"/>
        </w:rPr>
        <w:t>n</w:t>
      </w:r>
      <w:r w:rsidRPr="00642D96">
        <w:rPr>
          <w:sz w:val="16"/>
        </w:rPr>
        <w:t xml:space="preserve"> </w:t>
      </w:r>
      <w:r w:rsidRPr="00642D96">
        <w:rPr>
          <w:rStyle w:val="StyleUnderline"/>
          <w:highlight w:val="yellow"/>
        </w:rPr>
        <w:t>escalation and plans for nuclear use</w:t>
      </w:r>
      <w:r w:rsidRPr="00642D96">
        <w:rPr>
          <w:sz w:val="16"/>
        </w:rPr>
        <w:t xml:space="preserve">, and the future trajectory of the Chinese strategic posture. </w:t>
      </w:r>
      <w:r w:rsidRPr="00642D96">
        <w:rPr>
          <w:rStyle w:val="StyleUnderline"/>
          <w:highlight w:val="yellow"/>
        </w:rPr>
        <w:t>China,</w:t>
      </w:r>
      <w:r w:rsidRPr="00642D96">
        <w:rPr>
          <w:sz w:val="16"/>
        </w:rPr>
        <w:t xml:space="preserve"> meanwhile, </w:t>
      </w:r>
      <w:r w:rsidRPr="00642D96">
        <w:rPr>
          <w:rStyle w:val="StyleUnderline"/>
          <w:highlight w:val="yellow"/>
        </w:rPr>
        <w:t>worries that the U</w:t>
      </w:r>
      <w:r w:rsidRPr="00642D96">
        <w:rPr>
          <w:sz w:val="16"/>
        </w:rPr>
        <w:t xml:space="preserve">nited </w:t>
      </w:r>
      <w:r w:rsidRPr="00642D96">
        <w:rPr>
          <w:rStyle w:val="StyleUnderline"/>
          <w:highlight w:val="yellow"/>
        </w:rPr>
        <w:t>S</w:t>
      </w:r>
      <w:r w:rsidRPr="00642D96">
        <w:rPr>
          <w:sz w:val="16"/>
        </w:rPr>
        <w:t xml:space="preserve">tates </w:t>
      </w:r>
      <w:r w:rsidRPr="00642D96">
        <w:rPr>
          <w:rStyle w:val="StyleUnderline"/>
          <w:highlight w:val="yellow"/>
        </w:rPr>
        <w:t>might be able</w:t>
      </w:r>
      <w:r w:rsidRPr="00642D96">
        <w:rPr>
          <w:sz w:val="16"/>
        </w:rPr>
        <w:t xml:space="preserve"> or seek to be able </w:t>
      </w:r>
      <w:r w:rsidRPr="00642D96">
        <w:rPr>
          <w:rStyle w:val="StyleUnderline"/>
          <w:highlight w:val="yellow"/>
        </w:rPr>
        <w:t>to deny it</w:t>
      </w:r>
      <w:r w:rsidRPr="00642D96">
        <w:rPr>
          <w:sz w:val="16"/>
        </w:rPr>
        <w:t xml:space="preserve"> a </w:t>
      </w:r>
      <w:r w:rsidRPr="00642D96">
        <w:rPr>
          <w:rStyle w:val="StyleUnderline"/>
          <w:highlight w:val="yellow"/>
        </w:rPr>
        <w:t>second-strike</w:t>
      </w:r>
      <w:r w:rsidRPr="00642D96">
        <w:rPr>
          <w:sz w:val="16"/>
          <w:highlight w:val="yellow"/>
        </w:rPr>
        <w:t xml:space="preserve"> </w:t>
      </w:r>
      <w:r w:rsidRPr="00642D96">
        <w:rPr>
          <w:rStyle w:val="StyleUnderline"/>
          <w:highlight w:val="yellow"/>
        </w:rPr>
        <w:t>capability, about</w:t>
      </w:r>
      <w:r w:rsidRPr="00642D96">
        <w:rPr>
          <w:sz w:val="16"/>
        </w:rPr>
        <w:t xml:space="preserve"> the </w:t>
      </w:r>
      <w:r w:rsidRPr="00642D96">
        <w:rPr>
          <w:rStyle w:val="StyleUnderline"/>
          <w:highlight w:val="yellow"/>
        </w:rPr>
        <w:t>scope and sophistication of future U.S. programs</w:t>
      </w:r>
      <w:r w:rsidRPr="00642D96">
        <w:rPr>
          <w:sz w:val="16"/>
          <w:highlight w:val="yellow"/>
        </w:rPr>
        <w:t xml:space="preserve">, </w:t>
      </w:r>
      <w:r w:rsidRPr="00642D96">
        <w:rPr>
          <w:rStyle w:val="StyleUnderline"/>
          <w:highlight w:val="yellow"/>
        </w:rPr>
        <w:t>and</w:t>
      </w:r>
      <w:r w:rsidRPr="00642D96">
        <w:rPr>
          <w:sz w:val="16"/>
        </w:rPr>
        <w:t xml:space="preserve"> about </w:t>
      </w:r>
      <w:r w:rsidRPr="00BE0F7F">
        <w:rPr>
          <w:rStyle w:val="StyleUnderline"/>
        </w:rPr>
        <w:t>U</w:t>
      </w:r>
      <w:r w:rsidRPr="00BE0F7F">
        <w:rPr>
          <w:rStyle w:val="StyleUnderline"/>
          <w:highlight w:val="yellow"/>
        </w:rPr>
        <w:t>.</w:t>
      </w:r>
      <w:r w:rsidRPr="00642D96">
        <w:rPr>
          <w:rStyle w:val="StyleUnderline"/>
          <w:highlight w:val="yellow"/>
        </w:rPr>
        <w:t>S. unwillingness to</w:t>
      </w:r>
      <w:r w:rsidRPr="00642D96">
        <w:rPr>
          <w:sz w:val="16"/>
          <w:highlight w:val="yellow"/>
        </w:rPr>
        <w:t xml:space="preserve"> </w:t>
      </w:r>
      <w:r w:rsidRPr="00642D96">
        <w:rPr>
          <w:rStyle w:val="StyleUnderline"/>
          <w:highlight w:val="yellow"/>
        </w:rPr>
        <w:t>acknowledge</w:t>
      </w:r>
      <w:r w:rsidRPr="00642D96">
        <w:rPr>
          <w:sz w:val="16"/>
        </w:rPr>
        <w:t xml:space="preserve"> a condition of </w:t>
      </w:r>
      <w:r w:rsidRPr="00642D96">
        <w:rPr>
          <w:rStyle w:val="StyleUnderline"/>
          <w:highlight w:val="yellow"/>
        </w:rPr>
        <w:t>mutual vulnerability</w:t>
      </w:r>
      <w:r w:rsidRPr="00642D96">
        <w:rPr>
          <w:sz w:val="16"/>
        </w:rPr>
        <w:t xml:space="preserve"> between the two nations. </w:t>
      </w:r>
      <w:r w:rsidRPr="00642D96">
        <w:rPr>
          <w:rStyle w:val="StyleUnderline"/>
          <w:highlight w:val="yellow"/>
        </w:rPr>
        <w:t>A stability-grounded model</w:t>
      </w:r>
      <w:r w:rsidRPr="00642D96">
        <w:rPr>
          <w:sz w:val="16"/>
          <w:highlight w:val="yellow"/>
        </w:rPr>
        <w:t xml:space="preserve"> </w:t>
      </w:r>
      <w:r w:rsidRPr="00642D96">
        <w:rPr>
          <w:rStyle w:val="StyleUnderline"/>
          <w:highlight w:val="yellow"/>
        </w:rPr>
        <w:t>could</w:t>
      </w:r>
      <w:r w:rsidRPr="00642D96">
        <w:rPr>
          <w:sz w:val="16"/>
        </w:rPr>
        <w:t xml:space="preserve"> help </w:t>
      </w:r>
      <w:r w:rsidRPr="00642D96">
        <w:rPr>
          <w:rStyle w:val="StyleUnderline"/>
          <w:highlight w:val="yellow"/>
        </w:rPr>
        <w:t>address these</w:t>
      </w:r>
      <w:r w:rsidRPr="00642D96">
        <w:rPr>
          <w:rStyle w:val="StyleUnderline"/>
        </w:rPr>
        <w:t xml:space="preserve"> </w:t>
      </w:r>
      <w:r w:rsidRPr="00642D96">
        <w:rPr>
          <w:rStyle w:val="StyleUnderline"/>
          <w:highlight w:val="yellow"/>
        </w:rPr>
        <w:t>anxietie</w:t>
      </w:r>
      <w:r w:rsidRPr="00642D96">
        <w:rPr>
          <w:rStyle w:val="StyleUnderline"/>
        </w:rPr>
        <w:t>s</w:t>
      </w:r>
      <w:r w:rsidRPr="00642D96">
        <w:rPr>
          <w:sz w:val="16"/>
        </w:rPr>
        <w:t>—</w:t>
      </w:r>
      <w:r w:rsidRPr="00642D96">
        <w:rPr>
          <w:rStyle w:val="StyleUnderline"/>
          <w:highlight w:val="yellow"/>
        </w:rPr>
        <w:t>on the U.S. side by providing deeper insight into China’s nuclear</w:t>
      </w:r>
      <w:r w:rsidRPr="00642D96">
        <w:rPr>
          <w:sz w:val="16"/>
          <w:highlight w:val="yellow"/>
        </w:rPr>
        <w:t xml:space="preserve"> </w:t>
      </w:r>
      <w:r w:rsidRPr="00642D96">
        <w:rPr>
          <w:rStyle w:val="StyleUnderline"/>
          <w:highlight w:val="yellow"/>
        </w:rPr>
        <w:t>strategy</w:t>
      </w:r>
      <w:r w:rsidRPr="00642D96">
        <w:rPr>
          <w:rStyle w:val="StyleUnderline"/>
        </w:rPr>
        <w:t xml:space="preserve"> and its current and future</w:t>
      </w:r>
      <w:r w:rsidRPr="00642D96">
        <w:rPr>
          <w:sz w:val="16"/>
        </w:rPr>
        <w:t xml:space="preserve"> force </w:t>
      </w:r>
      <w:r w:rsidRPr="00642D96">
        <w:rPr>
          <w:rStyle w:val="StyleUnderline"/>
        </w:rPr>
        <w:t xml:space="preserve">structure, and </w:t>
      </w:r>
      <w:r w:rsidRPr="00642D96">
        <w:rPr>
          <w:rStyle w:val="StyleUnderline"/>
          <w:highlight w:val="yellow"/>
        </w:rPr>
        <w:t>on the Chinese side by providing similar insight</w:t>
      </w:r>
      <w:r w:rsidRPr="00642D96">
        <w:rPr>
          <w:sz w:val="16"/>
          <w:highlight w:val="yellow"/>
        </w:rPr>
        <w:t xml:space="preserve"> </w:t>
      </w:r>
      <w:r w:rsidRPr="00642D96">
        <w:rPr>
          <w:rStyle w:val="StyleUnderline"/>
          <w:highlight w:val="yellow"/>
        </w:rPr>
        <w:t>into U.S. developments a</w:t>
      </w:r>
      <w:r w:rsidRPr="00BE0F7F">
        <w:rPr>
          <w:rStyle w:val="StyleUnderline"/>
          <w:highlight w:val="yellow"/>
        </w:rPr>
        <w:t>nd</w:t>
      </w:r>
      <w:r w:rsidRPr="00642D96">
        <w:rPr>
          <w:sz w:val="16"/>
        </w:rPr>
        <w:t xml:space="preserve"> a </w:t>
      </w:r>
      <w:r w:rsidRPr="00642D96">
        <w:rPr>
          <w:rStyle w:val="StyleUnderline"/>
          <w:highlight w:val="yellow"/>
        </w:rPr>
        <w:t>greater</w:t>
      </w:r>
      <w:r w:rsidRPr="00642D96">
        <w:rPr>
          <w:sz w:val="16"/>
        </w:rPr>
        <w:t xml:space="preserve"> degree </w:t>
      </w:r>
      <w:r w:rsidRPr="00642D96">
        <w:rPr>
          <w:rStyle w:val="StyleUnderline"/>
          <w:highlight w:val="yellow"/>
        </w:rPr>
        <w:t>of assurance about U.S. acknowledgement of</w:t>
      </w:r>
      <w:r w:rsidRPr="00642D96">
        <w:rPr>
          <w:sz w:val="16"/>
        </w:rPr>
        <w:t xml:space="preserve"> the </w:t>
      </w:r>
      <w:r w:rsidRPr="00642D96">
        <w:rPr>
          <w:rStyle w:val="StyleUnderline"/>
          <w:highlight w:val="yellow"/>
        </w:rPr>
        <w:t>survivability of the Chinese force</w:t>
      </w:r>
      <w:r w:rsidRPr="00642D96">
        <w:rPr>
          <w:sz w:val="16"/>
        </w:rPr>
        <w:t xml:space="preserve">. Concurrently, </w:t>
      </w:r>
      <w:r w:rsidRPr="00642D96">
        <w:rPr>
          <w:rStyle w:val="StyleUnderline"/>
          <w:highlight w:val="yellow"/>
        </w:rPr>
        <w:t>such an approach would have the</w:t>
      </w:r>
      <w:r w:rsidRPr="00642D96">
        <w:rPr>
          <w:sz w:val="16"/>
        </w:rPr>
        <w:t xml:space="preserve"> added </w:t>
      </w:r>
      <w:r w:rsidRPr="00642D96">
        <w:rPr>
          <w:rStyle w:val="StyleUnderline"/>
          <w:highlight w:val="yellow"/>
        </w:rPr>
        <w:t>benefit of</w:t>
      </w:r>
      <w:r w:rsidRPr="00642D96">
        <w:rPr>
          <w:sz w:val="16"/>
          <w:highlight w:val="yellow"/>
        </w:rPr>
        <w:t xml:space="preserve"> </w:t>
      </w:r>
      <w:r w:rsidRPr="00642D96">
        <w:rPr>
          <w:rStyle w:val="StyleUnderline"/>
          <w:highlight w:val="yellow"/>
        </w:rPr>
        <w:t>building confidence</w:t>
      </w:r>
      <w:r w:rsidRPr="00642D96">
        <w:rPr>
          <w:sz w:val="16"/>
        </w:rPr>
        <w:t xml:space="preserve"> on both sides.</w:t>
      </w:r>
    </w:p>
    <w:p w:rsidR="00BD6441" w:rsidRDefault="00BD6441" w:rsidP="00BD6441">
      <w:pPr>
        <w:rPr>
          <w:sz w:val="16"/>
        </w:rPr>
      </w:pPr>
      <w:r w:rsidRPr="00BD6441">
        <w:rPr>
          <w:sz w:val="16"/>
        </w:rPr>
        <w:t>.</w:t>
      </w:r>
    </w:p>
    <w:p w:rsidR="00B45126" w:rsidRDefault="00B45126" w:rsidP="00B45126">
      <w:pPr>
        <w:pStyle w:val="Heading2"/>
      </w:pPr>
      <w:r>
        <w:t>International Cooperation Adv</w:t>
      </w:r>
      <w:r w:rsidR="00BA733C">
        <w:t xml:space="preserve"> Extensions</w:t>
      </w:r>
    </w:p>
    <w:p w:rsidR="00BA733C" w:rsidRPr="00BA733C" w:rsidRDefault="00BA733C" w:rsidP="00BA733C">
      <w:pPr>
        <w:pStyle w:val="Heading3"/>
      </w:pPr>
      <w:r>
        <w:t>General solvency Extensions</w:t>
      </w:r>
    </w:p>
    <w:p w:rsidR="00DD0DF2" w:rsidRDefault="00DD0DF2" w:rsidP="00DD0DF2">
      <w:pPr>
        <w:pStyle w:val="Heading4"/>
      </w:pPr>
      <w:r>
        <w:t>Strategic dialogue between the U.S. and PRC spills over to cooperation on climate change, cybersecurity, nonproliferation and regional conflict resolution.</w:t>
      </w:r>
    </w:p>
    <w:p w:rsidR="00DD0DF2" w:rsidRPr="00DD0DF2" w:rsidRDefault="00DD0DF2" w:rsidP="00DD0DF2">
      <w:r w:rsidRPr="00DD0DF2">
        <w:rPr>
          <w:rStyle w:val="Heading4Char"/>
        </w:rPr>
        <w:t>Dingli, 6-14-16</w:t>
      </w:r>
      <w:r>
        <w:t xml:space="preserve"> [Dr. Shen, Professor and Vice Dean at the Institute of International Studies, Fudan University. He is founder and director of China’s first non-government-based Program on Arms Control and Regional Security at Fudan University; “Strategic Dialogue Advances Partnership, with a Limit,” China-US Focus, June 14, 2016, http://www.chinausfocus.com/foreign-policy/strategic-dialogue-advances-partnership-with-a-limit/]</w:t>
      </w:r>
    </w:p>
    <w:p w:rsidR="00A616D1" w:rsidRDefault="00DD0DF2" w:rsidP="00A616D1">
      <w:pPr>
        <w:rPr>
          <w:rStyle w:val="StyleUnderline"/>
        </w:rPr>
      </w:pPr>
      <w:r w:rsidRPr="00DD0DF2">
        <w:rPr>
          <w:rStyle w:val="StyleUnderline"/>
          <w:highlight w:val="yellow"/>
        </w:rPr>
        <w:t>On the positive front</w:t>
      </w:r>
      <w:r w:rsidRPr="00DD0DF2">
        <w:rPr>
          <w:sz w:val="16"/>
          <w:highlight w:val="yellow"/>
        </w:rPr>
        <w:t xml:space="preserve">, </w:t>
      </w:r>
      <w:r w:rsidRPr="00DD0DF2">
        <w:rPr>
          <w:rStyle w:val="StyleUnderline"/>
          <w:highlight w:val="yellow"/>
        </w:rPr>
        <w:t>the ever-longer list of collaboration from each dialogue indicates the span of</w:t>
      </w:r>
      <w:r w:rsidRPr="00DD0DF2">
        <w:rPr>
          <w:sz w:val="16"/>
        </w:rPr>
        <w:t xml:space="preserve"> their </w:t>
      </w:r>
      <w:r w:rsidRPr="00DD0DF2">
        <w:rPr>
          <w:rStyle w:val="StyleUnderline"/>
          <w:highlight w:val="yellow"/>
        </w:rPr>
        <w:t>extensive and deepening cooperation covering</w:t>
      </w:r>
      <w:r w:rsidRPr="00DD0DF2">
        <w:rPr>
          <w:sz w:val="16"/>
        </w:rPr>
        <w:t xml:space="preserve"> almost all areas, ranging from</w:t>
      </w:r>
      <w:r w:rsidRPr="00DD0DF2">
        <w:rPr>
          <w:sz w:val="16"/>
          <w:highlight w:val="yellow"/>
        </w:rPr>
        <w:t xml:space="preserve"> </w:t>
      </w:r>
      <w:r w:rsidRPr="00DD0DF2">
        <w:rPr>
          <w:rStyle w:val="StyleUnderline"/>
          <w:highlight w:val="yellow"/>
        </w:rPr>
        <w:t>energy</w:t>
      </w:r>
      <w:r w:rsidRPr="00DD0DF2">
        <w:rPr>
          <w:sz w:val="16"/>
          <w:highlight w:val="yellow"/>
        </w:rPr>
        <w:t xml:space="preserve">, </w:t>
      </w:r>
      <w:r w:rsidRPr="00DD0DF2">
        <w:rPr>
          <w:rStyle w:val="StyleUnderline"/>
          <w:highlight w:val="yellow"/>
        </w:rPr>
        <w:t>environment</w:t>
      </w:r>
      <w:r w:rsidRPr="00DD0DF2">
        <w:rPr>
          <w:rStyle w:val="StyleUnderline"/>
        </w:rPr>
        <w:t xml:space="preserve">, </w:t>
      </w:r>
      <w:r w:rsidRPr="00DD0DF2">
        <w:rPr>
          <w:rStyle w:val="StyleUnderline"/>
          <w:highlight w:val="yellow"/>
        </w:rPr>
        <w:t>economy, trade, investment, finance, non-traditional security, nonproliferation, and</w:t>
      </w:r>
      <w:r w:rsidRPr="00DD0DF2">
        <w:rPr>
          <w:sz w:val="16"/>
        </w:rPr>
        <w:t xml:space="preserve"> various </w:t>
      </w:r>
      <w:r w:rsidRPr="00DD0DF2">
        <w:rPr>
          <w:rStyle w:val="StyleUnderline"/>
          <w:highlight w:val="yellow"/>
        </w:rPr>
        <w:t>regional</w:t>
      </w:r>
      <w:r w:rsidRPr="00DD0DF2">
        <w:rPr>
          <w:rStyle w:val="StyleUnderline"/>
        </w:rPr>
        <w:t xml:space="preserve"> </w:t>
      </w:r>
      <w:r w:rsidRPr="00DD0DF2">
        <w:rPr>
          <w:rStyle w:val="StyleUnderline"/>
          <w:highlight w:val="yellow"/>
        </w:rPr>
        <w:t>hotspots</w:t>
      </w:r>
      <w:r w:rsidRPr="00DD0DF2">
        <w:rPr>
          <w:sz w:val="16"/>
        </w:rPr>
        <w:t xml:space="preserve"> etc., not to mention all kinds of creative people-to-people exchanges. Such </w:t>
      </w:r>
      <w:r w:rsidRPr="00DD0DF2">
        <w:rPr>
          <w:rStyle w:val="StyleUnderline"/>
          <w:highlight w:val="yellow"/>
        </w:rPr>
        <w:t>massive mutual engagement has</w:t>
      </w:r>
      <w:r w:rsidRPr="00DD0DF2">
        <w:rPr>
          <w:rStyle w:val="StyleUnderline"/>
        </w:rPr>
        <w:t xml:space="preserve"> </w:t>
      </w:r>
      <w:r w:rsidRPr="00DD0DF2">
        <w:rPr>
          <w:rStyle w:val="StyleUnderline"/>
          <w:highlight w:val="yellow"/>
        </w:rPr>
        <w:t>benefited both countries and spilled out to the Asia Pacific and the</w:t>
      </w:r>
      <w:r w:rsidRPr="00DD0DF2">
        <w:rPr>
          <w:sz w:val="16"/>
          <w:highlight w:val="yellow"/>
        </w:rPr>
        <w:t xml:space="preserve"> </w:t>
      </w:r>
      <w:r w:rsidRPr="00DD0DF2">
        <w:rPr>
          <w:rStyle w:val="StyleUnderline"/>
          <w:highlight w:val="yellow"/>
        </w:rPr>
        <w:t>world</w:t>
      </w:r>
      <w:r w:rsidRPr="00DD0DF2">
        <w:rPr>
          <w:sz w:val="16"/>
        </w:rPr>
        <w:t>. This partnership has thus differentiated itself from the old US-Soviet relationship, which was rich in ideological confrontation but lacked economic and people-based cooperation</w:t>
      </w:r>
      <w:r w:rsidRPr="00DD0DF2">
        <w:rPr>
          <w:sz w:val="16"/>
          <w:highlight w:val="yellow"/>
        </w:rPr>
        <w:t xml:space="preserve">. </w:t>
      </w:r>
      <w:r w:rsidRPr="00DD0DF2">
        <w:rPr>
          <w:rStyle w:val="StyleUnderline"/>
          <w:highlight w:val="yellow"/>
        </w:rPr>
        <w:t>China-US</w:t>
      </w:r>
      <w:r w:rsidRPr="00DD0DF2">
        <w:rPr>
          <w:sz w:val="16"/>
          <w:highlight w:val="yellow"/>
        </w:rPr>
        <w:t xml:space="preserve"> </w:t>
      </w:r>
      <w:r w:rsidRPr="00DD0DF2">
        <w:rPr>
          <w:rStyle w:val="StyleUnderline"/>
          <w:highlight w:val="yellow"/>
        </w:rPr>
        <w:t>strategic</w:t>
      </w:r>
      <w:r w:rsidRPr="00DD0DF2">
        <w:rPr>
          <w:sz w:val="16"/>
        </w:rPr>
        <w:t xml:space="preserve"> and economic </w:t>
      </w:r>
      <w:r w:rsidRPr="00DD0DF2">
        <w:rPr>
          <w:rStyle w:val="StyleUnderline"/>
          <w:highlight w:val="yellow"/>
        </w:rPr>
        <w:t>dialogue has been a vehicle to advance</w:t>
      </w:r>
      <w:r w:rsidRPr="00DD0DF2">
        <w:rPr>
          <w:rStyle w:val="StyleUnderline"/>
        </w:rPr>
        <w:t xml:space="preserve"> bilateral </w:t>
      </w:r>
      <w:r w:rsidRPr="00DD0DF2">
        <w:rPr>
          <w:rStyle w:val="StyleUnderline"/>
          <w:highlight w:val="yellow"/>
        </w:rPr>
        <w:t>collaboration on</w:t>
      </w:r>
      <w:r w:rsidRPr="00DD0DF2">
        <w:rPr>
          <w:sz w:val="16"/>
        </w:rPr>
        <w:t xml:space="preserve"> some </w:t>
      </w:r>
      <w:r w:rsidRPr="00DD0DF2">
        <w:rPr>
          <w:rStyle w:val="StyleUnderline"/>
          <w:highlight w:val="yellow"/>
        </w:rPr>
        <w:t>challenging issues, especially</w:t>
      </w:r>
      <w:r w:rsidRPr="00DD0DF2">
        <w:rPr>
          <w:sz w:val="16"/>
        </w:rPr>
        <w:t xml:space="preserve"> on </w:t>
      </w:r>
      <w:r w:rsidRPr="00DD0DF2">
        <w:rPr>
          <w:rStyle w:val="StyleUnderline"/>
          <w:highlight w:val="yellow"/>
        </w:rPr>
        <w:t>cybersecurity and climate change</w:t>
      </w:r>
      <w:r w:rsidRPr="00DD0DF2">
        <w:rPr>
          <w:sz w:val="16"/>
        </w:rPr>
        <w:t xml:space="preserve">. Given the perennial headache of cyberattack that each had claimed to face, the S&amp;ED established its Working Group on Cybersecurity in 2013. Though the two countries worked seriously under this framework, the US Department of Justice announced indictments of Chinese officers in 2014, which frustrated cooperation. With the summit in 2015, both countries lifted their partnership to a High-Level Joint Dialogue against Cybercrime. So far the new mechanism has worked smoothly, under the stewardship of the S&amp;ED. </w:t>
      </w:r>
      <w:r w:rsidRPr="00DD0DF2">
        <w:rPr>
          <w:rStyle w:val="StyleUnderline"/>
          <w:highlight w:val="yellow"/>
        </w:rPr>
        <w:t>No one can</w:t>
      </w:r>
      <w:r w:rsidRPr="00DD0DF2">
        <w:rPr>
          <w:rStyle w:val="StyleUnderline"/>
        </w:rPr>
        <w:t xml:space="preserve"> </w:t>
      </w:r>
      <w:r w:rsidRPr="00DD0DF2">
        <w:rPr>
          <w:rStyle w:val="StyleUnderline"/>
          <w:highlight w:val="yellow"/>
        </w:rPr>
        <w:t>guarantee</w:t>
      </w:r>
      <w:r w:rsidRPr="00DD0DF2">
        <w:rPr>
          <w:sz w:val="16"/>
          <w:highlight w:val="yellow"/>
        </w:rPr>
        <w:t xml:space="preserve"> </w:t>
      </w:r>
      <w:r w:rsidRPr="00DD0DF2">
        <w:rPr>
          <w:rStyle w:val="StyleUnderline"/>
          <w:highlight w:val="yellow"/>
        </w:rPr>
        <w:t>that there will be no hacking in cyberspace</w:t>
      </w:r>
      <w:r w:rsidRPr="00DD0DF2">
        <w:rPr>
          <w:sz w:val="16"/>
          <w:highlight w:val="yellow"/>
        </w:rPr>
        <w:t xml:space="preserve"> </w:t>
      </w:r>
      <w:r w:rsidRPr="00DD0DF2">
        <w:rPr>
          <w:sz w:val="16"/>
        </w:rPr>
        <w:t>in the future</w:t>
      </w:r>
      <w:r w:rsidRPr="00DD0DF2">
        <w:rPr>
          <w:sz w:val="16"/>
          <w:highlight w:val="yellow"/>
        </w:rPr>
        <w:t xml:space="preserve">, </w:t>
      </w:r>
      <w:r w:rsidRPr="00DD0DF2">
        <w:rPr>
          <w:rStyle w:val="StyleUnderline"/>
          <w:highlight w:val="yellow"/>
        </w:rPr>
        <w:t>but both parties have committed</w:t>
      </w:r>
      <w:r w:rsidRPr="00DD0DF2">
        <w:rPr>
          <w:sz w:val="16"/>
        </w:rPr>
        <w:t xml:space="preserve"> themselves </w:t>
      </w:r>
      <w:r w:rsidRPr="00DD0DF2">
        <w:rPr>
          <w:rStyle w:val="StyleUnderline"/>
          <w:highlight w:val="yellow"/>
        </w:rPr>
        <w:t>not to knowingly allow cybercrime</w:t>
      </w:r>
      <w:r w:rsidRPr="00DD0DF2">
        <w:rPr>
          <w:sz w:val="16"/>
        </w:rPr>
        <w:t xml:space="preserve"> to occur. Also, </w:t>
      </w:r>
      <w:r w:rsidRPr="00DD0DF2">
        <w:rPr>
          <w:rStyle w:val="StyleUnderline"/>
          <w:highlight w:val="yellow"/>
        </w:rPr>
        <w:t>they have agreed to respond to other’s calls</w:t>
      </w:r>
      <w:r w:rsidRPr="00DD0DF2">
        <w:rPr>
          <w:rStyle w:val="StyleUnderline"/>
        </w:rPr>
        <w:t xml:space="preserve"> </w:t>
      </w:r>
      <w:r w:rsidRPr="00DD0DF2">
        <w:rPr>
          <w:rStyle w:val="StyleUnderline"/>
          <w:highlight w:val="yellow"/>
        </w:rPr>
        <w:t>for help</w:t>
      </w:r>
      <w:r w:rsidRPr="00DD0DF2">
        <w:rPr>
          <w:sz w:val="16"/>
          <w:highlight w:val="yellow"/>
        </w:rPr>
        <w:t xml:space="preserve"> </w:t>
      </w:r>
      <w:r w:rsidRPr="00DD0DF2">
        <w:rPr>
          <w:rStyle w:val="StyleUnderline"/>
          <w:highlight w:val="yellow"/>
        </w:rPr>
        <w:t>far more efficiently.</w:t>
      </w:r>
      <w:r w:rsidRPr="00DD0DF2">
        <w:rPr>
          <w:sz w:val="16"/>
          <w:highlight w:val="yellow"/>
        </w:rPr>
        <w:t xml:space="preserve"> </w:t>
      </w:r>
      <w:r w:rsidRPr="00DD0DF2">
        <w:rPr>
          <w:rStyle w:val="StyleUnderline"/>
          <w:highlight w:val="yellow"/>
        </w:rPr>
        <w:t>All these would boost the confidence of each in the other</w:t>
      </w:r>
    </w:p>
    <w:p w:rsidR="00A616D1" w:rsidRDefault="00A616D1" w:rsidP="00A616D1">
      <w:pPr>
        <w:pStyle w:val="Heading4"/>
      </w:pPr>
      <w:r>
        <w:t>Empirically, periodic</w:t>
      </w:r>
      <w:r w:rsidRPr="00A616D1">
        <w:t xml:space="preserve"> strategic dialogue has engendered cooperation on cyber security and climate change.</w:t>
      </w:r>
    </w:p>
    <w:p w:rsidR="00A616D1" w:rsidRPr="00A616D1" w:rsidRDefault="00A616D1" w:rsidP="00A616D1">
      <w:r w:rsidRPr="00A616D1">
        <w:rPr>
          <w:rStyle w:val="Heading4Char"/>
        </w:rPr>
        <w:t>Dingli, 6-14-16</w:t>
      </w:r>
      <w:r>
        <w:t xml:space="preserve"> [Dr. Shen, Professor and Vice Dean at the Institute of International Studies, Fudan University. He is founder and director of China’s first non-government-based Program on Arms Control and Regional Security at Fudan University; “Strategic Dialogue Advances Partnership, with a Limit,” China-US Focus, June 14, 2016, http://www.chinausfocus.com/foreign-policy/strategic-dialogue-advances-partnership-with-a-limit/]</w:t>
      </w:r>
    </w:p>
    <w:p w:rsidR="00A616D1" w:rsidRDefault="00A616D1" w:rsidP="00A616D1">
      <w:pPr>
        <w:rPr>
          <w:rStyle w:val="StyleUnderline"/>
        </w:rPr>
      </w:pPr>
      <w:r w:rsidRPr="00A616D1">
        <w:rPr>
          <w:rStyle w:val="StyleUnderline"/>
          <w:highlight w:val="yellow"/>
        </w:rPr>
        <w:t>With Obama commanding the White House, he and</w:t>
      </w:r>
      <w:r>
        <w:t xml:space="preserve"> the </w:t>
      </w:r>
      <w:r w:rsidRPr="00A616D1">
        <w:rPr>
          <w:rStyle w:val="StyleUnderline"/>
        </w:rPr>
        <w:t xml:space="preserve">then </w:t>
      </w:r>
      <w:r w:rsidRPr="00A616D1">
        <w:rPr>
          <w:rStyle w:val="StyleUnderline"/>
          <w:highlight w:val="yellow"/>
        </w:rPr>
        <w:t>Chinese President Hu</w:t>
      </w:r>
      <w:r w:rsidRPr="00A616D1">
        <w:rPr>
          <w:rStyle w:val="StyleUnderline"/>
        </w:rPr>
        <w:t xml:space="preserve"> Jintao</w:t>
      </w:r>
      <w:r>
        <w:t xml:space="preserve"> </w:t>
      </w:r>
      <w:r w:rsidRPr="00A616D1">
        <w:rPr>
          <w:rStyle w:val="StyleUnderline"/>
          <w:highlight w:val="yellow"/>
        </w:rPr>
        <w:t>concurred to</w:t>
      </w:r>
      <w:r>
        <w:t xml:space="preserve"> </w:t>
      </w:r>
      <w:r w:rsidRPr="00A616D1">
        <w:rPr>
          <w:rStyle w:val="StyleUnderline"/>
        </w:rPr>
        <w:t>c</w:t>
      </w:r>
      <w:r w:rsidRPr="00A616D1">
        <w:rPr>
          <w:rStyle w:val="StyleUnderline"/>
          <w:highlight w:val="yellow"/>
        </w:rPr>
        <w:t>ombine</w:t>
      </w:r>
      <w:r w:rsidRPr="00A616D1">
        <w:rPr>
          <w:rStyle w:val="StyleUnderline"/>
        </w:rPr>
        <w:t xml:space="preserve"> </w:t>
      </w:r>
      <w:r>
        <w:t xml:space="preserve">SD and SED </w:t>
      </w:r>
      <w:r w:rsidRPr="00A616D1">
        <w:rPr>
          <w:rStyle w:val="StyleUnderline"/>
          <w:highlight w:val="yellow"/>
        </w:rPr>
        <w:t>and entitle the combined edition as “strategic</w:t>
      </w:r>
      <w:r>
        <w:t xml:space="preserve">”. That is how S&amp;ED has been coined. In this way, </w:t>
      </w:r>
      <w:r w:rsidRPr="00A616D1">
        <w:rPr>
          <w:rStyle w:val="StyleUnderline"/>
          <w:highlight w:val="yellow"/>
        </w:rPr>
        <w:t>Beijing and Washington have continued</w:t>
      </w:r>
      <w:r>
        <w:t xml:space="preserve"> their </w:t>
      </w:r>
      <w:r w:rsidRPr="00A616D1">
        <w:rPr>
          <w:rStyle w:val="StyleUnderline"/>
          <w:highlight w:val="yellow"/>
        </w:rPr>
        <w:t>top-level institutional dialogues</w:t>
      </w:r>
      <w:r>
        <w:t xml:space="preserve"> and lifted them to strategic height. Obviously, </w:t>
      </w:r>
      <w:r w:rsidRPr="00A616D1">
        <w:rPr>
          <w:rStyle w:val="StyleUnderline"/>
          <w:highlight w:val="yellow"/>
        </w:rPr>
        <w:t>such talks help address various important issues</w:t>
      </w:r>
      <w:r w:rsidRPr="00A616D1">
        <w:rPr>
          <w:rStyle w:val="StyleUnderline"/>
        </w:rPr>
        <w:t xml:space="preserve"> between</w:t>
      </w:r>
      <w:r>
        <w:t xml:space="preserve"> </w:t>
      </w:r>
      <w:r w:rsidRPr="00A616D1">
        <w:rPr>
          <w:rStyle w:val="StyleUnderline"/>
        </w:rPr>
        <w:t xml:space="preserve">China and the US, </w:t>
      </w:r>
      <w:r w:rsidRPr="00A616D1">
        <w:rPr>
          <w:rStyle w:val="StyleUnderline"/>
          <w:highlight w:val="yellow"/>
        </w:rPr>
        <w:t>and have often been effective in limiting negative developments</w:t>
      </w:r>
      <w:r>
        <w:t xml:space="preserve">. For instance, the </w:t>
      </w:r>
      <w:r w:rsidRPr="00A616D1">
        <w:rPr>
          <w:rStyle w:val="StyleUnderline"/>
          <w:highlight w:val="yellow"/>
        </w:rPr>
        <w:t>past S&amp;EDs have successfully nurtured</w:t>
      </w:r>
      <w:r>
        <w:t xml:space="preserve">, to various degrees, </w:t>
      </w:r>
      <w:r w:rsidRPr="00A616D1">
        <w:rPr>
          <w:rStyle w:val="StyleUnderline"/>
          <w:highlight w:val="yellow"/>
        </w:rPr>
        <w:t>bilateral cooperation on cybersecurity and</w:t>
      </w:r>
      <w:r w:rsidRPr="00A616D1">
        <w:rPr>
          <w:rStyle w:val="StyleUnderline"/>
        </w:rPr>
        <w:t xml:space="preserve"> </w:t>
      </w:r>
      <w:r w:rsidRPr="00A616D1">
        <w:rPr>
          <w:rStyle w:val="StyleUnderline"/>
          <w:highlight w:val="yellow"/>
        </w:rPr>
        <w:t>climate change.</w:t>
      </w:r>
    </w:p>
    <w:p w:rsidR="00B21835" w:rsidRDefault="00B21835" w:rsidP="00B21835">
      <w:pPr>
        <w:pStyle w:val="Heading4"/>
      </w:pPr>
      <w:r>
        <w:t>U.S.- China conflict would lead to cataclysmic world war. Only</w:t>
      </w:r>
      <w:r w:rsidR="005C0955">
        <w:t xml:space="preserve"> strategic</w:t>
      </w:r>
      <w:r>
        <w:t xml:space="preserve"> communication leading to mutual cooperation can build a peaceful relationship.</w:t>
      </w:r>
    </w:p>
    <w:p w:rsidR="00B21835" w:rsidRPr="00B21835" w:rsidRDefault="00B21835" w:rsidP="00B21835">
      <w:r w:rsidRPr="00B21835">
        <w:rPr>
          <w:rStyle w:val="Heading4Char"/>
        </w:rPr>
        <w:t>Hua, 6-14-16</w:t>
      </w:r>
      <w:r>
        <w:t xml:space="preserve"> [Li, DW News (China)</w:t>
      </w:r>
      <w:r w:rsidR="005C0955">
        <w:t>,</w:t>
      </w:r>
      <w:r>
        <w:t xml:space="preserve"> “Four Crucial Battlefields of the US-China Strategic Dialogue,” Watching America, June 14, 2016, http://watchingamerica.com/WA/2016/06/14/four-crucial-battlefields-of-the-us-china-strategic-dialogue/]</w:t>
      </w:r>
    </w:p>
    <w:p w:rsidR="00F314A5" w:rsidRDefault="00F314A5" w:rsidP="00F176EA">
      <w:pPr>
        <w:rPr>
          <w:sz w:val="16"/>
        </w:rPr>
      </w:pPr>
      <w:r w:rsidRPr="00B21835">
        <w:rPr>
          <w:sz w:val="16"/>
        </w:rPr>
        <w:t xml:space="preserve">Second, </w:t>
      </w:r>
      <w:r w:rsidRPr="00B21835">
        <w:rPr>
          <w:rStyle w:val="StyleUnderline"/>
          <w:highlight w:val="yellow"/>
        </w:rPr>
        <w:t>there are no winners in Sino-American conflict and confrontation</w:t>
      </w:r>
      <w:r w:rsidRPr="00B21835">
        <w:rPr>
          <w:sz w:val="16"/>
        </w:rPr>
        <w:t xml:space="preserve">. The U.S., especially the military, has recently issued several irrational and Cold War-like statements to make known their plans of continuing and even intensifying provocative military operations which infringe upon China’s sovereignty in the South China Sea. The U.S. schemes and thinks itself smart, while in fact it overestimates its capabilities and is misjudging the situation. When the timing, geographical conditions, social situation, and other essential factors are all favorable to go to war, </w:t>
      </w:r>
      <w:r w:rsidRPr="00B21835">
        <w:rPr>
          <w:rStyle w:val="StyleUnderline"/>
          <w:highlight w:val="yellow"/>
        </w:rPr>
        <w:t>the U.S</w:t>
      </w:r>
      <w:r w:rsidRPr="00B21835">
        <w:rPr>
          <w:sz w:val="16"/>
          <w:highlight w:val="yellow"/>
        </w:rPr>
        <w:t>.</w:t>
      </w:r>
      <w:r w:rsidRPr="00B21835">
        <w:rPr>
          <w:sz w:val="16"/>
        </w:rPr>
        <w:t xml:space="preserve"> can only rely on a few of the newest advanced weapons. In such a conflict success is not at all assured. But </w:t>
      </w:r>
      <w:r w:rsidRPr="00B21835">
        <w:rPr>
          <w:rStyle w:val="StyleUnderline"/>
          <w:highlight w:val="yellow"/>
        </w:rPr>
        <w:t>China and the</w:t>
      </w:r>
      <w:r w:rsidRPr="00B21835">
        <w:rPr>
          <w:sz w:val="16"/>
        </w:rPr>
        <w:t xml:space="preserve"> peace-loving </w:t>
      </w:r>
      <w:r w:rsidRPr="00B21835">
        <w:rPr>
          <w:rStyle w:val="StyleUnderline"/>
          <w:highlight w:val="yellow"/>
        </w:rPr>
        <w:t>peoples of the world</w:t>
      </w:r>
      <w:r w:rsidRPr="00B21835">
        <w:rPr>
          <w:sz w:val="16"/>
        </w:rPr>
        <w:t xml:space="preserve"> would also have a difficult time obtaining an easy victory. They </w:t>
      </w:r>
      <w:r w:rsidRPr="00B21835">
        <w:rPr>
          <w:rStyle w:val="StyleUnderline"/>
          <w:highlight w:val="yellow"/>
        </w:rPr>
        <w:t>would inevitably pay a huge price</w:t>
      </w:r>
      <w:r w:rsidRPr="00B21835">
        <w:rPr>
          <w:sz w:val="16"/>
        </w:rPr>
        <w:t xml:space="preserve">. Perhaps a more impartial estimation is that </w:t>
      </w:r>
      <w:r w:rsidRPr="00F314A5">
        <w:rPr>
          <w:rStyle w:val="StyleUnderline"/>
        </w:rPr>
        <w:t xml:space="preserve">in a U.S.-China clash </w:t>
      </w:r>
      <w:r w:rsidRPr="00B21835">
        <w:rPr>
          <w:rStyle w:val="StyleUnderline"/>
          <w:highlight w:val="yellow"/>
        </w:rPr>
        <w:t>neither side wins</w:t>
      </w:r>
      <w:r w:rsidRPr="00F314A5">
        <w:rPr>
          <w:rStyle w:val="StyleUnderline"/>
        </w:rPr>
        <w:t xml:space="preserve">. </w:t>
      </w:r>
      <w:r w:rsidRPr="00B21835">
        <w:rPr>
          <w:rStyle w:val="StyleUnderline"/>
          <w:highlight w:val="yellow"/>
        </w:rPr>
        <w:t>It would bring profound disaster to the world</w:t>
      </w:r>
      <w:r w:rsidRPr="00B21835">
        <w:rPr>
          <w:sz w:val="16"/>
        </w:rPr>
        <w:t xml:space="preserve">. Third, conscientiously </w:t>
      </w:r>
      <w:r w:rsidRPr="00B21835">
        <w:rPr>
          <w:rStyle w:val="StyleUnderline"/>
          <w:highlight w:val="yellow"/>
        </w:rPr>
        <w:t>controlling disagreements and seeking</w:t>
      </w:r>
      <w:r w:rsidRPr="00B21835">
        <w:rPr>
          <w:sz w:val="16"/>
        </w:rPr>
        <w:t xml:space="preserve"> for </w:t>
      </w:r>
      <w:r w:rsidRPr="00B21835">
        <w:rPr>
          <w:rStyle w:val="StyleUnderline"/>
          <w:highlight w:val="yellow"/>
        </w:rPr>
        <w:t>cooperation</w:t>
      </w:r>
      <w:r w:rsidRPr="00F314A5">
        <w:rPr>
          <w:rStyle w:val="StyleUnderline"/>
        </w:rPr>
        <w:t xml:space="preserve"> </w:t>
      </w:r>
      <w:r w:rsidRPr="00B21835">
        <w:rPr>
          <w:sz w:val="16"/>
        </w:rPr>
        <w:t xml:space="preserve">and mutually profitable outcomes </w:t>
      </w:r>
      <w:r w:rsidRPr="00B21835">
        <w:rPr>
          <w:rStyle w:val="StyleUnderline"/>
          <w:highlight w:val="yellow"/>
        </w:rPr>
        <w:t>is the</w:t>
      </w:r>
      <w:r w:rsidRPr="00F314A5">
        <w:rPr>
          <w:rStyle w:val="StyleUnderline"/>
        </w:rPr>
        <w:t xml:space="preserve"> </w:t>
      </w:r>
      <w:r w:rsidRPr="00B21835">
        <w:rPr>
          <w:rStyle w:val="StyleUnderline"/>
          <w:highlight w:val="yellow"/>
        </w:rPr>
        <w:t>only</w:t>
      </w:r>
      <w:r w:rsidRPr="00B21835">
        <w:rPr>
          <w:sz w:val="16"/>
          <w:highlight w:val="yellow"/>
        </w:rPr>
        <w:t xml:space="preserve"> </w:t>
      </w:r>
      <w:r w:rsidRPr="00B21835">
        <w:rPr>
          <w:rStyle w:val="StyleUnderline"/>
          <w:highlight w:val="yellow"/>
        </w:rPr>
        <w:t>proper direction for the U.S.-China relationship</w:t>
      </w:r>
      <w:r w:rsidRPr="00B21835">
        <w:rPr>
          <w:sz w:val="16"/>
        </w:rPr>
        <w:t xml:space="preserve">. China has no intention of replacing the U.S. and claiming hegemony over the world. It also will not seek confrontation, conflict, or to completely overthrow the current international order or rules of the game. But, China must uphold its national sovereignty and territorial integrity, it must possess the authority to develop, and it must achieve the Chinese Dream. This is all perfectly justified. No matter how America’s style of containment and interference appears, it is all futile. In the process of China’s development, </w:t>
      </w:r>
      <w:r w:rsidRPr="00B21835">
        <w:rPr>
          <w:rStyle w:val="StyleUnderline"/>
          <w:highlight w:val="yellow"/>
        </w:rPr>
        <w:t>there are many broad</w:t>
      </w:r>
      <w:r w:rsidRPr="00B21835">
        <w:rPr>
          <w:sz w:val="16"/>
          <w:highlight w:val="yellow"/>
        </w:rPr>
        <w:t xml:space="preserve"> </w:t>
      </w:r>
      <w:r w:rsidRPr="00B21835">
        <w:rPr>
          <w:rStyle w:val="StyleUnderline"/>
          <w:highlight w:val="yellow"/>
        </w:rPr>
        <w:t>spheres in which the</w:t>
      </w:r>
      <w:r w:rsidRPr="00F314A5">
        <w:rPr>
          <w:rStyle w:val="StyleUnderline"/>
        </w:rPr>
        <w:t xml:space="preserve"> </w:t>
      </w:r>
      <w:r w:rsidRPr="00B21835">
        <w:rPr>
          <w:rStyle w:val="StyleUnderline"/>
          <w:highlight w:val="yellow"/>
        </w:rPr>
        <w:t>U.S. and China can cooperate to achieve win-win situations</w:t>
      </w:r>
      <w:r w:rsidRPr="00B21835">
        <w:rPr>
          <w:sz w:val="16"/>
        </w:rPr>
        <w:t xml:space="preserve">. </w:t>
      </w:r>
      <w:r w:rsidRPr="00B21835">
        <w:rPr>
          <w:rStyle w:val="StyleUnderline"/>
          <w:highlight w:val="yellow"/>
        </w:rPr>
        <w:t>The joint effort to</w:t>
      </w:r>
      <w:r w:rsidRPr="00B21835">
        <w:rPr>
          <w:sz w:val="16"/>
        </w:rPr>
        <w:t xml:space="preserve"> explore </w:t>
      </w:r>
      <w:r w:rsidRPr="00B21835">
        <w:rPr>
          <w:rStyle w:val="StyleUnderline"/>
          <w:highlight w:val="yellow"/>
        </w:rPr>
        <w:t>construct</w:t>
      </w:r>
      <w:r w:rsidRPr="00B21835">
        <w:rPr>
          <w:sz w:val="16"/>
        </w:rPr>
        <w:t xml:space="preserve">ing </w:t>
      </w:r>
      <w:r w:rsidRPr="00B21835">
        <w:rPr>
          <w:rStyle w:val="StyleUnderline"/>
          <w:highlight w:val="yellow"/>
        </w:rPr>
        <w:t>a</w:t>
      </w:r>
      <w:r w:rsidRPr="00F314A5">
        <w:rPr>
          <w:rStyle w:val="StyleUnderline"/>
        </w:rPr>
        <w:t xml:space="preserve"> </w:t>
      </w:r>
      <w:r w:rsidRPr="00B21835">
        <w:rPr>
          <w:rStyle w:val="StyleUnderline"/>
          <w:highlight w:val="yellow"/>
        </w:rPr>
        <w:t>new great power relationship</w:t>
      </w:r>
      <w:r w:rsidRPr="00B21835">
        <w:rPr>
          <w:sz w:val="16"/>
        </w:rPr>
        <w:t xml:space="preserve"> in recent years </w:t>
      </w:r>
      <w:r w:rsidRPr="00B21835">
        <w:rPr>
          <w:rStyle w:val="StyleUnderline"/>
          <w:highlight w:val="yellow"/>
        </w:rPr>
        <w:t>has already, in</w:t>
      </w:r>
      <w:r w:rsidRPr="00B21835">
        <w:rPr>
          <w:sz w:val="16"/>
        </w:rPr>
        <w:t xml:space="preserve"> its </w:t>
      </w:r>
      <w:r w:rsidRPr="00B21835">
        <w:rPr>
          <w:rStyle w:val="StyleUnderline"/>
          <w:highlight w:val="yellow"/>
        </w:rPr>
        <w:t>early stages,</w:t>
      </w:r>
      <w:r w:rsidRPr="00B21835">
        <w:rPr>
          <w:sz w:val="16"/>
          <w:highlight w:val="yellow"/>
        </w:rPr>
        <w:t xml:space="preserve"> </w:t>
      </w:r>
      <w:r w:rsidRPr="00B21835">
        <w:rPr>
          <w:rStyle w:val="StyleUnderline"/>
          <w:highlight w:val="yellow"/>
        </w:rPr>
        <w:t>made large gains</w:t>
      </w:r>
      <w:r w:rsidRPr="00B21835">
        <w:rPr>
          <w:sz w:val="16"/>
        </w:rPr>
        <w:t xml:space="preserve">. Even though the traditional spheres of influence and vested interests of the U.S. have been touched, the two countries can take tolerant attitudes. </w:t>
      </w:r>
      <w:r w:rsidRPr="00B21835">
        <w:rPr>
          <w:rStyle w:val="StyleUnderline"/>
          <w:highlight w:val="yellow"/>
        </w:rPr>
        <w:t>By communicating, they can</w:t>
      </w:r>
      <w:r w:rsidRPr="00B21835">
        <w:rPr>
          <w:sz w:val="16"/>
          <w:highlight w:val="yellow"/>
        </w:rPr>
        <w:t xml:space="preserve"> </w:t>
      </w:r>
      <w:r w:rsidRPr="00B21835">
        <w:rPr>
          <w:rStyle w:val="StyleUnderline"/>
          <w:highlight w:val="yellow"/>
        </w:rPr>
        <w:t>negotiate</w:t>
      </w:r>
      <w:r w:rsidRPr="00F314A5">
        <w:rPr>
          <w:rStyle w:val="StyleUnderline"/>
        </w:rPr>
        <w:t xml:space="preserve"> </w:t>
      </w:r>
      <w:r w:rsidRPr="00B21835">
        <w:rPr>
          <w:sz w:val="16"/>
        </w:rPr>
        <w:t xml:space="preserve">the </w:t>
      </w:r>
      <w:r w:rsidRPr="00B21835">
        <w:rPr>
          <w:rStyle w:val="StyleUnderline"/>
          <w:highlight w:val="yellow"/>
        </w:rPr>
        <w:t>resolution of disagreements and find points of common</w:t>
      </w:r>
      <w:r w:rsidRPr="00F314A5">
        <w:rPr>
          <w:rStyle w:val="StyleUnderline"/>
        </w:rPr>
        <w:t xml:space="preserve"> </w:t>
      </w:r>
      <w:r w:rsidRPr="00B21835">
        <w:rPr>
          <w:rStyle w:val="StyleUnderline"/>
          <w:highlight w:val="yellow"/>
        </w:rPr>
        <w:t>interest</w:t>
      </w:r>
      <w:r w:rsidRPr="00B21835">
        <w:rPr>
          <w:sz w:val="16"/>
          <w:highlight w:val="yellow"/>
        </w:rPr>
        <w:t xml:space="preserve">. </w:t>
      </w:r>
      <w:r w:rsidRPr="00B21835">
        <w:rPr>
          <w:rStyle w:val="StyleUnderline"/>
          <w:highlight w:val="yellow"/>
        </w:rPr>
        <w:t>Through</w:t>
      </w:r>
      <w:r w:rsidRPr="00F314A5">
        <w:rPr>
          <w:rStyle w:val="StyleUnderline"/>
        </w:rPr>
        <w:t xml:space="preserve"> </w:t>
      </w:r>
      <w:r w:rsidRPr="00B21835">
        <w:rPr>
          <w:sz w:val="16"/>
        </w:rPr>
        <w:t xml:space="preserve">the </w:t>
      </w:r>
      <w:r w:rsidRPr="00B21835">
        <w:rPr>
          <w:rStyle w:val="StyleUnderline"/>
          <w:highlight w:val="yellow"/>
        </w:rPr>
        <w:t>new</w:t>
      </w:r>
      <w:r w:rsidRPr="00B21835">
        <w:rPr>
          <w:sz w:val="16"/>
          <w:highlight w:val="yellow"/>
        </w:rPr>
        <w:t xml:space="preserve"> </w:t>
      </w:r>
      <w:r w:rsidRPr="00B21835">
        <w:rPr>
          <w:rStyle w:val="StyleUnderline"/>
          <w:highlight w:val="yellow"/>
        </w:rPr>
        <w:t>movements of cooperative exchange they can</w:t>
      </w:r>
      <w:r w:rsidRPr="00B21835">
        <w:rPr>
          <w:sz w:val="16"/>
        </w:rPr>
        <w:t xml:space="preserve"> share the dividends of China’s development and </w:t>
      </w:r>
      <w:r w:rsidRPr="00B21835">
        <w:rPr>
          <w:rStyle w:val="StyleUnderline"/>
          <w:highlight w:val="yellow"/>
        </w:rPr>
        <w:t>accomplish</w:t>
      </w:r>
      <w:r w:rsidRPr="00F314A5">
        <w:rPr>
          <w:rStyle w:val="StyleUnderline"/>
        </w:rPr>
        <w:t xml:space="preserve"> </w:t>
      </w:r>
      <w:r w:rsidRPr="00B21835">
        <w:rPr>
          <w:sz w:val="16"/>
        </w:rPr>
        <w:t xml:space="preserve">the great goal of </w:t>
      </w:r>
      <w:r w:rsidRPr="00B21835">
        <w:rPr>
          <w:rStyle w:val="StyleUnderline"/>
          <w:highlight w:val="yellow"/>
        </w:rPr>
        <w:t>a mutually beneficial win-win situation</w:t>
      </w:r>
      <w:r w:rsidRPr="00B21835">
        <w:rPr>
          <w:sz w:val="16"/>
        </w:rPr>
        <w:t>.</w:t>
      </w:r>
    </w:p>
    <w:p w:rsidR="00DD2D9E" w:rsidRDefault="00DD2D9E" w:rsidP="00DD2D9E">
      <w:pPr>
        <w:pStyle w:val="Heading4"/>
      </w:pPr>
      <w:r>
        <w:t>Only direct strategic dialogue between the U.S. and the PRC can solve virtually all glob</w:t>
      </w:r>
      <w:r w:rsidR="00470D9C">
        <w:t>al problems</w:t>
      </w:r>
      <w:r>
        <w:t>.</w:t>
      </w:r>
    </w:p>
    <w:p w:rsidR="00470D9C" w:rsidRDefault="00DD2D9E" w:rsidP="00DD2D9E">
      <w:r w:rsidRPr="00470D9C">
        <w:rPr>
          <w:rFonts w:eastAsiaTheme="majorEastAsia" w:cstheme="majorBidi"/>
          <w:b/>
          <w:iCs/>
          <w:sz w:val="26"/>
        </w:rPr>
        <w:t>Tanner &amp; Dong, 4-2016</w:t>
      </w:r>
      <w:r>
        <w:t xml:space="preserve"> [Travis, Senior Vice President and Chief Operating Officer</w:t>
      </w:r>
      <w:r w:rsidR="00470D9C">
        <w:t>,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DD2D9E" w:rsidRPr="007F3FEF" w:rsidRDefault="00470D9C" w:rsidP="007F3FEF">
      <w:pPr>
        <w:rPr>
          <w:sz w:val="16"/>
        </w:rPr>
      </w:pPr>
      <w:r w:rsidRPr="007F3FEF">
        <w:rPr>
          <w:sz w:val="16"/>
        </w:rPr>
        <w:t xml:space="preserve">The </w:t>
      </w:r>
      <w:r w:rsidR="00DD2D9E" w:rsidRPr="007F3FEF">
        <w:rPr>
          <w:sz w:val="16"/>
        </w:rPr>
        <w:t xml:space="preserve">U.S.-China relationship is becoming increasingly complex and interdependent, and leaders in </w:t>
      </w:r>
      <w:r w:rsidR="00DD2D9E" w:rsidRPr="007F3FEF">
        <w:rPr>
          <w:rStyle w:val="StyleUnderline"/>
          <w:highlight w:val="yellow"/>
        </w:rPr>
        <w:t>Beijing and Washington</w:t>
      </w:r>
      <w:r w:rsidR="00DD2D9E" w:rsidRPr="007F3FEF">
        <w:rPr>
          <w:rStyle w:val="StyleUnderline"/>
        </w:rPr>
        <w:t xml:space="preserve"> </w:t>
      </w:r>
      <w:r w:rsidR="00DD2D9E" w:rsidRPr="007F3FEF">
        <w:rPr>
          <w:rStyle w:val="StyleUnderline"/>
          <w:highlight w:val="yellow"/>
        </w:rPr>
        <w:t>are struggling to establish</w:t>
      </w:r>
      <w:r w:rsidR="00DD2D9E" w:rsidRPr="007F3FEF">
        <w:rPr>
          <w:rStyle w:val="StyleUnderline"/>
        </w:rPr>
        <w:t xml:space="preserve"> a </w:t>
      </w:r>
      <w:r w:rsidR="00DD2D9E" w:rsidRPr="007F3FEF">
        <w:rPr>
          <w:rStyle w:val="StyleUnderline"/>
          <w:highlight w:val="yellow"/>
        </w:rPr>
        <w:t>common foundation on which to expand and</w:t>
      </w:r>
      <w:r w:rsidR="00DD2D9E" w:rsidRPr="007F3FEF">
        <w:rPr>
          <w:sz w:val="16"/>
          <w:highlight w:val="yellow"/>
        </w:rPr>
        <w:t xml:space="preserve"> </w:t>
      </w:r>
      <w:r w:rsidR="00DD2D9E" w:rsidRPr="007F3FEF">
        <w:rPr>
          <w:rStyle w:val="StyleUnderline"/>
          <w:highlight w:val="yellow"/>
        </w:rPr>
        <w:t>deepen bilateral relations</w:t>
      </w:r>
      <w:r w:rsidR="00DD2D9E" w:rsidRPr="007F3FEF">
        <w:rPr>
          <w:rStyle w:val="StyleUnderline"/>
        </w:rPr>
        <w:t xml:space="preserve">. </w:t>
      </w:r>
      <w:r w:rsidR="00DD2D9E" w:rsidRPr="007F3FEF">
        <w:rPr>
          <w:rStyle w:val="StyleUnderline"/>
          <w:highlight w:val="yellow"/>
        </w:rPr>
        <w:t>While both sides seem to agree on the</w:t>
      </w:r>
      <w:r w:rsidR="00DD2D9E" w:rsidRPr="007F3FEF">
        <w:rPr>
          <w:rStyle w:val="StyleUnderline"/>
        </w:rPr>
        <w:t xml:space="preserve"> general </w:t>
      </w:r>
      <w:r w:rsidR="00DD2D9E" w:rsidRPr="007F3FEF">
        <w:rPr>
          <w:rStyle w:val="StyleUnderline"/>
          <w:highlight w:val="yellow"/>
        </w:rPr>
        <w:t>need to cooperate</w:t>
      </w:r>
      <w:r w:rsidR="00DD2D9E" w:rsidRPr="007F3FEF">
        <w:rPr>
          <w:sz w:val="16"/>
        </w:rPr>
        <w:t xml:space="preserve"> and manage competition, the </w:t>
      </w:r>
      <w:r w:rsidR="00DD2D9E" w:rsidRPr="007F3FEF">
        <w:rPr>
          <w:rStyle w:val="StyleUnderline"/>
          <w:highlight w:val="yellow"/>
        </w:rPr>
        <w:t>details o</w:t>
      </w:r>
      <w:r w:rsidR="00DD2D9E" w:rsidRPr="007F3FEF">
        <w:rPr>
          <w:rStyle w:val="StyleUnderline"/>
        </w:rPr>
        <w:t xml:space="preserve">f </w:t>
      </w:r>
      <w:r w:rsidR="00DD2D9E" w:rsidRPr="007F3FEF">
        <w:rPr>
          <w:rStyle w:val="StyleUnderline"/>
          <w:highlight w:val="yellow"/>
        </w:rPr>
        <w:t>how to move the relationship forward remain unclear</w:t>
      </w:r>
      <w:r w:rsidR="00DD2D9E" w:rsidRPr="007F3FEF">
        <w:rPr>
          <w:sz w:val="16"/>
        </w:rPr>
        <w:t xml:space="preserve">, particularly in areas </w:t>
      </w:r>
      <w:r w:rsidR="00DD2D9E" w:rsidRPr="007F3FEF">
        <w:rPr>
          <w:rStyle w:val="StyleUnderline"/>
        </w:rPr>
        <w:t>where progress has</w:t>
      </w:r>
      <w:r w:rsidR="00DD2D9E" w:rsidRPr="007F3FEF">
        <w:rPr>
          <w:sz w:val="16"/>
        </w:rPr>
        <w:t xml:space="preserve"> already </w:t>
      </w:r>
      <w:r w:rsidR="00DD2D9E" w:rsidRPr="007F3FEF">
        <w:rPr>
          <w:rStyle w:val="StyleUnderline"/>
        </w:rPr>
        <w:t xml:space="preserve">been </w:t>
      </w:r>
      <w:r w:rsidR="00DD2D9E" w:rsidRPr="007F3FEF">
        <w:rPr>
          <w:rStyle w:val="StyleUnderline"/>
          <w:highlight w:val="yellow"/>
        </w:rPr>
        <w:t>dif</w:t>
      </w:r>
      <w:r w:rsidR="00DD2D9E" w:rsidRPr="007F3FEF">
        <w:rPr>
          <w:rStyle w:val="StyleUnderline"/>
        </w:rPr>
        <w:t>ficult to achieve</w:t>
      </w:r>
      <w:r w:rsidR="00DD2D9E" w:rsidRPr="007F3FEF">
        <w:rPr>
          <w:rStyle w:val="StyleUnderline"/>
          <w:highlight w:val="yellow"/>
        </w:rPr>
        <w:t xml:space="preserve">. </w:t>
      </w:r>
      <w:r w:rsidR="00DD2D9E" w:rsidRPr="007F3FEF">
        <w:rPr>
          <w:rStyle w:val="StyleUnderline"/>
        </w:rPr>
        <w:t xml:space="preserve">The </w:t>
      </w:r>
      <w:r w:rsidR="00DD2D9E" w:rsidRPr="007F3FEF">
        <w:rPr>
          <w:rStyle w:val="StyleUnderline"/>
          <w:highlight w:val="yellow"/>
        </w:rPr>
        <w:t>international stakes of how the two</w:t>
      </w:r>
      <w:r w:rsidR="00DD2D9E" w:rsidRPr="007F3FEF">
        <w:rPr>
          <w:sz w:val="16"/>
          <w:highlight w:val="yellow"/>
        </w:rPr>
        <w:t xml:space="preserve"> </w:t>
      </w:r>
      <w:r w:rsidR="00DD2D9E" w:rsidRPr="007F3FEF">
        <w:rPr>
          <w:rStyle w:val="StyleUnderline"/>
          <w:highlight w:val="yellow"/>
        </w:rPr>
        <w:t xml:space="preserve">nations work together </w:t>
      </w:r>
      <w:r w:rsidR="00DD2D9E" w:rsidRPr="007F3FEF">
        <w:rPr>
          <w:rStyle w:val="StyleUnderline"/>
        </w:rPr>
        <w:t xml:space="preserve">and collaborate </w:t>
      </w:r>
      <w:r w:rsidR="00DD2D9E" w:rsidRPr="007F3FEF">
        <w:rPr>
          <w:rStyle w:val="StyleUnderline"/>
          <w:highlight w:val="yellow"/>
        </w:rPr>
        <w:t>are</w:t>
      </w:r>
      <w:r w:rsidR="00DD2D9E" w:rsidRPr="007F3FEF">
        <w:rPr>
          <w:rStyle w:val="StyleUnderline"/>
        </w:rPr>
        <w:t xml:space="preserve"> </w:t>
      </w:r>
      <w:r w:rsidR="00DD2D9E" w:rsidRPr="007F3FEF">
        <w:rPr>
          <w:rStyle w:val="StyleUnderline"/>
          <w:highlight w:val="yellow"/>
        </w:rPr>
        <w:t>monumental</w:t>
      </w:r>
      <w:r w:rsidR="00DD2D9E" w:rsidRPr="007F3FEF">
        <w:rPr>
          <w:sz w:val="16"/>
          <w:highlight w:val="yellow"/>
        </w:rPr>
        <w:t xml:space="preserve">. </w:t>
      </w:r>
      <w:r w:rsidR="00DD2D9E" w:rsidRPr="007F3FEF">
        <w:rPr>
          <w:rStyle w:val="StyleUnderline"/>
          <w:highlight w:val="yellow"/>
        </w:rPr>
        <w:t>Given that</w:t>
      </w:r>
      <w:r w:rsidR="00DD2D9E" w:rsidRPr="007F3FEF">
        <w:rPr>
          <w:sz w:val="16"/>
          <w:highlight w:val="yellow"/>
        </w:rPr>
        <w:t xml:space="preserve"> </w:t>
      </w:r>
      <w:r w:rsidR="00DD2D9E" w:rsidRPr="007F3FEF">
        <w:rPr>
          <w:sz w:val="16"/>
        </w:rPr>
        <w:t xml:space="preserve">the </w:t>
      </w:r>
      <w:r w:rsidR="00DD2D9E" w:rsidRPr="007F3FEF">
        <w:rPr>
          <w:rStyle w:val="StyleUnderline"/>
          <w:highlight w:val="yellow"/>
        </w:rPr>
        <w:t>global challenges facing the</w:t>
      </w:r>
      <w:r w:rsidR="00DD2D9E" w:rsidRPr="007F3FEF">
        <w:rPr>
          <w:sz w:val="16"/>
          <w:highlight w:val="yellow"/>
        </w:rPr>
        <w:t xml:space="preserve"> world </w:t>
      </w:r>
      <w:r w:rsidR="00DD2D9E" w:rsidRPr="007F3FEF">
        <w:rPr>
          <w:sz w:val="16"/>
        </w:rPr>
        <w:t>today</w:t>
      </w:r>
      <w:r w:rsidR="00DD2D9E" w:rsidRPr="007F3FEF">
        <w:rPr>
          <w:sz w:val="16"/>
          <w:highlight w:val="yellow"/>
        </w:rPr>
        <w:t xml:space="preserve"> </w:t>
      </w:r>
      <w:r w:rsidR="00DD2D9E" w:rsidRPr="007F3FEF">
        <w:rPr>
          <w:rStyle w:val="StyleUnderline"/>
          <w:highlight w:val="yellow"/>
        </w:rPr>
        <w:t>cannot be resolved without both</w:t>
      </w:r>
      <w:r w:rsidR="00DD2D9E" w:rsidRPr="007F3FEF">
        <w:rPr>
          <w:rStyle w:val="StyleUnderline"/>
        </w:rPr>
        <w:t xml:space="preserve"> </w:t>
      </w:r>
      <w:r w:rsidR="00DD2D9E" w:rsidRPr="007F3FEF">
        <w:rPr>
          <w:rStyle w:val="StyleUnderline"/>
          <w:highlight w:val="yellow"/>
        </w:rPr>
        <w:t>the U</w:t>
      </w:r>
      <w:r w:rsidR="00DD2D9E" w:rsidRPr="007F3FEF">
        <w:rPr>
          <w:sz w:val="16"/>
        </w:rPr>
        <w:t xml:space="preserve">nited </w:t>
      </w:r>
      <w:r w:rsidR="00DD2D9E" w:rsidRPr="007F3FEF">
        <w:rPr>
          <w:rStyle w:val="StyleUnderline"/>
          <w:highlight w:val="yellow"/>
        </w:rPr>
        <w:t>St</w:t>
      </w:r>
      <w:r w:rsidR="00DD2D9E" w:rsidRPr="007F3FEF">
        <w:rPr>
          <w:sz w:val="16"/>
        </w:rPr>
        <w:t>ates</w:t>
      </w:r>
      <w:r w:rsidR="00DD2D9E" w:rsidRPr="007F3FEF">
        <w:rPr>
          <w:sz w:val="16"/>
          <w:highlight w:val="yellow"/>
        </w:rPr>
        <w:t xml:space="preserve"> and </w:t>
      </w:r>
      <w:r w:rsidR="00DD2D9E" w:rsidRPr="007F3FEF">
        <w:rPr>
          <w:rStyle w:val="StyleUnderline"/>
          <w:highlight w:val="yellow"/>
        </w:rPr>
        <w:t>China, calculations in</w:t>
      </w:r>
      <w:r w:rsidR="00DD2D9E" w:rsidRPr="007F3FEF">
        <w:rPr>
          <w:sz w:val="16"/>
        </w:rPr>
        <w:t xml:space="preserve"> the </w:t>
      </w:r>
      <w:r w:rsidR="00DD2D9E" w:rsidRPr="007F3FEF">
        <w:rPr>
          <w:rStyle w:val="StyleUnderline"/>
          <w:highlight w:val="yellow"/>
        </w:rPr>
        <w:t>cyber,</w:t>
      </w:r>
      <w:r w:rsidR="00DD2D9E" w:rsidRPr="007F3FEF">
        <w:rPr>
          <w:sz w:val="16"/>
          <w:highlight w:val="yellow"/>
        </w:rPr>
        <w:t xml:space="preserve"> </w:t>
      </w:r>
      <w:r w:rsidR="00DD2D9E" w:rsidRPr="007F3FEF">
        <w:rPr>
          <w:rStyle w:val="StyleUnderline"/>
          <w:highlight w:val="yellow"/>
        </w:rPr>
        <w:t>maritime, nuclear, and space domains are</w:t>
      </w:r>
      <w:r w:rsidR="00DD2D9E" w:rsidRPr="007F3FEF">
        <w:rPr>
          <w:sz w:val="16"/>
        </w:rPr>
        <w:t xml:space="preserve"> increasingly </w:t>
      </w:r>
      <w:r w:rsidR="00DD2D9E" w:rsidRPr="007F3FEF">
        <w:rPr>
          <w:rStyle w:val="StyleUnderline"/>
          <w:highlight w:val="yellow"/>
        </w:rPr>
        <w:t>consequential and carry implications for other nations. Military-to-military</w:t>
      </w:r>
      <w:r w:rsidR="00DD2D9E" w:rsidRPr="007F3FEF">
        <w:rPr>
          <w:sz w:val="16"/>
        </w:rPr>
        <w:t xml:space="preserve"> (mil-mil) </w:t>
      </w:r>
      <w:r w:rsidR="00DD2D9E" w:rsidRPr="007F3FEF">
        <w:rPr>
          <w:rStyle w:val="StyleUnderline"/>
          <w:highlight w:val="yellow"/>
        </w:rPr>
        <w:t>and</w:t>
      </w:r>
      <w:r w:rsidR="00DD2D9E" w:rsidRPr="007F3FEF">
        <w:rPr>
          <w:rStyle w:val="StyleUnderline"/>
        </w:rPr>
        <w:t xml:space="preserve"> </w:t>
      </w:r>
      <w:r w:rsidR="00DD2D9E" w:rsidRPr="007F3FEF">
        <w:rPr>
          <w:rStyle w:val="StyleUnderline"/>
          <w:highlight w:val="yellow"/>
        </w:rPr>
        <w:t>people-to-people</w:t>
      </w:r>
      <w:r w:rsidR="00DD2D9E" w:rsidRPr="007F3FEF">
        <w:rPr>
          <w:sz w:val="16"/>
        </w:rPr>
        <w:t xml:space="preserve"> (P2P) </w:t>
      </w:r>
      <w:r w:rsidR="00DD2D9E" w:rsidRPr="007F3FEF">
        <w:rPr>
          <w:sz w:val="16"/>
          <w:highlight w:val="yellow"/>
        </w:rPr>
        <w:t>i</w:t>
      </w:r>
      <w:r w:rsidR="00DD2D9E" w:rsidRPr="007F3FEF">
        <w:rPr>
          <w:rStyle w:val="StyleUnderline"/>
          <w:highlight w:val="yellow"/>
        </w:rPr>
        <w:t>nteractions</w:t>
      </w:r>
      <w:r w:rsidR="00DD2D9E" w:rsidRPr="007F3FEF">
        <w:rPr>
          <w:sz w:val="16"/>
        </w:rPr>
        <w:t xml:space="preserve"> also </w:t>
      </w:r>
      <w:r w:rsidR="00DD2D9E" w:rsidRPr="007F3FEF">
        <w:rPr>
          <w:rStyle w:val="StyleUnderline"/>
          <w:highlight w:val="yellow"/>
        </w:rPr>
        <w:t>have</w:t>
      </w:r>
      <w:r w:rsidR="00DD2D9E" w:rsidRPr="007F3FEF">
        <w:rPr>
          <w:rStyle w:val="StyleUnderline"/>
        </w:rPr>
        <w:t xml:space="preserve"> </w:t>
      </w:r>
      <w:r w:rsidR="00DD2D9E" w:rsidRPr="007F3FEF">
        <w:rPr>
          <w:rStyle w:val="StyleUnderline"/>
          <w:highlight w:val="yellow"/>
        </w:rPr>
        <w:t>the potential</w:t>
      </w:r>
      <w:r w:rsidR="00DD2D9E" w:rsidRPr="007F3FEF">
        <w:rPr>
          <w:sz w:val="16"/>
          <w:highlight w:val="yellow"/>
        </w:rPr>
        <w:t xml:space="preserve"> </w:t>
      </w:r>
      <w:r w:rsidR="00DD2D9E" w:rsidRPr="007F3FEF">
        <w:rPr>
          <w:rStyle w:val="StyleUnderline"/>
          <w:highlight w:val="yellow"/>
        </w:rPr>
        <w:t>to</w:t>
      </w:r>
      <w:r w:rsidR="00DD2D9E" w:rsidRPr="007F3FEF">
        <w:rPr>
          <w:sz w:val="16"/>
          <w:highlight w:val="yellow"/>
        </w:rPr>
        <w:t xml:space="preserve"> </w:t>
      </w:r>
      <w:r w:rsidR="00DD2D9E" w:rsidRPr="007F3FEF">
        <w:rPr>
          <w:rStyle w:val="StyleUnderline"/>
          <w:highlight w:val="yellow"/>
        </w:rPr>
        <w:t>influence outcomes across</w:t>
      </w:r>
      <w:r w:rsidR="00DD2D9E" w:rsidRPr="007F3FEF">
        <w:rPr>
          <w:sz w:val="16"/>
        </w:rPr>
        <w:t xml:space="preserve"> a range of </w:t>
      </w:r>
      <w:r w:rsidR="00DD2D9E" w:rsidRPr="007F3FEF">
        <w:rPr>
          <w:rStyle w:val="StyleUnderline"/>
        </w:rPr>
        <w:t xml:space="preserve">these and other </w:t>
      </w:r>
      <w:r w:rsidR="00DD2D9E" w:rsidRPr="007F3FEF">
        <w:rPr>
          <w:rStyle w:val="StyleUnderline"/>
          <w:highlight w:val="yellow"/>
        </w:rPr>
        <w:t>key policy areas</w:t>
      </w:r>
      <w:r w:rsidR="00DD2D9E" w:rsidRPr="007F3FEF">
        <w:rPr>
          <w:sz w:val="16"/>
          <w:highlight w:val="yellow"/>
        </w:rPr>
        <w:t>.</w:t>
      </w:r>
      <w:r w:rsidR="00DD2D9E" w:rsidRPr="007F3FEF">
        <w:rPr>
          <w:sz w:val="16"/>
        </w:rPr>
        <w:t xml:space="preserve"> </w:t>
      </w:r>
    </w:p>
    <w:p w:rsidR="00495F23" w:rsidRDefault="004F072D" w:rsidP="007F3FEF">
      <w:pPr>
        <w:pStyle w:val="Heading2"/>
      </w:pPr>
      <w:r>
        <w:t>North Korean</w:t>
      </w:r>
      <w:r w:rsidR="00E27DC0">
        <w:t xml:space="preserve"> and Iran</w:t>
      </w:r>
      <w:r w:rsidR="00BA733C">
        <w:t xml:space="preserve"> Nuclear Proliferation Extensions</w:t>
      </w:r>
      <w:r>
        <w:t>:</w:t>
      </w:r>
    </w:p>
    <w:p w:rsidR="00BA733C" w:rsidRPr="00BA733C" w:rsidRDefault="007F3FEF" w:rsidP="00BA733C">
      <w:pPr>
        <w:pStyle w:val="Heading3"/>
      </w:pPr>
      <w:r>
        <w:t>I</w:t>
      </w:r>
      <w:r w:rsidR="00BA733C">
        <w:t>mpact Ext.</w:t>
      </w:r>
    </w:p>
    <w:p w:rsidR="00BA733C" w:rsidRDefault="00495F23" w:rsidP="00495F23">
      <w:r w:rsidRPr="00495F23">
        <w:rPr>
          <w:rStyle w:val="Heading4Char"/>
        </w:rPr>
        <w:t>North Korea’s vertical and horizontal nuclear proliferation substantially increases the risk of nuclear conflict in the Korean Peninsula</w:t>
      </w:r>
      <w:r>
        <w:t>.</w:t>
      </w:r>
    </w:p>
    <w:p w:rsidR="00495F23" w:rsidRDefault="00495F23" w:rsidP="00495F23">
      <w:r w:rsidRPr="00495F23">
        <w:rPr>
          <w:rStyle w:val="Heading4Char"/>
        </w:rPr>
        <w:t>McLennan, 6-13-16</w:t>
      </w:r>
      <w:r>
        <w:t xml:space="preserve"> [Garth, graduated from Arizona State University with degrees in Political Science and Criminal Justice. His writing focuses primarily on American foreign policy; “Needle in a Haystack: How North Korea Could Fight a </w:t>
      </w:r>
      <w:r w:rsidR="004F072D">
        <w:t>Nuclear War;” 38 North, June 13,</w:t>
      </w:r>
      <w:r>
        <w:t xml:space="preserve"> 2016, http://38north.org/2016/06/gmclennan061316/]</w:t>
      </w:r>
    </w:p>
    <w:p w:rsidR="004F072D" w:rsidRDefault="00495F23" w:rsidP="004F072D">
      <w:pPr>
        <w:rPr>
          <w:sz w:val="16"/>
        </w:rPr>
      </w:pPr>
      <w:r w:rsidRPr="00495F23">
        <w:rPr>
          <w:rStyle w:val="StyleUnderline"/>
          <w:highlight w:val="yellow"/>
        </w:rPr>
        <w:t>The biggest takeaway from this</w:t>
      </w:r>
      <w:r w:rsidRPr="00495F23">
        <w:rPr>
          <w:sz w:val="16"/>
        </w:rPr>
        <w:t xml:space="preserve"> developing </w:t>
      </w:r>
      <w:r w:rsidRPr="00495F23">
        <w:rPr>
          <w:rStyle w:val="StyleUnderline"/>
          <w:highlight w:val="yellow"/>
        </w:rPr>
        <w:t>scenario is a lowering of the nuclear threshold, where</w:t>
      </w:r>
      <w:r w:rsidRPr="00495F23">
        <w:rPr>
          <w:rStyle w:val="StyleUnderline"/>
        </w:rPr>
        <w:t xml:space="preserve"> </w:t>
      </w:r>
      <w:r w:rsidRPr="00495F23">
        <w:rPr>
          <w:sz w:val="16"/>
        </w:rPr>
        <w:t xml:space="preserve">the </w:t>
      </w:r>
      <w:r w:rsidRPr="00495F23">
        <w:rPr>
          <w:rStyle w:val="StyleUnderline"/>
          <w:highlight w:val="yellow"/>
        </w:rPr>
        <w:t>chances of a triggering incident escalate dramatically</w:t>
      </w:r>
      <w:r w:rsidRPr="00495F23">
        <w:rPr>
          <w:sz w:val="16"/>
        </w:rPr>
        <w:t xml:space="preserve">. </w:t>
      </w:r>
      <w:r w:rsidRPr="00495F23">
        <w:rPr>
          <w:sz w:val="16"/>
          <w:highlight w:val="yellow"/>
        </w:rPr>
        <w:t>It</w:t>
      </w:r>
      <w:r w:rsidRPr="00495F23">
        <w:rPr>
          <w:sz w:val="16"/>
        </w:rPr>
        <w:t xml:space="preserve"> also </w:t>
      </w:r>
      <w:r w:rsidRPr="00495F23">
        <w:rPr>
          <w:rStyle w:val="StyleUnderline"/>
          <w:highlight w:val="yellow"/>
        </w:rPr>
        <w:t>stands in stark contrast to the</w:t>
      </w:r>
      <w:r w:rsidRPr="00495F23">
        <w:rPr>
          <w:rStyle w:val="StyleUnderline"/>
        </w:rPr>
        <w:t xml:space="preserve"> </w:t>
      </w:r>
      <w:r w:rsidRPr="00495F23">
        <w:rPr>
          <w:sz w:val="16"/>
        </w:rPr>
        <w:t xml:space="preserve">accepted </w:t>
      </w:r>
      <w:r w:rsidRPr="00495F23">
        <w:rPr>
          <w:rStyle w:val="StyleUnderline"/>
          <w:highlight w:val="yellow"/>
        </w:rPr>
        <w:t>strategic balance that existed throughout</w:t>
      </w:r>
      <w:r w:rsidRPr="00495F23">
        <w:rPr>
          <w:sz w:val="16"/>
          <w:highlight w:val="yellow"/>
        </w:rPr>
        <w:t xml:space="preserve"> </w:t>
      </w:r>
      <w:r w:rsidRPr="00495F23">
        <w:rPr>
          <w:sz w:val="16"/>
        </w:rPr>
        <w:t xml:space="preserve">much of </w:t>
      </w:r>
      <w:r w:rsidRPr="00495F23">
        <w:rPr>
          <w:rStyle w:val="StyleUnderline"/>
          <w:highlight w:val="yellow"/>
        </w:rPr>
        <w:t>the Cold War</w:t>
      </w:r>
      <w:r w:rsidRPr="00495F23">
        <w:rPr>
          <w:sz w:val="16"/>
          <w:highlight w:val="yellow"/>
        </w:rPr>
        <w:t xml:space="preserve">. </w:t>
      </w:r>
      <w:r w:rsidRPr="00495F23">
        <w:rPr>
          <w:sz w:val="16"/>
        </w:rPr>
        <w:t xml:space="preserve">While truly terrifying moments in which both Washington and Moscow were pushed to the nuclear brink have occurred, they were relatively few and far between. </w:t>
      </w:r>
      <w:r w:rsidRPr="00495F23">
        <w:rPr>
          <w:rStyle w:val="StyleUnderline"/>
          <w:highlight w:val="yellow"/>
        </w:rPr>
        <w:t>Even if</w:t>
      </w:r>
      <w:r w:rsidRPr="00495F23">
        <w:rPr>
          <w:rStyle w:val="StyleUnderline"/>
        </w:rPr>
        <w:t xml:space="preserve"> </w:t>
      </w:r>
      <w:r w:rsidRPr="00495F23">
        <w:rPr>
          <w:rStyle w:val="StyleUnderline"/>
          <w:highlight w:val="yellow"/>
        </w:rPr>
        <w:t>command of North Korea’s nuclear arsenal remains tightly</w:t>
      </w:r>
      <w:r w:rsidRPr="00495F23">
        <w:rPr>
          <w:sz w:val="16"/>
          <w:highlight w:val="yellow"/>
        </w:rPr>
        <w:t xml:space="preserve"> </w:t>
      </w:r>
      <w:r w:rsidRPr="00495F23">
        <w:rPr>
          <w:rStyle w:val="StyleUnderline"/>
          <w:highlight w:val="yellow"/>
        </w:rPr>
        <w:t>controlled</w:t>
      </w:r>
      <w:r w:rsidRPr="00495F23">
        <w:rPr>
          <w:sz w:val="16"/>
        </w:rPr>
        <w:t xml:space="preserve"> by the central leadership, the </w:t>
      </w:r>
      <w:r w:rsidRPr="004F072D">
        <w:rPr>
          <w:rStyle w:val="StyleUnderline"/>
          <w:highlight w:val="yellow"/>
        </w:rPr>
        <w:t>danger of</w:t>
      </w:r>
      <w:r w:rsidRPr="00495F23">
        <w:rPr>
          <w:rStyle w:val="StyleUnderline"/>
        </w:rPr>
        <w:t xml:space="preserve"> </w:t>
      </w:r>
      <w:r w:rsidRPr="004F072D">
        <w:rPr>
          <w:rStyle w:val="StyleUnderline"/>
          <w:highlight w:val="yellow"/>
        </w:rPr>
        <w:t>a lowered threshold will increase</w:t>
      </w:r>
      <w:r w:rsidRPr="004F072D">
        <w:rPr>
          <w:sz w:val="16"/>
          <w:highlight w:val="yellow"/>
        </w:rPr>
        <w:t xml:space="preserve">. </w:t>
      </w:r>
      <w:r w:rsidRPr="004F072D">
        <w:rPr>
          <w:rStyle w:val="StyleUnderline"/>
          <w:highlight w:val="yellow"/>
        </w:rPr>
        <w:t>If command-and</w:t>
      </w:r>
      <w:r w:rsidRPr="004F072D">
        <w:rPr>
          <w:sz w:val="16"/>
          <w:highlight w:val="yellow"/>
        </w:rPr>
        <w:t>-</w:t>
      </w:r>
      <w:r w:rsidRPr="004F072D">
        <w:rPr>
          <w:rStyle w:val="StyleUnderline"/>
          <w:highlight w:val="yellow"/>
        </w:rPr>
        <w:t>control of nuclear assets are given to North Korean</w:t>
      </w:r>
      <w:r w:rsidRPr="00495F23">
        <w:rPr>
          <w:rStyle w:val="StyleUnderline"/>
        </w:rPr>
        <w:t xml:space="preserve"> </w:t>
      </w:r>
      <w:r w:rsidRPr="004F072D">
        <w:rPr>
          <w:rStyle w:val="StyleUnderline"/>
          <w:highlight w:val="yellow"/>
        </w:rPr>
        <w:t>generals</w:t>
      </w:r>
      <w:r w:rsidRPr="00495F23">
        <w:rPr>
          <w:sz w:val="16"/>
        </w:rPr>
        <w:t xml:space="preserve"> at or near the battlefield </w:t>
      </w:r>
      <w:r w:rsidRPr="004F072D">
        <w:rPr>
          <w:rStyle w:val="StyleUnderline"/>
          <w:highlight w:val="yellow"/>
        </w:rPr>
        <w:t>because of fears</w:t>
      </w:r>
      <w:r w:rsidRPr="004F072D">
        <w:rPr>
          <w:sz w:val="16"/>
          <w:highlight w:val="yellow"/>
        </w:rPr>
        <w:t xml:space="preserve"> </w:t>
      </w:r>
      <w:r w:rsidRPr="004F072D">
        <w:rPr>
          <w:rStyle w:val="StyleUnderline"/>
          <w:highlight w:val="yellow"/>
        </w:rPr>
        <w:t>of decapitation, every incident of dispute could see its</w:t>
      </w:r>
      <w:r w:rsidRPr="00495F23">
        <w:rPr>
          <w:rStyle w:val="StyleUnderline"/>
        </w:rPr>
        <w:t xml:space="preserve"> </w:t>
      </w:r>
      <w:r w:rsidRPr="004F072D">
        <w:rPr>
          <w:rStyle w:val="StyleUnderline"/>
          <w:highlight w:val="yellow"/>
        </w:rPr>
        <w:t>stakes raised immediately</w:t>
      </w:r>
      <w:r w:rsidRPr="004F072D">
        <w:rPr>
          <w:sz w:val="16"/>
          <w:highlight w:val="yellow"/>
        </w:rPr>
        <w:t xml:space="preserve">. </w:t>
      </w:r>
      <w:r w:rsidRPr="004F072D">
        <w:rPr>
          <w:rStyle w:val="StyleUnderline"/>
          <w:highlight w:val="yellow"/>
        </w:rPr>
        <w:t>With</w:t>
      </w:r>
      <w:r w:rsidRPr="00495F23">
        <w:rPr>
          <w:sz w:val="16"/>
        </w:rPr>
        <w:t xml:space="preserve"> a </w:t>
      </w:r>
      <w:r w:rsidRPr="004F072D">
        <w:rPr>
          <w:rStyle w:val="StyleUnderline"/>
          <w:highlight w:val="yellow"/>
        </w:rPr>
        <w:t>stated North</w:t>
      </w:r>
      <w:r w:rsidRPr="004F072D">
        <w:rPr>
          <w:sz w:val="16"/>
          <w:highlight w:val="yellow"/>
        </w:rPr>
        <w:t xml:space="preserve"> </w:t>
      </w:r>
      <w:r w:rsidRPr="004F072D">
        <w:rPr>
          <w:rStyle w:val="StyleUnderline"/>
          <w:highlight w:val="yellow"/>
        </w:rPr>
        <w:t>Korean doctrine for</w:t>
      </w:r>
      <w:r w:rsidRPr="00495F23">
        <w:rPr>
          <w:sz w:val="16"/>
        </w:rPr>
        <w:t xml:space="preserve"> the </w:t>
      </w:r>
      <w:r w:rsidRPr="004F072D">
        <w:rPr>
          <w:rStyle w:val="StyleUnderline"/>
          <w:highlight w:val="yellow"/>
        </w:rPr>
        <w:t>use of nuclear weapons that</w:t>
      </w:r>
      <w:r w:rsidRPr="00495F23">
        <w:rPr>
          <w:rStyle w:val="StyleUnderline"/>
        </w:rPr>
        <w:t xml:space="preserve"> </w:t>
      </w:r>
      <w:r w:rsidRPr="004F072D">
        <w:rPr>
          <w:rStyle w:val="StyleUnderline"/>
          <w:highlight w:val="yellow"/>
        </w:rPr>
        <w:t>hardly inspires confidence for stability, an</w:t>
      </w:r>
      <w:r w:rsidRPr="004F072D">
        <w:rPr>
          <w:sz w:val="16"/>
          <w:highlight w:val="yellow"/>
        </w:rPr>
        <w:t xml:space="preserve"> </w:t>
      </w:r>
      <w:r w:rsidRPr="004F072D">
        <w:rPr>
          <w:rStyle w:val="StyleUnderline"/>
          <w:highlight w:val="yellow"/>
        </w:rPr>
        <w:t>escalatory scenario could arise quickly if tensions ratchet up</w:t>
      </w:r>
      <w:r w:rsidRPr="00495F23">
        <w:rPr>
          <w:sz w:val="16"/>
        </w:rPr>
        <w:t xml:space="preserve">. </w:t>
      </w:r>
      <w:r w:rsidRPr="004F072D">
        <w:rPr>
          <w:rStyle w:val="StyleUnderline"/>
          <w:highlight w:val="yellow"/>
        </w:rPr>
        <w:t>This should not be viewed as impossible</w:t>
      </w:r>
      <w:r w:rsidRPr="00495F23">
        <w:rPr>
          <w:sz w:val="16"/>
        </w:rPr>
        <w:t>. Moreover</w:t>
      </w:r>
      <w:r w:rsidRPr="00495F23">
        <w:rPr>
          <w:rStyle w:val="StyleUnderline"/>
        </w:rPr>
        <w:t xml:space="preserve">, </w:t>
      </w:r>
      <w:r w:rsidRPr="004F072D">
        <w:rPr>
          <w:rStyle w:val="StyleUnderline"/>
          <w:highlight w:val="yellow"/>
        </w:rPr>
        <w:t>the</w:t>
      </w:r>
      <w:r w:rsidRPr="00495F23">
        <w:rPr>
          <w:sz w:val="16"/>
        </w:rPr>
        <w:t xml:space="preserve"> expected </w:t>
      </w:r>
      <w:r w:rsidRPr="004F072D">
        <w:rPr>
          <w:rStyle w:val="StyleUnderline"/>
          <w:highlight w:val="yellow"/>
        </w:rPr>
        <w:t>continued growth of North Korea’s</w:t>
      </w:r>
      <w:r w:rsidRPr="00495F23">
        <w:rPr>
          <w:rStyle w:val="StyleUnderline"/>
        </w:rPr>
        <w:t xml:space="preserve"> </w:t>
      </w:r>
      <w:r w:rsidRPr="004F072D">
        <w:rPr>
          <w:rStyle w:val="StyleUnderline"/>
          <w:highlight w:val="yellow"/>
        </w:rPr>
        <w:t>nuclear arsenal</w:t>
      </w:r>
      <w:r w:rsidRPr="00495F23">
        <w:rPr>
          <w:sz w:val="16"/>
        </w:rPr>
        <w:t xml:space="preserve">, both </w:t>
      </w:r>
      <w:r w:rsidRPr="004F072D">
        <w:rPr>
          <w:rStyle w:val="StyleUnderline"/>
          <w:highlight w:val="yellow"/>
        </w:rPr>
        <w:t>in terms of</w:t>
      </w:r>
      <w:r w:rsidRPr="004F072D">
        <w:rPr>
          <w:sz w:val="16"/>
          <w:highlight w:val="yellow"/>
        </w:rPr>
        <w:t xml:space="preserve"> </w:t>
      </w:r>
      <w:r w:rsidRPr="004F072D">
        <w:rPr>
          <w:rStyle w:val="StyleUnderline"/>
          <w:highlight w:val="yellow"/>
        </w:rPr>
        <w:t>numbers and</w:t>
      </w:r>
      <w:r w:rsidRPr="00495F23">
        <w:rPr>
          <w:sz w:val="16"/>
        </w:rPr>
        <w:t xml:space="preserve"> possibly </w:t>
      </w:r>
      <w:r w:rsidRPr="004F072D">
        <w:rPr>
          <w:rStyle w:val="StyleUnderline"/>
          <w:highlight w:val="yellow"/>
        </w:rPr>
        <w:t>sophistication, along with</w:t>
      </w:r>
      <w:r w:rsidRPr="00495F23">
        <w:rPr>
          <w:sz w:val="16"/>
        </w:rPr>
        <w:t xml:space="preserve"> the possible </w:t>
      </w:r>
      <w:r w:rsidRPr="004F072D">
        <w:rPr>
          <w:rStyle w:val="StyleUnderline"/>
          <w:highlight w:val="yellow"/>
        </w:rPr>
        <w:t>expansion of</w:t>
      </w:r>
      <w:r w:rsidRPr="00495F23">
        <w:rPr>
          <w:rStyle w:val="StyleUnderline"/>
        </w:rPr>
        <w:t xml:space="preserve"> </w:t>
      </w:r>
      <w:r w:rsidRPr="004F072D">
        <w:rPr>
          <w:rStyle w:val="StyleUnderline"/>
          <w:highlight w:val="yellow"/>
        </w:rPr>
        <w:t>its ballistic missile delivery</w:t>
      </w:r>
      <w:r w:rsidRPr="004F072D">
        <w:rPr>
          <w:sz w:val="16"/>
          <w:highlight w:val="yellow"/>
        </w:rPr>
        <w:t xml:space="preserve"> </w:t>
      </w:r>
      <w:r w:rsidRPr="004F072D">
        <w:rPr>
          <w:rStyle w:val="StyleUnderline"/>
          <w:highlight w:val="yellow"/>
        </w:rPr>
        <w:t>force, will only heighten</w:t>
      </w:r>
      <w:r w:rsidRPr="00495F23">
        <w:rPr>
          <w:sz w:val="16"/>
        </w:rPr>
        <w:t xml:space="preserve"> the </w:t>
      </w:r>
      <w:r w:rsidRPr="004F072D">
        <w:rPr>
          <w:rStyle w:val="StyleUnderline"/>
          <w:highlight w:val="yellow"/>
        </w:rPr>
        <w:t>danger.</w:t>
      </w:r>
      <w:r w:rsidRPr="00495F23">
        <w:rPr>
          <w:sz w:val="16"/>
        </w:rPr>
        <w:t xml:space="preserve"> The contemplation of how Pyongyang could put its nuclear arsenal into action requires the realization that there is no magic-bullet solution to the problem while also thinking beyond early air-atomic theory and the horrors of MAD through scenario-based analysis that is fully cognizant of the above factors.</w:t>
      </w:r>
      <w:r w:rsidR="004F072D" w:rsidRPr="00057C99">
        <w:rPr>
          <w:sz w:val="16"/>
        </w:rPr>
        <w:t>.</w:t>
      </w:r>
    </w:p>
    <w:p w:rsidR="00BA733C" w:rsidRDefault="00BA733C" w:rsidP="00BA733C">
      <w:pPr>
        <w:pStyle w:val="Heading3"/>
      </w:pPr>
      <w:r>
        <w:t>Solvency Ext.</w:t>
      </w:r>
    </w:p>
    <w:p w:rsidR="00E27DC0" w:rsidRDefault="00E27DC0" w:rsidP="00E27DC0">
      <w:pPr>
        <w:pStyle w:val="Heading4"/>
      </w:pPr>
      <w:r>
        <w:t>Empirically, U.S.-Sino dialogue has reduced risk of Iranian and North Korean proliferation. It provides a model for solving a myriad of global problems and preventing war.</w:t>
      </w:r>
    </w:p>
    <w:p w:rsidR="00E27DC0" w:rsidRPr="00E27DC0" w:rsidRDefault="00E27DC0" w:rsidP="00E27DC0">
      <w:r w:rsidRPr="00D1132C">
        <w:rPr>
          <w:rStyle w:val="Heading4Char"/>
        </w:rPr>
        <w:t>Ross, 7-7-16</w:t>
      </w:r>
      <w:r>
        <w:t xml:space="preserve"> [Mike, former U.S. congressperson, former Vice President of the NATO Parliamentary Assembly from 2010-2011; “</w:t>
      </w:r>
      <w:r w:rsidR="00D1132C">
        <w:t>U.S. and China Cooperating in the Pacific Rim,” China-US Focus, July 7, 2016; http://www.chinausfocus.com/peace-security/u-s-and-china-cooperating-in-the-pacific-rim/]</w:t>
      </w:r>
    </w:p>
    <w:p w:rsidR="00E27DC0" w:rsidRPr="00E27DC0" w:rsidRDefault="00E27DC0" w:rsidP="00E27DC0">
      <w:pPr>
        <w:rPr>
          <w:sz w:val="16"/>
        </w:rPr>
      </w:pPr>
      <w:r w:rsidRPr="00E27DC0">
        <w:rPr>
          <w:rStyle w:val="StyleUnderline"/>
          <w:highlight w:val="yellow"/>
        </w:rPr>
        <w:t>China has extended this “working partnership” mentality with the U.S. to its dealing with many</w:t>
      </w:r>
      <w:r w:rsidRPr="00E27DC0">
        <w:rPr>
          <w:sz w:val="16"/>
        </w:rPr>
        <w:t xml:space="preserve"> of the most </w:t>
      </w:r>
      <w:r w:rsidRPr="00E27DC0">
        <w:rPr>
          <w:rStyle w:val="StyleUnderline"/>
          <w:highlight w:val="yellow"/>
        </w:rPr>
        <w:t>pressing threats facing the world</w:t>
      </w:r>
      <w:r w:rsidRPr="00E27DC0">
        <w:rPr>
          <w:sz w:val="16"/>
        </w:rPr>
        <w:t xml:space="preserve"> today. </w:t>
      </w:r>
      <w:r w:rsidRPr="00E27DC0">
        <w:rPr>
          <w:rStyle w:val="StyleUnderline"/>
          <w:highlight w:val="yellow"/>
        </w:rPr>
        <w:t>China played a crucial role in advancing the Iran deal by</w:t>
      </w:r>
      <w:r w:rsidRPr="00E27DC0">
        <w:rPr>
          <w:sz w:val="16"/>
        </w:rPr>
        <w:t xml:space="preserve"> </w:t>
      </w:r>
      <w:r w:rsidRPr="00E27DC0">
        <w:rPr>
          <w:rStyle w:val="StyleUnderline"/>
          <w:highlight w:val="yellow"/>
        </w:rPr>
        <w:t>supporting compromises</w:t>
      </w:r>
      <w:r w:rsidRPr="00E27DC0">
        <w:rPr>
          <w:sz w:val="16"/>
        </w:rPr>
        <w:t xml:space="preserve">, such as the one over the Arak heavy-water reactor. </w:t>
      </w:r>
      <w:r w:rsidRPr="00E27DC0">
        <w:rPr>
          <w:rStyle w:val="StyleUnderline"/>
          <w:highlight w:val="yellow"/>
        </w:rPr>
        <w:t>When North Korea’s</w:t>
      </w:r>
      <w:r w:rsidRPr="00E27DC0">
        <w:rPr>
          <w:sz w:val="16"/>
          <w:highlight w:val="yellow"/>
        </w:rPr>
        <w:t xml:space="preserve"> </w:t>
      </w:r>
      <w:r w:rsidRPr="00E27DC0">
        <w:rPr>
          <w:rStyle w:val="StyleUnderline"/>
          <w:highlight w:val="yellow"/>
        </w:rPr>
        <w:t>alarming</w:t>
      </w:r>
      <w:r w:rsidRPr="00E27DC0">
        <w:rPr>
          <w:rStyle w:val="StyleUnderline"/>
        </w:rPr>
        <w:t xml:space="preserve"> </w:t>
      </w:r>
      <w:r w:rsidRPr="00E27DC0">
        <w:rPr>
          <w:rStyle w:val="StyleUnderline"/>
          <w:highlight w:val="yellow"/>
        </w:rPr>
        <w:t>nuclear</w:t>
      </w:r>
      <w:r w:rsidRPr="00E27DC0">
        <w:rPr>
          <w:rStyle w:val="StyleUnderline"/>
        </w:rPr>
        <w:t xml:space="preserve"> and missile </w:t>
      </w:r>
      <w:r w:rsidRPr="00E27DC0">
        <w:rPr>
          <w:rStyle w:val="StyleUnderline"/>
          <w:highlight w:val="yellow"/>
        </w:rPr>
        <w:t>activity led the U</w:t>
      </w:r>
      <w:r w:rsidRPr="00E27DC0">
        <w:rPr>
          <w:sz w:val="16"/>
        </w:rPr>
        <w:t xml:space="preserve">nited </w:t>
      </w:r>
      <w:r w:rsidRPr="00E27DC0">
        <w:rPr>
          <w:rStyle w:val="StyleUnderline"/>
          <w:highlight w:val="yellow"/>
        </w:rPr>
        <w:t>N</w:t>
      </w:r>
      <w:r w:rsidRPr="00E27DC0">
        <w:rPr>
          <w:sz w:val="16"/>
        </w:rPr>
        <w:t xml:space="preserve">ations </w:t>
      </w:r>
      <w:r w:rsidRPr="00E27DC0">
        <w:rPr>
          <w:rStyle w:val="StyleUnderline"/>
        </w:rPr>
        <w:t xml:space="preserve">Security Council </w:t>
      </w:r>
      <w:r w:rsidRPr="00E27DC0">
        <w:rPr>
          <w:rStyle w:val="StyleUnderline"/>
          <w:highlight w:val="yellow"/>
        </w:rPr>
        <w:t>to discuss heavier</w:t>
      </w:r>
      <w:r w:rsidRPr="00E27DC0">
        <w:rPr>
          <w:sz w:val="16"/>
          <w:highlight w:val="yellow"/>
        </w:rPr>
        <w:t xml:space="preserve"> </w:t>
      </w:r>
      <w:r w:rsidRPr="00E27DC0">
        <w:rPr>
          <w:rStyle w:val="StyleUnderline"/>
          <w:highlight w:val="yellow"/>
        </w:rPr>
        <w:t>sanctions</w:t>
      </w:r>
      <w:r w:rsidRPr="00E27DC0">
        <w:rPr>
          <w:rStyle w:val="StyleUnderline"/>
        </w:rPr>
        <w:t xml:space="preserve"> </w:t>
      </w:r>
      <w:r w:rsidRPr="00E27DC0">
        <w:rPr>
          <w:sz w:val="16"/>
        </w:rPr>
        <w:t xml:space="preserve">on Pyongyang, </w:t>
      </w:r>
      <w:r w:rsidRPr="00E27DC0">
        <w:rPr>
          <w:rStyle w:val="StyleUnderline"/>
          <w:highlight w:val="yellow"/>
        </w:rPr>
        <w:t>China</w:t>
      </w:r>
      <w:r w:rsidRPr="00E27DC0">
        <w:rPr>
          <w:sz w:val="16"/>
        </w:rPr>
        <w:t xml:space="preserve"> has </w:t>
      </w:r>
      <w:r w:rsidRPr="00E27DC0">
        <w:rPr>
          <w:rStyle w:val="StyleUnderline"/>
          <w:highlight w:val="yellow"/>
        </w:rPr>
        <w:t>worked with the U.S. to pass common sense measures</w:t>
      </w:r>
      <w:r w:rsidRPr="00E27DC0">
        <w:rPr>
          <w:sz w:val="16"/>
          <w:highlight w:val="yellow"/>
        </w:rPr>
        <w:t xml:space="preserve">. </w:t>
      </w:r>
      <w:r w:rsidRPr="00E27DC0">
        <w:rPr>
          <w:rStyle w:val="StyleUnderline"/>
          <w:highlight w:val="yellow"/>
        </w:rPr>
        <w:t>Beijing</w:t>
      </w:r>
      <w:r w:rsidRPr="00E27DC0">
        <w:rPr>
          <w:rStyle w:val="StyleUnderline"/>
        </w:rPr>
        <w:t xml:space="preserve"> </w:t>
      </w:r>
      <w:r w:rsidRPr="00E27DC0">
        <w:rPr>
          <w:sz w:val="16"/>
        </w:rPr>
        <w:t>recently</w:t>
      </w:r>
      <w:r w:rsidRPr="00E27DC0">
        <w:rPr>
          <w:rStyle w:val="StyleUnderline"/>
        </w:rPr>
        <w:t xml:space="preserve"> </w:t>
      </w:r>
      <w:r w:rsidRPr="00E27DC0">
        <w:rPr>
          <w:rStyle w:val="StyleUnderline"/>
          <w:highlight w:val="yellow"/>
        </w:rPr>
        <w:t>went a step</w:t>
      </w:r>
      <w:r w:rsidRPr="00E27DC0">
        <w:rPr>
          <w:rStyle w:val="StyleUnderline"/>
        </w:rPr>
        <w:t xml:space="preserve"> </w:t>
      </w:r>
      <w:r w:rsidRPr="00E27DC0">
        <w:rPr>
          <w:rStyle w:val="StyleUnderline"/>
          <w:highlight w:val="yellow"/>
        </w:rPr>
        <w:t>further, banning exports to North Korea of goods that could be used in the</w:t>
      </w:r>
      <w:r w:rsidRPr="00E27DC0">
        <w:rPr>
          <w:sz w:val="16"/>
          <w:highlight w:val="yellow"/>
        </w:rPr>
        <w:t xml:space="preserve"> </w:t>
      </w:r>
      <w:r w:rsidRPr="00E27DC0">
        <w:rPr>
          <w:rStyle w:val="StyleUnderline"/>
          <w:highlight w:val="yellow"/>
        </w:rPr>
        <w:t>development of nucl</w:t>
      </w:r>
      <w:r w:rsidRPr="00E27DC0">
        <w:rPr>
          <w:rStyle w:val="StyleUnderline"/>
        </w:rPr>
        <w:t xml:space="preserve">ear, </w:t>
      </w:r>
      <w:r w:rsidRPr="00E27DC0">
        <w:rPr>
          <w:rStyle w:val="StyleUnderline"/>
          <w:highlight w:val="yellow"/>
        </w:rPr>
        <w:t>biological, or chemical weapons</w:t>
      </w:r>
      <w:r w:rsidRPr="00E27DC0">
        <w:rPr>
          <w:sz w:val="16"/>
          <w:highlight w:val="yellow"/>
        </w:rPr>
        <w:t xml:space="preserve">. </w:t>
      </w:r>
      <w:r w:rsidRPr="00E27DC0">
        <w:rPr>
          <w:rStyle w:val="StyleUnderline"/>
          <w:highlight w:val="yellow"/>
        </w:rPr>
        <w:t>China’s pivotal positions during</w:t>
      </w:r>
      <w:r w:rsidRPr="00E27DC0">
        <w:rPr>
          <w:rStyle w:val="StyleUnderline"/>
        </w:rPr>
        <w:t xml:space="preserve"> </w:t>
      </w:r>
      <w:r w:rsidRPr="00E27DC0">
        <w:rPr>
          <w:sz w:val="16"/>
        </w:rPr>
        <w:t xml:space="preserve">these </w:t>
      </w:r>
      <w:r w:rsidRPr="00E27DC0">
        <w:rPr>
          <w:rStyle w:val="StyleUnderline"/>
          <w:highlight w:val="yellow"/>
        </w:rPr>
        <w:t>crises demonstrate its ability play</w:t>
      </w:r>
      <w:r w:rsidRPr="00E27DC0">
        <w:rPr>
          <w:rStyle w:val="StyleUnderline"/>
        </w:rPr>
        <w:t xml:space="preserve"> </w:t>
      </w:r>
      <w:r w:rsidRPr="00E27DC0">
        <w:rPr>
          <w:rStyle w:val="StyleUnderline"/>
          <w:highlight w:val="yellow"/>
        </w:rPr>
        <w:t>a constructive role</w:t>
      </w:r>
      <w:r w:rsidRPr="00E27DC0">
        <w:rPr>
          <w:rStyle w:val="StyleUnderline"/>
        </w:rPr>
        <w:t xml:space="preserve"> in global affairs,</w:t>
      </w:r>
      <w:r w:rsidRPr="00E27DC0">
        <w:rPr>
          <w:sz w:val="16"/>
        </w:rPr>
        <w:t xml:space="preserve"> </w:t>
      </w:r>
      <w:r w:rsidRPr="00D1132C">
        <w:rPr>
          <w:sz w:val="16"/>
        </w:rPr>
        <w:t xml:space="preserve">and </w:t>
      </w:r>
      <w:r w:rsidRPr="00D1132C">
        <w:rPr>
          <w:rStyle w:val="StyleUnderline"/>
          <w:highlight w:val="yellow"/>
        </w:rPr>
        <w:t>the</w:t>
      </w:r>
      <w:r w:rsidRPr="00E27DC0">
        <w:rPr>
          <w:rStyle w:val="StyleUnderline"/>
        </w:rPr>
        <w:t xml:space="preserve"> </w:t>
      </w:r>
      <w:r w:rsidRPr="00E27DC0">
        <w:rPr>
          <w:rStyle w:val="StyleUnderline"/>
          <w:highlight w:val="yellow"/>
        </w:rPr>
        <w:t>U.S. should encourage</w:t>
      </w:r>
      <w:r w:rsidRPr="00E27DC0">
        <w:rPr>
          <w:sz w:val="16"/>
        </w:rPr>
        <w:t xml:space="preserve"> such </w:t>
      </w:r>
      <w:r w:rsidRPr="00E27DC0">
        <w:rPr>
          <w:rStyle w:val="StyleUnderline"/>
          <w:highlight w:val="yellow"/>
        </w:rPr>
        <w:t>continued engagement</w:t>
      </w:r>
      <w:r w:rsidRPr="00E27DC0">
        <w:rPr>
          <w:sz w:val="16"/>
          <w:highlight w:val="yellow"/>
        </w:rPr>
        <w:t>.</w:t>
      </w:r>
      <w:r w:rsidRPr="00E27DC0">
        <w:rPr>
          <w:sz w:val="16"/>
        </w:rPr>
        <w:t xml:space="preserve"> However, going forward, the U.S. must also hold China accountable for its actions that fall outside of international norms. For that reason, and despite the upcoming ruling at The Hague, economics and energy must remain at the heart of our relations with China, as their cooperation in these sectors is necessary for our success. Economic cooperation with China played a large part in driving the world out of the 2008 “Great Recession,” and such cooperation will only benefit the United States in the future. </w:t>
      </w:r>
      <w:r w:rsidRPr="00E27DC0">
        <w:rPr>
          <w:rStyle w:val="StyleUnderline"/>
          <w:highlight w:val="yellow"/>
        </w:rPr>
        <w:t>China’s political and</w:t>
      </w:r>
      <w:r w:rsidRPr="00E27DC0">
        <w:rPr>
          <w:rStyle w:val="StyleUnderline"/>
        </w:rPr>
        <w:t xml:space="preserve"> </w:t>
      </w:r>
      <w:r w:rsidRPr="00E27DC0">
        <w:rPr>
          <w:rStyle w:val="StyleUnderline"/>
          <w:highlight w:val="yellow"/>
        </w:rPr>
        <w:t>economic power</w:t>
      </w:r>
      <w:r w:rsidRPr="00E27DC0">
        <w:rPr>
          <w:sz w:val="16"/>
        </w:rPr>
        <w:t xml:space="preserve">, </w:t>
      </w:r>
      <w:r w:rsidRPr="00E27DC0">
        <w:rPr>
          <w:sz w:val="16"/>
          <w:highlight w:val="yellow"/>
        </w:rPr>
        <w:t>which</w:t>
      </w:r>
      <w:r w:rsidRPr="00E27DC0">
        <w:rPr>
          <w:sz w:val="16"/>
        </w:rPr>
        <w:t xml:space="preserve"> </w:t>
      </w:r>
      <w:r w:rsidRPr="00E27DC0">
        <w:rPr>
          <w:rStyle w:val="StyleUnderline"/>
        </w:rPr>
        <w:t>c</w:t>
      </w:r>
      <w:r w:rsidRPr="00E27DC0">
        <w:rPr>
          <w:rStyle w:val="StyleUnderline"/>
          <w:highlight w:val="yellow"/>
        </w:rPr>
        <w:t>an</w:t>
      </w:r>
      <w:r w:rsidRPr="00E27DC0">
        <w:rPr>
          <w:sz w:val="16"/>
        </w:rPr>
        <w:t xml:space="preserve"> now </w:t>
      </w:r>
      <w:r w:rsidRPr="00E27DC0">
        <w:rPr>
          <w:rStyle w:val="StyleUnderline"/>
          <w:highlight w:val="yellow"/>
        </w:rPr>
        <w:t>have far</w:t>
      </w:r>
      <w:r w:rsidRPr="00E27DC0">
        <w:rPr>
          <w:sz w:val="16"/>
          <w:highlight w:val="yellow"/>
        </w:rPr>
        <w:t xml:space="preserve"> </w:t>
      </w:r>
      <w:r w:rsidRPr="00E27DC0">
        <w:rPr>
          <w:rStyle w:val="StyleUnderline"/>
          <w:highlight w:val="yellow"/>
        </w:rPr>
        <w:t>reaching benefits and consequences</w:t>
      </w:r>
      <w:r w:rsidRPr="00E27DC0">
        <w:rPr>
          <w:sz w:val="16"/>
        </w:rPr>
        <w:t xml:space="preserve">, demands it to be a responsible stakeholder </w:t>
      </w:r>
      <w:r w:rsidRPr="00D1132C">
        <w:rPr>
          <w:rStyle w:val="StyleUnderline"/>
          <w:highlight w:val="yellow"/>
        </w:rPr>
        <w:t>in</w:t>
      </w:r>
      <w:r w:rsidRPr="00E27DC0">
        <w:rPr>
          <w:rStyle w:val="StyleUnderline"/>
        </w:rPr>
        <w:t xml:space="preserve"> </w:t>
      </w:r>
      <w:r w:rsidRPr="00E27DC0">
        <w:rPr>
          <w:rStyle w:val="StyleUnderline"/>
          <w:highlight w:val="yellow"/>
        </w:rPr>
        <w:t>cyberspace</w:t>
      </w:r>
      <w:r w:rsidRPr="00E27DC0">
        <w:rPr>
          <w:sz w:val="16"/>
          <w:highlight w:val="yellow"/>
        </w:rPr>
        <w:t xml:space="preserve">, </w:t>
      </w:r>
      <w:r w:rsidRPr="00E27DC0">
        <w:rPr>
          <w:rStyle w:val="StyleUnderline"/>
          <w:highlight w:val="yellow"/>
        </w:rPr>
        <w:t>human rights, trade, territorial disputes, and climate change</w:t>
      </w:r>
      <w:r w:rsidRPr="00E27DC0">
        <w:rPr>
          <w:sz w:val="16"/>
          <w:highlight w:val="yellow"/>
        </w:rPr>
        <w:t xml:space="preserve">. </w:t>
      </w:r>
      <w:r w:rsidRPr="00E27DC0">
        <w:rPr>
          <w:rStyle w:val="StyleUnderline"/>
          <w:highlight w:val="yellow"/>
        </w:rPr>
        <w:t>Communication</w:t>
      </w:r>
      <w:r w:rsidRPr="00E27DC0">
        <w:rPr>
          <w:rStyle w:val="StyleUnderline"/>
        </w:rPr>
        <w:t xml:space="preserve"> </w:t>
      </w:r>
      <w:r w:rsidRPr="00E27DC0">
        <w:rPr>
          <w:rStyle w:val="StyleUnderline"/>
          <w:highlight w:val="yellow"/>
        </w:rPr>
        <w:t>and understanding will</w:t>
      </w:r>
      <w:r w:rsidRPr="00E27DC0">
        <w:rPr>
          <w:sz w:val="16"/>
          <w:highlight w:val="yellow"/>
        </w:rPr>
        <w:t xml:space="preserve"> </w:t>
      </w:r>
      <w:r w:rsidRPr="00E27DC0">
        <w:rPr>
          <w:rStyle w:val="StyleUnderline"/>
          <w:highlight w:val="yellow"/>
        </w:rPr>
        <w:t>be key in</w:t>
      </w:r>
      <w:r w:rsidRPr="00E27DC0">
        <w:rPr>
          <w:sz w:val="16"/>
        </w:rPr>
        <w:t xml:space="preserve"> the </w:t>
      </w:r>
      <w:r w:rsidRPr="00E27DC0">
        <w:rPr>
          <w:rStyle w:val="StyleUnderline"/>
          <w:highlight w:val="yellow"/>
        </w:rPr>
        <w:t>delicate times ahead</w:t>
      </w:r>
      <w:r w:rsidRPr="00E27DC0">
        <w:rPr>
          <w:sz w:val="16"/>
          <w:highlight w:val="yellow"/>
        </w:rPr>
        <w:t>.</w:t>
      </w:r>
      <w:r w:rsidRPr="00E27DC0">
        <w:rPr>
          <w:sz w:val="16"/>
        </w:rPr>
        <w:t xml:space="preserve"> That is why RIMPAC is paramount in increasing transparency and understanding between the world’s navies. Similarly, other </w:t>
      </w:r>
      <w:r w:rsidRPr="00E27DC0">
        <w:rPr>
          <w:rStyle w:val="StyleUnderline"/>
          <w:highlight w:val="yellow"/>
        </w:rPr>
        <w:t>bilateral and multilateral mechanisms</w:t>
      </w:r>
      <w:r w:rsidRPr="00E27DC0">
        <w:rPr>
          <w:rStyle w:val="StyleUnderline"/>
        </w:rPr>
        <w:t xml:space="preserve">, </w:t>
      </w:r>
      <w:r w:rsidRPr="00E27DC0">
        <w:rPr>
          <w:rStyle w:val="StyleUnderline"/>
          <w:highlight w:val="yellow"/>
        </w:rPr>
        <w:t>such</w:t>
      </w:r>
      <w:r w:rsidRPr="00E27DC0">
        <w:rPr>
          <w:sz w:val="16"/>
          <w:highlight w:val="yellow"/>
        </w:rPr>
        <w:t xml:space="preserve"> </w:t>
      </w:r>
      <w:r w:rsidRPr="00E27DC0">
        <w:rPr>
          <w:rStyle w:val="StyleUnderline"/>
          <w:highlight w:val="yellow"/>
        </w:rPr>
        <w:t>as</w:t>
      </w:r>
      <w:r w:rsidRPr="00E27DC0">
        <w:rPr>
          <w:sz w:val="16"/>
        </w:rPr>
        <w:t xml:space="preserve"> the </w:t>
      </w:r>
      <w:r w:rsidRPr="00E27DC0">
        <w:rPr>
          <w:rStyle w:val="StyleUnderline"/>
          <w:highlight w:val="yellow"/>
        </w:rPr>
        <w:t>Strategic and Economic Dialogue, are</w:t>
      </w:r>
      <w:r w:rsidRPr="00E27DC0">
        <w:rPr>
          <w:sz w:val="16"/>
        </w:rPr>
        <w:t xml:space="preserve"> also </w:t>
      </w:r>
      <w:r w:rsidRPr="00E27DC0">
        <w:rPr>
          <w:rStyle w:val="StyleUnderline"/>
          <w:highlight w:val="yellow"/>
        </w:rPr>
        <w:t>instrumental in formalizing conversation across</w:t>
      </w:r>
      <w:r w:rsidRPr="00E27DC0">
        <w:rPr>
          <w:sz w:val="16"/>
        </w:rPr>
        <w:t xml:space="preserve"> </w:t>
      </w:r>
      <w:r w:rsidRPr="00E27DC0">
        <w:rPr>
          <w:rStyle w:val="StyleUnderline"/>
        </w:rPr>
        <w:t xml:space="preserve">dozens of </w:t>
      </w:r>
      <w:r w:rsidRPr="00E27DC0">
        <w:rPr>
          <w:rStyle w:val="StyleUnderline"/>
          <w:highlight w:val="yellow"/>
        </w:rPr>
        <w:t>agencies on both sides</w:t>
      </w:r>
      <w:r w:rsidRPr="00E27DC0">
        <w:rPr>
          <w:rStyle w:val="StyleUnderline"/>
        </w:rPr>
        <w:t xml:space="preserve"> of the Pacific </w:t>
      </w:r>
      <w:r w:rsidRPr="00E27DC0">
        <w:rPr>
          <w:rStyle w:val="StyleUnderline"/>
          <w:highlight w:val="yellow"/>
        </w:rPr>
        <w:t>so</w:t>
      </w:r>
      <w:r w:rsidRPr="00E27DC0">
        <w:rPr>
          <w:sz w:val="16"/>
        </w:rPr>
        <w:t xml:space="preserve"> that </w:t>
      </w:r>
      <w:r w:rsidRPr="00E27DC0">
        <w:rPr>
          <w:rStyle w:val="StyleUnderline"/>
          <w:highlight w:val="yellow"/>
        </w:rPr>
        <w:t>we can minimize misunderstandings and avoid</w:t>
      </w:r>
      <w:r w:rsidRPr="00E27DC0">
        <w:rPr>
          <w:sz w:val="16"/>
        </w:rPr>
        <w:t xml:space="preserve"> </w:t>
      </w:r>
      <w:r w:rsidRPr="00E27DC0">
        <w:rPr>
          <w:rStyle w:val="StyleUnderline"/>
          <w:highlight w:val="yellow"/>
        </w:rPr>
        <w:t>disasters.</w:t>
      </w:r>
      <w:r w:rsidRPr="00E27DC0">
        <w:rPr>
          <w:sz w:val="16"/>
        </w:rPr>
        <w:t xml:space="preserve"> Moving forward, </w:t>
      </w:r>
      <w:r w:rsidRPr="00E27DC0">
        <w:rPr>
          <w:rStyle w:val="StyleUnderline"/>
          <w:highlight w:val="yellow"/>
        </w:rPr>
        <w:t>the U.S.</w:t>
      </w:r>
      <w:r w:rsidRPr="00E27DC0">
        <w:rPr>
          <w:sz w:val="16"/>
        </w:rPr>
        <w:t xml:space="preserve"> and our allies </w:t>
      </w:r>
      <w:r w:rsidRPr="00E27DC0">
        <w:rPr>
          <w:rStyle w:val="StyleUnderline"/>
          <w:highlight w:val="yellow"/>
        </w:rPr>
        <w:t>must remember that no matter the heightened</w:t>
      </w:r>
      <w:r w:rsidRPr="00E27DC0">
        <w:rPr>
          <w:sz w:val="16"/>
          <w:highlight w:val="yellow"/>
        </w:rPr>
        <w:t xml:space="preserve"> </w:t>
      </w:r>
      <w:r w:rsidRPr="00E27DC0">
        <w:rPr>
          <w:rStyle w:val="StyleUnderline"/>
          <w:highlight w:val="yellow"/>
        </w:rPr>
        <w:t>rhetoric on</w:t>
      </w:r>
      <w:r w:rsidRPr="00E27DC0">
        <w:rPr>
          <w:rStyle w:val="StyleUnderline"/>
        </w:rPr>
        <w:t xml:space="preserve"> </w:t>
      </w:r>
      <w:r w:rsidRPr="00E27DC0">
        <w:rPr>
          <w:rStyle w:val="StyleUnderline"/>
          <w:highlight w:val="yellow"/>
        </w:rPr>
        <w:t>the South China Sea</w:t>
      </w:r>
      <w:r w:rsidRPr="00E27DC0">
        <w:rPr>
          <w:sz w:val="16"/>
        </w:rPr>
        <w:t xml:space="preserve"> issue, </w:t>
      </w:r>
      <w:r w:rsidRPr="00E27DC0">
        <w:rPr>
          <w:rStyle w:val="StyleUnderline"/>
          <w:highlight w:val="yellow"/>
        </w:rPr>
        <w:t>dialogue with China has the potential to prevent conflict</w:t>
      </w:r>
      <w:r w:rsidRPr="00E27DC0">
        <w:rPr>
          <w:sz w:val="16"/>
        </w:rPr>
        <w:t xml:space="preserve"> and help China to better understand its actions have an enormous impact not only on its people, but the world.</w:t>
      </w:r>
    </w:p>
    <w:p w:rsidR="00495F23" w:rsidRDefault="00495F23" w:rsidP="00495F23"/>
    <w:p w:rsidR="00496F85" w:rsidRDefault="00BA733C" w:rsidP="007F3FEF">
      <w:pPr>
        <w:pStyle w:val="Heading2"/>
      </w:pPr>
      <w:r>
        <w:t>Cyber War Module Extensions</w:t>
      </w:r>
      <w:r w:rsidR="00496F85" w:rsidRPr="00496F85">
        <w:t>:</w:t>
      </w:r>
    </w:p>
    <w:p w:rsidR="00BA733C" w:rsidRDefault="00BA733C" w:rsidP="00BA733C">
      <w:pPr>
        <w:pStyle w:val="Heading3"/>
      </w:pPr>
      <w:r>
        <w:t>AT: “Cyber dialogue in Squo”</w:t>
      </w:r>
    </w:p>
    <w:p w:rsidR="00FE433F" w:rsidRDefault="00FE433F" w:rsidP="00FE433F">
      <w:pPr>
        <w:pStyle w:val="Heading4"/>
      </w:pPr>
      <w:r>
        <w:t>Despite agreements at the 2015 summit, more dialogue, cooperation and future agreements are necessary between the U.S. and PRC on cyber issues.</w:t>
      </w:r>
    </w:p>
    <w:p w:rsidR="00FE433F" w:rsidRPr="00693ABE" w:rsidRDefault="00FE433F" w:rsidP="00FE433F">
      <w:r w:rsidRPr="00693ABE">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FE433F" w:rsidRDefault="00FE433F" w:rsidP="00FE433F">
      <w:pPr>
        <w:rPr>
          <w:sz w:val="16"/>
        </w:rPr>
      </w:pPr>
      <w:r w:rsidRPr="00693ABE">
        <w:rPr>
          <w:sz w:val="16"/>
        </w:rPr>
        <w:t xml:space="preserve">However, </w:t>
      </w:r>
      <w:r w:rsidRPr="00693ABE">
        <w:rPr>
          <w:rStyle w:val="StyleUnderline"/>
          <w:highlight w:val="yellow"/>
        </w:rPr>
        <w:t>as</w:t>
      </w:r>
      <w:r w:rsidRPr="00693ABE">
        <w:rPr>
          <w:sz w:val="16"/>
        </w:rPr>
        <w:t xml:space="preserve"> President </w:t>
      </w:r>
      <w:r w:rsidRPr="00693ABE">
        <w:rPr>
          <w:rStyle w:val="StyleUnderline"/>
          <w:highlight w:val="yellow"/>
        </w:rPr>
        <w:t>Obama acknowledged following the summit</w:t>
      </w:r>
      <w:r w:rsidRPr="00693ABE">
        <w:rPr>
          <w:sz w:val="16"/>
        </w:rPr>
        <w:t xml:space="preserve"> in September, </w:t>
      </w:r>
      <w:r w:rsidRPr="00693ABE">
        <w:rPr>
          <w:rStyle w:val="StyleUnderline"/>
        </w:rPr>
        <w:t>“</w:t>
      </w:r>
      <w:r w:rsidRPr="00693ABE">
        <w:rPr>
          <w:rStyle w:val="StyleUnderline"/>
          <w:highlight w:val="yellow"/>
        </w:rPr>
        <w:t>Our work is not yet</w:t>
      </w:r>
      <w:r w:rsidRPr="00693ABE">
        <w:rPr>
          <w:sz w:val="16"/>
          <w:highlight w:val="yellow"/>
        </w:rPr>
        <w:t xml:space="preserve"> </w:t>
      </w:r>
      <w:r w:rsidRPr="00693ABE">
        <w:rPr>
          <w:rStyle w:val="StyleUnderline"/>
          <w:highlight w:val="yellow"/>
        </w:rPr>
        <w:t>done</w:t>
      </w:r>
      <w:r w:rsidRPr="00693ABE">
        <w:rPr>
          <w:sz w:val="16"/>
        </w:rPr>
        <w:t xml:space="preserve">. I believe </w:t>
      </w:r>
      <w:r w:rsidRPr="00693ABE">
        <w:rPr>
          <w:rStyle w:val="StyleUnderline"/>
          <w:highlight w:val="yellow"/>
        </w:rPr>
        <w:t>we can expand</w:t>
      </w:r>
      <w:r w:rsidRPr="00693ABE">
        <w:rPr>
          <w:rStyle w:val="StyleUnderline"/>
        </w:rPr>
        <w:t xml:space="preserve"> our </w:t>
      </w:r>
      <w:r w:rsidRPr="00693ABE">
        <w:rPr>
          <w:rStyle w:val="StyleUnderline"/>
          <w:highlight w:val="yellow"/>
        </w:rPr>
        <w:t>cooperation in this area</w:t>
      </w:r>
      <w:r w:rsidRPr="00693ABE">
        <w:rPr>
          <w:sz w:val="16"/>
        </w:rPr>
        <w:t xml:space="preserve">.”2 </w:t>
      </w:r>
      <w:r w:rsidRPr="00693ABE">
        <w:rPr>
          <w:rStyle w:val="StyleUnderline"/>
          <w:highlight w:val="yellow"/>
        </w:rPr>
        <w:t>The U.S.-China cyber agreement could</w:t>
      </w:r>
      <w:r w:rsidRPr="00693ABE">
        <w:rPr>
          <w:sz w:val="16"/>
          <w:highlight w:val="yellow"/>
        </w:rPr>
        <w:t xml:space="preserve"> </w:t>
      </w:r>
      <w:r w:rsidRPr="00693ABE">
        <w:rPr>
          <w:rStyle w:val="StyleUnderline"/>
          <w:highlight w:val="yellow"/>
        </w:rPr>
        <w:t>be a model</w:t>
      </w:r>
      <w:r w:rsidRPr="00693ABE">
        <w:rPr>
          <w:rStyle w:val="StyleUnderline"/>
        </w:rPr>
        <w:t xml:space="preserve"> </w:t>
      </w:r>
      <w:r w:rsidRPr="00693ABE">
        <w:rPr>
          <w:rStyle w:val="StyleUnderline"/>
          <w:highlight w:val="yellow"/>
        </w:rPr>
        <w:t>for future international discussions</w:t>
      </w:r>
      <w:r w:rsidRPr="00693ABE">
        <w:rPr>
          <w:sz w:val="16"/>
        </w:rPr>
        <w:t>. China and the United Kingdom, for example, reached a similar agreement, and in November 2015 China, Brazil, Russia, the United States, and other members of the Group of Twenty (G-20) accepted the norm against conducting or supporting the cyber-enabled theft of intellectual property.3</w:t>
      </w:r>
    </w:p>
    <w:p w:rsidR="00FE433F" w:rsidRDefault="00FE433F" w:rsidP="00FE433F">
      <w:pPr>
        <w:pStyle w:val="Heading4"/>
      </w:pPr>
      <w:r>
        <w:t>Enhanced strategic U.S.-PRC dialogue is needed to advance the 2015 summit agreement and produce real progress on cyber issues.</w:t>
      </w:r>
    </w:p>
    <w:p w:rsidR="00FE433F" w:rsidRPr="00F37561" w:rsidRDefault="00FE433F" w:rsidP="00FE433F">
      <w:pPr>
        <w:rPr>
          <w:highlight w:val="yellow"/>
        </w:rPr>
      </w:pPr>
      <w:r w:rsidRPr="00C4666C">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w:t>
      </w:r>
      <w:r w:rsidRPr="00F37561">
        <w:t>Tanner &amp; Dong, editors), “Reducing and Managing U.S.-China Conflict in Cyberspace,” NBR Special Report #57, April 2016, http://www.nbr.org/publications/specialreport/pdf/Free/06192016/SR57_US-China_April2016.pdf</w:t>
      </w:r>
      <w:r w:rsidRPr="00F37561">
        <w:rPr>
          <w:highlight w:val="yellow"/>
        </w:rPr>
        <w:t>]</w:t>
      </w:r>
    </w:p>
    <w:p w:rsidR="00FE433F" w:rsidRDefault="00FE433F" w:rsidP="00FE433F">
      <w:pPr>
        <w:rPr>
          <w:sz w:val="16"/>
        </w:rPr>
      </w:pPr>
      <w:r w:rsidRPr="00F37561">
        <w:rPr>
          <w:rStyle w:val="StyleUnderline"/>
          <w:highlight w:val="yellow"/>
        </w:rPr>
        <w:t>The 2015 agreement on cybersecurity was</w:t>
      </w:r>
      <w:r w:rsidRPr="00F37561">
        <w:rPr>
          <w:rStyle w:val="StyleUnderline"/>
        </w:rPr>
        <w:t xml:space="preserve"> a </w:t>
      </w:r>
      <w:r w:rsidRPr="00F37561">
        <w:rPr>
          <w:rStyle w:val="StyleUnderline"/>
          <w:highlight w:val="yellow"/>
        </w:rPr>
        <w:t>significant</w:t>
      </w:r>
      <w:r w:rsidRPr="00F37561">
        <w:t xml:space="preserve"> symbolic </w:t>
      </w:r>
      <w:r w:rsidRPr="00F37561">
        <w:rPr>
          <w:rStyle w:val="StyleUnderline"/>
        </w:rPr>
        <w:t xml:space="preserve">step forward </w:t>
      </w:r>
      <w:r w:rsidRPr="00F37561">
        <w:rPr>
          <w:rStyle w:val="StyleUnderline"/>
          <w:highlight w:val="yellow"/>
        </w:rPr>
        <w:t>for China and the U</w:t>
      </w:r>
      <w:r w:rsidRPr="00F37561">
        <w:t xml:space="preserve">nited </w:t>
      </w:r>
      <w:r w:rsidRPr="00F37561">
        <w:rPr>
          <w:rStyle w:val="StyleUnderline"/>
          <w:highlight w:val="yellow"/>
        </w:rPr>
        <w:t>S</w:t>
      </w:r>
      <w:r w:rsidRPr="00F37561">
        <w:rPr>
          <w:highlight w:val="yellow"/>
        </w:rPr>
        <w:t>t</w:t>
      </w:r>
      <w:r w:rsidRPr="00F37561">
        <w:t xml:space="preserve">ates, </w:t>
      </w:r>
      <w:r w:rsidRPr="00F37561">
        <w:rPr>
          <w:rStyle w:val="StyleUnderline"/>
          <w:highlight w:val="yellow"/>
        </w:rPr>
        <w:t>but trust will be built and sustained through implementation</w:t>
      </w:r>
      <w:r w:rsidRPr="00F37561">
        <w:rPr>
          <w:highlight w:val="yellow"/>
        </w:rPr>
        <w:t xml:space="preserve">. </w:t>
      </w:r>
      <w:r w:rsidRPr="00F37561">
        <w:rPr>
          <w:rStyle w:val="StyleUnderline"/>
          <w:highlight w:val="yellow"/>
        </w:rPr>
        <w:t>Both</w:t>
      </w:r>
      <w:r w:rsidRPr="00F37561">
        <w:t xml:space="preserve"> </w:t>
      </w:r>
      <w:r w:rsidRPr="00F37561">
        <w:rPr>
          <w:rStyle w:val="StyleUnderline"/>
          <w:highlight w:val="yellow"/>
        </w:rPr>
        <w:t>countries</w:t>
      </w:r>
      <w:r w:rsidRPr="00F37561">
        <w:t xml:space="preserve"> </w:t>
      </w:r>
      <w:r w:rsidRPr="00F37561">
        <w:rPr>
          <w:rStyle w:val="StyleUnderline"/>
          <w:highlight w:val="yellow"/>
        </w:rPr>
        <w:t>will test whether</w:t>
      </w:r>
      <w:r w:rsidRPr="00F37561">
        <w:t xml:space="preserve"> </w:t>
      </w:r>
      <w:r w:rsidRPr="00F37561">
        <w:rPr>
          <w:rStyle w:val="StyleUnderline"/>
          <w:highlight w:val="yellow"/>
        </w:rPr>
        <w:t>the high-level dialogue mechanism will successfully assist in cooperation and better incident response</w:t>
      </w:r>
      <w:r w:rsidRPr="00F37561">
        <w:rPr>
          <w:rStyle w:val="StyleUnderline"/>
        </w:rPr>
        <w:t>.</w:t>
      </w:r>
      <w:r w:rsidRPr="00F37561">
        <w:t xml:space="preserve"> While it is good that Washington and Beijing have agreed to further the discussion on the norms of cyberspace, </w:t>
      </w:r>
      <w:r w:rsidRPr="00F37561">
        <w:rPr>
          <w:rStyle w:val="StyleUnderline"/>
          <w:highlight w:val="yellow"/>
        </w:rPr>
        <w:t>the dialogue must be formalized, routinized, and insulated from political point scoring</w:t>
      </w:r>
      <w:r w:rsidRPr="00F37561">
        <w:t xml:space="preserve">. </w:t>
      </w:r>
      <w:r w:rsidRPr="00F37561">
        <w:rPr>
          <w:rStyle w:val="StyleUnderline"/>
          <w:highlight w:val="yellow"/>
        </w:rPr>
        <w:t>Without practical progress, cybersecurity could quickly rise to the top of the</w:t>
      </w:r>
      <w:r w:rsidRPr="00F37561">
        <w:t xml:space="preserve"> bilateral </w:t>
      </w:r>
      <w:r w:rsidRPr="00F37561">
        <w:rPr>
          <w:rStyle w:val="StyleUnderline"/>
          <w:highlight w:val="yellow"/>
        </w:rPr>
        <w:t>agenda and</w:t>
      </w:r>
      <w:r w:rsidRPr="00F37561">
        <w:t xml:space="preserve"> threaten to </w:t>
      </w:r>
      <w:r w:rsidRPr="00F37561">
        <w:rPr>
          <w:rStyle w:val="StyleUnderline"/>
          <w:highlight w:val="yellow"/>
        </w:rPr>
        <w:t>undermine the U.S.-China relationship</w:t>
      </w:r>
      <w:r w:rsidRPr="00F37561">
        <w:rPr>
          <w:sz w:val="16"/>
        </w:rPr>
        <w:t xml:space="preserve"> again. </w:t>
      </w:r>
    </w:p>
    <w:p w:rsidR="00FE433F" w:rsidRDefault="00FE433F" w:rsidP="00FE433F">
      <w:pPr>
        <w:pStyle w:val="Heading3"/>
      </w:pPr>
      <w:r>
        <w:t>AT: “Cyber risks declining”</w:t>
      </w:r>
    </w:p>
    <w:p w:rsidR="00FE433F" w:rsidRDefault="00FE433F" w:rsidP="00FE433F">
      <w:pPr>
        <w:pStyle w:val="Heading4"/>
      </w:pPr>
      <w:r>
        <w:t>Claims that Chinese cyber efforts have declined are offset by shifts to other targets and more focused, sophisticated targeting. More is less!</w:t>
      </w:r>
    </w:p>
    <w:p w:rsidR="00FE433F" w:rsidRPr="00A20828" w:rsidRDefault="00FE433F" w:rsidP="00FE433F">
      <w:r w:rsidRPr="00A20828">
        <w:rPr>
          <w:rStyle w:val="Heading4Char"/>
        </w:rPr>
        <w:t>Sanger, 6-20-16</w:t>
      </w:r>
      <w:r>
        <w:t xml:space="preserve"> [David, Chief Washington correspondent of The New York Times.  Mr. Sanger has reported from New York, Tokyo and Washington, covering a wide variety of issues surrounding foreign policy, globalization, nuclear proliferation and Asian affairs. As Tokyo Bureau Chief for the NYT, he reported extensively on North Korean nuclear proliferation;  “Chinese Curb Cyberattacks on U.S. Interests, Report Finds,” New York Times, June 20, 2016, http://www.nytimes.com/2016/06/21/us/politics/china-us-cyber-spying.html?_r=0]</w:t>
      </w:r>
    </w:p>
    <w:p w:rsidR="00BA733C" w:rsidRDefault="00FE433F" w:rsidP="00BA733C">
      <w:pPr>
        <w:rPr>
          <w:sz w:val="16"/>
        </w:rPr>
      </w:pPr>
      <w:r w:rsidRPr="00A20828">
        <w:rPr>
          <w:rStyle w:val="StyleUnderline"/>
          <w:highlight w:val="yellow"/>
        </w:rPr>
        <w:t>Just how fundamentally the Chinese are changing is a matter of debate</w:t>
      </w:r>
      <w:r w:rsidRPr="00A20828">
        <w:rPr>
          <w:sz w:val="16"/>
        </w:rPr>
        <w:t xml:space="preserve">. There is some evidence, American intelligence officials say, that </w:t>
      </w:r>
      <w:r w:rsidRPr="00A20828">
        <w:rPr>
          <w:rStyle w:val="StyleUnderline"/>
          <w:highlight w:val="yellow"/>
        </w:rPr>
        <w:t>while the P</w:t>
      </w:r>
      <w:r w:rsidRPr="00A20828">
        <w:rPr>
          <w:rStyle w:val="StyleUnderline"/>
        </w:rPr>
        <w:t xml:space="preserve">eople’s </w:t>
      </w:r>
      <w:r w:rsidRPr="00A20828">
        <w:rPr>
          <w:rStyle w:val="StyleUnderline"/>
          <w:highlight w:val="yellow"/>
        </w:rPr>
        <w:t>L</w:t>
      </w:r>
      <w:r w:rsidRPr="00A20828">
        <w:rPr>
          <w:rStyle w:val="StyleUnderline"/>
        </w:rPr>
        <w:t xml:space="preserve">iberation </w:t>
      </w:r>
      <w:r w:rsidRPr="00A20828">
        <w:rPr>
          <w:rStyle w:val="StyleUnderline"/>
          <w:highlight w:val="yellow"/>
        </w:rPr>
        <w:t>A</w:t>
      </w:r>
      <w:r w:rsidRPr="00A20828">
        <w:rPr>
          <w:rStyle w:val="StyleUnderline"/>
        </w:rPr>
        <w:t xml:space="preserve">rmy </w:t>
      </w:r>
      <w:r w:rsidRPr="00A20828">
        <w:rPr>
          <w:rStyle w:val="StyleUnderline"/>
          <w:highlight w:val="yellow"/>
        </w:rPr>
        <w:t>is not stealing as much on</w:t>
      </w:r>
      <w:r w:rsidRPr="00A20828">
        <w:rPr>
          <w:sz w:val="16"/>
          <w:highlight w:val="yellow"/>
        </w:rPr>
        <w:t xml:space="preserve"> </w:t>
      </w:r>
      <w:r w:rsidRPr="00A20828">
        <w:rPr>
          <w:rStyle w:val="StyleUnderline"/>
          <w:highlight w:val="yellow"/>
        </w:rPr>
        <w:t>behalf of Chinese</w:t>
      </w:r>
      <w:r w:rsidRPr="00A20828">
        <w:rPr>
          <w:sz w:val="16"/>
        </w:rPr>
        <w:t xml:space="preserve"> state-owned</w:t>
      </w:r>
      <w:r w:rsidRPr="00A20828">
        <w:rPr>
          <w:sz w:val="16"/>
          <w:highlight w:val="yellow"/>
        </w:rPr>
        <w:t xml:space="preserve"> </w:t>
      </w:r>
      <w:r w:rsidRPr="00A20828">
        <w:rPr>
          <w:rStyle w:val="StyleUnderline"/>
          <w:highlight w:val="yellow"/>
        </w:rPr>
        <w:t>firm</w:t>
      </w:r>
      <w:r w:rsidRPr="00996A40">
        <w:rPr>
          <w:rStyle w:val="StyleUnderline"/>
          <w:highlight w:val="yellow"/>
        </w:rPr>
        <w:t>s</w:t>
      </w:r>
      <w:r w:rsidRPr="00A20828">
        <w:rPr>
          <w:rStyle w:val="StyleUnderline"/>
        </w:rPr>
        <w:t xml:space="preserve">, </w:t>
      </w:r>
      <w:r w:rsidRPr="00A20828">
        <w:rPr>
          <w:sz w:val="16"/>
        </w:rPr>
        <w:t xml:space="preserve">much of </w:t>
      </w:r>
      <w:r w:rsidRPr="00A20828">
        <w:rPr>
          <w:rStyle w:val="StyleUnderline"/>
        </w:rPr>
        <w:t xml:space="preserve">the </w:t>
      </w:r>
      <w:r w:rsidRPr="00A20828">
        <w:rPr>
          <w:rStyle w:val="StyleUnderline"/>
          <w:highlight w:val="yellow"/>
        </w:rPr>
        <w:t>hacking activity has</w:t>
      </w:r>
      <w:r w:rsidRPr="00A20828">
        <w:rPr>
          <w:rStyle w:val="StyleUnderline"/>
        </w:rPr>
        <w:t xml:space="preserve"> been </w:t>
      </w:r>
      <w:r w:rsidRPr="00A20828">
        <w:rPr>
          <w:rStyle w:val="StyleUnderline"/>
          <w:highlight w:val="yellow"/>
        </w:rPr>
        <w:t>shifted to</w:t>
      </w:r>
      <w:r w:rsidRPr="00A20828">
        <w:rPr>
          <w:rStyle w:val="StyleUnderline"/>
        </w:rPr>
        <w:t xml:space="preserve"> the </w:t>
      </w:r>
      <w:r w:rsidRPr="00A20828">
        <w:rPr>
          <w:rStyle w:val="StyleUnderline"/>
          <w:highlight w:val="yellow"/>
        </w:rPr>
        <w:t>intelligence</w:t>
      </w:r>
      <w:r w:rsidRPr="00A20828">
        <w:rPr>
          <w:sz w:val="16"/>
          <w:highlight w:val="yellow"/>
        </w:rPr>
        <w:t xml:space="preserve"> </w:t>
      </w:r>
      <w:r w:rsidRPr="00A20828">
        <w:rPr>
          <w:rStyle w:val="StyleUnderline"/>
          <w:highlight w:val="yellow"/>
        </w:rPr>
        <w:t>agencies, which can</w:t>
      </w:r>
      <w:r w:rsidRPr="00A20828">
        <w:rPr>
          <w:rStyle w:val="StyleUnderline"/>
        </w:rPr>
        <w:t xml:space="preserve"> </w:t>
      </w:r>
      <w:r w:rsidRPr="00A20828">
        <w:rPr>
          <w:rStyle w:val="StyleUnderline"/>
          <w:highlight w:val="yellow"/>
        </w:rPr>
        <w:t>make the case that they are stealing national security secrets</w:t>
      </w:r>
      <w:r w:rsidRPr="00A20828">
        <w:rPr>
          <w:sz w:val="16"/>
        </w:rPr>
        <w:t xml:space="preserve">, not commercial information. Often, the difference is blurry, especially when the target is, say, the design of a satellite or a ship. Even after Mr. Obama and Mr. Xi announced their agreement last fall, </w:t>
      </w:r>
      <w:r w:rsidRPr="00A20828">
        <w:rPr>
          <w:rStyle w:val="StyleUnderline"/>
        </w:rPr>
        <w:t xml:space="preserve">American </w:t>
      </w:r>
      <w:r w:rsidRPr="00A20828">
        <w:rPr>
          <w:rStyle w:val="StyleUnderline"/>
          <w:highlight w:val="yellow"/>
        </w:rPr>
        <w:t>officials</w:t>
      </w:r>
      <w:r w:rsidRPr="00A20828">
        <w:rPr>
          <w:sz w:val="16"/>
          <w:highlight w:val="yellow"/>
        </w:rPr>
        <w:t xml:space="preserve"> </w:t>
      </w:r>
      <w:r w:rsidRPr="00A20828">
        <w:rPr>
          <w:rStyle w:val="StyleUnderline"/>
          <w:highlight w:val="yellow"/>
        </w:rPr>
        <w:t>have</w:t>
      </w:r>
      <w:r w:rsidRPr="00A20828">
        <w:rPr>
          <w:sz w:val="16"/>
        </w:rPr>
        <w:t xml:space="preserve"> said they have </w:t>
      </w:r>
      <w:r w:rsidRPr="00A20828">
        <w:rPr>
          <w:rStyle w:val="StyleUnderline"/>
          <w:highlight w:val="yellow"/>
        </w:rPr>
        <w:t>discovered malware in power grids, cellphone</w:t>
      </w:r>
      <w:r w:rsidRPr="00A20828">
        <w:rPr>
          <w:rStyle w:val="StyleUnderline"/>
        </w:rPr>
        <w:t xml:space="preserve"> </w:t>
      </w:r>
      <w:r w:rsidRPr="00A20828">
        <w:rPr>
          <w:rStyle w:val="StyleUnderline"/>
          <w:highlight w:val="yellow"/>
        </w:rPr>
        <w:t>networks and</w:t>
      </w:r>
      <w:r w:rsidRPr="00A20828">
        <w:rPr>
          <w:rStyle w:val="StyleUnderline"/>
        </w:rPr>
        <w:t xml:space="preserve"> other</w:t>
      </w:r>
      <w:r w:rsidRPr="00A20828">
        <w:rPr>
          <w:sz w:val="16"/>
        </w:rPr>
        <w:t xml:space="preserve"> purely </w:t>
      </w:r>
      <w:r w:rsidRPr="00A20828">
        <w:rPr>
          <w:rStyle w:val="StyleUnderline"/>
          <w:highlight w:val="yellow"/>
        </w:rPr>
        <w:t>civilian targets</w:t>
      </w:r>
      <w:r w:rsidRPr="00A20828">
        <w:rPr>
          <w:sz w:val="16"/>
        </w:rPr>
        <w:t xml:space="preserve">. But it is unclear whether that malicious software is intended to collect information about users, shut the system down or both. The FireEye study concluded that as early as 2014, around the time of the indictment of the P.L.A.’s officers and hackers, the Chinese government had already been modifying its approach to cyberoperations. The study of 72 Chinese hacking groups showed a sharp drop-off in the volume of attacks. But as recently as March, </w:t>
      </w:r>
      <w:r w:rsidRPr="00A20828">
        <w:rPr>
          <w:rStyle w:val="StyleUnderline"/>
          <w:highlight w:val="yellow"/>
        </w:rPr>
        <w:t>FireEye saw</w:t>
      </w:r>
      <w:r w:rsidRPr="00A20828">
        <w:rPr>
          <w:rStyle w:val="StyleUnderline"/>
        </w:rPr>
        <w:t xml:space="preserve"> </w:t>
      </w:r>
      <w:r w:rsidRPr="00A20828">
        <w:rPr>
          <w:rStyle w:val="StyleUnderline"/>
          <w:highlight w:val="yellow"/>
        </w:rPr>
        <w:t>efforts to obtain information</w:t>
      </w:r>
      <w:r w:rsidRPr="00A20828">
        <w:rPr>
          <w:sz w:val="16"/>
          <w:highlight w:val="yellow"/>
        </w:rPr>
        <w:t xml:space="preserve"> </w:t>
      </w:r>
      <w:r w:rsidRPr="00A20828">
        <w:rPr>
          <w:rStyle w:val="StyleUnderline"/>
          <w:highlight w:val="yellow"/>
        </w:rPr>
        <w:t>on American military projects by stealing access credentials</w:t>
      </w:r>
      <w:r w:rsidRPr="00A20828">
        <w:rPr>
          <w:sz w:val="16"/>
          <w:highlight w:val="yellow"/>
        </w:rPr>
        <w:t xml:space="preserve"> </w:t>
      </w:r>
      <w:r w:rsidRPr="00A20828">
        <w:rPr>
          <w:sz w:val="16"/>
        </w:rPr>
        <w:t xml:space="preserve">to a contractor, </w:t>
      </w:r>
      <w:r w:rsidRPr="00A20828">
        <w:rPr>
          <w:rStyle w:val="StyleUnderline"/>
        </w:rPr>
        <w:t xml:space="preserve">and </w:t>
      </w:r>
      <w:r w:rsidRPr="00A20828">
        <w:rPr>
          <w:rStyle w:val="StyleUnderline"/>
          <w:highlight w:val="yellow"/>
        </w:rPr>
        <w:t>there has been</w:t>
      </w:r>
      <w:r w:rsidRPr="00A20828">
        <w:rPr>
          <w:sz w:val="16"/>
          <w:highlight w:val="yellow"/>
        </w:rPr>
        <w:t xml:space="preserve"> </w:t>
      </w:r>
      <w:r w:rsidRPr="00A20828">
        <w:rPr>
          <w:rStyle w:val="StyleUnderline"/>
          <w:highlight w:val="yellow"/>
        </w:rPr>
        <w:t>continual theft of personal information from health care providers</w:t>
      </w:r>
      <w:r w:rsidRPr="00A20828">
        <w:rPr>
          <w:sz w:val="16"/>
        </w:rPr>
        <w:t xml:space="preserve">. The </w:t>
      </w:r>
      <w:r w:rsidRPr="00A20828">
        <w:rPr>
          <w:rStyle w:val="StyleUnderline"/>
          <w:highlight w:val="yellow"/>
        </w:rPr>
        <w:t>Chinese</w:t>
      </w:r>
      <w:r w:rsidRPr="00A20828">
        <w:rPr>
          <w:rStyle w:val="StyleUnderline"/>
        </w:rPr>
        <w:t xml:space="preserve"> </w:t>
      </w:r>
      <w:r w:rsidRPr="00A20828">
        <w:rPr>
          <w:rStyle w:val="StyleUnderline"/>
          <w:highlight w:val="yellow"/>
        </w:rPr>
        <w:t>hacking groups have</w:t>
      </w:r>
      <w:r w:rsidRPr="00A20828">
        <w:rPr>
          <w:sz w:val="16"/>
        </w:rPr>
        <w:t xml:space="preserve"> also </w:t>
      </w:r>
      <w:r w:rsidRPr="00A20828">
        <w:rPr>
          <w:rStyle w:val="StyleUnderline"/>
          <w:highlight w:val="yellow"/>
        </w:rPr>
        <w:t>focused on non-American targets, including Russia, South Korea and Vietnam</w:t>
      </w:r>
      <w:r w:rsidRPr="00A20828">
        <w:rPr>
          <w:rStyle w:val="StyleUnderline"/>
        </w:rPr>
        <w:t xml:space="preserve">, </w:t>
      </w:r>
      <w:r w:rsidRPr="00A20828">
        <w:rPr>
          <w:rStyle w:val="StyleUnderline"/>
          <w:highlight w:val="yellow"/>
        </w:rPr>
        <w:t>and</w:t>
      </w:r>
      <w:r w:rsidRPr="00A20828">
        <w:rPr>
          <w:sz w:val="16"/>
        </w:rPr>
        <w:t xml:space="preserve"> have sometimes aimed at </w:t>
      </w:r>
      <w:r w:rsidRPr="00A20828">
        <w:rPr>
          <w:rStyle w:val="StyleUnderline"/>
          <w:highlight w:val="yellow"/>
        </w:rPr>
        <w:t>targets related to the disputes over Chinese claims in the South China Sea</w:t>
      </w:r>
      <w:r w:rsidRPr="00A20828">
        <w:rPr>
          <w:sz w:val="16"/>
        </w:rPr>
        <w:t xml:space="preserve">. The report concludes that </w:t>
      </w:r>
      <w:r w:rsidRPr="00A20828">
        <w:rPr>
          <w:rStyle w:val="StyleUnderline"/>
          <w:highlight w:val="yellow"/>
        </w:rPr>
        <w:t>Chinese attacks have decreased in volume, but increased in sophistication</w:t>
      </w:r>
      <w:r w:rsidRPr="00A20828">
        <w:rPr>
          <w:sz w:val="16"/>
        </w:rPr>
        <w:t xml:space="preserve">. The result is that Chinese hackers are now acting more like Russian hackers: </w:t>
      </w:r>
      <w:r w:rsidRPr="00A20828">
        <w:rPr>
          <w:rStyle w:val="StyleUnderline"/>
          <w:highlight w:val="yellow"/>
        </w:rPr>
        <w:t>They pick</w:t>
      </w:r>
      <w:r w:rsidRPr="00A20828">
        <w:rPr>
          <w:sz w:val="16"/>
        </w:rPr>
        <w:t xml:space="preserve"> their </w:t>
      </w:r>
      <w:r w:rsidRPr="00A20828">
        <w:rPr>
          <w:rStyle w:val="StyleUnderline"/>
          <w:highlight w:val="yellow"/>
        </w:rPr>
        <w:t>targets more</w:t>
      </w:r>
      <w:r w:rsidRPr="00A20828">
        <w:rPr>
          <w:sz w:val="16"/>
          <w:highlight w:val="yellow"/>
        </w:rPr>
        <w:t xml:space="preserve"> </w:t>
      </w:r>
      <w:r w:rsidRPr="00A20828">
        <w:rPr>
          <w:rStyle w:val="StyleUnderline"/>
          <w:highlight w:val="yellow"/>
        </w:rPr>
        <w:t>carefully, and cover their</w:t>
      </w:r>
      <w:r w:rsidRPr="00A20828">
        <w:rPr>
          <w:rStyle w:val="StyleUnderline"/>
        </w:rPr>
        <w:t xml:space="preserve"> </w:t>
      </w:r>
      <w:r w:rsidRPr="00A20828">
        <w:rPr>
          <w:rStyle w:val="StyleUnderline"/>
          <w:highlight w:val="yellow"/>
        </w:rPr>
        <w:t>tracks.</w:t>
      </w:r>
      <w:r w:rsidRPr="00A20828">
        <w:rPr>
          <w:sz w:val="16"/>
          <w:highlight w:val="yellow"/>
        </w:rPr>
        <w:t xml:space="preserve"> “</w:t>
      </w:r>
      <w:r w:rsidRPr="00A20828">
        <w:rPr>
          <w:rStyle w:val="StyleUnderline"/>
          <w:highlight w:val="yellow"/>
        </w:rPr>
        <w:t>We see a threat that is less voluminous but more focused</w:t>
      </w:r>
      <w:r w:rsidRPr="00A20828">
        <w:rPr>
          <w:sz w:val="16"/>
        </w:rPr>
        <w:t xml:space="preserve">, calculated, </w:t>
      </w:r>
      <w:r w:rsidRPr="00A20828">
        <w:rPr>
          <w:rStyle w:val="StyleUnderline"/>
          <w:highlight w:val="yellow"/>
        </w:rPr>
        <w:t>and still successful in</w:t>
      </w:r>
      <w:r w:rsidRPr="00A20828">
        <w:rPr>
          <w:rStyle w:val="StyleUnderline"/>
        </w:rPr>
        <w:t xml:space="preserve"> </w:t>
      </w:r>
      <w:r w:rsidRPr="00A20828">
        <w:rPr>
          <w:rStyle w:val="StyleUnderline"/>
          <w:highlight w:val="yellow"/>
        </w:rPr>
        <w:t>compromising corporate networks</w:t>
      </w:r>
      <w:r w:rsidRPr="00A20828">
        <w:rPr>
          <w:sz w:val="16"/>
        </w:rPr>
        <w:t>,” the report said.</w:t>
      </w:r>
    </w:p>
    <w:p w:rsidR="00BA733C" w:rsidRPr="00BA733C" w:rsidRDefault="00FE433F" w:rsidP="00FE433F">
      <w:pPr>
        <w:pStyle w:val="Heading3"/>
      </w:pPr>
      <w:r>
        <w:t>Cyber Security Solvency Ext.</w:t>
      </w:r>
    </w:p>
    <w:p w:rsidR="00496F85" w:rsidRDefault="00496F85" w:rsidP="00496F85">
      <w:pPr>
        <w:pStyle w:val="Heading4"/>
      </w:pPr>
      <w:r>
        <w:t>Ongoing official strategic dialogue and discussion is needed to prevent conflict in cyberspace and preclude proliferation of cyber war capacity.</w:t>
      </w:r>
    </w:p>
    <w:p w:rsidR="00496F85" w:rsidRPr="00496F85" w:rsidRDefault="00496F85" w:rsidP="00496F85">
      <w:r w:rsidRPr="00496F85">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496F85" w:rsidRPr="00496F85" w:rsidRDefault="00496F85" w:rsidP="00496F85">
      <w:pPr>
        <w:rPr>
          <w:sz w:val="16"/>
        </w:rPr>
      </w:pPr>
      <w:r w:rsidRPr="00496F85">
        <w:rPr>
          <w:rStyle w:val="StyleUnderline"/>
          <w:highlight w:val="yellow"/>
        </w:rPr>
        <w:t>In order to manage conflict in cyberspace, China and the U</w:t>
      </w:r>
      <w:r w:rsidRPr="00496F85">
        <w:rPr>
          <w:sz w:val="16"/>
        </w:rPr>
        <w:t>nited</w:t>
      </w:r>
      <w:r w:rsidRPr="00496F85">
        <w:rPr>
          <w:sz w:val="16"/>
          <w:highlight w:val="yellow"/>
        </w:rPr>
        <w:t xml:space="preserve"> </w:t>
      </w:r>
      <w:r w:rsidRPr="00496F85">
        <w:rPr>
          <w:rStyle w:val="StyleUnderline"/>
          <w:highlight w:val="yellow"/>
        </w:rPr>
        <w:t>S</w:t>
      </w:r>
      <w:r w:rsidRPr="00496F85">
        <w:rPr>
          <w:sz w:val="16"/>
        </w:rPr>
        <w:t xml:space="preserve">tates </w:t>
      </w:r>
      <w:r w:rsidRPr="00496F85">
        <w:rPr>
          <w:rStyle w:val="StyleUnderline"/>
          <w:highlight w:val="yellow"/>
        </w:rPr>
        <w:t xml:space="preserve">should </w:t>
      </w:r>
      <w:r w:rsidRPr="00496F85">
        <w:rPr>
          <w:rStyle w:val="StyleUnderline"/>
        </w:rPr>
        <w:t>pursue the following</w:t>
      </w:r>
      <w:r w:rsidRPr="00496F85">
        <w:rPr>
          <w:sz w:val="16"/>
        </w:rPr>
        <w:t xml:space="preserve"> actions: • Follow up on the September 2015 agreement on fighting cybercrime and cyber-enabled theft of intellectual property with concrete cooperation • </w:t>
      </w:r>
      <w:r w:rsidRPr="00496F85">
        <w:rPr>
          <w:rStyle w:val="StyleUnderline"/>
          <w:highlight w:val="yellow"/>
        </w:rPr>
        <w:t>Ensure that discussions on norms of</w:t>
      </w:r>
      <w:r w:rsidRPr="00496F85">
        <w:rPr>
          <w:sz w:val="16"/>
          <w:highlight w:val="yellow"/>
        </w:rPr>
        <w:t xml:space="preserve"> </w:t>
      </w:r>
      <w:r w:rsidRPr="00496F85">
        <w:rPr>
          <w:rStyle w:val="StyleUnderline"/>
          <w:highlight w:val="yellow"/>
        </w:rPr>
        <w:t>behavior in cyberspace continue at the highest</w:t>
      </w:r>
      <w:r w:rsidRPr="00496F85">
        <w:rPr>
          <w:rStyle w:val="StyleUnderline"/>
        </w:rPr>
        <w:t xml:space="preserve"> </w:t>
      </w:r>
      <w:r w:rsidRPr="00496F85">
        <w:rPr>
          <w:rStyle w:val="StyleUnderline"/>
          <w:highlight w:val="yellow"/>
        </w:rPr>
        <w:t>level and are not suspended during times of tension</w:t>
      </w:r>
      <w:r w:rsidRPr="00496F85">
        <w:rPr>
          <w:sz w:val="16"/>
        </w:rPr>
        <w:t xml:space="preserve"> </w:t>
      </w:r>
      <w:r w:rsidRPr="00496F85">
        <w:rPr>
          <w:sz w:val="16"/>
          <w:highlight w:val="yellow"/>
        </w:rPr>
        <w:t xml:space="preserve">• </w:t>
      </w:r>
      <w:r w:rsidRPr="00496F85">
        <w:rPr>
          <w:rStyle w:val="StyleUnderline"/>
          <w:highlight w:val="yellow"/>
        </w:rPr>
        <w:t>Discuss joint measures such as intelligence</w:t>
      </w:r>
      <w:r w:rsidRPr="00496F85">
        <w:rPr>
          <w:rStyle w:val="StyleUnderline"/>
        </w:rPr>
        <w:t xml:space="preserve"> </w:t>
      </w:r>
      <w:r w:rsidRPr="00496F85">
        <w:rPr>
          <w:rStyle w:val="StyleUnderline"/>
          <w:highlight w:val="yellow"/>
        </w:rPr>
        <w:t>exchanges to prevent</w:t>
      </w:r>
      <w:r w:rsidRPr="00496F85">
        <w:rPr>
          <w:sz w:val="16"/>
        </w:rPr>
        <w:t xml:space="preserve"> the </w:t>
      </w:r>
      <w:r w:rsidRPr="00496F85">
        <w:rPr>
          <w:rStyle w:val="StyleUnderline"/>
          <w:highlight w:val="yellow"/>
        </w:rPr>
        <w:t>proliferation of cyber capabilities</w:t>
      </w:r>
      <w:r w:rsidRPr="00496F85">
        <w:rPr>
          <w:sz w:val="16"/>
          <w:highlight w:val="yellow"/>
        </w:rPr>
        <w:t xml:space="preserve"> </w:t>
      </w:r>
      <w:r w:rsidRPr="00496F85">
        <w:rPr>
          <w:rStyle w:val="StyleUnderline"/>
          <w:highlight w:val="yellow"/>
        </w:rPr>
        <w:t>to nonstate actors</w:t>
      </w:r>
      <w:r w:rsidRPr="00496F85">
        <w:rPr>
          <w:sz w:val="16"/>
        </w:rPr>
        <w:t xml:space="preserve"> • Build cybersecurity capacity and expand cooperative research in universities and civil society</w:t>
      </w:r>
    </w:p>
    <w:p w:rsidR="003105ED" w:rsidRDefault="003105ED" w:rsidP="003105ED">
      <w:pPr>
        <w:pStyle w:val="Heading4"/>
      </w:pPr>
      <w:r>
        <w:t>Regular, ongoing strategic dialogue on cyber issues should occur to build norms and trust between the U.S. and PRC.</w:t>
      </w:r>
    </w:p>
    <w:p w:rsidR="003105ED" w:rsidRPr="003105ED" w:rsidRDefault="003105ED" w:rsidP="003105ED">
      <w:r w:rsidRPr="003105ED">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3105ED" w:rsidRDefault="003105ED" w:rsidP="003105ED">
      <w:pPr>
        <w:rPr>
          <w:sz w:val="16"/>
        </w:rPr>
      </w:pPr>
      <w:r w:rsidRPr="003105ED">
        <w:rPr>
          <w:rStyle w:val="StyleUnderline"/>
          <w:highlight w:val="yellow"/>
        </w:rPr>
        <w:t>Developing new norms and building trust will require regular discussions</w:t>
      </w:r>
      <w:r w:rsidRPr="003105ED">
        <w:rPr>
          <w:sz w:val="16"/>
          <w:highlight w:val="yellow"/>
        </w:rPr>
        <w:t xml:space="preserve">. </w:t>
      </w:r>
      <w:r w:rsidRPr="003105ED">
        <w:rPr>
          <w:rStyle w:val="StyleUnderline"/>
          <w:highlight w:val="yellow"/>
        </w:rPr>
        <w:t>A U.S.-China cyber working</w:t>
      </w:r>
      <w:r w:rsidRPr="003105ED">
        <w:rPr>
          <w:sz w:val="16"/>
        </w:rPr>
        <w:t xml:space="preserve"> </w:t>
      </w:r>
      <w:r w:rsidRPr="003105ED">
        <w:rPr>
          <w:rStyle w:val="StyleUnderline"/>
          <w:highlight w:val="yellow"/>
        </w:rPr>
        <w:t>group</w:t>
      </w:r>
      <w:r w:rsidRPr="003105ED">
        <w:rPr>
          <w:sz w:val="16"/>
        </w:rPr>
        <w:t xml:space="preserve"> announced in April 2013 </w:t>
      </w:r>
      <w:r w:rsidRPr="003105ED">
        <w:rPr>
          <w:rStyle w:val="StyleUnderline"/>
          <w:highlight w:val="yellow"/>
        </w:rPr>
        <w:t>was suspended after the Department (of) Justice indicted five</w:t>
      </w:r>
      <w:r w:rsidRPr="003105ED">
        <w:rPr>
          <w:sz w:val="16"/>
        </w:rPr>
        <w:t xml:space="preserve"> alleged </w:t>
      </w:r>
      <w:r w:rsidRPr="003105ED">
        <w:rPr>
          <w:rStyle w:val="StyleUnderline"/>
          <w:highlight w:val="yellow"/>
        </w:rPr>
        <w:t>PLA</w:t>
      </w:r>
      <w:r w:rsidRPr="003105ED">
        <w:rPr>
          <w:sz w:val="16"/>
        </w:rPr>
        <w:t xml:space="preserve"> </w:t>
      </w:r>
      <w:r w:rsidRPr="003105ED">
        <w:rPr>
          <w:rStyle w:val="StyleUnderline"/>
          <w:highlight w:val="yellow"/>
        </w:rPr>
        <w:t>hackers for cyberespionage</w:t>
      </w:r>
      <w:r w:rsidRPr="003105ED">
        <w:rPr>
          <w:sz w:val="16"/>
        </w:rPr>
        <w:t xml:space="preserve"> in May 2014. </w:t>
      </w:r>
      <w:r w:rsidRPr="003105ED">
        <w:rPr>
          <w:rStyle w:val="StyleUnderline"/>
          <w:highlight w:val="yellow"/>
        </w:rPr>
        <w:t>The</w:t>
      </w:r>
      <w:r w:rsidRPr="003105ED">
        <w:rPr>
          <w:sz w:val="16"/>
        </w:rPr>
        <w:t xml:space="preserve"> two </w:t>
      </w:r>
      <w:r w:rsidRPr="003105ED">
        <w:rPr>
          <w:rStyle w:val="StyleUnderline"/>
          <w:highlight w:val="yellow"/>
        </w:rPr>
        <w:t>sides should</w:t>
      </w:r>
      <w:r w:rsidRPr="003105ED">
        <w:rPr>
          <w:rStyle w:val="StyleUnderline"/>
        </w:rPr>
        <w:t xml:space="preserve"> </w:t>
      </w:r>
      <w:r w:rsidRPr="003105ED">
        <w:rPr>
          <w:sz w:val="16"/>
        </w:rPr>
        <w:t xml:space="preserve">work </w:t>
      </w:r>
      <w:r w:rsidRPr="003105ED">
        <w:rPr>
          <w:rStyle w:val="StyleUnderline"/>
        </w:rPr>
        <w:t xml:space="preserve">to </w:t>
      </w:r>
      <w:r w:rsidRPr="003105ED">
        <w:rPr>
          <w:rStyle w:val="StyleUnderline"/>
          <w:highlight w:val="yellow"/>
        </w:rPr>
        <w:t>ensure that</w:t>
      </w:r>
      <w:r w:rsidRPr="003105ED">
        <w:rPr>
          <w:sz w:val="16"/>
        </w:rPr>
        <w:t xml:space="preserve"> the </w:t>
      </w:r>
      <w:r w:rsidRPr="003105ED">
        <w:rPr>
          <w:rStyle w:val="StyleUnderline"/>
          <w:highlight w:val="yellow"/>
        </w:rPr>
        <w:t>new high-level</w:t>
      </w:r>
      <w:r w:rsidRPr="003105ED">
        <w:rPr>
          <w:sz w:val="16"/>
        </w:rPr>
        <w:t xml:space="preserve"> </w:t>
      </w:r>
      <w:r w:rsidRPr="003105ED">
        <w:rPr>
          <w:rStyle w:val="StyleUnderline"/>
          <w:highlight w:val="yellow"/>
        </w:rPr>
        <w:t>experts group does not become hostage to</w:t>
      </w:r>
      <w:r w:rsidRPr="003105ED">
        <w:rPr>
          <w:sz w:val="16"/>
        </w:rPr>
        <w:t xml:space="preserve"> the </w:t>
      </w:r>
      <w:r w:rsidRPr="003105ED">
        <w:rPr>
          <w:rStyle w:val="StyleUnderline"/>
        </w:rPr>
        <w:t xml:space="preserve">ups </w:t>
      </w:r>
      <w:r w:rsidRPr="003105ED">
        <w:rPr>
          <w:rStyle w:val="StyleUnderline"/>
          <w:highlight w:val="yellow"/>
        </w:rPr>
        <w:t>and downs in the</w:t>
      </w:r>
      <w:r w:rsidRPr="003105ED">
        <w:rPr>
          <w:sz w:val="16"/>
        </w:rPr>
        <w:t xml:space="preserve"> bilateral </w:t>
      </w:r>
      <w:r w:rsidRPr="003105ED">
        <w:rPr>
          <w:rStyle w:val="StyleUnderline"/>
          <w:highlight w:val="yellow"/>
        </w:rPr>
        <w:t>relationship.</w:t>
      </w:r>
      <w:r w:rsidRPr="003105ED">
        <w:rPr>
          <w:sz w:val="16"/>
        </w:rPr>
        <w:t xml:space="preserve"> The </w:t>
      </w:r>
      <w:r w:rsidRPr="003105ED">
        <w:rPr>
          <w:rStyle w:val="StyleUnderline"/>
          <w:highlight w:val="yellow"/>
        </w:rPr>
        <w:t>need</w:t>
      </w:r>
      <w:r w:rsidRPr="003105ED">
        <w:rPr>
          <w:sz w:val="16"/>
          <w:highlight w:val="yellow"/>
        </w:rPr>
        <w:t xml:space="preserve"> </w:t>
      </w:r>
      <w:r w:rsidRPr="003105ED">
        <w:rPr>
          <w:rStyle w:val="StyleUnderline"/>
          <w:highlight w:val="yellow"/>
        </w:rPr>
        <w:t>for</w:t>
      </w:r>
      <w:r w:rsidRPr="003105ED">
        <w:rPr>
          <w:rStyle w:val="StyleUnderline"/>
        </w:rPr>
        <w:t xml:space="preserve"> </w:t>
      </w:r>
      <w:r w:rsidRPr="003105ED">
        <w:rPr>
          <w:rStyle w:val="StyleUnderline"/>
          <w:highlight w:val="yellow"/>
        </w:rPr>
        <w:t>the group to meet is</w:t>
      </w:r>
      <w:r w:rsidRPr="003105ED">
        <w:rPr>
          <w:sz w:val="16"/>
        </w:rPr>
        <w:t xml:space="preserve"> bound to be </w:t>
      </w:r>
      <w:r w:rsidRPr="003105ED">
        <w:rPr>
          <w:rStyle w:val="StyleUnderline"/>
          <w:highlight w:val="yellow"/>
        </w:rPr>
        <w:t>most pressing when tensions between the</w:t>
      </w:r>
      <w:r w:rsidRPr="003105ED">
        <w:rPr>
          <w:sz w:val="16"/>
        </w:rPr>
        <w:t xml:space="preserve"> two </w:t>
      </w:r>
      <w:r w:rsidRPr="003105ED">
        <w:rPr>
          <w:rStyle w:val="StyleUnderline"/>
          <w:highlight w:val="yellow"/>
        </w:rPr>
        <w:t>countries are</w:t>
      </w:r>
      <w:r w:rsidRPr="003105ED">
        <w:rPr>
          <w:sz w:val="16"/>
          <w:highlight w:val="yellow"/>
        </w:rPr>
        <w:t xml:space="preserve"> </w:t>
      </w:r>
      <w:r w:rsidRPr="003105ED">
        <w:rPr>
          <w:rStyle w:val="StyleUnderline"/>
          <w:highlight w:val="yellow"/>
        </w:rPr>
        <w:t>highest</w:t>
      </w:r>
      <w:r w:rsidRPr="003105ED">
        <w:rPr>
          <w:rStyle w:val="StyleUnderline"/>
        </w:rPr>
        <w:t>.</w:t>
      </w:r>
      <w:r w:rsidRPr="003105ED">
        <w:rPr>
          <w:sz w:val="16"/>
        </w:rPr>
        <w:t xml:space="preserve"> The cancelation of the meeting should not be used by either side to send signals or express displeasure. </w:t>
      </w:r>
      <w:r w:rsidRPr="003105ED">
        <w:rPr>
          <w:rStyle w:val="StyleUnderline"/>
          <w:highlight w:val="yellow"/>
        </w:rPr>
        <w:t>Cyber discussions</w:t>
      </w:r>
      <w:r w:rsidRPr="003105ED">
        <w:rPr>
          <w:rStyle w:val="StyleUnderline"/>
        </w:rPr>
        <w:t xml:space="preserve"> </w:t>
      </w:r>
      <w:r w:rsidRPr="003105ED">
        <w:rPr>
          <w:rStyle w:val="StyleUnderline"/>
          <w:highlight w:val="yellow"/>
        </w:rPr>
        <w:t>should</w:t>
      </w:r>
      <w:r w:rsidRPr="003105ED">
        <w:rPr>
          <w:sz w:val="16"/>
        </w:rPr>
        <w:t xml:space="preserve"> also </w:t>
      </w:r>
      <w:r w:rsidRPr="003105ED">
        <w:rPr>
          <w:rStyle w:val="StyleUnderline"/>
          <w:highlight w:val="yellow"/>
        </w:rPr>
        <w:t>be expanded at the Strategic</w:t>
      </w:r>
      <w:r w:rsidRPr="003105ED">
        <w:rPr>
          <w:sz w:val="16"/>
        </w:rPr>
        <w:t xml:space="preserve"> and Economic </w:t>
      </w:r>
      <w:r w:rsidRPr="003105ED">
        <w:rPr>
          <w:rStyle w:val="StyleUnderline"/>
          <w:highlight w:val="yellow"/>
        </w:rPr>
        <w:t>Dialogue and</w:t>
      </w:r>
      <w:r w:rsidRPr="003105ED">
        <w:rPr>
          <w:sz w:val="16"/>
          <w:highlight w:val="yellow"/>
        </w:rPr>
        <w:t xml:space="preserve"> </w:t>
      </w:r>
      <w:r w:rsidRPr="003105ED">
        <w:rPr>
          <w:rStyle w:val="StyleUnderline"/>
          <w:highlight w:val="yellow"/>
        </w:rPr>
        <w:t>through military-to-military contacts</w:t>
      </w:r>
      <w:r w:rsidRPr="003105ED">
        <w:rPr>
          <w:sz w:val="16"/>
        </w:rPr>
        <w:t xml:space="preserve">. </w:t>
      </w:r>
    </w:p>
    <w:p w:rsidR="00B70D06" w:rsidRDefault="00B70D06" w:rsidP="00B70D06">
      <w:pPr>
        <w:pStyle w:val="Heading4"/>
      </w:pPr>
      <w:r>
        <w:t>Track 1.5 U.S.-PRC dialogues on cyber issues demand substantial expansion.</w:t>
      </w:r>
    </w:p>
    <w:p w:rsidR="00B70D06" w:rsidRPr="00B70D06" w:rsidRDefault="00B70D06" w:rsidP="00B70D06">
      <w:r w:rsidRPr="00B70D06">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3105ED" w:rsidRDefault="003105ED" w:rsidP="003105ED">
      <w:pPr>
        <w:rPr>
          <w:sz w:val="16"/>
        </w:rPr>
      </w:pPr>
      <w:r w:rsidRPr="00B70D06">
        <w:rPr>
          <w:rStyle w:val="StyleUnderline"/>
          <w:highlight w:val="yellow"/>
        </w:rPr>
        <w:t>The two sides</w:t>
      </w:r>
      <w:r w:rsidRPr="00B70D06">
        <w:rPr>
          <w:sz w:val="16"/>
        </w:rPr>
        <w:t xml:space="preserve"> also </w:t>
      </w:r>
      <w:r w:rsidRPr="00B70D06">
        <w:rPr>
          <w:rStyle w:val="StyleUnderline"/>
          <w:highlight w:val="yellow"/>
        </w:rPr>
        <w:t>need to expand the conversation</w:t>
      </w:r>
      <w:r w:rsidRPr="00B70D06">
        <w:rPr>
          <w:sz w:val="16"/>
        </w:rPr>
        <w:t xml:space="preserve"> between Chinese and U.S. think tanks and universities. There are countless Sino-U.S. workshops, conferences, and joint research projects on conventional military, maritime, nuclear, and space issues. Many Chinese and U.S. experts in these areas have known each other for decades and participated in joint research projects. </w:t>
      </w:r>
      <w:r w:rsidRPr="00B70D06">
        <w:rPr>
          <w:rStyle w:val="StyleUnderline"/>
          <w:highlight w:val="yellow"/>
        </w:rPr>
        <w:t>The Track 1.5</w:t>
      </w:r>
      <w:r w:rsidRPr="00B70D06">
        <w:rPr>
          <w:sz w:val="16"/>
          <w:highlight w:val="yellow"/>
        </w:rPr>
        <w:t xml:space="preserve"> </w:t>
      </w:r>
      <w:r w:rsidRPr="00B70D06">
        <w:rPr>
          <w:rStyle w:val="StyleUnderline"/>
          <w:highlight w:val="yellow"/>
        </w:rPr>
        <w:t>dialogue on cybersecurity</w:t>
      </w:r>
      <w:r w:rsidRPr="00B70D06">
        <w:rPr>
          <w:sz w:val="16"/>
        </w:rPr>
        <w:t xml:space="preserve"> cosponsored by the Center for Strategic and International Studies and the China Institute of Contemporary International Relations </w:t>
      </w:r>
      <w:r w:rsidRPr="00B70D06">
        <w:rPr>
          <w:rStyle w:val="StyleUnderline"/>
          <w:highlight w:val="yellow"/>
        </w:rPr>
        <w:t>is</w:t>
      </w:r>
      <w:r w:rsidRPr="00B70D06">
        <w:rPr>
          <w:sz w:val="16"/>
        </w:rPr>
        <w:t xml:space="preserve"> a </w:t>
      </w:r>
      <w:r w:rsidRPr="00B70D06">
        <w:rPr>
          <w:rStyle w:val="StyleUnderline"/>
          <w:highlight w:val="yellow"/>
        </w:rPr>
        <w:t>usefu</w:t>
      </w:r>
      <w:r w:rsidRPr="00B70D06">
        <w:rPr>
          <w:rStyle w:val="StyleUnderline"/>
        </w:rPr>
        <w:t>l</w:t>
      </w:r>
      <w:r w:rsidRPr="00B70D06">
        <w:rPr>
          <w:sz w:val="16"/>
        </w:rPr>
        <w:t xml:space="preserve"> forum, </w:t>
      </w:r>
      <w:r w:rsidRPr="00B70D06">
        <w:rPr>
          <w:rStyle w:val="StyleUnderline"/>
          <w:highlight w:val="yellow"/>
        </w:rPr>
        <w:t>but there is</w:t>
      </w:r>
      <w:r w:rsidRPr="00B70D06">
        <w:rPr>
          <w:sz w:val="16"/>
        </w:rPr>
        <w:t xml:space="preserve"> a </w:t>
      </w:r>
      <w:r w:rsidRPr="00B70D06">
        <w:rPr>
          <w:rStyle w:val="StyleUnderline"/>
          <w:highlight w:val="yellow"/>
        </w:rPr>
        <w:t>need for more</w:t>
      </w:r>
      <w:r w:rsidRPr="00B70D06">
        <w:rPr>
          <w:sz w:val="16"/>
          <w:highlight w:val="yellow"/>
        </w:rPr>
        <w:t xml:space="preserve"> </w:t>
      </w:r>
      <w:r w:rsidRPr="00B70D06">
        <w:rPr>
          <w:rStyle w:val="StyleUnderline"/>
          <w:highlight w:val="yellow"/>
        </w:rPr>
        <w:t>exchanges</w:t>
      </w:r>
      <w:r w:rsidRPr="00B70D06">
        <w:rPr>
          <w:rStyle w:val="StyleUnderline"/>
        </w:rPr>
        <w:t xml:space="preserve">, </w:t>
      </w:r>
      <w:r w:rsidRPr="00B70D06">
        <w:rPr>
          <w:rStyle w:val="StyleUnderline"/>
          <w:highlight w:val="yellow"/>
        </w:rPr>
        <w:t>collaborative</w:t>
      </w:r>
      <w:r w:rsidRPr="00B70D06">
        <w:rPr>
          <w:sz w:val="16"/>
        </w:rPr>
        <w:t xml:space="preserve"> research </w:t>
      </w:r>
      <w:r w:rsidRPr="00B70D06">
        <w:rPr>
          <w:rStyle w:val="StyleUnderline"/>
          <w:highlight w:val="yellow"/>
        </w:rPr>
        <w:t>projects, and workshops</w:t>
      </w:r>
      <w:r w:rsidRPr="00B70D06">
        <w:rPr>
          <w:sz w:val="16"/>
        </w:rPr>
        <w:t xml:space="preserve"> on cyber issues. The dialogue, which began in 2009, has held nine rounds of discussions and provided a valuable communications channel, especially before the official Cybersecurity Working Group was established in 2013. The dialogue has covered issues ranging from national cyber policy, norms of behavior, and the governance of cyberspace to the security of supply chains. The two think tanks jointly issued a memorandum in 2012, illustrating the convergence and divergence of views between China and the United States. Some recommendations from the February 2015 meeting</w:t>
      </w:r>
      <w:r w:rsidR="00B70D06" w:rsidRPr="00B70D06">
        <w:rPr>
          <w:sz w:val="16"/>
        </w:rPr>
        <w:t xml:space="preserve"> held in Washington were echoed in the subsequent agreement between the two countries.</w:t>
      </w:r>
    </w:p>
    <w:p w:rsidR="00B70D06" w:rsidRDefault="00B70D06" w:rsidP="00B70D06">
      <w:pPr>
        <w:pStyle w:val="Heading4"/>
      </w:pPr>
      <w:r>
        <w:t>Continuous dialogue on cyber space will substantially decrease the risk of miscalculation and spillover into actual armed conflict between the U.S. and PRC.</w:t>
      </w:r>
    </w:p>
    <w:p w:rsidR="00B70D06" w:rsidRPr="00B70D06" w:rsidRDefault="00B70D06" w:rsidP="00B70D06">
      <w:r w:rsidRPr="00B70D06">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B70D06" w:rsidRDefault="00B70D06" w:rsidP="00B70D06">
      <w:pPr>
        <w:rPr>
          <w:sz w:val="16"/>
          <w:highlight w:val="yellow"/>
        </w:rPr>
      </w:pPr>
      <w:r w:rsidRPr="00B70D06">
        <w:rPr>
          <w:rStyle w:val="StyleUnderline"/>
          <w:highlight w:val="yellow"/>
        </w:rPr>
        <w:t>Beijing and Washington want to prevent escalatory cyber operations</w:t>
      </w:r>
      <w:r w:rsidRPr="00B70D06">
        <w:rPr>
          <w:sz w:val="16"/>
        </w:rPr>
        <w:t xml:space="preserve">—attacks that one side sees as legitimate surveillance but the other views as prepping the battlefield. </w:t>
      </w:r>
      <w:r w:rsidRPr="00B70D06">
        <w:rPr>
          <w:rStyle w:val="StyleUnderline"/>
          <w:highlight w:val="yellow"/>
        </w:rPr>
        <w:t>Much like discussions about</w:t>
      </w:r>
      <w:r w:rsidRPr="00B70D06">
        <w:rPr>
          <w:sz w:val="16"/>
          <w:highlight w:val="yellow"/>
        </w:rPr>
        <w:t xml:space="preserve"> </w:t>
      </w:r>
      <w:r w:rsidRPr="00B70D06">
        <w:rPr>
          <w:rStyle w:val="StyleUnderline"/>
          <w:highlight w:val="yellow"/>
        </w:rPr>
        <w:t>incidents at sea or</w:t>
      </w:r>
      <w:r w:rsidRPr="00B70D06">
        <w:rPr>
          <w:sz w:val="16"/>
        </w:rPr>
        <w:t xml:space="preserve"> in </w:t>
      </w:r>
      <w:r w:rsidRPr="00B70D06">
        <w:rPr>
          <w:rStyle w:val="StyleUnderline"/>
          <w:highlight w:val="yellow"/>
        </w:rPr>
        <w:t>the air</w:t>
      </w:r>
      <w:r w:rsidRPr="00B70D06">
        <w:rPr>
          <w:rStyle w:val="StyleUnderline"/>
        </w:rPr>
        <w:t xml:space="preserve"> </w:t>
      </w:r>
      <w:r w:rsidRPr="00B70D06">
        <w:rPr>
          <w:rStyle w:val="StyleUnderline"/>
          <w:highlight w:val="yellow"/>
        </w:rPr>
        <w:t>are meant to regularize interactions and prevent miscalculations,</w:t>
      </w:r>
      <w:r w:rsidRPr="00B70D06">
        <w:rPr>
          <w:sz w:val="16"/>
          <w:highlight w:val="yellow"/>
        </w:rPr>
        <w:t xml:space="preserve"> </w:t>
      </w:r>
      <w:r w:rsidRPr="00B70D06">
        <w:rPr>
          <w:rStyle w:val="StyleUnderline"/>
          <w:highlight w:val="yellow"/>
        </w:rPr>
        <w:t>the senior experts group should</w:t>
      </w:r>
      <w:r w:rsidRPr="00B70D06">
        <w:rPr>
          <w:rStyle w:val="StyleUnderline"/>
        </w:rPr>
        <w:t xml:space="preserve"> work to </w:t>
      </w:r>
      <w:r w:rsidRPr="00B70D06">
        <w:rPr>
          <w:rStyle w:val="StyleUnderline"/>
          <w:highlight w:val="yellow"/>
        </w:rPr>
        <w:t>clarify intentions in cyberspace</w:t>
      </w:r>
      <w:r w:rsidRPr="00B70D06">
        <w:rPr>
          <w:sz w:val="16"/>
        </w:rPr>
        <w:t xml:space="preserve">. </w:t>
      </w:r>
      <w:r w:rsidRPr="00B70D06">
        <w:rPr>
          <w:rStyle w:val="StyleUnderline"/>
          <w:highlight w:val="yellow"/>
        </w:rPr>
        <w:t>Formal discussions on acceptable</w:t>
      </w:r>
      <w:r w:rsidRPr="00B70D06">
        <w:rPr>
          <w:sz w:val="16"/>
          <w:highlight w:val="yellow"/>
        </w:rPr>
        <w:t xml:space="preserve"> </w:t>
      </w:r>
      <w:r w:rsidRPr="00B70D06">
        <w:rPr>
          <w:rStyle w:val="StyleUnderline"/>
          <w:highlight w:val="yellow"/>
        </w:rPr>
        <w:t>norms</w:t>
      </w:r>
      <w:r w:rsidRPr="00B70D06">
        <w:rPr>
          <w:rStyle w:val="StyleUnderline"/>
        </w:rPr>
        <w:t xml:space="preserve"> </w:t>
      </w:r>
      <w:r w:rsidRPr="00B70D06">
        <w:rPr>
          <w:sz w:val="16"/>
        </w:rPr>
        <w:t xml:space="preserve">of behavior </w:t>
      </w:r>
      <w:r w:rsidRPr="00B70D06">
        <w:rPr>
          <w:rStyle w:val="StyleUnderline"/>
          <w:highlight w:val="yellow"/>
        </w:rPr>
        <w:t>and</w:t>
      </w:r>
      <w:r w:rsidRPr="00B70D06">
        <w:rPr>
          <w:rStyle w:val="StyleUnderline"/>
        </w:rPr>
        <w:t xml:space="preserve"> possible </w:t>
      </w:r>
      <w:r w:rsidRPr="00B70D06">
        <w:rPr>
          <w:rStyle w:val="StyleUnderline"/>
          <w:highlight w:val="yellow"/>
        </w:rPr>
        <w:t>thresholds for use of force, as well as greater transparency</w:t>
      </w:r>
      <w:r w:rsidRPr="00B70D06">
        <w:rPr>
          <w:sz w:val="16"/>
        </w:rPr>
        <w:t xml:space="preserve"> on doctrine, </w:t>
      </w:r>
      <w:r w:rsidRPr="00B70D06">
        <w:rPr>
          <w:rStyle w:val="StyleUnderline"/>
          <w:highlight w:val="yellow"/>
        </w:rPr>
        <w:t>can reduce the chance of</w:t>
      </w:r>
      <w:r w:rsidRPr="00B70D06">
        <w:rPr>
          <w:rStyle w:val="StyleUnderline"/>
        </w:rPr>
        <w:t xml:space="preserve"> </w:t>
      </w:r>
      <w:r w:rsidRPr="00B70D06">
        <w:rPr>
          <w:rStyle w:val="StyleUnderline"/>
          <w:highlight w:val="yellow"/>
        </w:rPr>
        <w:t>misperception and</w:t>
      </w:r>
      <w:r w:rsidRPr="00B70D06">
        <w:rPr>
          <w:sz w:val="16"/>
          <w:highlight w:val="yellow"/>
        </w:rPr>
        <w:t xml:space="preserve"> </w:t>
      </w:r>
      <w:r w:rsidRPr="00481EAD">
        <w:rPr>
          <w:sz w:val="16"/>
        </w:rPr>
        <w:t xml:space="preserve">thus </w:t>
      </w:r>
      <w:r w:rsidRPr="00B70D06">
        <w:rPr>
          <w:rStyle w:val="StyleUnderline"/>
          <w:highlight w:val="yellow"/>
        </w:rPr>
        <w:t>diminish the likelihood that a conflict in cyberspace will become kinetic</w:t>
      </w:r>
      <w:r w:rsidRPr="00B70D06">
        <w:rPr>
          <w:sz w:val="16"/>
          <w:highlight w:val="yellow"/>
        </w:rPr>
        <w:t>.</w:t>
      </w:r>
    </w:p>
    <w:p w:rsidR="00052120" w:rsidRDefault="00052120" w:rsidP="00052120">
      <w:pPr>
        <w:pStyle w:val="Heading4"/>
      </w:pPr>
      <w:r>
        <w:t>Coordinated and increased people to people dialogue is key to overcoming cybersecurity tensions through expertise which provides support for government negotiators.</w:t>
      </w:r>
    </w:p>
    <w:p w:rsidR="00052120" w:rsidRPr="00052120" w:rsidRDefault="00052120" w:rsidP="00052120">
      <w:r w:rsidRPr="00052120">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052120" w:rsidRPr="00052120" w:rsidRDefault="00052120" w:rsidP="00052120">
      <w:pPr>
        <w:rPr>
          <w:sz w:val="16"/>
        </w:rPr>
      </w:pPr>
      <w:r w:rsidRPr="00052120">
        <w:rPr>
          <w:sz w:val="16"/>
        </w:rPr>
        <w:t xml:space="preserve">As discussed above, </w:t>
      </w:r>
      <w:r w:rsidRPr="00052120">
        <w:rPr>
          <w:rStyle w:val="StyleUnderline"/>
          <w:highlight w:val="yellow"/>
        </w:rPr>
        <w:t>cybersecurity is one critical area that has benefited and could continue to benefit</w:t>
      </w:r>
      <w:r w:rsidRPr="00052120">
        <w:rPr>
          <w:sz w:val="16"/>
          <w:highlight w:val="yellow"/>
        </w:rPr>
        <w:t xml:space="preserve"> </w:t>
      </w:r>
      <w:r w:rsidRPr="00052120">
        <w:rPr>
          <w:rStyle w:val="StyleUnderline"/>
          <w:highlight w:val="yellow"/>
        </w:rPr>
        <w:t>from</w:t>
      </w:r>
      <w:r w:rsidRPr="00052120">
        <w:rPr>
          <w:rStyle w:val="StyleUnderline"/>
        </w:rPr>
        <w:t xml:space="preserve"> </w:t>
      </w:r>
      <w:r w:rsidRPr="00052120">
        <w:rPr>
          <w:rStyle w:val="StyleUnderline"/>
          <w:highlight w:val="yellow"/>
        </w:rPr>
        <w:t>coordinated P2P dialogue</w:t>
      </w:r>
      <w:r w:rsidRPr="00052120">
        <w:rPr>
          <w:sz w:val="16"/>
        </w:rPr>
        <w:t xml:space="preserve">. Given the lack of relevant knowledge, ability, and experience within both governments, </w:t>
      </w:r>
      <w:r w:rsidRPr="00052120">
        <w:rPr>
          <w:rStyle w:val="StyleUnderline"/>
          <w:highlight w:val="yellow"/>
        </w:rPr>
        <w:t>addressing cybersecurity challenges will require input and intellectual support</w:t>
      </w:r>
      <w:r w:rsidRPr="00052120">
        <w:rPr>
          <w:sz w:val="16"/>
          <w:highlight w:val="yellow"/>
        </w:rPr>
        <w:t xml:space="preserve"> </w:t>
      </w:r>
      <w:r w:rsidRPr="00052120">
        <w:rPr>
          <w:rStyle w:val="StyleUnderline"/>
          <w:highlight w:val="yellow"/>
        </w:rPr>
        <w:t>from nongovernmental</w:t>
      </w:r>
      <w:r w:rsidRPr="00052120">
        <w:rPr>
          <w:rStyle w:val="StyleUnderline"/>
        </w:rPr>
        <w:t xml:space="preserve"> </w:t>
      </w:r>
      <w:r w:rsidRPr="00052120">
        <w:rPr>
          <w:rStyle w:val="StyleUnderline"/>
          <w:highlight w:val="yellow"/>
        </w:rPr>
        <w:t>actors</w:t>
      </w:r>
      <w:r w:rsidRPr="00052120">
        <w:rPr>
          <w:sz w:val="16"/>
        </w:rPr>
        <w:t xml:space="preserve">. These private sector actors could provide valuable insights, information, and recommendations that will enable both governments to achieve Track 1.5 and 2 dialogues, ground rules and norms that all actors agree on could be established. Finally, </w:t>
      </w:r>
      <w:r w:rsidRPr="00052120">
        <w:rPr>
          <w:rStyle w:val="StyleUnderline"/>
          <w:highlight w:val="yellow"/>
        </w:rPr>
        <w:t>there needs to</w:t>
      </w:r>
      <w:r w:rsidRPr="00052120">
        <w:rPr>
          <w:sz w:val="16"/>
          <w:highlight w:val="yellow"/>
        </w:rPr>
        <w:t xml:space="preserve"> </w:t>
      </w:r>
      <w:r w:rsidRPr="00052120">
        <w:rPr>
          <w:rStyle w:val="StyleUnderline"/>
          <w:highlight w:val="yellow"/>
        </w:rPr>
        <w:t>be a more active and broad-based policymaking network created that involves cyber</w:t>
      </w:r>
      <w:r w:rsidRPr="00052120">
        <w:rPr>
          <w:rStyle w:val="StyleUnderline"/>
        </w:rPr>
        <w:t xml:space="preserve"> </w:t>
      </w:r>
      <w:r w:rsidRPr="00052120">
        <w:rPr>
          <w:rStyle w:val="StyleUnderline"/>
          <w:highlight w:val="yellow"/>
        </w:rPr>
        <w:t>experts and</w:t>
      </w:r>
      <w:r w:rsidRPr="00052120">
        <w:rPr>
          <w:sz w:val="16"/>
          <w:highlight w:val="yellow"/>
        </w:rPr>
        <w:t xml:space="preserve"> </w:t>
      </w:r>
      <w:r w:rsidRPr="00052120">
        <w:rPr>
          <w:rStyle w:val="StyleUnderline"/>
          <w:highlight w:val="yellow"/>
        </w:rPr>
        <w:t>enterprises outside the government</w:t>
      </w:r>
      <w:r w:rsidRPr="00052120">
        <w:rPr>
          <w:sz w:val="16"/>
          <w:highlight w:val="yellow"/>
        </w:rPr>
        <w:t xml:space="preserve">. </w:t>
      </w:r>
      <w:r w:rsidRPr="00052120">
        <w:rPr>
          <w:sz w:val="16"/>
        </w:rPr>
        <w:t xml:space="preserve">During his September 2015 visit to the United States, President Xi met with business leaders from the information technology sector who were participants in the eighth U.S.-China Internet Industry Forum, including the heads of Microsoft, Apple, and Facebook. Xi called for a constructive dialogue between China and the United States on cyber issues. The </w:t>
      </w:r>
      <w:r w:rsidRPr="00052120">
        <w:rPr>
          <w:rStyle w:val="StyleUnderline"/>
          <w:highlight w:val="yellow"/>
        </w:rPr>
        <w:t>opportunity is ripe in the area of cybersecurity for P2P to play a key role in</w:t>
      </w:r>
      <w:r w:rsidRPr="00052120">
        <w:rPr>
          <w:rStyle w:val="StyleUnderline"/>
        </w:rPr>
        <w:t xml:space="preserve"> </w:t>
      </w:r>
      <w:r w:rsidRPr="00052120">
        <w:rPr>
          <w:rStyle w:val="StyleUnderline"/>
          <w:highlight w:val="yellow"/>
        </w:rPr>
        <w:t>creating an ecosystem of</w:t>
      </w:r>
      <w:r w:rsidRPr="00052120">
        <w:rPr>
          <w:sz w:val="16"/>
          <w:highlight w:val="yellow"/>
        </w:rPr>
        <w:t xml:space="preserve"> </w:t>
      </w:r>
      <w:r w:rsidRPr="00052120">
        <w:rPr>
          <w:rStyle w:val="StyleUnderline"/>
          <w:highlight w:val="yellow"/>
        </w:rPr>
        <w:t>experts</w:t>
      </w:r>
      <w:r w:rsidRPr="00052120">
        <w:rPr>
          <w:rStyle w:val="StyleUnderline"/>
        </w:rPr>
        <w:t xml:space="preserve"> in both countries, </w:t>
      </w:r>
      <w:r w:rsidRPr="00052120">
        <w:rPr>
          <w:rStyle w:val="StyleUnderline"/>
          <w:highlight w:val="yellow"/>
        </w:rPr>
        <w:t>establishing ground rules</w:t>
      </w:r>
      <w:r w:rsidRPr="00052120">
        <w:rPr>
          <w:sz w:val="16"/>
        </w:rPr>
        <w:t xml:space="preserve"> and a shared vocabulary, </w:t>
      </w:r>
      <w:r w:rsidRPr="00052120">
        <w:rPr>
          <w:rStyle w:val="StyleUnderline"/>
          <w:highlight w:val="yellow"/>
        </w:rPr>
        <w:t>and</w:t>
      </w:r>
      <w:r w:rsidRPr="00052120">
        <w:rPr>
          <w:rStyle w:val="StyleUnderline"/>
        </w:rPr>
        <w:t xml:space="preserve"> </w:t>
      </w:r>
      <w:r w:rsidRPr="00052120">
        <w:rPr>
          <w:rStyle w:val="StyleUnderline"/>
          <w:highlight w:val="yellow"/>
        </w:rPr>
        <w:t>generating</w:t>
      </w:r>
      <w:r w:rsidRPr="00052120">
        <w:rPr>
          <w:sz w:val="16"/>
        </w:rPr>
        <w:t xml:space="preserve"> the intellectual </w:t>
      </w:r>
      <w:r w:rsidRPr="00052120">
        <w:rPr>
          <w:rStyle w:val="StyleUnderline"/>
          <w:highlight w:val="yellow"/>
        </w:rPr>
        <w:t>support that government officials need to be effective in</w:t>
      </w:r>
      <w:r w:rsidRPr="00052120">
        <w:rPr>
          <w:sz w:val="16"/>
        </w:rPr>
        <w:t xml:space="preserve"> their </w:t>
      </w:r>
      <w:r w:rsidRPr="00052120">
        <w:rPr>
          <w:rStyle w:val="StyleUnderline"/>
          <w:highlight w:val="yellow"/>
        </w:rPr>
        <w:t>negotiations.</w:t>
      </w:r>
      <w:r w:rsidRPr="00052120">
        <w:rPr>
          <w:sz w:val="16"/>
        </w:rPr>
        <w:t xml:space="preserve"> </w:t>
      </w:r>
    </w:p>
    <w:p w:rsidR="0015793B" w:rsidRPr="00366ECA" w:rsidRDefault="0015793B" w:rsidP="0015793B">
      <w:pPr>
        <w:rPr>
          <w:highlight w:val="yellow"/>
        </w:rPr>
      </w:pPr>
    </w:p>
    <w:p w:rsidR="00C4666C" w:rsidRDefault="00C4666C" w:rsidP="007F3FEF">
      <w:pPr>
        <w:pStyle w:val="Heading2"/>
      </w:pPr>
      <w:r w:rsidRPr="00366ECA">
        <w:t>Space Conflict</w:t>
      </w:r>
      <w:r w:rsidR="00FE433F">
        <w:t xml:space="preserve"> Module Ext.</w:t>
      </w:r>
      <w:r w:rsidRPr="00366ECA">
        <w:t>:</w:t>
      </w:r>
    </w:p>
    <w:p w:rsidR="00FE433F" w:rsidRDefault="00FE433F" w:rsidP="00FE433F">
      <w:pPr>
        <w:pStyle w:val="Heading3"/>
      </w:pPr>
      <w:r>
        <w:t>Impact Ext.</w:t>
      </w:r>
    </w:p>
    <w:p w:rsidR="009177EA" w:rsidRDefault="009177EA" w:rsidP="009177EA">
      <w:pPr>
        <w:pStyle w:val="Heading4"/>
      </w:pPr>
      <w:r>
        <w:t>PRC-U.S. space war</w:t>
      </w:r>
      <w:r w:rsidRPr="00DD449F">
        <w:t xml:space="preserve"> risk</w:t>
      </w:r>
      <w:r>
        <w:t>s</w:t>
      </w:r>
      <w:r w:rsidRPr="00DD449F">
        <w:t xml:space="preserve"> escalation to full blown world war on Earth.</w:t>
      </w:r>
    </w:p>
    <w:p w:rsidR="009177EA" w:rsidRPr="00DD449F" w:rsidRDefault="009177EA" w:rsidP="009177EA">
      <w:r w:rsidRPr="00DD449F">
        <w:rPr>
          <w:rStyle w:val="Heading4Char"/>
        </w:rPr>
        <w:t>Billings, 8-10-15</w:t>
      </w:r>
      <w:r>
        <w:t xml:space="preserve"> [Lee, Editor at Scientific American covering space, technology and physics; “War in Space May Be Closer Than Ever,” Scientific American, August 10, 2015, http://www.scientificamerican.com/article/war-in-space-may-be-closer-than-ever/]</w:t>
      </w:r>
    </w:p>
    <w:p w:rsidR="009177EA" w:rsidRDefault="009177EA" w:rsidP="009177EA">
      <w:pPr>
        <w:rPr>
          <w:sz w:val="16"/>
        </w:rPr>
      </w:pPr>
      <w:r w:rsidRPr="00EE7A99">
        <w:rPr>
          <w:sz w:val="16"/>
        </w:rPr>
        <w:t xml:space="preserve">The emptiness of outer space might be the last place you’d expect militaries to vie over contested territory, except that outer space isn’t so empty anymore. About 1,300 active satellites wreathe the globe in a crowded nest of orbits, providing worldwide communications, GPS navigation, weather forecasting and planetary surveillance. For militaries that rely on some of those satellites for modern warfare, </w:t>
      </w:r>
      <w:r w:rsidRPr="00EE7A99">
        <w:rPr>
          <w:rStyle w:val="StyleUnderline"/>
          <w:highlight w:val="yellow"/>
        </w:rPr>
        <w:t>space has become the ultimate high ground</w:t>
      </w:r>
      <w:r w:rsidRPr="00EE7A99">
        <w:rPr>
          <w:sz w:val="16"/>
        </w:rPr>
        <w:t xml:space="preserve">, with the U.S. as the undisputed king of the hill. Now, </w:t>
      </w:r>
      <w:r w:rsidRPr="00EE7A99">
        <w:rPr>
          <w:rStyle w:val="StyleUnderline"/>
          <w:highlight w:val="yellow"/>
        </w:rPr>
        <w:t>as China</w:t>
      </w:r>
      <w:r w:rsidRPr="00EE7A99">
        <w:rPr>
          <w:sz w:val="16"/>
        </w:rPr>
        <w:t xml:space="preserve"> and Russia aggressively </w:t>
      </w:r>
      <w:r w:rsidRPr="00EE7A99">
        <w:rPr>
          <w:rStyle w:val="StyleUnderline"/>
          <w:highlight w:val="yellow"/>
        </w:rPr>
        <w:t>seek to challenge U.S. superiority in space</w:t>
      </w:r>
      <w:r w:rsidRPr="00EE7A99">
        <w:rPr>
          <w:sz w:val="16"/>
        </w:rPr>
        <w:t xml:space="preserve"> with ambitious military space programs of their own, </w:t>
      </w:r>
      <w:r w:rsidRPr="00DD449F">
        <w:rPr>
          <w:rStyle w:val="StyleUnderline"/>
          <w:highlight w:val="yellow"/>
        </w:rPr>
        <w:t>the power struggle risks sparking a conflict that could cripple the</w:t>
      </w:r>
      <w:r w:rsidRPr="00EE7A99">
        <w:rPr>
          <w:sz w:val="16"/>
        </w:rPr>
        <w:t xml:space="preserve"> entire </w:t>
      </w:r>
      <w:r w:rsidRPr="00DD449F">
        <w:rPr>
          <w:rStyle w:val="StyleUnderline"/>
          <w:highlight w:val="yellow"/>
        </w:rPr>
        <w:t>planet’s space-based</w:t>
      </w:r>
      <w:r w:rsidRPr="00EE7A99">
        <w:rPr>
          <w:rStyle w:val="StyleUnderline"/>
        </w:rPr>
        <w:t xml:space="preserve"> i</w:t>
      </w:r>
      <w:r w:rsidRPr="00DD449F">
        <w:rPr>
          <w:rStyle w:val="StyleUnderline"/>
          <w:highlight w:val="yellow"/>
        </w:rPr>
        <w:t>nfrastructure</w:t>
      </w:r>
      <w:r w:rsidRPr="00EE7A99">
        <w:rPr>
          <w:sz w:val="16"/>
        </w:rPr>
        <w:t xml:space="preserve">. And </w:t>
      </w:r>
      <w:r w:rsidRPr="00DD449F">
        <w:rPr>
          <w:rStyle w:val="StyleUnderline"/>
          <w:highlight w:val="yellow"/>
        </w:rPr>
        <w:t>though it might begin in space, such</w:t>
      </w:r>
      <w:r w:rsidRPr="00EE7A99">
        <w:rPr>
          <w:sz w:val="16"/>
        </w:rPr>
        <w:t xml:space="preserve"> a </w:t>
      </w:r>
      <w:r w:rsidRPr="00DD449F">
        <w:rPr>
          <w:rStyle w:val="StyleUnderline"/>
          <w:highlight w:val="yellow"/>
        </w:rPr>
        <w:t>conflict could</w:t>
      </w:r>
      <w:r w:rsidRPr="00DD449F">
        <w:rPr>
          <w:sz w:val="16"/>
          <w:highlight w:val="yellow"/>
        </w:rPr>
        <w:t xml:space="preserve"> </w:t>
      </w:r>
      <w:r w:rsidRPr="00DD449F">
        <w:rPr>
          <w:rStyle w:val="StyleUnderline"/>
          <w:highlight w:val="yellow"/>
        </w:rPr>
        <w:t>easily ignite full-blown war on</w:t>
      </w:r>
      <w:r w:rsidRPr="00EE7A99">
        <w:rPr>
          <w:rStyle w:val="StyleUnderline"/>
        </w:rPr>
        <w:t xml:space="preserve"> </w:t>
      </w:r>
      <w:r w:rsidRPr="00DD449F">
        <w:rPr>
          <w:rStyle w:val="StyleUnderline"/>
          <w:highlight w:val="yellow"/>
        </w:rPr>
        <w:t>Earth</w:t>
      </w:r>
      <w:r w:rsidRPr="00DD449F">
        <w:rPr>
          <w:sz w:val="16"/>
          <w:highlight w:val="yellow"/>
        </w:rPr>
        <w:t>.</w:t>
      </w:r>
    </w:p>
    <w:p w:rsidR="009177EA" w:rsidRDefault="009177EA" w:rsidP="009177EA">
      <w:pPr>
        <w:pStyle w:val="Heading4"/>
      </w:pPr>
      <w:r>
        <w:t>Blocking the US from cooperating with China on outer space makes technology-sharing impossible. US company access to technology is critical to moon and asteroid mining and supports US competitiveness</w:t>
      </w:r>
    </w:p>
    <w:p w:rsidR="009177EA" w:rsidRDefault="009177EA" w:rsidP="009177EA">
      <w:r>
        <w:t xml:space="preserve">Vid </w:t>
      </w:r>
      <w:r w:rsidRPr="00A537CF">
        <w:rPr>
          <w:rStyle w:val="Style13ptBold"/>
        </w:rPr>
        <w:t>Baldavs</w:t>
      </w:r>
      <w:r w:rsidRPr="00A537CF">
        <w:t>, 20</w:t>
      </w:r>
      <w:r w:rsidRPr="00A537CF">
        <w:rPr>
          <w:rStyle w:val="Style13ptBold"/>
        </w:rPr>
        <w:t>15</w:t>
      </w:r>
      <w:r>
        <w:t xml:space="preserve">, Founding Member at International Lunar Decade Working Group (ILDWG)(The Space Review, December 7, Prospects for US-China Space Cooperation, </w:t>
      </w:r>
      <w:hyperlink r:id="rId11" w:history="1">
        <w:r w:rsidRPr="0062733D">
          <w:rPr>
            <w:rStyle w:val="Hyperlink"/>
          </w:rPr>
          <w:t>http://www.thespacereview.com/article/2878/1</w:t>
        </w:r>
      </w:hyperlink>
      <w:r>
        <w:t xml:space="preserve"> DOA: 5-10-16)</w:t>
      </w:r>
    </w:p>
    <w:p w:rsidR="009177EA" w:rsidRDefault="009177EA" w:rsidP="009177EA">
      <w:pPr>
        <w:rPr>
          <w:sz w:val="16"/>
        </w:rPr>
      </w:pPr>
      <w:r w:rsidRPr="009177EA">
        <w:rPr>
          <w:b/>
          <w:highlight w:val="yellow"/>
          <w:u w:val="single"/>
        </w:rPr>
        <w:t>No country or company has mined the Moon or</w:t>
      </w:r>
      <w:r w:rsidRPr="00F30C6A">
        <w:rPr>
          <w:b/>
          <w:u w:val="single"/>
        </w:rPr>
        <w:t xml:space="preserve"> an </w:t>
      </w:r>
      <w:r w:rsidRPr="009177EA">
        <w:rPr>
          <w:b/>
          <w:highlight w:val="yellow"/>
          <w:u w:val="single"/>
        </w:rPr>
        <w:t>asteroid</w:t>
      </w:r>
      <w:r w:rsidRPr="009177EA">
        <w:rPr>
          <w:sz w:val="16"/>
          <w:highlight w:val="yellow"/>
        </w:rPr>
        <w:t>,</w:t>
      </w:r>
      <w:r w:rsidRPr="009948FF">
        <w:rPr>
          <w:sz w:val="16"/>
        </w:rPr>
        <w:t xml:space="preserve"> or has had industrial operations of any kind in space. Mining technologies may, in fact, be more advanced in countries such as Australia and Canada than in the US. In fact, </w:t>
      </w:r>
      <w:hyperlink r:id="rId12" w:history="1">
        <w:r w:rsidRPr="00F30C6A">
          <w:rPr>
            <w:rStyle w:val="Hyperlink"/>
            <w:b/>
            <w:u w:val="single"/>
          </w:rPr>
          <w:t>space mining conferences held in Australia</w:t>
        </w:r>
      </w:hyperlink>
      <w:r w:rsidRPr="00F30C6A">
        <w:rPr>
          <w:b/>
          <w:u w:val="single"/>
        </w:rPr>
        <w:t xml:space="preserve"> and in Canada have attracted significant attendance by mining companies and the equipment industries</w:t>
      </w:r>
      <w:r w:rsidRPr="009948FF">
        <w:rPr>
          <w:sz w:val="16"/>
        </w:rPr>
        <w:t xml:space="preserve"> that serve them. Notwithstanding the ambitious plans of Deep Space Industries and Planetary Resources, </w:t>
      </w:r>
      <w:r w:rsidRPr="00F30C6A">
        <w:rPr>
          <w:b/>
          <w:u w:val="single"/>
        </w:rPr>
        <w:t>it is not at all clear that they will possess superior technology for space mining to other potential competitors including from China, India, Japan, Korea, Russia, or the EU</w:t>
      </w:r>
      <w:r w:rsidRPr="009948FF">
        <w:rPr>
          <w:sz w:val="16"/>
        </w:rPr>
        <w:t xml:space="preserve">. No one has yet processed materials in space other than lab-scale experiments. </w:t>
      </w:r>
      <w:r w:rsidRPr="009177EA">
        <w:rPr>
          <w:b/>
          <w:highlight w:val="yellow"/>
          <w:u w:val="single"/>
        </w:rPr>
        <w:t>China</w:t>
      </w:r>
      <w:r w:rsidRPr="00F30C6A">
        <w:rPr>
          <w:b/>
          <w:u w:val="single"/>
        </w:rPr>
        <w:t xml:space="preserve"> and India</w:t>
      </w:r>
      <w:r w:rsidRPr="009948FF">
        <w:rPr>
          <w:sz w:val="16"/>
        </w:rPr>
        <w:t xml:space="preserve">, which have both mounted large-scale industrial projects, </w:t>
      </w:r>
      <w:r w:rsidRPr="009177EA">
        <w:rPr>
          <w:b/>
          <w:highlight w:val="yellow"/>
          <w:u w:val="single"/>
        </w:rPr>
        <w:t>may have a body of industrial process know-how that is already competitive with</w:t>
      </w:r>
      <w:r w:rsidRPr="00F30C6A">
        <w:rPr>
          <w:b/>
          <w:u w:val="single"/>
        </w:rPr>
        <w:t xml:space="preserve"> </w:t>
      </w:r>
      <w:r w:rsidRPr="009177EA">
        <w:rPr>
          <w:b/>
          <w:highlight w:val="yellow"/>
          <w:u w:val="single"/>
        </w:rPr>
        <w:t>US capabilities to process asteroid or lunar materials</w:t>
      </w:r>
      <w:r w:rsidRPr="00F30C6A">
        <w:rPr>
          <w:b/>
          <w:u w:val="single"/>
        </w:rPr>
        <w:t xml:space="preserve"> into products.</w:t>
      </w:r>
      <w:r w:rsidRPr="009948FF">
        <w:rPr>
          <w:sz w:val="16"/>
        </w:rPr>
        <w:t xml:space="preserve"> There are multiple other aspects of industrial development in space where knowledge and technologies exist somewhere in the world where the US may not have an inherent competitive advantage.  The future that is being created through the new law will create more competitive opportunities for US commercial space companies. But, this legislation cannot guarantee them superior technology or exclusive mining rights or use of shared infrastructure in cislunar space that can reduce communications, transportation and operating costs.  The Wolf Amendment is counter to US national interests Clearly sensitive technologies need to be protected. But, </w:t>
      </w:r>
      <w:r w:rsidRPr="00F30C6A">
        <w:rPr>
          <w:b/>
          <w:u w:val="single"/>
        </w:rPr>
        <w:t>protecting US intellectual property is not known to be a domain where the House Appropriations Com</w:t>
      </w:r>
      <w:r w:rsidRPr="009948FF">
        <w:rPr>
          <w:sz w:val="16"/>
        </w:rPr>
        <w:t xml:space="preserve">mittee of the US Congress </w:t>
      </w:r>
      <w:r w:rsidRPr="00F30C6A">
        <w:rPr>
          <w:b/>
          <w:u w:val="single"/>
        </w:rPr>
        <w:t>has recognized expertise</w:t>
      </w:r>
      <w:r w:rsidRPr="009948FF">
        <w:rPr>
          <w:sz w:val="16"/>
        </w:rPr>
        <w:t xml:space="preserve"> or where it has been invested with any specific authority. Additionally, NASA is a relatively tiny domain in the vast territory of advanced technology under development by the US. </w:t>
      </w:r>
      <w:r w:rsidRPr="00F30C6A">
        <w:rPr>
          <w:b/>
          <w:u w:val="single"/>
        </w:rPr>
        <w:t>The Wolf Amendment,</w:t>
      </w:r>
      <w:r w:rsidRPr="009948FF">
        <w:rPr>
          <w:sz w:val="16"/>
        </w:rPr>
        <w:t xml:space="preserve"> in fact</w:t>
      </w:r>
      <w:r w:rsidRPr="00F30C6A">
        <w:rPr>
          <w:b/>
          <w:u w:val="single"/>
        </w:rPr>
        <w:t>, offers no protection of American technology</w:t>
      </w:r>
      <w:r w:rsidRPr="009948FF">
        <w:rPr>
          <w:sz w:val="16"/>
        </w:rPr>
        <w:t xml:space="preserve"> but instead empowers members of a Congressional committee with no relevant expertise or authority to play a foreign policy role.  Congressman Culbertson clearly recognizes </w:t>
      </w:r>
      <w:r w:rsidRPr="009177EA">
        <w:rPr>
          <w:sz w:val="16"/>
          <w:highlight w:val="yellow"/>
        </w:rPr>
        <w:t xml:space="preserve">that </w:t>
      </w:r>
      <w:r w:rsidRPr="009177EA">
        <w:rPr>
          <w:b/>
          <w:highlight w:val="yellow"/>
          <w:u w:val="single"/>
        </w:rPr>
        <w:t>space technology is key to addressing major challenges facing not only the US, but the entire world community. To bar the U</w:t>
      </w:r>
      <w:r w:rsidRPr="009177EA">
        <w:rPr>
          <w:sz w:val="16"/>
        </w:rPr>
        <w:t>nited</w:t>
      </w:r>
      <w:r w:rsidRPr="009177EA">
        <w:rPr>
          <w:sz w:val="16"/>
          <w:highlight w:val="yellow"/>
        </w:rPr>
        <w:t xml:space="preserve"> </w:t>
      </w:r>
      <w:r w:rsidRPr="009177EA">
        <w:rPr>
          <w:b/>
          <w:highlight w:val="yellow"/>
          <w:u w:val="single"/>
        </w:rPr>
        <w:t>S</w:t>
      </w:r>
      <w:r w:rsidRPr="009177EA">
        <w:rPr>
          <w:sz w:val="16"/>
        </w:rPr>
        <w:t xml:space="preserve">tates </w:t>
      </w:r>
      <w:r w:rsidRPr="009177EA">
        <w:rPr>
          <w:b/>
          <w:highlight w:val="yellow"/>
          <w:u w:val="single"/>
        </w:rPr>
        <w:t>from participation in global initiatives in the peaceful uses of</w:t>
      </w:r>
      <w:r w:rsidRPr="00F30C6A">
        <w:rPr>
          <w:b/>
          <w:u w:val="single"/>
        </w:rPr>
        <w:t xml:space="preserve"> </w:t>
      </w:r>
      <w:r w:rsidRPr="009177EA">
        <w:rPr>
          <w:b/>
          <w:highlight w:val="yellow"/>
          <w:u w:val="single"/>
        </w:rPr>
        <w:t>outer space because China is also involved is</w:t>
      </w:r>
      <w:r w:rsidRPr="009948FF">
        <w:rPr>
          <w:sz w:val="16"/>
        </w:rPr>
        <w:t xml:space="preserve">, at best, is </w:t>
      </w:r>
      <w:r w:rsidRPr="009177EA">
        <w:rPr>
          <w:b/>
          <w:highlight w:val="yellow"/>
          <w:u w:val="single"/>
        </w:rPr>
        <w:t>an overemotional response to the potential for</w:t>
      </w:r>
      <w:r w:rsidRPr="00F30C6A">
        <w:rPr>
          <w:b/>
          <w:u w:val="single"/>
        </w:rPr>
        <w:t xml:space="preserve"> </w:t>
      </w:r>
      <w:r w:rsidRPr="009177EA">
        <w:rPr>
          <w:b/>
          <w:highlight w:val="yellow"/>
          <w:u w:val="single"/>
        </w:rPr>
        <w:t>illicit technology transfer with a totally inappropriate instrument</w:t>
      </w:r>
      <w:r w:rsidRPr="00F30C6A">
        <w:rPr>
          <w:b/>
          <w:u w:val="single"/>
        </w:rPr>
        <w:t xml:space="preserve">. </w:t>
      </w:r>
      <w:r w:rsidRPr="009948FF">
        <w:rPr>
          <w:sz w:val="16"/>
        </w:rPr>
        <w:t xml:space="preserve"> Far more relevant to US national interests would be for Rep. Culbertson to support developing more effective strategies to advance US commercial interests in space. Otherwise, the Chinese, not bounded by ineffective legislation, will eat our lunch.  </w:t>
      </w:r>
      <w:r w:rsidRPr="00F30C6A">
        <w:rPr>
          <w:b/>
          <w:u w:val="single"/>
        </w:rPr>
        <w:t xml:space="preserve">No one has yet developed the technologies for ISRU whether on the Moon, the asteroids, Mars, or beyond. Yet ISRU technologies are central to the whole idea of asteroid and lunar mining. </w:t>
      </w:r>
      <w:r w:rsidRPr="009177EA">
        <w:rPr>
          <w:b/>
          <w:highlight w:val="yellow"/>
          <w:u w:val="single"/>
        </w:rPr>
        <w:t>If the Chinese can work with everyone</w:t>
      </w:r>
      <w:r w:rsidRPr="00F30C6A">
        <w:rPr>
          <w:b/>
          <w:u w:val="single"/>
        </w:rPr>
        <w:t xml:space="preserve"> else on </w:t>
      </w:r>
      <w:r w:rsidRPr="009177EA">
        <w:rPr>
          <w:b/>
          <w:highlight w:val="yellow"/>
          <w:u w:val="single"/>
        </w:rPr>
        <w:t>the planet, but the US can only work with a short list</w:t>
      </w:r>
      <w:r w:rsidRPr="00F30C6A">
        <w:rPr>
          <w:b/>
          <w:u w:val="single"/>
        </w:rPr>
        <w:t xml:space="preserve"> as approved by the Appropriations Committee, </w:t>
      </w:r>
      <w:r w:rsidRPr="009177EA">
        <w:rPr>
          <w:b/>
          <w:highlight w:val="yellow"/>
          <w:u w:val="single"/>
        </w:rPr>
        <w:t>it should be expected that the Chinese</w:t>
      </w:r>
      <w:r w:rsidRPr="00F30C6A">
        <w:rPr>
          <w:b/>
          <w:u w:val="single"/>
        </w:rPr>
        <w:t xml:space="preserve">, drawing on the knowledge base of the entire world, </w:t>
      </w:r>
      <w:r w:rsidRPr="009177EA">
        <w:rPr>
          <w:b/>
          <w:highlight w:val="yellow"/>
          <w:u w:val="single"/>
        </w:rPr>
        <w:t>will advance more quickly</w:t>
      </w:r>
      <w:r w:rsidRPr="00F30C6A">
        <w:rPr>
          <w:b/>
          <w:u w:val="single"/>
        </w:rPr>
        <w:t xml:space="preserve">. </w:t>
      </w:r>
      <w:r w:rsidRPr="009177EA">
        <w:rPr>
          <w:b/>
          <w:highlight w:val="yellow"/>
          <w:u w:val="single"/>
        </w:rPr>
        <w:t>We have no lead</w:t>
      </w:r>
      <w:r w:rsidRPr="00F30C6A">
        <w:rPr>
          <w:b/>
          <w:u w:val="single"/>
        </w:rPr>
        <w:t xml:space="preserve"> in ISRU, </w:t>
      </w:r>
      <w:r w:rsidRPr="009177EA">
        <w:rPr>
          <w:b/>
          <w:highlight w:val="yellow"/>
          <w:u w:val="single"/>
        </w:rPr>
        <w:t>and our lead in other domains of space</w:t>
      </w:r>
      <w:r w:rsidRPr="00F30C6A">
        <w:rPr>
          <w:b/>
          <w:u w:val="single"/>
        </w:rPr>
        <w:t xml:space="preserve"> technology </w:t>
      </w:r>
      <w:r w:rsidRPr="009177EA">
        <w:rPr>
          <w:b/>
          <w:highlight w:val="yellow"/>
          <w:u w:val="single"/>
        </w:rPr>
        <w:t>may not be particularly relevant to this challenge</w:t>
      </w:r>
      <w:r w:rsidRPr="00F30C6A">
        <w:rPr>
          <w:b/>
          <w:u w:val="single"/>
        </w:rPr>
        <w:t xml:space="preserve">. </w:t>
      </w:r>
      <w:r w:rsidRPr="009948FF">
        <w:rPr>
          <w:sz w:val="16"/>
        </w:rPr>
        <w:t xml:space="preserve"> </w:t>
      </w:r>
      <w:r w:rsidRPr="00F30C6A">
        <w:rPr>
          <w:b/>
          <w:u w:val="single"/>
        </w:rPr>
        <w:t>It is time for Congress to wake up to the emerging commercial space future</w:t>
      </w:r>
      <w:r w:rsidRPr="009948FF">
        <w:rPr>
          <w:sz w:val="16"/>
        </w:rPr>
        <w:t xml:space="preserve"> and work to fully unleash our commercial space potential rather than complaining about a very high level meeting in Beijing where common challenges in the peaceful uses of outer space were discussed with NASA experts present.  </w:t>
      </w:r>
    </w:p>
    <w:p w:rsidR="009177EA" w:rsidRDefault="009177EA" w:rsidP="009177EA">
      <w:pPr>
        <w:pStyle w:val="Heading4"/>
      </w:pPr>
      <w:r>
        <w:t>U.S. China Space Cooperation is key to the economy and our alliances. The Cold War and current data proves.</w:t>
      </w:r>
    </w:p>
    <w:p w:rsidR="009177EA" w:rsidRPr="00E152B1" w:rsidRDefault="009177EA" w:rsidP="009177EA">
      <w:r>
        <w:t xml:space="preserve">James D. </w:t>
      </w:r>
      <w:r w:rsidRPr="00CA3F48">
        <w:rPr>
          <w:rStyle w:val="Style13ptBold"/>
        </w:rPr>
        <w:t>Rendleman and</w:t>
      </w:r>
      <w:r w:rsidRPr="00E152B1">
        <w:t xml:space="preserve"> J. Walter </w:t>
      </w:r>
      <w:r w:rsidRPr="00CA3F48">
        <w:rPr>
          <w:rStyle w:val="Style13ptBold"/>
        </w:rPr>
        <w:t>Faulconer 2010</w:t>
      </w:r>
      <w:r>
        <w:t xml:space="preserve"> from Strategic Space Solutions (“Improving international space cooperation: Considerations for the USA Space Policy” 26 (2010) 143 – 151 </w:t>
      </w:r>
      <w:hyperlink r:id="rId13" w:history="1">
        <w:r w:rsidRPr="00C77286">
          <w:rPr>
            <w:rStyle w:val="Hyperlink"/>
          </w:rPr>
          <w:t>http://ac.els-cdn.com/S0265964610000640/1-s2.0-S0265964610000640-main.pdf?_tid=7d0551ae-4901-11e6-bed2-00000aacb362&amp;acdnat=1468418322_e0cfb0c9ba8a360b52108354f1132681</w:t>
        </w:r>
      </w:hyperlink>
      <w:r>
        <w:t xml:space="preserve">) </w:t>
      </w:r>
    </w:p>
    <w:p w:rsidR="009177EA" w:rsidRDefault="009177EA" w:rsidP="009177EA">
      <w:pPr>
        <w:rPr>
          <w:sz w:val="16"/>
        </w:rPr>
      </w:pPr>
      <w:r w:rsidRPr="00D178A9">
        <w:rPr>
          <w:rStyle w:val="StyleUnderline"/>
        </w:rPr>
        <w:t xml:space="preserve">If significant </w:t>
      </w:r>
      <w:r w:rsidRPr="009177EA">
        <w:rPr>
          <w:rStyle w:val="StyleUnderline"/>
          <w:highlight w:val="yellow"/>
        </w:rPr>
        <w:t>cooperation</w:t>
      </w:r>
      <w:r w:rsidRPr="00D178A9">
        <w:rPr>
          <w:rStyle w:val="StyleUnderline"/>
        </w:rPr>
        <w:t xml:space="preserve"> has never previously occurred, its commencement </w:t>
      </w:r>
      <w:r w:rsidRPr="009177EA">
        <w:rPr>
          <w:rStyle w:val="StyleUnderline"/>
          <w:highlight w:val="yellow"/>
        </w:rPr>
        <w:t>is thought to be a defining</w:t>
      </w:r>
      <w:r w:rsidRPr="00D178A9">
        <w:rPr>
          <w:rStyle w:val="StyleUnderline"/>
        </w:rPr>
        <w:t xml:space="preserve"> </w:t>
      </w:r>
      <w:r w:rsidRPr="009177EA">
        <w:rPr>
          <w:rStyle w:val="StyleUnderline"/>
          <w:highlight w:val="yellow"/>
        </w:rPr>
        <w:t>event, delivering specific</w:t>
      </w:r>
      <w:r w:rsidRPr="00D178A9">
        <w:rPr>
          <w:rStyle w:val="StyleUnderline"/>
        </w:rPr>
        <w:t xml:space="preserve"> political r</w:t>
      </w:r>
      <w:r w:rsidRPr="009177EA">
        <w:rPr>
          <w:rStyle w:val="StyleUnderline"/>
          <w:highlight w:val="yellow"/>
        </w:rPr>
        <w:t>ewards</w:t>
      </w:r>
      <w:r w:rsidRPr="00D178A9">
        <w:rPr>
          <w:rStyle w:val="StyleUnderline"/>
        </w:rPr>
        <w:t xml:space="preserve"> and diplomatic utility</w:t>
      </w:r>
      <w:r w:rsidRPr="00E152B1">
        <w:rPr>
          <w:sz w:val="16"/>
        </w:rPr>
        <w:t xml:space="preserve">. This is why the </w:t>
      </w:r>
      <w:r w:rsidRPr="009177EA">
        <w:rPr>
          <w:rStyle w:val="StyleUnderline"/>
          <w:highlight w:val="yellow"/>
        </w:rPr>
        <w:t>recent pronouncements</w:t>
      </w:r>
      <w:r w:rsidRPr="00D178A9">
        <w:rPr>
          <w:rStyle w:val="StyleUnderline"/>
        </w:rPr>
        <w:t xml:space="preserve"> </w:t>
      </w:r>
      <w:r w:rsidRPr="009177EA">
        <w:rPr>
          <w:rStyle w:val="StyleUnderline"/>
          <w:highlight w:val="yellow"/>
        </w:rPr>
        <w:t>on space cooperation made by</w:t>
      </w:r>
      <w:r w:rsidRPr="00D178A9">
        <w:rPr>
          <w:rStyle w:val="StyleUnderline"/>
        </w:rPr>
        <w:t xml:space="preserve"> President </w:t>
      </w:r>
      <w:r w:rsidRPr="009177EA">
        <w:rPr>
          <w:rStyle w:val="StyleUnderline"/>
          <w:highlight w:val="yellow"/>
        </w:rPr>
        <w:t>Obama and Chinese officials</w:t>
      </w:r>
      <w:r w:rsidRPr="00D178A9">
        <w:rPr>
          <w:rStyle w:val="StyleUnderline"/>
        </w:rPr>
        <w:t xml:space="preserve"> during his November 2009 visits </w:t>
      </w:r>
      <w:r w:rsidRPr="009177EA">
        <w:rPr>
          <w:rStyle w:val="StyleUnderline"/>
          <w:highlight w:val="yellow"/>
        </w:rPr>
        <w:t>are</w:t>
      </w:r>
      <w:r w:rsidRPr="00D178A9">
        <w:rPr>
          <w:rStyle w:val="StyleUnderline"/>
        </w:rPr>
        <w:t xml:space="preserve"> being </w:t>
      </w:r>
      <w:r w:rsidRPr="009177EA">
        <w:rPr>
          <w:rStyle w:val="StyleUnderline"/>
          <w:highlight w:val="yellow"/>
        </w:rPr>
        <w:t>watched with special interest</w:t>
      </w:r>
      <w:r w:rsidRPr="00E152B1">
        <w:rPr>
          <w:sz w:val="16"/>
        </w:rPr>
        <w:t xml:space="preserve">. The same attention is being paid to the discussions held with the Indian government and its space community. </w:t>
      </w:r>
      <w:r w:rsidRPr="009177EA">
        <w:rPr>
          <w:rStyle w:val="StyleUnderline"/>
          <w:highlight w:val="yellow"/>
        </w:rPr>
        <w:t>During the</w:t>
      </w:r>
      <w:r w:rsidRPr="00D178A9">
        <w:rPr>
          <w:rStyle w:val="StyleUnderline"/>
        </w:rPr>
        <w:t xml:space="preserve"> height of the </w:t>
      </w:r>
      <w:r w:rsidRPr="009177EA">
        <w:rPr>
          <w:rStyle w:val="StyleUnderline"/>
          <w:highlight w:val="yellow"/>
        </w:rPr>
        <w:t>Cold War the USA and the USSR were able to</w:t>
      </w:r>
      <w:r w:rsidRPr="00D178A9">
        <w:rPr>
          <w:rStyle w:val="StyleUnderline"/>
        </w:rPr>
        <w:t xml:space="preserve"> </w:t>
      </w:r>
      <w:r w:rsidRPr="009177EA">
        <w:rPr>
          <w:rStyle w:val="StyleUnderline"/>
          <w:highlight w:val="yellow"/>
        </w:rPr>
        <w:t>find common ground</w:t>
      </w:r>
      <w:r w:rsidRPr="00D178A9">
        <w:rPr>
          <w:rStyle w:val="StyleUnderline"/>
        </w:rPr>
        <w:t xml:space="preserve"> to press on with the Apolloe Soyuz mission despite longstanding security concerns. Perhaps </w:t>
      </w:r>
      <w:r w:rsidRPr="009177EA">
        <w:rPr>
          <w:rStyle w:val="StyleUnderline"/>
          <w:highlight w:val="yellow"/>
        </w:rPr>
        <w:t>similar common ground can be found with the Chinese</w:t>
      </w:r>
      <w:r w:rsidRPr="00D178A9">
        <w:rPr>
          <w:rStyle w:val="StyleUnderline"/>
        </w:rPr>
        <w:t>.</w:t>
      </w:r>
      <w:r w:rsidRPr="00E152B1">
        <w:rPr>
          <w:sz w:val="16"/>
        </w:rPr>
        <w:t xml:space="preserve"> Lamentably, space cooperation between the two countries has thus far been only marginal given the strict security controls that needed to be imposed. The Chinese, like many others, are exploiting space technologies to improve missile systems that can deliver weapons of mass destruction and they are stealing every technology they can get their hands on. China has now tested a kinetic-kill anti-satellite weapon system. 4.3</w:t>
      </w:r>
      <w:r w:rsidRPr="00D178A9">
        <w:rPr>
          <w:rStyle w:val="StyleUnderline"/>
        </w:rPr>
        <w:t xml:space="preserve">. </w:t>
      </w:r>
      <w:r w:rsidRPr="009177EA">
        <w:rPr>
          <w:rStyle w:val="StyleUnderline"/>
          <w:highlight w:val="yellow"/>
        </w:rPr>
        <w:t>Workforce stability Scientific research, engineering, and innovation are at the heart of</w:t>
      </w:r>
      <w:r w:rsidRPr="00D178A9">
        <w:rPr>
          <w:rStyle w:val="StyleUnderline"/>
        </w:rPr>
        <w:t xml:space="preserve"> </w:t>
      </w:r>
      <w:r w:rsidRPr="009177EA">
        <w:rPr>
          <w:rStyle w:val="StyleUnderline"/>
          <w:highlight w:val="yellow"/>
        </w:rPr>
        <w:t>the success of the US economy and world leadership</w:t>
      </w:r>
      <w:r w:rsidRPr="00D178A9">
        <w:rPr>
          <w:rStyle w:val="StyleUnderline"/>
        </w:rPr>
        <w:t>. Some argue that the Apollo Moon landing program laid the technical foundations and infrastructure underpinning advances by the USA for the next 40 years. It inspired hundreds of thousands to become engineers and live on the innovation frontlines</w:t>
      </w:r>
      <w:r w:rsidRPr="00E152B1">
        <w:rPr>
          <w:sz w:val="16"/>
        </w:rPr>
        <w:t xml:space="preserve">. Its communications, weather, precision navigation and timing, surveillance and warning satellites systems became part of a revolution that connected the USA and the rest of the world. Even when interest in manned space programs waned, the engineers it generated drove a technological innovation engine that sparked many years of advances across many other arenas. </w:t>
      </w:r>
      <w:r w:rsidRPr="00D178A9">
        <w:rPr>
          <w:rStyle w:val="StyleUnderline"/>
        </w:rPr>
        <w:t>These successes rightly led to the 20th century being called the American Century. Over the past 50 years</w:t>
      </w:r>
      <w:r w:rsidRPr="00E152B1">
        <w:rPr>
          <w:sz w:val="16"/>
        </w:rPr>
        <w:t>, 50e</w:t>
      </w:r>
      <w:r>
        <w:rPr>
          <w:rStyle w:val="StyleUnderline"/>
        </w:rPr>
        <w:t xml:space="preserve"> </w:t>
      </w:r>
      <w:r w:rsidRPr="00D178A9">
        <w:rPr>
          <w:rStyle w:val="StyleUnderline"/>
        </w:rPr>
        <w:t>85% of the growth in America’s gross national product (GNP) can be attributed to its science and engineering strengths.</w:t>
      </w:r>
      <w:r w:rsidRPr="00E152B1">
        <w:rPr>
          <w:sz w:val="16"/>
        </w:rPr>
        <w:t xml:space="preserve"> As noted in a recent report published by the National Academy of Sciences, “scientists and engineers tend, through innovation, to create new jobs not only for themselves but 22 The Outer Space Treaty and associated Convention on International Liability for Damage Caused by Space Objects(1972) also known as the Liability Convention provide an underlying basis for this regulation, to address liability issues of launching states arising out of their activities. 23 D. A. Broniatowski et al., “The Case for Managed International Cooperation.,” supra. 24 James Oberg, “The real lessons of international cooperation in space,” The Space Review, July 18, 2005. 25 In the year before Russia was introduced as a partner, the ISS was saved by a single vote in Congress. See D. A. Broniatowski et al, “The Case for Managed International Cooperation.,” supra. 26 D. A. Broniatowski et al, “The Case for Managed International Cooperation.,” supra. 146 J.D. Rendleman, J.W. Faulconer / Space Policy 26 (2010) 143e151 also for workers throughout the economy.” 27 </w:t>
      </w:r>
      <w:r w:rsidRPr="00D178A9">
        <w:rPr>
          <w:rStyle w:val="StyleUnderline"/>
        </w:rPr>
        <w:t>They generate economic growth for others unlike many other elements of society, and this success is highly leveraged</w:t>
      </w:r>
      <w:r>
        <w:rPr>
          <w:rStyle w:val="StyleUnderline"/>
        </w:rPr>
        <w:t xml:space="preserve"> – only</w:t>
      </w:r>
      <w:r w:rsidRPr="00D178A9">
        <w:rPr>
          <w:rStyle w:val="StyleUnderline"/>
        </w:rPr>
        <w:t xml:space="preserve"> 4% of the US workforce is involved in engineering and science</w:t>
      </w:r>
      <w:r w:rsidRPr="00E152B1">
        <w:rPr>
          <w:sz w:val="16"/>
        </w:rPr>
        <w:t xml:space="preserve">.28 Many other nations are eager to duplicate this success. </w:t>
      </w:r>
      <w:r w:rsidRPr="00E152B1">
        <w:rPr>
          <w:rStyle w:val="StyleUnderline"/>
        </w:rPr>
        <w:t>They are working diligently to grow indigenous capabilities to exploit orbital space for their own commercial or military gain, or for national pride. This has all had the effect of generating considerable interest from other nations and commercial entities to seek space cooperation with USA and other potential partners</w:t>
      </w:r>
      <w:r w:rsidRPr="00E152B1">
        <w:rPr>
          <w:sz w:val="16"/>
        </w:rPr>
        <w:t xml:space="preserve">. Initially such space cooperation might be perceived as inimical to the US aerospace industrial base: cooperation could cause decreased domestic employment because foreign nations could then build space systems and components that might otherwise have been constructed in the USA. India and China are producing huge numbers of science, technology, engineering, and math (STEM) qualified manpower in their rush to become first-tier superpowers. This is problematic for the USA, as cooperation with such states could allow them eventually to better engineer and then undercut US markets. </w:t>
      </w:r>
      <w:r w:rsidRPr="00E152B1">
        <w:rPr>
          <w:rStyle w:val="StyleUnderline"/>
        </w:rPr>
        <w:t xml:space="preserve">While international space programs often survive the US Congress’ budget knife for the prestige and political reasons described above, </w:t>
      </w:r>
      <w:r w:rsidRPr="009177EA">
        <w:rPr>
          <w:rStyle w:val="StyleUnderline"/>
          <w:highlight w:val="yellow"/>
        </w:rPr>
        <w:t>spending on</w:t>
      </w:r>
      <w:r w:rsidRPr="00E152B1">
        <w:rPr>
          <w:rStyle w:val="StyleUnderline"/>
        </w:rPr>
        <w:t xml:space="preserve"> </w:t>
      </w:r>
      <w:r w:rsidRPr="009177EA">
        <w:rPr>
          <w:rStyle w:val="StyleUnderline"/>
          <w:highlight w:val="yellow"/>
        </w:rPr>
        <w:t>cooperative programs</w:t>
      </w:r>
      <w:r w:rsidRPr="00E152B1">
        <w:rPr>
          <w:rStyle w:val="StyleUnderline"/>
        </w:rPr>
        <w:t xml:space="preserve"> also </w:t>
      </w:r>
      <w:r w:rsidRPr="009177EA">
        <w:rPr>
          <w:rStyle w:val="StyleUnderline"/>
          <w:highlight w:val="yellow"/>
        </w:rPr>
        <w:t>generates large numbers of jobs</w:t>
      </w:r>
      <w:r w:rsidRPr="00E152B1">
        <w:rPr>
          <w:rStyle w:val="StyleUnderline"/>
        </w:rPr>
        <w:t xml:space="preserve">. In turn, </w:t>
      </w:r>
      <w:r w:rsidRPr="009177EA">
        <w:rPr>
          <w:rStyle w:val="StyleUnderline"/>
          <w:highlight w:val="yellow"/>
        </w:rPr>
        <w:t>these can serve as key sources of</w:t>
      </w:r>
      <w:r w:rsidRPr="00E152B1">
        <w:rPr>
          <w:rStyle w:val="StyleUnderline"/>
        </w:rPr>
        <w:t xml:space="preserve"> </w:t>
      </w:r>
      <w:r w:rsidRPr="009177EA">
        <w:rPr>
          <w:rStyle w:val="StyleUnderline"/>
          <w:highlight w:val="yellow"/>
        </w:rPr>
        <w:t>revenue</w:t>
      </w:r>
      <w:r w:rsidRPr="00E152B1">
        <w:rPr>
          <w:rStyle w:val="StyleUnderline"/>
        </w:rPr>
        <w:t xml:space="preserve"> in local communities or </w:t>
      </w:r>
      <w:r w:rsidRPr="009177EA">
        <w:rPr>
          <w:rStyle w:val="StyleUnderline"/>
          <w:highlight w:val="yellow"/>
        </w:rPr>
        <w:t>among leading edge and educated engineering constituencies</w:t>
      </w:r>
      <w:r w:rsidRPr="00E152B1">
        <w:rPr>
          <w:rStyle w:val="StyleUnderline"/>
        </w:rPr>
        <w:t>.</w:t>
      </w:r>
      <w:r w:rsidRPr="00E152B1">
        <w:rPr>
          <w:sz w:val="16"/>
        </w:rPr>
        <w:t xml:space="preserve"> Those who are employed in such programs benefit from the government largess that arises out of the cooperative space effort’s prestige and political support. </w:t>
      </w:r>
    </w:p>
    <w:p w:rsidR="009177EA" w:rsidRDefault="009177EA" w:rsidP="009177EA"/>
    <w:p w:rsidR="00FE433F" w:rsidRPr="00FE433F" w:rsidRDefault="009177EA" w:rsidP="009177EA">
      <w:pPr>
        <w:pStyle w:val="Heading3"/>
      </w:pPr>
      <w:r>
        <w:t>Solvency Ext.</w:t>
      </w:r>
    </w:p>
    <w:p w:rsidR="0043173F" w:rsidRPr="009201DA" w:rsidRDefault="0043173F" w:rsidP="0043173F">
      <w:pPr>
        <w:pStyle w:val="Heading4"/>
      </w:pPr>
      <w:r w:rsidRPr="009201DA">
        <w:t>Continuous dialogue for information exchange and notification between the US and PRC is critical to prevent space wars.</w:t>
      </w:r>
    </w:p>
    <w:p w:rsidR="0043173F" w:rsidRPr="009201DA" w:rsidRDefault="0043173F" w:rsidP="0043173F">
      <w:r w:rsidRPr="009201DA">
        <w:rPr>
          <w:rStyle w:val="Heading4Char"/>
        </w:rPr>
        <w:t>Tanner &amp; Dong, 4-2016</w:t>
      </w:r>
      <w:r w:rsidRPr="009201DA">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F176EA" w:rsidRDefault="0043173F" w:rsidP="00F176EA">
      <w:pPr>
        <w:rPr>
          <w:sz w:val="16"/>
        </w:rPr>
      </w:pPr>
      <w:r w:rsidRPr="009201DA">
        <w:rPr>
          <w:sz w:val="16"/>
        </w:rPr>
        <w:t>Space. Brian Weeden</w:t>
      </w:r>
      <w:r w:rsidRPr="0043173F">
        <w:rPr>
          <w:sz w:val="16"/>
        </w:rPr>
        <w:t xml:space="preserve"> and Xiao He expertly address the emerging and increasingly important question of how the United States and China will manage relations in outer space. As a strategic domain critical to both nations’ national and economic security, Beijing and Washington are highly focused on ensuring continued access to space and opportunities to capitalize on space capabilities for their own interests. </w:t>
      </w:r>
      <w:r w:rsidRPr="0043173F">
        <w:rPr>
          <w:rStyle w:val="StyleUnderline"/>
          <w:highlight w:val="yellow"/>
        </w:rPr>
        <w:t>Space presents an environment characterized by high risk of competition</w:t>
      </w:r>
      <w:r w:rsidRPr="0043173F">
        <w:rPr>
          <w:sz w:val="16"/>
        </w:rPr>
        <w:t xml:space="preserve"> in which interests do not naturally overlap. Therefore, in order </w:t>
      </w:r>
      <w:r w:rsidRPr="0043173F">
        <w:rPr>
          <w:rStyle w:val="StyleUnderline"/>
          <w:highlight w:val="yellow"/>
        </w:rPr>
        <w:t>to expand opportunities for cooperation and mitigate</w:t>
      </w:r>
      <w:r w:rsidRPr="0043173F">
        <w:rPr>
          <w:sz w:val="16"/>
        </w:rPr>
        <w:t xml:space="preserve"> </w:t>
      </w:r>
      <w:r w:rsidRPr="0043173F">
        <w:rPr>
          <w:rStyle w:val="StyleUnderline"/>
          <w:highlight w:val="yellow"/>
        </w:rPr>
        <w:t>against the worst-case scenario of armed conflict, proactive leadership</w:t>
      </w:r>
      <w:r w:rsidRPr="0043173F">
        <w:rPr>
          <w:sz w:val="16"/>
        </w:rPr>
        <w:t xml:space="preserve"> by both nations </w:t>
      </w:r>
      <w:r w:rsidRPr="0043173F">
        <w:rPr>
          <w:rStyle w:val="StyleUnderline"/>
          <w:highlight w:val="yellow"/>
        </w:rPr>
        <w:t>is required</w:t>
      </w:r>
      <w:r w:rsidRPr="0043173F">
        <w:rPr>
          <w:sz w:val="16"/>
        </w:rPr>
        <w:t xml:space="preserve">. The United States and China are two of the ten nations that maintain a significant presence in space. While a significant difference in capabilities exists between the United States and China, the tides are shifting. The United States holds a decades-long lead in many areas, but China is quickly making progress in the development of its space capabilities. Space is an important strategic domain that is emerging as an area in which the interests of both nations will increasingly develop and therefore an area in which steps to effectively engage should be taken today. In order to control the strategic risks in space, the authors argue that </w:t>
      </w:r>
      <w:r w:rsidRPr="0043173F">
        <w:rPr>
          <w:rStyle w:val="StyleUnderline"/>
          <w:highlight w:val="yellow"/>
        </w:rPr>
        <w:t>the U</w:t>
      </w:r>
      <w:r w:rsidRPr="0043173F">
        <w:rPr>
          <w:sz w:val="16"/>
        </w:rPr>
        <w:t>nited</w:t>
      </w:r>
      <w:r w:rsidRPr="0043173F">
        <w:rPr>
          <w:sz w:val="16"/>
          <w:highlight w:val="yellow"/>
        </w:rPr>
        <w:t xml:space="preserve"> </w:t>
      </w:r>
      <w:r w:rsidRPr="0043173F">
        <w:rPr>
          <w:rStyle w:val="StyleUnderline"/>
          <w:highlight w:val="yellow"/>
        </w:rPr>
        <w:t>S</w:t>
      </w:r>
      <w:r w:rsidRPr="0043173F">
        <w:rPr>
          <w:sz w:val="16"/>
        </w:rPr>
        <w:t xml:space="preserve">tates </w:t>
      </w:r>
      <w:r w:rsidRPr="0043173F">
        <w:rPr>
          <w:rStyle w:val="StyleUnderline"/>
          <w:highlight w:val="yellow"/>
        </w:rPr>
        <w:t>and China</w:t>
      </w:r>
      <w:r w:rsidRPr="0043173F">
        <w:rPr>
          <w:sz w:val="16"/>
        </w:rPr>
        <w:t xml:space="preserve"> should put in place a range of transparency and confidence-building measures to guide the development and use of dual-use space technology. Furthermore, they </w:t>
      </w:r>
      <w:r w:rsidRPr="0043173F">
        <w:rPr>
          <w:rStyle w:val="StyleUnderline"/>
          <w:highlight w:val="yellow"/>
        </w:rPr>
        <w:t>should pursue bilateral and international cooperation on</w:t>
      </w:r>
      <w:r w:rsidRPr="0043173F">
        <w:rPr>
          <w:sz w:val="16"/>
        </w:rPr>
        <w:t xml:space="preserve"> civil and scientific </w:t>
      </w:r>
      <w:r w:rsidRPr="0043173F">
        <w:rPr>
          <w:rStyle w:val="StyleUnderline"/>
          <w:highlight w:val="yellow"/>
        </w:rPr>
        <w:t>space</w:t>
      </w:r>
      <w:r w:rsidRPr="0043173F">
        <w:rPr>
          <w:rStyle w:val="StyleUnderline"/>
        </w:rPr>
        <w:t xml:space="preserve"> projects</w:t>
      </w:r>
      <w:r w:rsidRPr="0043173F">
        <w:rPr>
          <w:sz w:val="16"/>
        </w:rPr>
        <w:t xml:space="preserve">. Such cooperation will require that both sides find the political will to consider actual cooperation in space that goes beyond crisis management. Finally, </w:t>
      </w:r>
      <w:r w:rsidRPr="0043173F">
        <w:rPr>
          <w:rStyle w:val="StyleUnderline"/>
          <w:highlight w:val="yellow"/>
        </w:rPr>
        <w:t>the</w:t>
      </w:r>
      <w:r w:rsidRPr="0043173F">
        <w:rPr>
          <w:sz w:val="16"/>
        </w:rPr>
        <w:t xml:space="preserve"> two </w:t>
      </w:r>
      <w:r w:rsidRPr="0043173F">
        <w:rPr>
          <w:rStyle w:val="StyleUnderline"/>
          <w:highlight w:val="yellow"/>
        </w:rPr>
        <w:t>countries should</w:t>
      </w:r>
      <w:r w:rsidRPr="0043173F">
        <w:rPr>
          <w:sz w:val="16"/>
          <w:highlight w:val="yellow"/>
        </w:rPr>
        <w:t xml:space="preserve"> </w:t>
      </w:r>
      <w:r w:rsidRPr="0043173F">
        <w:rPr>
          <w:rStyle w:val="StyleUnderline"/>
          <w:highlight w:val="yellow"/>
        </w:rPr>
        <w:t>consider cooperating in areas of</w:t>
      </w:r>
      <w:r w:rsidRPr="0043173F">
        <w:rPr>
          <w:rStyle w:val="StyleUnderline"/>
        </w:rPr>
        <w:t xml:space="preserve"> </w:t>
      </w:r>
      <w:r w:rsidRPr="0043173F">
        <w:rPr>
          <w:rStyle w:val="StyleUnderline"/>
          <w:highlight w:val="yellow"/>
        </w:rPr>
        <w:t>mutual interest</w:t>
      </w:r>
      <w:r w:rsidRPr="0043173F">
        <w:rPr>
          <w:sz w:val="16"/>
        </w:rPr>
        <w:t>—space debris, for example—</w:t>
      </w:r>
      <w:r w:rsidRPr="0043173F">
        <w:rPr>
          <w:rStyle w:val="StyleUnderline"/>
          <w:highlight w:val="yellow"/>
        </w:rPr>
        <w:t>and establish regular</w:t>
      </w:r>
      <w:r w:rsidRPr="0043173F">
        <w:rPr>
          <w:sz w:val="16"/>
          <w:highlight w:val="yellow"/>
        </w:rPr>
        <w:t xml:space="preserve"> </w:t>
      </w:r>
      <w:r w:rsidRPr="0043173F">
        <w:rPr>
          <w:rStyle w:val="StyleUnderline"/>
          <w:highlight w:val="yellow"/>
        </w:rPr>
        <w:t>dialogues and</w:t>
      </w:r>
      <w:r w:rsidRPr="0043173F">
        <w:rPr>
          <w:sz w:val="16"/>
        </w:rPr>
        <w:t xml:space="preserve"> other </w:t>
      </w:r>
      <w:r w:rsidRPr="0043173F">
        <w:rPr>
          <w:rStyle w:val="StyleUnderline"/>
          <w:highlight w:val="yellow"/>
        </w:rPr>
        <w:t>forums for information</w:t>
      </w:r>
      <w:r w:rsidRPr="0043173F">
        <w:rPr>
          <w:rStyle w:val="StyleUnderline"/>
        </w:rPr>
        <w:t xml:space="preserve"> </w:t>
      </w:r>
      <w:r w:rsidRPr="0043173F">
        <w:rPr>
          <w:rStyle w:val="StyleUnderline"/>
          <w:highlight w:val="yellow"/>
        </w:rPr>
        <w:t>exchange and notification</w:t>
      </w:r>
      <w:r w:rsidRPr="0043173F">
        <w:rPr>
          <w:sz w:val="16"/>
        </w:rPr>
        <w:t xml:space="preserve">. </w:t>
      </w:r>
    </w:p>
    <w:p w:rsidR="0058219A" w:rsidRDefault="0058219A" w:rsidP="0058219A">
      <w:pPr>
        <w:pStyle w:val="Heading4"/>
      </w:pPr>
      <w:r>
        <w:t>China is ready to cooperate with the U.S. in space.</w:t>
      </w:r>
    </w:p>
    <w:p w:rsidR="0058219A" w:rsidRDefault="0058219A" w:rsidP="0058219A">
      <w:r>
        <w:t>Yong-Chun</w:t>
      </w:r>
      <w:r>
        <w:rPr>
          <w:rStyle w:val="Style13ptBold"/>
        </w:rPr>
        <w:t xml:space="preserve"> Zheng</w:t>
      </w:r>
      <w:r>
        <w:t>, 11-10-20</w:t>
      </w:r>
      <w:r>
        <w:rPr>
          <w:rStyle w:val="Style13ptBold"/>
        </w:rPr>
        <w:t>15</w:t>
      </w:r>
      <w:r>
        <w:t xml:space="preserve">, [scientist at the National Astronomical Observatories, Chinese Academy of Sciences; Planetary Blogs, Could Sino-US Cooperation Bring the Martian Home? </w:t>
      </w:r>
      <w:hyperlink r:id="rId14" w:history="1">
        <w:r>
          <w:rPr>
            <w:rStyle w:val="Hyperlink"/>
          </w:rPr>
          <w:t>http://www.planetary.org/blogs/guest-blogs/2015/1110-could-sino-us-cooperation-bring-the-martian-home.html</w:t>
        </w:r>
      </w:hyperlink>
      <w:r>
        <w:t xml:space="preserve"> DOA: 5-10-16]</w:t>
      </w:r>
    </w:p>
    <w:p w:rsidR="0058219A" w:rsidRDefault="0058219A" w:rsidP="0058219A">
      <w:pPr>
        <w:rPr>
          <w:b/>
          <w:u w:val="single"/>
        </w:rPr>
      </w:pPr>
      <w:r w:rsidRPr="0058219A">
        <w:rPr>
          <w:rStyle w:val="StyleUnderline"/>
          <w:highlight w:val="yellow"/>
        </w:rPr>
        <w:t>Cooperation between China and NASA has been hampered</w:t>
      </w:r>
      <w:r>
        <w:rPr>
          <w:sz w:val="16"/>
        </w:rPr>
        <w:t xml:space="preserve"> by an exclusionary law passed by the U.S. Congress in </w:t>
      </w:r>
      <w:r w:rsidRPr="0058219A">
        <w:rPr>
          <w:sz w:val="16"/>
        </w:rPr>
        <w:t xml:space="preserve">2011. It prohibits NASA from using its funds to host Chinese visitors at NASA facilities (citing security concerns), and bars </w:t>
      </w:r>
      <w:r w:rsidRPr="0058219A">
        <w:rPr>
          <w:sz w:val="16"/>
          <w:highlight w:val="yellow"/>
        </w:rPr>
        <w:t xml:space="preserve">NASA </w:t>
      </w:r>
      <w:r w:rsidRPr="0058219A">
        <w:rPr>
          <w:rStyle w:val="StyleUnderline"/>
          <w:highlight w:val="yellow"/>
        </w:rPr>
        <w:t>from working bilaterally with researchers who are affiliated with</w:t>
      </w:r>
      <w:r w:rsidRPr="0058219A">
        <w:rPr>
          <w:sz w:val="16"/>
          <w:highlight w:val="yellow"/>
        </w:rPr>
        <w:t xml:space="preserve"> a </w:t>
      </w:r>
      <w:r w:rsidRPr="0058219A">
        <w:rPr>
          <w:sz w:val="16"/>
        </w:rPr>
        <w:t>Chinese</w:t>
      </w:r>
      <w:r w:rsidRPr="0058219A">
        <w:rPr>
          <w:sz w:val="16"/>
          <w:highlight w:val="yellow"/>
        </w:rPr>
        <w:t xml:space="preserve"> </w:t>
      </w:r>
      <w:r w:rsidRPr="0058219A">
        <w:rPr>
          <w:rStyle w:val="StyleUnderline"/>
          <w:highlight w:val="yellow"/>
        </w:rPr>
        <w:t>government entity</w:t>
      </w:r>
      <w:r w:rsidRPr="0058219A">
        <w:rPr>
          <w:rStyle w:val="StyleUnderline"/>
        </w:rPr>
        <w:t xml:space="preserve"> </w:t>
      </w:r>
      <w:r w:rsidRPr="0058219A">
        <w:rPr>
          <w:rStyle w:val="StyleUnderline"/>
          <w:highlight w:val="yellow"/>
        </w:rPr>
        <w:t>or enterprise</w:t>
      </w:r>
      <w:r w:rsidRPr="0058219A">
        <w:rPr>
          <w:sz w:val="16"/>
          <w:highlight w:val="yellow"/>
        </w:rPr>
        <w:t>.</w:t>
      </w:r>
      <w:r>
        <w:rPr>
          <w:sz w:val="16"/>
        </w:rPr>
        <w:t xml:space="preserve"> Bolden said he thought the ban was temporary. His sentiment was echoed by </w:t>
      </w:r>
      <w:r w:rsidRPr="0058219A">
        <w:rPr>
          <w:b/>
          <w:highlight w:val="yellow"/>
          <w:u w:val="single"/>
        </w:rPr>
        <w:t>Xu Dazhe, administrator of the China</w:t>
      </w:r>
      <w:r>
        <w:rPr>
          <w:b/>
          <w:u w:val="single"/>
        </w:rPr>
        <w:t xml:space="preserve"> </w:t>
      </w:r>
      <w:r w:rsidRPr="0058219A">
        <w:rPr>
          <w:b/>
          <w:highlight w:val="yellow"/>
          <w:u w:val="single"/>
        </w:rPr>
        <w:t>National Space Administration</w:t>
      </w:r>
      <w:r>
        <w:rPr>
          <w:b/>
          <w:u w:val="single"/>
        </w:rPr>
        <w:t xml:space="preserve">, who </w:t>
      </w:r>
      <w:r w:rsidRPr="0058219A">
        <w:rPr>
          <w:b/>
          <w:highlight w:val="yellow"/>
          <w:u w:val="single"/>
        </w:rPr>
        <w:t>expressed</w:t>
      </w:r>
      <w:r>
        <w:rPr>
          <w:b/>
          <w:u w:val="single"/>
        </w:rPr>
        <w:t xml:space="preserve"> a </w:t>
      </w:r>
      <w:r w:rsidRPr="0058219A">
        <w:rPr>
          <w:b/>
          <w:highlight w:val="yellow"/>
          <w:u w:val="single"/>
        </w:rPr>
        <w:t>willingness to cooperate with the U</w:t>
      </w:r>
      <w:r>
        <w:rPr>
          <w:b/>
          <w:u w:val="single"/>
        </w:rPr>
        <w:t xml:space="preserve">nited </w:t>
      </w:r>
      <w:r w:rsidRPr="0058219A">
        <w:rPr>
          <w:b/>
          <w:highlight w:val="yellow"/>
          <w:u w:val="single"/>
        </w:rPr>
        <w:t>S</w:t>
      </w:r>
      <w:r>
        <w:rPr>
          <w:b/>
          <w:u w:val="single"/>
        </w:rPr>
        <w:t xml:space="preserve">tates </w:t>
      </w:r>
      <w:r w:rsidRPr="0058219A">
        <w:rPr>
          <w:b/>
          <w:highlight w:val="yellow"/>
          <w:u w:val="single"/>
        </w:rPr>
        <w:t>as</w:t>
      </w:r>
      <w:r>
        <w:rPr>
          <w:b/>
          <w:u w:val="single"/>
        </w:rPr>
        <w:t xml:space="preserve"> </w:t>
      </w:r>
      <w:r w:rsidRPr="0058219A">
        <w:rPr>
          <w:b/>
          <w:highlight w:val="yellow"/>
          <w:u w:val="single"/>
        </w:rPr>
        <w:t>soon as possible.</w:t>
      </w:r>
    </w:p>
    <w:p w:rsidR="006B16A1" w:rsidRDefault="006B16A1" w:rsidP="006B16A1">
      <w:pPr>
        <w:pStyle w:val="Heading4"/>
      </w:pPr>
      <w:r>
        <w:t>Historically, space cooperation has prevented military escalation.  Even the Reagan Administration cooperated with the USSR on space.</w:t>
      </w:r>
    </w:p>
    <w:p w:rsidR="006B16A1" w:rsidRPr="00C47686" w:rsidRDefault="006B16A1" w:rsidP="006B16A1">
      <w:r w:rsidRPr="00C47686">
        <w:t xml:space="preserve">James Clay </w:t>
      </w:r>
      <w:r w:rsidRPr="00C47686">
        <w:rPr>
          <w:rStyle w:val="Heading4Char"/>
        </w:rPr>
        <w:t>Moltz 2007</w:t>
      </w:r>
      <w:r w:rsidRPr="00C47686">
        <w:t xml:space="preserve"> Professor, Associate Chair for Research, and Director of the Project on Advanced Systems and Concepts for Countering Weapons of Mass</w:t>
      </w:r>
      <w:r>
        <w:t xml:space="preserve"> </w:t>
      </w:r>
      <w:r w:rsidRPr="00C47686">
        <w:t>Destruction(“The Past, Present, and Future of Space Security” The Brown Journal of World Affairs Vol. 14, No. 1 (FALL / WINTER 2007), pp. 187-195)</w:t>
      </w:r>
    </w:p>
    <w:p w:rsidR="006B16A1" w:rsidRPr="00FF784B" w:rsidRDefault="006B16A1" w:rsidP="006B16A1">
      <w:pPr>
        <w:rPr>
          <w:sz w:val="16"/>
        </w:rPr>
      </w:pPr>
      <w:r w:rsidRPr="006C10A2">
        <w:rPr>
          <w:rStyle w:val="StyleUnderline"/>
        </w:rPr>
        <w:t>Accordingly, the U.S. stance at the CD in Geneva stiffened considerably</w:t>
      </w:r>
      <w:r w:rsidRPr="00FF784B">
        <w:rPr>
          <w:sz w:val="16"/>
        </w:rPr>
        <w:t xml:space="preserve">, ruling out even "discussions" on space security questions, despite a series of concessions by China. </w:t>
      </w:r>
      <w:r w:rsidRPr="006C10A2">
        <w:rPr>
          <w:rStyle w:val="StyleUnderline"/>
        </w:rPr>
        <w:t>As U.S.</w:t>
      </w:r>
      <w:r w:rsidRPr="00FF784B">
        <w:rPr>
          <w:sz w:val="16"/>
        </w:rPr>
        <w:t xml:space="preserve"> </w:t>
      </w:r>
      <w:r w:rsidRPr="006C10A2">
        <w:rPr>
          <w:rStyle w:val="StyleUnderline"/>
        </w:rPr>
        <w:t>ambassador to the CD Eric Javits explained the U.S. position in 2002, "There simply is no problem in outer space for arms control to solve."4 For the first time,</w:t>
      </w:r>
      <w:r w:rsidRPr="00FF784B">
        <w:rPr>
          <w:sz w:val="16"/>
        </w:rPr>
        <w:t xml:space="preserve"> however, </w:t>
      </w:r>
      <w:r w:rsidRPr="006C10A2">
        <w:rPr>
          <w:rStyle w:val="StyleUnderline"/>
        </w:rPr>
        <w:t>the United States found itself isolated in space security debates, as all other major space powers supported talks toward plugging gaps in the existing space security framework, both at the CD and at the</w:t>
      </w:r>
      <w:r w:rsidRPr="00FF784B">
        <w:rPr>
          <w:sz w:val="16"/>
        </w:rPr>
        <w:t xml:space="preserve"> United Nations. Only the United States took the unprecedented step in the fall of2005 of voting against the long-standing UN resolution on Prevention of an Arms Race in Outer Space (PAROS), and </w:t>
      </w:r>
      <w:r w:rsidRPr="006C10A2">
        <w:rPr>
          <w:rStyle w:val="StyleUnderline"/>
        </w:rPr>
        <w:t>Washington also cast</w:t>
      </w:r>
      <w:r w:rsidRPr="00FF784B">
        <w:rPr>
          <w:sz w:val="16"/>
        </w:rPr>
        <w:t xml:space="preserve"> </w:t>
      </w:r>
      <w:r w:rsidRPr="006C10A2">
        <w:rPr>
          <w:rStyle w:val="StyleUnderline"/>
        </w:rPr>
        <w:t>the only negative vote against a Russian-sponsored space resolution calling for greater transparency in space activity.</w:t>
      </w:r>
      <w:r w:rsidRPr="00FF784B">
        <w:rPr>
          <w:sz w:val="16"/>
        </w:rPr>
        <w:t xml:space="preserve">5 The administration’s policy now seemed to be a rejection, not only of prior multilateral efforts by the United States in space, </w:t>
      </w:r>
      <w:r w:rsidRPr="006C10A2">
        <w:rPr>
          <w:rStyle w:val="StyleUnderline"/>
        </w:rPr>
        <w:t xml:space="preserve">but also of </w:t>
      </w:r>
      <w:r w:rsidRPr="006B16A1">
        <w:rPr>
          <w:rStyle w:val="StyleUnderline"/>
          <w:highlight w:val="yellow"/>
        </w:rPr>
        <w:t>the cooperative security approach of</w:t>
      </w:r>
      <w:r w:rsidRPr="006C10A2">
        <w:rPr>
          <w:rStyle w:val="StyleUnderline"/>
        </w:rPr>
        <w:t xml:space="preserve"> </w:t>
      </w:r>
      <w:r w:rsidRPr="006B16A1">
        <w:rPr>
          <w:rStyle w:val="StyleUnderline"/>
          <w:highlight w:val="yellow"/>
        </w:rPr>
        <w:t>the Reagan administration</w:t>
      </w:r>
      <w:r w:rsidRPr="006C10A2">
        <w:rPr>
          <w:rStyle w:val="StyleUnderline"/>
        </w:rPr>
        <w:t xml:space="preserve">, which had </w:t>
      </w:r>
      <w:r w:rsidRPr="006B16A1">
        <w:rPr>
          <w:rStyle w:val="StyleUnderline"/>
          <w:highlight w:val="yellow"/>
        </w:rPr>
        <w:t>engaged</w:t>
      </w:r>
      <w:r w:rsidRPr="006C10A2">
        <w:rPr>
          <w:rStyle w:val="StyleUnderline"/>
        </w:rPr>
        <w:t xml:space="preserve"> consistency </w:t>
      </w:r>
      <w:r w:rsidRPr="006B16A1">
        <w:rPr>
          <w:rStyle w:val="StyleUnderline"/>
          <w:highlight w:val="yellow"/>
        </w:rPr>
        <w:t>in space security-related talks with the Soviet Union</w:t>
      </w:r>
      <w:r w:rsidRPr="006C10A2">
        <w:rPr>
          <w:rStyle w:val="StyleUnderline"/>
        </w:rPr>
        <w:t xml:space="preserve"> even as it conducted research on SDI. </w:t>
      </w:r>
      <w:r w:rsidRPr="006B16A1">
        <w:rPr>
          <w:rStyle w:val="StyleUnderline"/>
          <w:highlight w:val="yellow"/>
        </w:rPr>
        <w:t>The reason</w:t>
      </w:r>
      <w:r w:rsidRPr="006C10A2">
        <w:rPr>
          <w:rStyle w:val="StyleUnderline"/>
        </w:rPr>
        <w:t xml:space="preserve">s for this move away from cooperative security were threefold: </w:t>
      </w:r>
      <w:r w:rsidRPr="006B16A1">
        <w:rPr>
          <w:rStyle w:val="StyleUnderline"/>
          <w:highlight w:val="yellow"/>
        </w:rPr>
        <w:t>the administrations</w:t>
      </w:r>
      <w:r w:rsidRPr="006C10A2">
        <w:rPr>
          <w:rStyle w:val="StyleUnderline"/>
        </w:rPr>
        <w:t xml:space="preserve"> </w:t>
      </w:r>
      <w:r w:rsidRPr="006B16A1">
        <w:rPr>
          <w:rStyle w:val="StyleUnderline"/>
          <w:highlight w:val="yellow"/>
        </w:rPr>
        <w:t>perception of rising threats to U.S. space assets</w:t>
      </w:r>
      <w:r w:rsidRPr="006C10A2">
        <w:rPr>
          <w:rStyle w:val="StyleUnderline"/>
        </w:rPr>
        <w:t>; its belief that new international agreements would limit only U.S. capabilities and not those of less treaty-conscious actors; and an assumption that national means would be more effective in providing for U.S. security</w:t>
      </w:r>
      <w:r w:rsidRPr="00FF784B">
        <w:rPr>
          <w:sz w:val="16"/>
        </w:rPr>
        <w:t>, even at the risk of inducing possible foreign space weapon deployments</w:t>
      </w:r>
      <w:r w:rsidRPr="006C10A2">
        <w:rPr>
          <w:rStyle w:val="StyleUnderline"/>
        </w:rPr>
        <w:t>. In many respects, the new administration adopted a technologically deterministic view of space conflict, treating space weapons as es essentially inevitable</w:t>
      </w:r>
      <w:r w:rsidRPr="00FF784B">
        <w:rPr>
          <w:sz w:val="16"/>
        </w:rPr>
        <w:t xml:space="preserve"> and leaving open only the questions of what type, how many, and when. To be the second to deploy such systems, supporters argued, was to risk being "dead" in space.</w:t>
      </w:r>
    </w:p>
    <w:p w:rsidR="006B16A1" w:rsidRDefault="006B16A1" w:rsidP="0058219A">
      <w:pPr>
        <w:rPr>
          <w:b/>
          <w:u w:val="single"/>
        </w:rPr>
      </w:pPr>
    </w:p>
    <w:p w:rsidR="0058219A" w:rsidRDefault="0058219A" w:rsidP="0058219A"/>
    <w:p w:rsidR="00947E8E" w:rsidRPr="00947E8E" w:rsidRDefault="001772F5" w:rsidP="007F3FEF">
      <w:pPr>
        <w:pStyle w:val="Heading2"/>
      </w:pPr>
      <w:r>
        <w:t>Climate Change</w:t>
      </w:r>
      <w:r w:rsidR="009177EA">
        <w:t xml:space="preserve"> Module Ext.</w:t>
      </w:r>
      <w:r>
        <w:t>:</w:t>
      </w:r>
    </w:p>
    <w:p w:rsidR="00947E8E" w:rsidRDefault="00947E8E" w:rsidP="00947E8E">
      <w:pPr>
        <w:pStyle w:val="Heading3"/>
      </w:pPr>
      <w:r>
        <w:t>A-to “Too late – beyond the tipping point”</w:t>
      </w:r>
    </w:p>
    <w:p w:rsidR="00947E8E" w:rsidRPr="00E47BBA" w:rsidRDefault="00947E8E" w:rsidP="00947E8E">
      <w:pPr>
        <w:pStyle w:val="Heading4"/>
      </w:pPr>
      <w:r>
        <w:t xml:space="preserve">(  ) </w:t>
      </w:r>
      <w:r w:rsidRPr="00DB503F">
        <w:t>Not too late – every reduction key</w:t>
      </w:r>
    </w:p>
    <w:p w:rsidR="00947E8E" w:rsidRPr="00DB503F" w:rsidRDefault="00947E8E" w:rsidP="00947E8E">
      <w:pPr>
        <w:rPr>
          <w:rStyle w:val="Style13ptBold"/>
        </w:rPr>
      </w:pPr>
      <w:r w:rsidRPr="00DB503F">
        <w:rPr>
          <w:rStyle w:val="Style13ptBold"/>
        </w:rPr>
        <w:t xml:space="preserve">Nuccitelli </w:t>
      </w:r>
      <w:r>
        <w:rPr>
          <w:rStyle w:val="Style13ptBold"/>
        </w:rPr>
        <w:t>12</w:t>
      </w:r>
    </w:p>
    <w:p w:rsidR="00947E8E" w:rsidRPr="00DB503F" w:rsidRDefault="00947E8E" w:rsidP="00947E8E">
      <w:pPr>
        <w:rPr>
          <w:sz w:val="14"/>
        </w:rPr>
      </w:pPr>
      <w:r w:rsidRPr="00E47BB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15" w:history="1">
        <w:r w:rsidRPr="00E47BBA">
          <w:rPr>
            <w:rStyle w:val="Hyperlink"/>
            <w:sz w:val="16"/>
            <w:szCs w:val="16"/>
          </w:rPr>
          <w:t>http://www.skepticalscience.com/realistically-what-might-future-climate-look-like.html</w:t>
        </w:r>
      </w:hyperlink>
      <w:r w:rsidRPr="00E47BBA">
        <w:rPr>
          <w:sz w:val="16"/>
          <w:szCs w:val="16"/>
        </w:rPr>
        <w:t>]</w:t>
      </w:r>
    </w:p>
    <w:p w:rsidR="00947E8E" w:rsidRPr="00C95503" w:rsidRDefault="00947E8E" w:rsidP="00947E8E">
      <w:pPr>
        <w:rPr>
          <w:sz w:val="16"/>
        </w:rPr>
      </w:pPr>
      <w:r w:rsidRPr="00537722">
        <w:rPr>
          <w:rStyle w:val="TitleChar"/>
          <w:highlight w:val="green"/>
        </w:rPr>
        <w:t xml:space="preserve">We're </w:t>
      </w:r>
      <w:r w:rsidRPr="00537722">
        <w:rPr>
          <w:rStyle w:val="Emphasis"/>
          <w:highlight w:val="green"/>
        </w:rPr>
        <w:t>not yet committed</w:t>
      </w:r>
      <w:r w:rsidRPr="00537722">
        <w:rPr>
          <w:rStyle w:val="TitleChar"/>
          <w:highlight w:val="green"/>
        </w:rPr>
        <w:t xml:space="preserve"> to surpassing 2°C</w:t>
      </w:r>
      <w:r w:rsidRPr="00C95503">
        <w:rPr>
          <w:rStyle w:val="TitleChar"/>
        </w:rPr>
        <w:t xml:space="preserve"> global </w:t>
      </w:r>
      <w:r w:rsidRPr="00537722">
        <w:rPr>
          <w:rStyle w:val="TitleChar"/>
          <w:highlight w:val="green"/>
        </w:rPr>
        <w:t>warming, but</w:t>
      </w:r>
      <w:r w:rsidRPr="00C95503">
        <w:rPr>
          <w:rStyle w:val="TitleChar"/>
        </w:rPr>
        <w:t xml:space="preserve"> as Watson noted, </w:t>
      </w:r>
      <w:r w:rsidRPr="00537722">
        <w:rPr>
          <w:rStyle w:val="TitleChar"/>
          <w:highlight w:val="green"/>
        </w:rPr>
        <w:t>we are quickly running out of time to</w:t>
      </w:r>
      <w:r w:rsidRPr="00C95503">
        <w:rPr>
          <w:rStyle w:val="TitleChar"/>
        </w:rPr>
        <w:t xml:space="preserve"> realistically give ourselves a chance to </w:t>
      </w:r>
      <w:r w:rsidRPr="00537722">
        <w:rPr>
          <w:rStyle w:val="TitleChar"/>
          <w:highlight w:val="green"/>
        </w:rPr>
        <w:t>stay below that 'danger limit'</w:t>
      </w:r>
      <w:r w:rsidRPr="00C95503">
        <w:rPr>
          <w:rStyle w:val="TitleChar"/>
        </w:rPr>
        <w:t>.  However, 2°C is not a do-or-die</w:t>
      </w:r>
      <w:r w:rsidRPr="00C95503">
        <w:rPr>
          <w:sz w:val="16"/>
        </w:rPr>
        <w:t xml:space="preserve"> threshold.  </w:t>
      </w:r>
      <w:r w:rsidRPr="00537722">
        <w:rPr>
          <w:rStyle w:val="TitleChar"/>
          <w:highlight w:val="green"/>
        </w:rPr>
        <w:t>Every bit</w:t>
      </w:r>
      <w:r w:rsidRPr="00C95503">
        <w:rPr>
          <w:rStyle w:val="TitleChar"/>
        </w:rPr>
        <w:t xml:space="preserve"> of CO2 emissions </w:t>
      </w:r>
      <w:r w:rsidRPr="00537722">
        <w:rPr>
          <w:rStyle w:val="TitleChar"/>
          <w:highlight w:val="green"/>
        </w:rPr>
        <w:t>we can reduce means</w:t>
      </w:r>
      <w:r w:rsidRPr="00C95503">
        <w:rPr>
          <w:rStyle w:val="TitleChar"/>
        </w:rPr>
        <w:t xml:space="preserve"> that much </w:t>
      </w:r>
      <w:r w:rsidRPr="00537722">
        <w:rPr>
          <w:rStyle w:val="TitleChar"/>
          <w:highlight w:val="green"/>
        </w:rPr>
        <w:t>avoided</w:t>
      </w:r>
      <w:r w:rsidRPr="00C95503">
        <w:rPr>
          <w:rStyle w:val="TitleChar"/>
        </w:rPr>
        <w:t xml:space="preserve"> future </w:t>
      </w:r>
      <w:r w:rsidRPr="00537722">
        <w:rPr>
          <w:rStyle w:val="TitleChar"/>
          <w:highlight w:val="green"/>
        </w:rPr>
        <w:t>warming</w:t>
      </w:r>
      <w:r w:rsidRPr="00537722">
        <w:rPr>
          <w:sz w:val="16"/>
          <w:highlight w:val="green"/>
        </w:rPr>
        <w:t>,</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TitleChar"/>
        </w:rPr>
        <w:t xml:space="preserve">limiting global warming to 2°C is probably the best we can do. However, </w:t>
      </w:r>
      <w:r w:rsidRPr="00537722">
        <w:rPr>
          <w:rStyle w:val="TitleChar"/>
          <w:highlight w:val="green"/>
        </w:rPr>
        <w:t xml:space="preserve">there is a </w:t>
      </w:r>
      <w:r w:rsidRPr="00537722">
        <w:rPr>
          <w:rStyle w:val="Emphasis"/>
          <w:highlight w:val="green"/>
        </w:rPr>
        <w:t>big difference</w:t>
      </w:r>
      <w:r w:rsidRPr="00537722">
        <w:rPr>
          <w:rStyle w:val="TitleChar"/>
          <w:highlight w:val="green"/>
        </w:rPr>
        <w:t xml:space="preserve"> between 2°</w:t>
      </w:r>
      <w:r w:rsidRPr="00C95503">
        <w:rPr>
          <w:rStyle w:val="TitleChar"/>
        </w:rPr>
        <w:t xml:space="preserve">C and 3°C, between 3°C and 4°C, </w:t>
      </w:r>
      <w:r w:rsidRPr="00537722">
        <w:rPr>
          <w:rStyle w:val="TitleChar"/>
          <w:highlight w:val="green"/>
        </w:rPr>
        <w:t>and anything greater than 4°</w:t>
      </w:r>
      <w:r w:rsidRPr="00C95503">
        <w:rPr>
          <w:rStyle w:val="TitleChar"/>
        </w:rPr>
        <w:t xml:space="preserve">C </w:t>
      </w:r>
      <w:r w:rsidRPr="00537722">
        <w:rPr>
          <w:rStyle w:val="TitleChar"/>
          <w:highlight w:val="green"/>
        </w:rPr>
        <w:t>can</w:t>
      </w:r>
      <w:r w:rsidRPr="00C95503">
        <w:rPr>
          <w:rStyle w:val="TitleChar"/>
        </w:rPr>
        <w:t xml:space="preserve"> probably accurately </w:t>
      </w:r>
      <w:r w:rsidRPr="00537722">
        <w:rPr>
          <w:rStyle w:val="TitleChar"/>
          <w:highlight w:val="green"/>
        </w:rPr>
        <w:t>be described as catastrophic</w:t>
      </w:r>
      <w:r w:rsidRPr="00C95503">
        <w:rPr>
          <w:sz w:val="16"/>
        </w:rPr>
        <w:t xml:space="preserve">, since various tipping points are expected to be triggered at this level. Right now, </w:t>
      </w:r>
      <w:r w:rsidRPr="00537722">
        <w:rPr>
          <w:rStyle w:val="Emphasis"/>
          <w:highlight w:val="green"/>
        </w:rPr>
        <w:t>we are on track for the catastrophic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537722">
        <w:rPr>
          <w:rStyle w:val="Emphasis"/>
          <w:highlight w:val="green"/>
        </w:rPr>
        <w:t>But we're not stuck on that track just yet,</w:t>
      </w:r>
      <w:r w:rsidRPr="00C95503">
        <w:rPr>
          <w:sz w:val="16"/>
        </w:rPr>
        <w:t xml:space="preserve"> </w:t>
      </w:r>
      <w:r w:rsidRPr="00C95503">
        <w:rPr>
          <w:rStyle w:val="TitleChar"/>
        </w:rPr>
        <w:t xml:space="preserve">and </w:t>
      </w:r>
      <w:r w:rsidRPr="00537722">
        <w:rPr>
          <w:rStyle w:val="TitleChar"/>
          <w:highlight w:val="green"/>
        </w:rPr>
        <w:t>we need to move</w:t>
      </w:r>
      <w:r w:rsidRPr="00C95503">
        <w:rPr>
          <w:rStyle w:val="TitleChar"/>
        </w:rPr>
        <w:t xml:space="preserve"> ourselves </w:t>
      </w:r>
      <w:r w:rsidRPr="00537722">
        <w:rPr>
          <w:rStyle w:val="TitleChar"/>
          <w:highlight w:val="green"/>
        </w:rPr>
        <w:t>as far off</w:t>
      </w:r>
      <w:r w:rsidRPr="00C95503">
        <w:rPr>
          <w:rStyle w:val="TitleChar"/>
        </w:rPr>
        <w:t xml:space="preserve"> of it </w:t>
      </w:r>
      <w:r w:rsidRPr="00537722">
        <w:rPr>
          <w:rStyle w:val="TitleChar"/>
          <w:highlight w:val="green"/>
        </w:rPr>
        <w:t>as possible by reducing</w:t>
      </w:r>
      <w:r w:rsidRPr="00C95503">
        <w:rPr>
          <w:rStyle w:val="TitleChar"/>
        </w:rPr>
        <w:t xml:space="preserve"> our greenhouse gas </w:t>
      </w:r>
      <w:r w:rsidRPr="00537722">
        <w:rPr>
          <w:rStyle w:val="TitleChar"/>
          <w:highlight w:val="green"/>
        </w:rPr>
        <w:t>emissions</w:t>
      </w:r>
      <w:r w:rsidRPr="00C95503">
        <w:rPr>
          <w:rStyle w:val="TitleChar"/>
        </w:rPr>
        <w:t xml:space="preserve"> as </w:t>
      </w:r>
      <w:r w:rsidRPr="00537722">
        <w:rPr>
          <w:rStyle w:val="TitleChar"/>
          <w:highlight w:val="green"/>
        </w:rPr>
        <w:t>soon and as much as possible</w:t>
      </w:r>
      <w:r w:rsidRPr="00537722">
        <w:rPr>
          <w:sz w:val="16"/>
          <w:highlight w:val="green"/>
        </w:rPr>
        <w:t>.</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TitleChar"/>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TitleChar"/>
        </w:rPr>
        <w:t xml:space="preserve">and it paints a very bleak picture if we fail to rapidly reduce our greenhouse gas emissions. </w:t>
      </w:r>
      <w:r w:rsidRPr="00537722">
        <w:rPr>
          <w:rStyle w:val="TitleChar"/>
          <w:highlight w:val="green"/>
        </w:rPr>
        <w:t>If we continue forward on our current path</w:t>
      </w:r>
      <w:r w:rsidRPr="00537722">
        <w:rPr>
          <w:sz w:val="16"/>
          <w:highlight w:val="green"/>
        </w:rPr>
        <w:t xml:space="preserve">, </w:t>
      </w:r>
      <w:r w:rsidRPr="00537722">
        <w:rPr>
          <w:rStyle w:val="TitleChar"/>
          <w:highlight w:val="green"/>
        </w:rPr>
        <w:t>catastrophe</w:t>
      </w:r>
      <w:r w:rsidRPr="00C95503">
        <w:rPr>
          <w:sz w:val="16"/>
        </w:rPr>
        <w:t xml:space="preserve"> is not just a possible outcome, it </w:t>
      </w:r>
      <w:r w:rsidRPr="00537722">
        <w:rPr>
          <w:rStyle w:val="TitleChar"/>
          <w:highlight w:val="green"/>
        </w:rPr>
        <w:t xml:space="preserve">is </w:t>
      </w:r>
      <w:r w:rsidRPr="00537722">
        <w:rPr>
          <w:rStyle w:val="Emphasis"/>
          <w:highlight w:val="green"/>
        </w:rPr>
        <w:t>the most probable outcome</w:t>
      </w:r>
      <w:r w:rsidRPr="00C95503">
        <w:rPr>
          <w:rStyle w:val="TitleChar"/>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947E8E" w:rsidRDefault="00947E8E" w:rsidP="00947E8E">
      <w:pPr>
        <w:pStyle w:val="Heading3"/>
      </w:pPr>
      <w:r>
        <w:t>A-to “Warming Not Real”</w:t>
      </w:r>
    </w:p>
    <w:p w:rsidR="00947E8E" w:rsidRPr="00E47BBA" w:rsidRDefault="00947E8E" w:rsidP="00947E8E">
      <w:pPr>
        <w:pStyle w:val="Heading4"/>
      </w:pPr>
      <w:r>
        <w:t xml:space="preserve">(  ) </w:t>
      </w:r>
      <w:r w:rsidRPr="00AE14EC">
        <w:t>Global Warming is happening – most recent and best evidence concludes that it is human induced</w:t>
      </w:r>
    </w:p>
    <w:p w:rsidR="00947E8E" w:rsidRPr="00DF0AD3" w:rsidRDefault="00947E8E" w:rsidP="00947E8E">
      <w:pPr>
        <w:rPr>
          <w:rStyle w:val="Style13ptBold"/>
        </w:rPr>
      </w:pPr>
      <w:r w:rsidRPr="00DF0AD3">
        <w:rPr>
          <w:rStyle w:val="Style13ptBold"/>
        </w:rPr>
        <w:t xml:space="preserve">Muller </w:t>
      </w:r>
      <w:r>
        <w:rPr>
          <w:rStyle w:val="Style13ptBold"/>
        </w:rPr>
        <w:t>‘</w:t>
      </w:r>
      <w:r w:rsidRPr="00DF0AD3">
        <w:rPr>
          <w:rStyle w:val="Style13ptBold"/>
        </w:rPr>
        <w:t>12</w:t>
      </w:r>
    </w:p>
    <w:p w:rsidR="00947E8E" w:rsidRPr="00AE14EC" w:rsidRDefault="00947E8E" w:rsidP="00947E8E">
      <w:pPr>
        <w:rPr>
          <w:sz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947E8E" w:rsidRPr="007E1E7B" w:rsidRDefault="00947E8E" w:rsidP="00947E8E">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537722">
        <w:rPr>
          <w:rStyle w:val="TitleChar"/>
          <w:highlight w:val="green"/>
        </w:rPr>
        <w:t>following</w:t>
      </w:r>
      <w:r w:rsidRPr="007E1E7B">
        <w:rPr>
          <w:sz w:val="16"/>
        </w:rPr>
        <w:t xml:space="preserve"> an </w:t>
      </w:r>
      <w:r w:rsidRPr="00537722">
        <w:rPr>
          <w:rStyle w:val="TitleChar"/>
          <w:highlight w:val="green"/>
        </w:rPr>
        <w:t>intensive research</w:t>
      </w:r>
      <w:r w:rsidRPr="007E1E7B">
        <w:rPr>
          <w:sz w:val="16"/>
        </w:rPr>
        <w:t xml:space="preserve"> effort </w:t>
      </w:r>
      <w:r w:rsidRPr="007E1E7B">
        <w:rPr>
          <w:rStyle w:val="TitleChar"/>
          <w:b/>
          <w:sz w:val="16"/>
        </w:rPr>
        <w:t>involving a dozen scientists</w:t>
      </w:r>
      <w:r w:rsidRPr="007E1E7B">
        <w:rPr>
          <w:rStyle w:val="TitleChar"/>
          <w:sz w:val="16"/>
        </w:rPr>
        <w:t>,</w:t>
      </w:r>
      <w:r w:rsidRPr="007E1E7B">
        <w:rPr>
          <w:rStyle w:val="TitleChar"/>
        </w:rPr>
        <w:t xml:space="preserve"> </w:t>
      </w:r>
      <w:r w:rsidRPr="00537722">
        <w:rPr>
          <w:rStyle w:val="TitleChar"/>
          <w:highlight w:val="green"/>
        </w:rPr>
        <w:t>I concluded that global warming was real</w:t>
      </w:r>
      <w:r w:rsidRPr="007E1E7B">
        <w:rPr>
          <w:rStyle w:val="TitleChar"/>
        </w:rPr>
        <w:t xml:space="preserve"> </w:t>
      </w:r>
      <w:r w:rsidRPr="007E1E7B">
        <w:rPr>
          <w:rStyle w:val="TitleChar"/>
          <w:b/>
          <w:sz w:val="16"/>
        </w:rPr>
        <w:t>and that the prior estimates of the rate of warming were correct</w:t>
      </w:r>
      <w:r w:rsidRPr="007E1E7B">
        <w:rPr>
          <w:b/>
          <w:sz w:val="16"/>
        </w:rPr>
        <w:t>.</w:t>
      </w:r>
      <w:r w:rsidRPr="007E1E7B">
        <w:rPr>
          <w:sz w:val="16"/>
        </w:rPr>
        <w:t xml:space="preserve"> I’m now going a step further: </w:t>
      </w:r>
      <w:r w:rsidRPr="00537722">
        <w:rPr>
          <w:rStyle w:val="TitleChar"/>
          <w:highlight w:val="green"/>
        </w:rPr>
        <w:t>Humans are almost entirely the cause</w:t>
      </w:r>
      <w:r w:rsidRPr="007E1E7B">
        <w:rPr>
          <w:sz w:val="16"/>
        </w:rPr>
        <w:t>. My total turnaround, in such a short time, is the result of careful and objective analysis by</w:t>
      </w:r>
      <w:r w:rsidRPr="007E1E7B">
        <w:rPr>
          <w:u w:val="single"/>
        </w:rPr>
        <w:t xml:space="preserve"> </w:t>
      </w:r>
      <w:r w:rsidRPr="00537722">
        <w:rPr>
          <w:rStyle w:val="TitleChar"/>
          <w:highlight w:val="green"/>
        </w:rPr>
        <w:t>the B</w:t>
      </w:r>
      <w:r w:rsidRPr="007E1E7B">
        <w:rPr>
          <w:rStyle w:val="TitleChar"/>
          <w:b/>
          <w:sz w:val="16"/>
        </w:rPr>
        <w:t>erkeley</w:t>
      </w:r>
      <w:r w:rsidRPr="007E1E7B">
        <w:rPr>
          <w:rStyle w:val="TitleChar"/>
          <w:sz w:val="16"/>
        </w:rPr>
        <w:t xml:space="preserve"> </w:t>
      </w:r>
      <w:r w:rsidRPr="00537722">
        <w:rPr>
          <w:rStyle w:val="TitleChar"/>
          <w:highlight w:val="green"/>
        </w:rPr>
        <w:t>E</w:t>
      </w:r>
      <w:r w:rsidRPr="007E1E7B">
        <w:rPr>
          <w:rStyle w:val="TitleChar"/>
          <w:b/>
          <w:sz w:val="16"/>
        </w:rPr>
        <w:t>arth</w:t>
      </w:r>
      <w:r w:rsidRPr="007E1E7B">
        <w:rPr>
          <w:rStyle w:val="TitleChar"/>
        </w:rPr>
        <w:t xml:space="preserve"> </w:t>
      </w:r>
      <w:r w:rsidRPr="00537722">
        <w:rPr>
          <w:rStyle w:val="TitleChar"/>
          <w:highlight w:val="green"/>
        </w:rPr>
        <w:t>S</w:t>
      </w:r>
      <w:r w:rsidRPr="007E1E7B">
        <w:rPr>
          <w:rStyle w:val="TitleChar"/>
          <w:b/>
          <w:sz w:val="16"/>
        </w:rPr>
        <w:t>urface</w:t>
      </w:r>
      <w:r w:rsidRPr="007E1E7B">
        <w:rPr>
          <w:rStyle w:val="TitleChar"/>
        </w:rPr>
        <w:t xml:space="preserve"> </w:t>
      </w:r>
      <w:r w:rsidRPr="00537722">
        <w:rPr>
          <w:rStyle w:val="TitleChar"/>
          <w:highlight w:val="green"/>
        </w:rPr>
        <w:t>T</w:t>
      </w:r>
      <w:r w:rsidRPr="007E1E7B">
        <w:rPr>
          <w:rStyle w:val="TitleChar"/>
          <w:b/>
          <w:sz w:val="16"/>
        </w:rPr>
        <w:t xml:space="preserve">emperature </w:t>
      </w:r>
      <w:r w:rsidRPr="00537722">
        <w:rPr>
          <w:rStyle w:val="TitleChar"/>
          <w:highlight w:val="green"/>
        </w:rPr>
        <w:t>project</w:t>
      </w:r>
      <w:r w:rsidRPr="00537722">
        <w:rPr>
          <w:sz w:val="16"/>
          <w:highlight w:val="green"/>
        </w:rPr>
        <w:t>,</w:t>
      </w:r>
      <w:r w:rsidRPr="007E1E7B">
        <w:rPr>
          <w:sz w:val="16"/>
        </w:rPr>
        <w:t xml:space="preserve"> which I founded with my daughter Elizabeth. Our </w:t>
      </w:r>
      <w:r w:rsidRPr="00537722">
        <w:rPr>
          <w:rStyle w:val="TitleChar"/>
          <w:highlight w:val="green"/>
        </w:rPr>
        <w:t>results show that the average temperature of the earth’s land has risen</w:t>
      </w:r>
      <w:r w:rsidRPr="007E1E7B">
        <w:rPr>
          <w:rStyle w:val="TitleChar"/>
        </w:rPr>
        <w:t xml:space="preserve"> </w:t>
      </w:r>
      <w:r w:rsidRPr="007E1E7B">
        <w:rPr>
          <w:rStyle w:val="TitleChar"/>
          <w:b/>
          <w:sz w:val="16"/>
        </w:rPr>
        <w:t>by two and a half degrees Fahrenheit over the past 250 years, including an increase of one and a half degrees over the most recent 50 years</w:t>
      </w:r>
      <w:r w:rsidRPr="007E1E7B">
        <w:rPr>
          <w:sz w:val="16"/>
        </w:rPr>
        <w:t xml:space="preserve">. Moreover, it appears likely that </w:t>
      </w:r>
      <w:r w:rsidRPr="00537722">
        <w:rPr>
          <w:rStyle w:val="TitleChar"/>
          <w:highlight w:val="green"/>
        </w:rPr>
        <w:t>essentially all of this increase results from the human emission of greenhouse gases.</w:t>
      </w:r>
      <w:r w:rsidRPr="007E1E7B">
        <w:rPr>
          <w:rStyle w:val="TitleChar"/>
        </w:rPr>
        <w:t xml:space="preserve"> </w:t>
      </w:r>
      <w:r w:rsidRPr="007E1E7B">
        <w:rPr>
          <w:rStyle w:val="TitleChar"/>
          <w:b/>
          <w:sz w:val="16"/>
        </w:rPr>
        <w:t>These findings are stronger than those of the</w:t>
      </w:r>
      <w:r w:rsidRPr="007E1E7B">
        <w:rPr>
          <w:sz w:val="16"/>
        </w:rPr>
        <w:t xml:space="preserve"> Intergovernmental Panel on Climate Change </w:t>
      </w:r>
      <w:r w:rsidRPr="007E1E7B">
        <w:rPr>
          <w:rStyle w:val="TitleChar"/>
          <w:b/>
          <w:sz w:val="16"/>
        </w:rPr>
        <w:t>[IPCC</w:t>
      </w:r>
      <w:r w:rsidRPr="007E1E7B">
        <w:rPr>
          <w:rStyle w:val="TitleChar"/>
          <w:sz w:val="16"/>
        </w:rPr>
        <w:t>]</w:t>
      </w:r>
      <w:r w:rsidRPr="007E1E7B">
        <w:rPr>
          <w:sz w:val="16"/>
        </w:rPr>
        <w:t xml:space="preserve">, the United Nations group that defines the scientific and diplomatic consensus on global warming. In its 2007 report, the I.P.C.C. concluded only </w:t>
      </w:r>
      <w:r w:rsidRPr="007E1E7B">
        <w:rPr>
          <w:rStyle w:val="TitleChar"/>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TitleChar"/>
          <w:b/>
          <w:sz w:val="16"/>
        </w:rPr>
        <w:t>Berkeley Earth approach used</w:t>
      </w:r>
      <w:r w:rsidRPr="007E1E7B">
        <w:rPr>
          <w:rStyle w:val="TitleChar"/>
        </w:rPr>
        <w:t xml:space="preserve"> sophisticated </w:t>
      </w:r>
      <w:r w:rsidRPr="00537722">
        <w:rPr>
          <w:rStyle w:val="TitleChar"/>
          <w:highlight w:val="green"/>
        </w:rPr>
        <w:t>statistical methods</w:t>
      </w:r>
      <w:r w:rsidRPr="007E1E7B">
        <w:rPr>
          <w:rStyle w:val="TitleChar"/>
        </w:rPr>
        <w:t xml:space="preserve"> </w:t>
      </w:r>
      <w:r w:rsidRPr="007E1E7B">
        <w:rPr>
          <w:rStyle w:val="TitleChar"/>
          <w:b/>
          <w:sz w:val="16"/>
        </w:rPr>
        <w:t>developed largely by our lead scientist</w:t>
      </w:r>
      <w:r w:rsidRPr="007E1E7B">
        <w:rPr>
          <w:rStyle w:val="TitleChar"/>
          <w:sz w:val="16"/>
        </w:rPr>
        <w:t>,</w:t>
      </w:r>
      <w:r w:rsidRPr="007E1E7B">
        <w:rPr>
          <w:sz w:val="16"/>
        </w:rPr>
        <w:t xml:space="preserve"> Robert Rohde, </w:t>
      </w:r>
      <w:r w:rsidRPr="007E1E7B">
        <w:rPr>
          <w:rStyle w:val="TitleChar"/>
          <w:b/>
          <w:sz w:val="16"/>
        </w:rPr>
        <w:t>which</w:t>
      </w:r>
      <w:r w:rsidRPr="007E1E7B">
        <w:rPr>
          <w:sz w:val="16"/>
        </w:rPr>
        <w:t xml:space="preserve"> </w:t>
      </w:r>
      <w:r w:rsidRPr="00537722">
        <w:rPr>
          <w:rStyle w:val="TitleChar"/>
          <w:highlight w:val="green"/>
        </w:rPr>
        <w:t xml:space="preserve">allowed us to determine </w:t>
      </w:r>
      <w:r w:rsidRPr="007E1E7B">
        <w:rPr>
          <w:rStyle w:val="TitleChar"/>
          <w:sz w:val="16"/>
        </w:rPr>
        <w:t>earth</w:t>
      </w:r>
      <w:r w:rsidRPr="007E1E7B">
        <w:rPr>
          <w:rStyle w:val="TitleChar"/>
        </w:rPr>
        <w:t xml:space="preserve"> </w:t>
      </w:r>
      <w:r w:rsidRPr="00537722">
        <w:rPr>
          <w:rStyle w:val="TitleChar"/>
          <w:highlight w:val="green"/>
        </w:rPr>
        <w:t xml:space="preserve">land temperature </w:t>
      </w:r>
      <w:r w:rsidRPr="007E1E7B">
        <w:rPr>
          <w:rStyle w:val="TitleChar"/>
        </w:rPr>
        <w:t xml:space="preserve">much </w:t>
      </w:r>
      <w:r w:rsidRPr="00537722">
        <w:rPr>
          <w:rStyle w:val="TitleChar"/>
          <w:highlight w:val="green"/>
        </w:rPr>
        <w:t>further back in time. We carefully studied</w:t>
      </w:r>
      <w:r w:rsidRPr="007E1E7B">
        <w:rPr>
          <w:sz w:val="16"/>
        </w:rPr>
        <w:t xml:space="preserve"> issues raised by skeptics</w:t>
      </w:r>
      <w:r w:rsidRPr="007E1E7B">
        <w:rPr>
          <w:rStyle w:val="TitleChar"/>
        </w:rPr>
        <w:t xml:space="preserve">: </w:t>
      </w:r>
      <w:r w:rsidRPr="00537722">
        <w:rPr>
          <w:rStyle w:val="TitleChar"/>
          <w:highlight w:val="green"/>
        </w:rPr>
        <w:t>biases from urban heating</w:t>
      </w:r>
      <w:r w:rsidRPr="007E1E7B">
        <w:rPr>
          <w:sz w:val="16"/>
        </w:rPr>
        <w:t xml:space="preserve"> (we duplicated our results using rural data alone), from </w:t>
      </w:r>
      <w:r w:rsidRPr="00537722">
        <w:rPr>
          <w:rStyle w:val="TitleChar"/>
          <w:highlight w:val="green"/>
        </w:rPr>
        <w:t>data selection</w:t>
      </w:r>
      <w:r w:rsidRPr="007E1E7B">
        <w:rPr>
          <w:sz w:val="16"/>
        </w:rPr>
        <w:t xml:space="preserve"> (prior groups selected fewer than 20 percent of the available temperature stations; we used virtually 100 percent), </w:t>
      </w:r>
      <w:r w:rsidRPr="007E1E7B">
        <w:rPr>
          <w:rStyle w:val="TitleChar"/>
          <w:sz w:val="16"/>
        </w:rPr>
        <w:t>from</w:t>
      </w:r>
      <w:r w:rsidRPr="007E1E7B">
        <w:rPr>
          <w:rStyle w:val="TitleChar"/>
        </w:rPr>
        <w:t xml:space="preserve"> </w:t>
      </w:r>
      <w:r w:rsidRPr="00537722">
        <w:rPr>
          <w:rStyle w:val="TitleChar"/>
          <w:highlight w:val="green"/>
        </w:rPr>
        <w:t>poor station quality</w:t>
      </w:r>
      <w:r w:rsidRPr="007E1E7B">
        <w:rPr>
          <w:sz w:val="16"/>
        </w:rPr>
        <w:t xml:space="preserve"> (we separately analyzed good stations and poor ones) </w:t>
      </w:r>
      <w:r w:rsidRPr="00537722">
        <w:rPr>
          <w:rStyle w:val="TitleChar"/>
          <w:highlight w:val="green"/>
        </w:rPr>
        <w:t>and from human intervention and data adjustment</w:t>
      </w:r>
      <w:r w:rsidRPr="007E1E7B">
        <w:rPr>
          <w:sz w:val="16"/>
        </w:rPr>
        <w:t xml:space="preserve"> (our work is completely automated and hands-off). In our papers we demonstrate that </w:t>
      </w:r>
      <w:r w:rsidRPr="007E1E7B">
        <w:rPr>
          <w:rStyle w:val="TitleChar"/>
          <w:b/>
          <w:sz w:val="16"/>
        </w:rPr>
        <w:t>none of these potentially troublesome effects unduly biased our conclusions. The historic temperature pattern we observed has abrupt dips that match the emissions of known explosive volcanic eruptions</w:t>
      </w:r>
      <w:r w:rsidRPr="007E1E7B">
        <w:rPr>
          <w:rStyle w:val="TitleChar"/>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537722">
        <w:rPr>
          <w:rStyle w:val="TitleChar"/>
          <w:highlight w:val="green"/>
        </w:rPr>
        <w:t>We tried fitting the shape to simple math functions</w:t>
      </w:r>
      <w:r w:rsidRPr="007E1E7B">
        <w:rPr>
          <w:rStyle w:val="TitleChar"/>
        </w:rPr>
        <w:t xml:space="preserve"> </w:t>
      </w:r>
      <w:r w:rsidRPr="007E1E7B">
        <w:rPr>
          <w:rStyle w:val="TitleChar"/>
          <w:sz w:val="16"/>
        </w:rPr>
        <w:t>(</w:t>
      </w:r>
      <w:r w:rsidRPr="007E1E7B">
        <w:rPr>
          <w:rStyle w:val="TitleChar"/>
          <w:b/>
          <w:sz w:val="16"/>
        </w:rPr>
        <w:t>exponentials, polynomials</w:t>
      </w:r>
      <w:r w:rsidRPr="007E1E7B">
        <w:rPr>
          <w:rStyle w:val="TitleChar"/>
          <w:sz w:val="16"/>
        </w:rPr>
        <w:t>),</w:t>
      </w:r>
      <w:r w:rsidRPr="007E1E7B">
        <w:rPr>
          <w:rStyle w:val="TitleChar"/>
        </w:rPr>
        <w:t xml:space="preserve"> </w:t>
      </w:r>
      <w:r w:rsidRPr="00537722">
        <w:rPr>
          <w:rStyle w:val="TitleChar"/>
          <w:highlight w:val="green"/>
        </w:rPr>
        <w:t>to solar activity and even to rising functions like world population</w:t>
      </w:r>
      <w:r w:rsidRPr="007E1E7B">
        <w:rPr>
          <w:rStyle w:val="TitleChar"/>
        </w:rPr>
        <w:t xml:space="preserve">. </w:t>
      </w:r>
      <w:r w:rsidRPr="007E1E7B">
        <w:rPr>
          <w:rStyle w:val="TitleChar"/>
          <w:b/>
          <w:sz w:val="16"/>
        </w:rPr>
        <w:t>By far</w:t>
      </w:r>
      <w:r w:rsidRPr="007E1E7B">
        <w:rPr>
          <w:rStyle w:val="TitleChar"/>
        </w:rPr>
        <w:t xml:space="preserve"> </w:t>
      </w:r>
      <w:r w:rsidRPr="00537722">
        <w:rPr>
          <w:rStyle w:val="TitleChar"/>
          <w:highlight w:val="green"/>
        </w:rPr>
        <w:t xml:space="preserve">the best match was to the record of atmospheric </w:t>
      </w:r>
      <w:r w:rsidRPr="007E1E7B">
        <w:rPr>
          <w:rStyle w:val="TitleChar"/>
          <w:b/>
          <w:sz w:val="16"/>
        </w:rPr>
        <w:t>carbon dioxide</w:t>
      </w:r>
      <w:r w:rsidRPr="007E1E7B">
        <w:rPr>
          <w:rStyle w:val="TitleChar"/>
        </w:rPr>
        <w:t xml:space="preserve"> </w:t>
      </w:r>
      <w:r w:rsidRPr="00537722">
        <w:rPr>
          <w:rStyle w:val="TitleChar"/>
          <w:highlight w:val="green"/>
        </w:rPr>
        <w:t>(CO2),</w:t>
      </w:r>
      <w:r w:rsidRPr="007E1E7B">
        <w:rPr>
          <w:rStyle w:val="TitleChar"/>
        </w:rPr>
        <w:t xml:space="preserve"> </w:t>
      </w:r>
      <w:r w:rsidRPr="007E1E7B">
        <w:rPr>
          <w:rStyle w:val="TitleChar"/>
          <w:b/>
          <w:sz w:val="16"/>
        </w:rPr>
        <w:t>measured from atmospheric samples and air trapped in polar ice.</w:t>
      </w:r>
      <w:r w:rsidRPr="007E1E7B">
        <w:rPr>
          <w:rStyle w:val="TitleChar"/>
        </w:rPr>
        <w:t xml:space="preserve"> </w:t>
      </w:r>
    </w:p>
    <w:p w:rsidR="00947E8E" w:rsidRPr="00E47BBA" w:rsidRDefault="00947E8E" w:rsidP="00947E8E">
      <w:pPr>
        <w:pStyle w:val="Heading4"/>
      </w:pPr>
      <w:r>
        <w:t>(  ) Neg args are empirically denied- positive feedback loops and biodiversity loss is proven</w:t>
      </w:r>
    </w:p>
    <w:p w:rsidR="00947E8E" w:rsidRPr="00DF0AD3" w:rsidRDefault="00947E8E" w:rsidP="00947E8E">
      <w:pPr>
        <w:rPr>
          <w:rStyle w:val="Style13ptBold"/>
        </w:rPr>
      </w:pPr>
      <w:bookmarkStart w:id="1" w:name="_Toc235192858"/>
      <w:bookmarkStart w:id="2" w:name="_Toc235332681"/>
      <w:r w:rsidRPr="00DF0AD3">
        <w:rPr>
          <w:rStyle w:val="Style13ptBold"/>
        </w:rPr>
        <w:t xml:space="preserve">Lyderson </w:t>
      </w:r>
      <w:r>
        <w:rPr>
          <w:rStyle w:val="Style13ptBold"/>
        </w:rPr>
        <w:t>‘</w:t>
      </w:r>
      <w:r w:rsidRPr="00DF0AD3">
        <w:rPr>
          <w:rStyle w:val="Style13ptBold"/>
        </w:rPr>
        <w:t xml:space="preserve">9 </w:t>
      </w:r>
    </w:p>
    <w:p w:rsidR="00947E8E" w:rsidRPr="00C826A6" w:rsidRDefault="00947E8E" w:rsidP="00947E8E">
      <w:r w:rsidRPr="00E47BBA">
        <w:rPr>
          <w:sz w:val="16"/>
          <w:szCs w:val="16"/>
        </w:rPr>
        <w:t>(Kari, journalist, Washington Post, “Scientists: Pace of Climate Change Exceeds Estimates” 2/15 – online</w:t>
      </w:r>
      <w:bookmarkEnd w:id="1"/>
      <w:bookmarkEnd w:id="2"/>
      <w:r w:rsidRPr="00E47BBA">
        <w:rPr>
          <w:sz w:val="16"/>
          <w:szCs w:val="16"/>
        </w:rPr>
        <w:t>)</w:t>
      </w:r>
    </w:p>
    <w:p w:rsidR="00947E8E" w:rsidRPr="00C826A6" w:rsidRDefault="00947E8E" w:rsidP="00947E8E">
      <w:r w:rsidRPr="00C826A6">
        <w:rPr>
          <w:rStyle w:val="underline"/>
        </w:rPr>
        <w:t xml:space="preserve">The pace of </w:t>
      </w:r>
      <w:r w:rsidRPr="00537722">
        <w:rPr>
          <w:rStyle w:val="underline"/>
          <w:highlight w:val="green"/>
        </w:rPr>
        <w:t>global warming is</w:t>
      </w:r>
      <w:r w:rsidRPr="00C826A6">
        <w:rPr>
          <w:sz w:val="16"/>
        </w:rPr>
        <w:t xml:space="preserve"> likely to be </w:t>
      </w:r>
      <w:r w:rsidRPr="00537722">
        <w:rPr>
          <w:rStyle w:val="underline"/>
          <w:highlight w:val="green"/>
        </w:rPr>
        <w:t>much faster than recent predictions</w:t>
      </w:r>
      <w:r w:rsidRPr="00C826A6">
        <w:rPr>
          <w:rStyle w:val="underline"/>
        </w:rPr>
        <w:t xml:space="preserve">, because </w:t>
      </w:r>
      <w:r w:rsidRPr="00537722">
        <w:rPr>
          <w:rStyle w:val="underline"/>
          <w:highlight w:val="green"/>
        </w:rPr>
        <w:t>industrial</w:t>
      </w:r>
      <w:r w:rsidRPr="00C826A6">
        <w:rPr>
          <w:sz w:val="16"/>
        </w:rPr>
        <w:t xml:space="preserve"> greenhouse gas </w:t>
      </w:r>
      <w:r w:rsidRPr="00537722">
        <w:rPr>
          <w:rStyle w:val="underline"/>
          <w:highlight w:val="green"/>
        </w:rPr>
        <w:t>emissions have increased more quickly than expected and higher temperatures are triggering self-reinforcing feedback mechanism</w:t>
      </w:r>
      <w:r w:rsidRPr="00C826A6">
        <w:rPr>
          <w:rStyle w:val="underline"/>
        </w:rPr>
        <w:t>s</w:t>
      </w:r>
      <w:r w:rsidRPr="00C826A6">
        <w:rPr>
          <w:sz w:val="16"/>
        </w:rPr>
        <w:t xml:space="preserve"> in global ecosystems, scientists said Saturday.  </w:t>
      </w:r>
      <w:r w:rsidRPr="00C826A6">
        <w:rPr>
          <w:rStyle w:val="underline"/>
        </w:rPr>
        <w:t>"We are</w:t>
      </w:r>
      <w:r w:rsidRPr="00C826A6">
        <w:rPr>
          <w:sz w:val="16"/>
        </w:rPr>
        <w:t xml:space="preserve"> basically </w:t>
      </w:r>
      <w:r w:rsidRPr="00C826A6">
        <w:rPr>
          <w:rStyle w:val="underline"/>
        </w:rPr>
        <w:t>looking</w:t>
      </w:r>
      <w:r w:rsidRPr="00C826A6">
        <w:rPr>
          <w:sz w:val="16"/>
        </w:rPr>
        <w:t xml:space="preserve"> now </w:t>
      </w:r>
      <w:r w:rsidRPr="00C826A6">
        <w:rPr>
          <w:rStyle w:val="underline"/>
        </w:rPr>
        <w:t>at a future climate that's beyond anything we've considered</w:t>
      </w:r>
      <w:r w:rsidRPr="00C826A6">
        <w:rPr>
          <w:sz w:val="16"/>
        </w:rPr>
        <w:t xml:space="preserve"> seriously </w:t>
      </w:r>
      <w:r w:rsidRPr="00C826A6">
        <w:rPr>
          <w:rStyle w:val="underline"/>
        </w:rPr>
        <w:t>in</w:t>
      </w:r>
      <w:r w:rsidRPr="00C826A6">
        <w:rPr>
          <w:sz w:val="16"/>
        </w:rPr>
        <w:t xml:space="preserve"> climate model </w:t>
      </w:r>
      <w:r w:rsidRPr="00C826A6">
        <w:rPr>
          <w:rStyle w:val="underline"/>
        </w:rPr>
        <w:t>simulations</w:t>
      </w:r>
      <w:r w:rsidRPr="00C826A6">
        <w:rPr>
          <w:sz w:val="16"/>
        </w:rPr>
        <w:t xml:space="preserve">," Christopher </w:t>
      </w:r>
      <w:r w:rsidRPr="00C826A6">
        <w:rPr>
          <w:rStyle w:val="underline"/>
        </w:rPr>
        <w:t>Field, founding director of the Carnegie Institution's Department of Global Ecology</w:t>
      </w:r>
      <w:r w:rsidRPr="00C826A6">
        <w:rPr>
          <w:sz w:val="16"/>
        </w:rPr>
        <w:t xml:space="preserve"> at Stanford University, </w:t>
      </w:r>
      <w:r w:rsidRPr="00C826A6">
        <w:rPr>
          <w:rStyle w:val="underline"/>
        </w:rPr>
        <w:t>said</w:t>
      </w:r>
      <w:r w:rsidRPr="00C826A6">
        <w:rPr>
          <w:sz w:val="16"/>
        </w:rPr>
        <w:t xml:space="preserve"> at the annual meeting of the American Association for the Advancement of Science.  </w:t>
      </w:r>
      <w:r w:rsidRPr="00C826A6">
        <w:rPr>
          <w:rStyle w:val="underline"/>
        </w:rPr>
        <w:t>Field, a member of the</w:t>
      </w:r>
      <w:r w:rsidRPr="00C826A6">
        <w:rPr>
          <w:sz w:val="16"/>
        </w:rPr>
        <w:t xml:space="preserve"> United Nations' </w:t>
      </w:r>
      <w:r w:rsidRPr="00C826A6">
        <w:rPr>
          <w:rStyle w:val="underline"/>
        </w:rPr>
        <w:t>I</w:t>
      </w:r>
      <w:r w:rsidRPr="00C826A6">
        <w:rPr>
          <w:sz w:val="16"/>
        </w:rPr>
        <w:t xml:space="preserve">ntergovernmental </w:t>
      </w:r>
      <w:r w:rsidRPr="00C826A6">
        <w:rPr>
          <w:rStyle w:val="underline"/>
        </w:rPr>
        <w:t>P</w:t>
      </w:r>
      <w:r w:rsidRPr="00C826A6">
        <w:rPr>
          <w:sz w:val="16"/>
        </w:rPr>
        <w:t xml:space="preserve">anel on </w:t>
      </w:r>
      <w:r w:rsidRPr="00C826A6">
        <w:rPr>
          <w:rStyle w:val="underline"/>
        </w:rPr>
        <w:t>C</w:t>
      </w:r>
      <w:r w:rsidRPr="00C826A6">
        <w:rPr>
          <w:sz w:val="16"/>
        </w:rPr>
        <w:t xml:space="preserve">limate </w:t>
      </w:r>
      <w:r w:rsidRPr="00C826A6">
        <w:rPr>
          <w:rStyle w:val="underline"/>
        </w:rPr>
        <w:t>C</w:t>
      </w:r>
      <w:r w:rsidRPr="00C826A6">
        <w:rPr>
          <w:sz w:val="16"/>
        </w:rPr>
        <w:t xml:space="preserve">hange, </w:t>
      </w:r>
      <w:r w:rsidRPr="00C826A6">
        <w:rPr>
          <w:rStyle w:val="underline"/>
        </w:rPr>
        <w:t>said emissions</w:t>
      </w:r>
      <w:r w:rsidRPr="00C826A6">
        <w:rPr>
          <w:sz w:val="16"/>
        </w:rPr>
        <w:t xml:space="preserve"> from burning fossil fuels since 2000 </w:t>
      </w:r>
      <w:r w:rsidRPr="00C826A6">
        <w:rPr>
          <w:rStyle w:val="underline"/>
        </w:rPr>
        <w:t>have</w:t>
      </w:r>
      <w:r w:rsidRPr="00C826A6">
        <w:rPr>
          <w:sz w:val="16"/>
        </w:rPr>
        <w:t xml:space="preserve"> largely </w:t>
      </w:r>
      <w:r w:rsidRPr="00C826A6">
        <w:rPr>
          <w:rStyle w:val="underline"/>
        </w:rPr>
        <w:t>outpaced the estimates used in</w:t>
      </w:r>
      <w:r w:rsidRPr="00C826A6">
        <w:rPr>
          <w:sz w:val="16"/>
        </w:rPr>
        <w:t xml:space="preserve"> the U.N. panel's </w:t>
      </w:r>
      <w:r w:rsidRPr="00C826A6">
        <w:rPr>
          <w:rStyle w:val="underline"/>
        </w:rPr>
        <w:t>2007 reports</w:t>
      </w:r>
      <w:r w:rsidRPr="00C826A6">
        <w:rPr>
          <w:sz w:val="16"/>
        </w:rPr>
        <w:t xml:space="preserve">. The higher emissions are largely the result of the increased burning of coal in developing countries, he said.  </w:t>
      </w:r>
      <w:r w:rsidRPr="00537722">
        <w:rPr>
          <w:rStyle w:val="underline"/>
          <w:highlight w:val="green"/>
        </w:rPr>
        <w:t>Unexpectedly large amounts of carbon dioxide are being released into the atmosphere as the result of "feedback loops" that are speeding up natural processes</w:t>
      </w:r>
      <w:r w:rsidRPr="00C826A6">
        <w:rPr>
          <w:sz w:val="16"/>
        </w:rPr>
        <w:t xml:space="preserve">. </w:t>
      </w:r>
      <w:r w:rsidRPr="00C826A6">
        <w:rPr>
          <w:rStyle w:val="underline"/>
        </w:rPr>
        <w:t>Prominent</w:t>
      </w:r>
      <w:r w:rsidRPr="00C826A6">
        <w:rPr>
          <w:sz w:val="16"/>
        </w:rPr>
        <w:t xml:space="preserve"> among these, evidence indicates, </w:t>
      </w:r>
      <w:r w:rsidRPr="00C826A6">
        <w:rPr>
          <w:rStyle w:val="underline"/>
        </w:rPr>
        <w:t>is a cycle in which higher temperatures</w:t>
      </w:r>
      <w:r w:rsidRPr="00C826A6">
        <w:rPr>
          <w:sz w:val="16"/>
        </w:rPr>
        <w:t xml:space="preserve"> are beginning to </w:t>
      </w:r>
      <w:r w:rsidRPr="00C826A6">
        <w:rPr>
          <w:rStyle w:val="underline"/>
        </w:rPr>
        <w:t>melt the</w:t>
      </w:r>
      <w:r w:rsidRPr="00C826A6">
        <w:rPr>
          <w:sz w:val="16"/>
        </w:rPr>
        <w:t xml:space="preserve"> arctic </w:t>
      </w:r>
      <w:r w:rsidRPr="00C826A6">
        <w:rPr>
          <w:rStyle w:val="underline"/>
        </w:rPr>
        <w:t>permafrost, which</w:t>
      </w:r>
      <w:r w:rsidRPr="00C826A6">
        <w:rPr>
          <w:sz w:val="16"/>
        </w:rPr>
        <w:t xml:space="preserve"> could </w:t>
      </w:r>
      <w:r w:rsidRPr="00C826A6">
        <w:rPr>
          <w:rStyle w:val="underline"/>
        </w:rPr>
        <w:t>release hundreds of billions of tons of carbon dioxide and methane</w:t>
      </w:r>
      <w:r w:rsidRPr="00C826A6">
        <w:rPr>
          <w:sz w:val="16"/>
        </w:rPr>
        <w:t xml:space="preserve"> into the atmosphere, said several scientists on a panel at the meeting.  </w:t>
      </w:r>
      <w:bookmarkStart w:id="3" w:name="_Toc235192859"/>
      <w:bookmarkStart w:id="4" w:name="_Toc235332682"/>
      <w:r w:rsidRPr="00C826A6">
        <w:rPr>
          <w:rStyle w:val="underline"/>
        </w:rPr>
        <w:t>The permafrost holds 1 trillion tons of carbon</w:t>
      </w:r>
      <w:r w:rsidRPr="00C826A6">
        <w:rPr>
          <w:sz w:val="16"/>
        </w:rPr>
        <w:t xml:space="preserve">, and as much as </w:t>
      </w:r>
      <w:r w:rsidRPr="00C826A6">
        <w:rPr>
          <w:rStyle w:val="underline"/>
        </w:rPr>
        <w:t>10 percent</w:t>
      </w:r>
      <w:r w:rsidRPr="00C826A6">
        <w:rPr>
          <w:sz w:val="16"/>
        </w:rPr>
        <w:t xml:space="preserve"> of that </w:t>
      </w:r>
      <w:r w:rsidRPr="00C826A6">
        <w:rPr>
          <w:rStyle w:val="underline"/>
        </w:rPr>
        <w:t>could be released this century</w:t>
      </w:r>
      <w:r w:rsidRPr="00C826A6">
        <w:rPr>
          <w:sz w:val="16"/>
        </w:rPr>
        <w:t>, Field said. Along with carbon dioxide</w:t>
      </w:r>
      <w:bookmarkEnd w:id="3"/>
      <w:bookmarkEnd w:id="4"/>
      <w:r w:rsidRPr="00C826A6">
        <w:rPr>
          <w:sz w:val="16"/>
        </w:rPr>
        <w:t xml:space="preserve"> melting permafrost releases </w:t>
      </w:r>
      <w:r w:rsidRPr="00C826A6">
        <w:rPr>
          <w:rStyle w:val="underline"/>
        </w:rPr>
        <w:t>methane</w:t>
      </w:r>
      <w:r w:rsidRPr="00C826A6">
        <w:rPr>
          <w:sz w:val="16"/>
        </w:rPr>
        <w:t xml:space="preserve">, which </w:t>
      </w:r>
      <w:r w:rsidRPr="00C826A6">
        <w:rPr>
          <w:rStyle w:val="underline"/>
        </w:rPr>
        <w:t>is 25 times more potent</w:t>
      </w:r>
      <w:r w:rsidRPr="00C826A6">
        <w:rPr>
          <w:sz w:val="16"/>
        </w:rPr>
        <w:t xml:space="preserve"> a greenhouse gas than carbon dioxide.  </w:t>
      </w:r>
      <w:r w:rsidRPr="00C826A6">
        <w:rPr>
          <w:rStyle w:val="underline"/>
        </w:rPr>
        <w:t>"</w:t>
      </w:r>
      <w:r w:rsidRPr="00537722">
        <w:rPr>
          <w:rStyle w:val="underline"/>
          <w:highlight w:val="green"/>
        </w:rPr>
        <w:t>It's a vicious cycle of feedback where warming causes the release of carbon from permafrost, which causes more warming, which causes more release from permafrost</w:t>
      </w:r>
      <w:r w:rsidRPr="00C826A6">
        <w:rPr>
          <w:sz w:val="16"/>
        </w:rPr>
        <w:t xml:space="preserve">," Field said.  </w:t>
      </w:r>
      <w:bookmarkStart w:id="5" w:name="_Toc235192860"/>
      <w:bookmarkStart w:id="6" w:name="_Toc235332683"/>
      <w:r w:rsidRPr="00C826A6">
        <w:rPr>
          <w:sz w:val="16"/>
        </w:rPr>
        <w:t xml:space="preserve">Evidence is also accumulating that </w:t>
      </w:r>
      <w:r w:rsidRPr="00537722">
        <w:rPr>
          <w:rStyle w:val="underline"/>
          <w:highlight w:val="green"/>
        </w:rPr>
        <w:t>terrestrial and marine</w:t>
      </w:r>
      <w:bookmarkEnd w:id="5"/>
      <w:bookmarkEnd w:id="6"/>
      <w:r w:rsidRPr="00537722">
        <w:rPr>
          <w:rStyle w:val="underline"/>
          <w:highlight w:val="green"/>
        </w:rPr>
        <w:t xml:space="preserve"> ecosystems cannot remove as much carbon</w:t>
      </w:r>
      <w:r w:rsidRPr="00C826A6">
        <w:rPr>
          <w:sz w:val="16"/>
        </w:rPr>
        <w:t xml:space="preserve"> from the atmosphere </w:t>
      </w:r>
      <w:r w:rsidRPr="00537722">
        <w:rPr>
          <w:rStyle w:val="underline"/>
          <w:highlight w:val="green"/>
        </w:rPr>
        <w:t>as earlier estimates suggeste</w:t>
      </w:r>
      <w:r w:rsidRPr="00C826A6">
        <w:rPr>
          <w:rStyle w:val="underline"/>
        </w:rPr>
        <w:t>d</w:t>
      </w:r>
      <w:r w:rsidRPr="00C826A6">
        <w:rPr>
          <w:sz w:val="16"/>
        </w:rPr>
        <w:t xml:space="preserve">, Field said.  </w:t>
      </w:r>
      <w:r w:rsidRPr="00C826A6">
        <w:rPr>
          <w:rStyle w:val="underline"/>
        </w:rPr>
        <w:t>In the oceans, warmer weather is driving stronger winds</w:t>
      </w:r>
      <w:r w:rsidRPr="00C826A6">
        <w:rPr>
          <w:sz w:val="16"/>
        </w:rPr>
        <w:t xml:space="preserve"> that are </w:t>
      </w:r>
      <w:r w:rsidRPr="00C826A6">
        <w:rPr>
          <w:rStyle w:val="underline"/>
        </w:rPr>
        <w:t>exposing deeper layers</w:t>
      </w:r>
      <w:r w:rsidRPr="00C826A6">
        <w:rPr>
          <w:sz w:val="16"/>
        </w:rPr>
        <w:t xml:space="preserve"> </w:t>
      </w:r>
      <w:r w:rsidRPr="00C826A6">
        <w:rPr>
          <w:rStyle w:val="underline"/>
        </w:rPr>
        <w:t>of water, which are already saturated with carbon and not</w:t>
      </w:r>
      <w:r w:rsidRPr="00C826A6">
        <w:rPr>
          <w:sz w:val="16"/>
        </w:rPr>
        <w:t xml:space="preserve"> as </w:t>
      </w:r>
      <w:r w:rsidRPr="00C826A6">
        <w:rPr>
          <w:rStyle w:val="underline"/>
        </w:rPr>
        <w:t>able to absorb</w:t>
      </w:r>
      <w:r w:rsidRPr="00C826A6">
        <w:rPr>
          <w:sz w:val="16"/>
        </w:rPr>
        <w:t xml:space="preserve"> as </w:t>
      </w:r>
      <w:r w:rsidRPr="00C826A6">
        <w:rPr>
          <w:rStyle w:val="underline"/>
        </w:rPr>
        <w:t>much</w:t>
      </w:r>
      <w:r w:rsidRPr="00C826A6">
        <w:rPr>
          <w:sz w:val="16"/>
        </w:rPr>
        <w:t xml:space="preserve"> from the atmosphere. </w:t>
      </w:r>
      <w:r w:rsidRPr="00C826A6">
        <w:rPr>
          <w:rStyle w:val="underline"/>
        </w:rPr>
        <w:t xml:space="preserve">The carbon is making the oceans more acidic, which also reduces their ability to absorb carbon.  </w:t>
      </w:r>
      <w:bookmarkStart w:id="7" w:name="_Toc235192861"/>
      <w:bookmarkStart w:id="8" w:name="_Toc235332684"/>
      <w:r w:rsidRPr="00C826A6">
        <w:rPr>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7"/>
      <w:bookmarkEnd w:id="8"/>
      <w:r w:rsidRPr="00C826A6">
        <w:rPr>
          <w:sz w:val="16"/>
        </w:rPr>
        <w:t xml:space="preserve">  </w:t>
      </w:r>
      <w:r w:rsidRPr="00C826A6">
        <w:rPr>
          <w:rStyle w:val="underline"/>
        </w:rPr>
        <w:t>Earlier snowmelt, the shrinking arctic ice cover and the northward spread of vegetation are causing the Northern Hemisphere to absorb, rather than reflect, more of the sun's energy and reinforce the warming trend</w:t>
      </w:r>
      <w:r w:rsidRPr="00C826A6">
        <w:rPr>
          <w:sz w:val="16"/>
        </w:rPr>
        <w:t xml:space="preserve">.  </w:t>
      </w:r>
      <w:bookmarkStart w:id="9" w:name="_Toc235192862"/>
      <w:bookmarkStart w:id="10" w:name="_Toc235332685"/>
      <w:r w:rsidRPr="00C826A6">
        <w:rPr>
          <w:sz w:val="16"/>
        </w:rPr>
        <w:t>While it takes a relatively long time for plants to take carbon out of the atmosphere, that</w:t>
      </w:r>
      <w:bookmarkEnd w:id="9"/>
      <w:bookmarkEnd w:id="10"/>
      <w:r w:rsidRPr="00C826A6">
        <w:rPr>
          <w:sz w:val="16"/>
        </w:rPr>
        <w:t xml:space="preserve"> </w:t>
      </w:r>
      <w:r w:rsidRPr="00C826A6">
        <w:rPr>
          <w:rStyle w:val="underline"/>
        </w:rPr>
        <w:t>carbon can be released rapidly by wildfires, which contribute about a third as much carbon to the atmosphere as burning fossil fuels,</w:t>
      </w:r>
      <w:r w:rsidRPr="00C826A6">
        <w:rPr>
          <w:sz w:val="16"/>
        </w:rPr>
        <w:t xml:space="preserve"> according to a paper Field co-authored.  </w:t>
      </w:r>
      <w:r w:rsidRPr="00C826A6">
        <w:rPr>
          <w:rStyle w:val="underline"/>
        </w:rPr>
        <w:t>Fires</w:t>
      </w:r>
      <w:r w:rsidRPr="00C826A6">
        <w:rPr>
          <w:sz w:val="16"/>
        </w:rPr>
        <w:t xml:space="preserve"> such as the recent deadly blazes in southern Australia </w:t>
      </w:r>
      <w:r w:rsidRPr="00C826A6">
        <w:rPr>
          <w:rStyle w:val="underline"/>
        </w:rPr>
        <w:t>have increased in recent years, and that trend is expected to continue,</w:t>
      </w:r>
      <w:r w:rsidRPr="00C826A6">
        <w:rPr>
          <w:sz w:val="16"/>
        </w:rPr>
        <w:t xml:space="preserve"> Field said. </w:t>
      </w:r>
      <w:r w:rsidRPr="00C826A6">
        <w:rPr>
          <w:rStyle w:val="underline"/>
        </w:rPr>
        <w:t>Warmer weather, earlier snowmelt, drought and beetle infestations</w:t>
      </w:r>
      <w:r w:rsidRPr="00C826A6">
        <w:rPr>
          <w:sz w:val="16"/>
        </w:rPr>
        <w:t xml:space="preserve"> facilitated by warmer climates </w:t>
      </w:r>
      <w:r w:rsidRPr="00C826A6">
        <w:rPr>
          <w:rStyle w:val="underline"/>
        </w:rPr>
        <w:t>are all contributing to the rising number of fires linked to climate change</w:t>
      </w:r>
      <w:r w:rsidRPr="00C826A6">
        <w:rPr>
          <w:sz w:val="16"/>
        </w:rPr>
        <w:t xml:space="preserve">. Across large swaths of the United States and Canada, bark beetles have killed many mature trees, making forests more flammable. And </w:t>
      </w:r>
      <w:r w:rsidRPr="00C826A6">
        <w:rPr>
          <w:rStyle w:val="underline"/>
        </w:rPr>
        <w:t>tropical rain forests</w:t>
      </w:r>
      <w:r w:rsidRPr="00C826A6">
        <w:rPr>
          <w:sz w:val="16"/>
        </w:rPr>
        <w:t xml:space="preserve"> that were not susceptible to forest fires in the past </w:t>
      </w:r>
      <w:r w:rsidRPr="00C826A6">
        <w:rPr>
          <w:rStyle w:val="underline"/>
        </w:rPr>
        <w:t xml:space="preserve">are likely to become drier as temperatures rise, growing more vulnerable.  </w:t>
      </w:r>
      <w:bookmarkStart w:id="11" w:name="_Toc235192863"/>
      <w:bookmarkStart w:id="12" w:name="_Toc235332686"/>
      <w:r w:rsidRPr="00C826A6">
        <w:rPr>
          <w:rStyle w:val="underline"/>
        </w:rPr>
        <w:t>Preventing deforestation in the tropics is</w:t>
      </w:r>
      <w:r w:rsidRPr="00C826A6">
        <w:rPr>
          <w:sz w:val="16"/>
        </w:rPr>
        <w:t xml:space="preserve"> more </w:t>
      </w:r>
      <w:r w:rsidRPr="00C826A6">
        <w:rPr>
          <w:rStyle w:val="underline"/>
        </w:rPr>
        <w:t>important</w:t>
      </w:r>
      <w:r w:rsidRPr="00C826A6">
        <w:rPr>
          <w:sz w:val="16"/>
        </w:rPr>
        <w:t xml:space="preserve"> than in northern latitudes, the panel agreed, </w:t>
      </w:r>
      <w:r w:rsidRPr="00C826A6">
        <w:rPr>
          <w:rStyle w:val="underline"/>
        </w:rPr>
        <w:t>since lush tropical forests sequester more carbon than sparser northern forests</w:t>
      </w:r>
      <w:r w:rsidRPr="00C826A6">
        <w:rPr>
          <w:sz w:val="16"/>
        </w:rPr>
        <w:t xml:space="preserve">. </w:t>
      </w:r>
      <w:r w:rsidRPr="00C826A6">
        <w:rPr>
          <w:rStyle w:val="underline"/>
        </w:rPr>
        <w:t>And deforestation in northern areas has benefits, since larger areas end up covered in exposed, heat-reflecting snow</w:t>
      </w:r>
      <w:r w:rsidRPr="00C826A6">
        <w:rPr>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1"/>
      <w:bookmarkEnd w:id="12"/>
      <w:r w:rsidRPr="00C826A6">
        <w:rPr>
          <w:sz w:val="16"/>
        </w:rPr>
        <w:t xml:space="preserve"> </w:t>
      </w:r>
    </w:p>
    <w:p w:rsidR="00947E8E" w:rsidRPr="00C826A6" w:rsidRDefault="00947E8E" w:rsidP="00947E8E">
      <w:pPr>
        <w:pStyle w:val="Heading4"/>
      </w:pPr>
      <w:r>
        <w:t>(  ) Consensus is on our side</w:t>
      </w:r>
    </w:p>
    <w:p w:rsidR="00947E8E" w:rsidRPr="00DF0AD3" w:rsidRDefault="00947E8E" w:rsidP="00947E8E">
      <w:pPr>
        <w:rPr>
          <w:rStyle w:val="Style13ptBold"/>
        </w:rPr>
      </w:pPr>
      <w:bookmarkStart w:id="13" w:name="_Toc235192865"/>
      <w:bookmarkStart w:id="14" w:name="_Toc235332688"/>
      <w:r w:rsidRPr="00DF0AD3">
        <w:rPr>
          <w:rStyle w:val="Style13ptBold"/>
        </w:rPr>
        <w:t>EDF 9</w:t>
      </w:r>
      <w:bookmarkEnd w:id="13"/>
      <w:bookmarkEnd w:id="14"/>
      <w:r w:rsidRPr="00DF0AD3">
        <w:rPr>
          <w:rStyle w:val="Style13ptBold"/>
        </w:rPr>
        <w:t xml:space="preserve">. </w:t>
      </w:r>
    </w:p>
    <w:p w:rsidR="00947E8E" w:rsidRPr="00C826A6" w:rsidRDefault="00947E8E" w:rsidP="00947E8E">
      <w:pPr>
        <w:rPr>
          <w:rStyle w:val="Heading3Char"/>
          <w:b w:val="0"/>
          <w:bCs/>
          <w:i/>
          <w:iCs/>
          <w:sz w:val="14"/>
        </w:rPr>
      </w:pPr>
      <w:r w:rsidRPr="00E47BBA">
        <w:rPr>
          <w:sz w:val="16"/>
          <w:szCs w:val="16"/>
        </w:rPr>
        <w:t xml:space="preserve">[ENVIRONMENTAL DEFENSE FUND, 1-13 “GLOBAL WARMING MYTHS AND FACTS” -- </w:t>
      </w:r>
      <w:hyperlink r:id="rId16" w:history="1">
        <w:r w:rsidRPr="00E47BBA">
          <w:rPr>
            <w:rStyle w:val="Hyperlink"/>
            <w:sz w:val="16"/>
            <w:szCs w:val="16"/>
          </w:rPr>
          <w:t>http://www.edf.org/page.cfm?tagID=1011</w:t>
        </w:r>
      </w:hyperlink>
      <w:r w:rsidRPr="00E47BBA">
        <w:rPr>
          <w:sz w:val="16"/>
          <w:szCs w:val="16"/>
        </w:rPr>
        <w:t>]</w:t>
      </w:r>
    </w:p>
    <w:p w:rsidR="00947E8E" w:rsidRDefault="00947E8E" w:rsidP="00947E8E">
      <w:pPr>
        <w:rPr>
          <w:rStyle w:val="underline"/>
        </w:rPr>
      </w:pPr>
      <w:r w:rsidRPr="00C826A6">
        <w:rPr>
          <w:rStyle w:val="underline"/>
        </w:rPr>
        <w:t xml:space="preserve">FACT: </w:t>
      </w:r>
      <w:r w:rsidRPr="00537722">
        <w:rPr>
          <w:rStyle w:val="underline"/>
          <w:highlight w:val="green"/>
        </w:rPr>
        <w:t>There is no debate among scientists about the basic facts of global warming</w:t>
      </w:r>
      <w:r w:rsidRPr="00537722">
        <w:rPr>
          <w:sz w:val="16"/>
          <w:highlight w:val="green"/>
        </w:rPr>
        <w:t xml:space="preserve">. </w:t>
      </w:r>
      <w:r w:rsidRPr="00537722">
        <w:rPr>
          <w:rStyle w:val="underline"/>
          <w:highlight w:val="green"/>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537722">
        <w:rPr>
          <w:rStyle w:val="underline"/>
          <w:highlight w:val="green"/>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537722">
        <w:rPr>
          <w:rStyle w:val="underline"/>
          <w:highlight w:val="green"/>
        </w:rPr>
        <w:t>the scientific understanding</w:t>
      </w:r>
      <w:r w:rsidRPr="00C826A6">
        <w:rPr>
          <w:sz w:val="16"/>
        </w:rPr>
        <w:t xml:space="preserve"> of climate change </w:t>
      </w:r>
      <w:r w:rsidRPr="00537722">
        <w:rPr>
          <w:rStyle w:val="underline"/>
          <w:highlight w:val="green"/>
        </w:rPr>
        <w:t>i</w:t>
      </w:r>
      <w:r w:rsidRPr="00C826A6">
        <w:rPr>
          <w:rStyle w:val="underline"/>
        </w:rPr>
        <w:t>s</w:t>
      </w:r>
      <w:r w:rsidRPr="00C826A6">
        <w:rPr>
          <w:sz w:val="16"/>
        </w:rPr>
        <w:t xml:space="preserve"> now sufficiently </w:t>
      </w:r>
      <w:r w:rsidRPr="00537722">
        <w:rPr>
          <w:rStyle w:val="underline"/>
          <w:highlight w:val="green"/>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537722">
        <w:rPr>
          <w:rStyle w:val="underline"/>
          <w:highlight w:val="green"/>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8E7543" w:rsidRDefault="008E7543" w:rsidP="008E7543">
      <w:pPr>
        <w:pStyle w:val="Heading4"/>
      </w:pPr>
      <w:r>
        <w:t>Climate Warming Happening now – Overwhelming consensus from experts. It’s rapid and human induced.</w:t>
      </w:r>
    </w:p>
    <w:p w:rsidR="008E7543" w:rsidRPr="008E7543" w:rsidRDefault="008E7543" w:rsidP="008E7543">
      <w:pPr>
        <w:pStyle w:val="Heading4"/>
      </w:pPr>
      <w:r w:rsidRPr="008E7543">
        <w:t>NASA,  2010</w:t>
      </w:r>
    </w:p>
    <w:p w:rsidR="008E7543" w:rsidRDefault="008E7543" w:rsidP="008E7543">
      <w:r>
        <w:t xml:space="preserve">http://climate.nasa.gov/causes/ IPCC Fourth Assessment Report, 2007 </w:t>
      </w:r>
      <w:r>
        <w:rPr>
          <w:rFonts w:ascii="MS Gothic" w:hAnsi="MS Gothic" w:cs="MS Gothic"/>
        </w:rPr>
        <w:t> </w:t>
      </w:r>
      <w:r>
        <w:t xml:space="preserve">United States Global Change Research Program, "Global Climate Change Impacts in the United States, "Cambridge University Press, 2009 </w:t>
      </w:r>
      <w:r>
        <w:rPr>
          <w:rFonts w:ascii="MS Gothic" w:hAnsi="MS Gothic" w:cs="MS Gothic"/>
        </w:rPr>
        <w:t> </w:t>
      </w:r>
      <w:r>
        <w:t xml:space="preserve">Naomi Oreskes, "The Scientific Consensus on Climate Change," Science 3 December 2004: Vol. 306 no. 5702 p. 1686 DOI: 10.1126/science.1103618, Mike Lockwood, </w:t>
      </w:r>
      <w:r>
        <w:rPr>
          <w:rFonts w:cs="Calibri"/>
        </w:rPr>
        <w:t>“</w:t>
      </w:r>
      <w:r>
        <w:t xml:space="preserve">Solar Change and Climate: an update in the light of the current exceptional solar minimum,” Proceedings of the Royal Society A, 2 December 2009, doi 10.1098/rspa.2009.0519; </w:t>
      </w:r>
      <w:r>
        <w:rPr>
          <w:rFonts w:ascii="MS Gothic" w:hAnsi="MS Gothic" w:cs="MS Gothic"/>
        </w:rPr>
        <w:t> </w:t>
      </w:r>
      <w:r>
        <w:t xml:space="preserve">Judith Lean, </w:t>
      </w:r>
      <w:r>
        <w:rPr>
          <w:rFonts w:cs="Calibri"/>
        </w:rPr>
        <w:t>“</w:t>
      </w:r>
      <w:r>
        <w:t>Cycles and trends in solar irradiance and climate,</w:t>
      </w:r>
      <w:r>
        <w:rPr>
          <w:rFonts w:cs="Calibri"/>
        </w:rPr>
        <w:t>”</w:t>
      </w:r>
      <w:r>
        <w:t xml:space="preserve"> Wiley Interdisciplinary Reviews: Climate Change, vol. 1, January/February 2010, 111-122.</w:t>
      </w:r>
    </w:p>
    <w:p w:rsidR="008E7543" w:rsidRPr="008E7543" w:rsidRDefault="008E7543" w:rsidP="008E7543">
      <w:pPr>
        <w:rPr>
          <w:sz w:val="16"/>
        </w:rPr>
      </w:pPr>
      <w:r w:rsidRPr="008E7543">
        <w:rPr>
          <w:rStyle w:val="StyleUnderline"/>
          <w:highlight w:val="yellow"/>
        </w:rPr>
        <w:t>Most climate scientists agree the main cause of</w:t>
      </w:r>
      <w:r w:rsidRPr="008E7543">
        <w:rPr>
          <w:sz w:val="16"/>
          <w:highlight w:val="yellow"/>
        </w:rPr>
        <w:t xml:space="preserve"> </w:t>
      </w:r>
      <w:r w:rsidRPr="004677FB">
        <w:rPr>
          <w:sz w:val="16"/>
          <w:highlight w:val="yellow"/>
        </w:rPr>
        <w:t>t</w:t>
      </w:r>
      <w:r w:rsidRPr="004677FB">
        <w:rPr>
          <w:sz w:val="16"/>
        </w:rPr>
        <w:t>he</w:t>
      </w:r>
      <w:r w:rsidRPr="004677FB">
        <w:rPr>
          <w:sz w:val="16"/>
          <w:highlight w:val="yellow"/>
        </w:rPr>
        <w:t xml:space="preserve"> </w:t>
      </w:r>
      <w:r w:rsidRPr="004677FB">
        <w:rPr>
          <w:rStyle w:val="StyleUnderline"/>
          <w:highlight w:val="yellow"/>
        </w:rPr>
        <w:t>current global warming trend is human expansion</w:t>
      </w:r>
      <w:r w:rsidRPr="004677FB">
        <w:rPr>
          <w:sz w:val="16"/>
          <w:highlight w:val="yellow"/>
        </w:rPr>
        <w:t xml:space="preserve"> </w:t>
      </w:r>
      <w:r w:rsidRPr="004677FB">
        <w:rPr>
          <w:rStyle w:val="StyleUnderline"/>
          <w:highlight w:val="yellow"/>
        </w:rPr>
        <w:t>of the "greenhouse effect"</w:t>
      </w:r>
      <w:r w:rsidRPr="004677FB">
        <w:rPr>
          <w:sz w:val="16"/>
        </w:rPr>
        <w:t>1 — warming that results</w:t>
      </w:r>
      <w:r w:rsidRPr="008E7543">
        <w:rPr>
          <w:sz w:val="16"/>
        </w:rPr>
        <w:t xml:space="preserve"> when the atmosphere traps heat radiating from Earth toward space. Certain gases in the atmosphere block heat from escaping. Long-lived gases that remain semi-permanently in the atmosphere and do not respond physically or chemically to changes in temperature are described as "forcing" climate change. Gases, such as water vapor, which respond physically or chemically to changes in temperature are seen as "feedbacks." Gases that contribute to the greenhouse effect include: Water vapor. The most abundant greenhouse gas, but importantly, it acts as a feedback to the climate. Water vapor increases as the Earth's atmosphere warms, but so does the possibility of clouds and precipitation, making these some of the most important feedback mechanisms to the greenhouse effect. Carbon dioxide (CO2). A minor but very important component of the atmosphere, carbon dioxide is released through natural processes such as respiration and volcano eruptions and through human activities such as deforestation, land use changes, and burning fossil fuels. Humans have increased atmospheric CO2concentration by a third since the Industrial Revolution began. This is the most important long-lived "forcing" of climate change. Methane. A hydrocarbon gas produced both through natural sources and human activities, including the decomposition of wastes in landfills, agriculture, and especially rice cultivation, as well as ruminant digestion and manure management associated with domestic livestock. On a molecule-for-molecule basis, methane is a far more active greenhouse gas than carbon dioxide, but also one which is much less abundant in the atmosphere. Nitrous oxide. A powerful greenhouse gas produced by soil cultivation practices, especially the use of commercial and organic fertilizers, fossil fuel combustion, nitric acid production, and biomass burning. Chlorofluorocarbons (CFCs). Synthetic compounds entirely of industrial origin used in a number of applications, but now largely regulated in production and release to the atmosphere by international agreement for their ability to contribute to destruction of the ozone layer. They are also greenhouse gases. On Earth, </w:t>
      </w:r>
      <w:r w:rsidRPr="008E7543">
        <w:rPr>
          <w:rStyle w:val="StyleUnderline"/>
          <w:highlight w:val="yellow"/>
        </w:rPr>
        <w:t>human activities are changing the natural</w:t>
      </w:r>
      <w:r w:rsidRPr="008E7543">
        <w:rPr>
          <w:sz w:val="16"/>
        </w:rPr>
        <w:t xml:space="preserve"> </w:t>
      </w:r>
      <w:r w:rsidRPr="008E7543">
        <w:rPr>
          <w:rStyle w:val="StyleUnderline"/>
          <w:highlight w:val="yellow"/>
        </w:rPr>
        <w:t>greenhouse</w:t>
      </w:r>
      <w:r w:rsidRPr="008E7543">
        <w:rPr>
          <w:rStyle w:val="StyleUnderline"/>
        </w:rPr>
        <w:t>.</w:t>
      </w:r>
      <w:r w:rsidRPr="008E7543">
        <w:rPr>
          <w:sz w:val="16"/>
        </w:rPr>
        <w:t xml:space="preserve"> Over the last century </w:t>
      </w:r>
      <w:r w:rsidRPr="008E7543">
        <w:rPr>
          <w:rStyle w:val="StyleUnderline"/>
          <w:highlight w:val="yellow"/>
        </w:rPr>
        <w:t>the burning of fossil fuels like coal and oil has increased the</w:t>
      </w:r>
      <w:r w:rsidRPr="008E7543">
        <w:rPr>
          <w:sz w:val="16"/>
        </w:rPr>
        <w:t xml:space="preserve"> concentration of atmospheric carbon dioxide </w:t>
      </w:r>
      <w:r w:rsidRPr="008E7543">
        <w:rPr>
          <w:rStyle w:val="StyleUnderline"/>
        </w:rPr>
        <w:t>(</w:t>
      </w:r>
      <w:r w:rsidRPr="008E7543">
        <w:rPr>
          <w:rStyle w:val="StyleUnderline"/>
          <w:highlight w:val="yellow"/>
        </w:rPr>
        <w:t>CO2).</w:t>
      </w:r>
      <w:r w:rsidRPr="008E7543">
        <w:rPr>
          <w:sz w:val="16"/>
        </w:rPr>
        <w:t xml:space="preserve"> This happens because the coal or oil burning process combines carbon with oxygen in the air to make CO2. To a lesser extent, the clearing of land for agriculture, industry, and other human activities have increased concentrations of greenhouse gases. The consequences of changing the natural atmospheric greenhouse are difficult to predict, but certain effects seem likely: On average, Earth will become warmer. Some regions may welcome warmer temperatures, but others may not. Warmer conditions will probably lead to more evaporation and precipitation overall, but individual regions will vary, some becoming wetter and others dryer. A stronger greenhouse effect will warm the oceans and partially melt glaciers and other ice, increasing sea level. Ocean water also will expand if it warms, contributing further to sea level rise. Meanwhile, some crops and other plants may respond favorably to increased atmospheric CO2, growing more vigorously and using water more efficiently. At the same time, higher temperatures and shifting climate patterns may change the areas where crops grow best and affect the makeup of natural plant communities. In its Fourth Assessment Report, </w:t>
      </w:r>
      <w:r w:rsidRPr="008E7543">
        <w:rPr>
          <w:rStyle w:val="StyleUnderline"/>
          <w:highlight w:val="yellow"/>
        </w:rPr>
        <w:t>the Intergovernmental Panel on Climate Change</w:t>
      </w:r>
      <w:r w:rsidRPr="008E7543">
        <w:rPr>
          <w:rStyle w:val="StyleUnderline"/>
        </w:rPr>
        <w:t xml:space="preserve">, </w:t>
      </w:r>
      <w:r w:rsidRPr="008E7543">
        <w:rPr>
          <w:sz w:val="16"/>
        </w:rPr>
        <w:t xml:space="preserve">a group of </w:t>
      </w:r>
      <w:r w:rsidRPr="008E7543">
        <w:rPr>
          <w:rStyle w:val="StyleUnderline"/>
        </w:rPr>
        <w:t>1,</w:t>
      </w:r>
      <w:r w:rsidRPr="008E7543">
        <w:rPr>
          <w:rStyle w:val="StyleUnderline"/>
          <w:highlight w:val="yellow"/>
        </w:rPr>
        <w:t>300 independent scientific experts from countries all over the world</w:t>
      </w:r>
      <w:r w:rsidRPr="008E7543">
        <w:rPr>
          <w:sz w:val="16"/>
        </w:rPr>
        <w:t xml:space="preserve"> under the auspices of the United Nations, </w:t>
      </w:r>
      <w:r w:rsidRPr="008E7543">
        <w:rPr>
          <w:rStyle w:val="StyleUnderline"/>
          <w:highlight w:val="yellow"/>
        </w:rPr>
        <w:t>concluded there's a more than 90 percent probability that human activities over</w:t>
      </w:r>
      <w:r w:rsidRPr="008E7543">
        <w:rPr>
          <w:sz w:val="16"/>
        </w:rPr>
        <w:t xml:space="preserve"> </w:t>
      </w:r>
      <w:r w:rsidRPr="008E7543">
        <w:rPr>
          <w:rStyle w:val="StyleUnderline"/>
          <w:highlight w:val="yellow"/>
        </w:rPr>
        <w:t>the past 50 years have warmed our planet</w:t>
      </w:r>
      <w:r w:rsidRPr="008E7543">
        <w:rPr>
          <w:sz w:val="16"/>
        </w:rPr>
        <w:t>. The industrial activities that our modern civilization depends upon have raised atmospheric carbon dioxide levels from 280 parts per million to 400 parts per million in the last 150 years. The panel also concluded there's a better than 90 percent probability that human-produced greenhouse gases such as carbon dioxide, methane and nitrous oxide have caused.</w:t>
      </w:r>
    </w:p>
    <w:p w:rsidR="008E7543" w:rsidRDefault="008E7543" w:rsidP="008E7543">
      <w:pPr>
        <w:pStyle w:val="Heading4"/>
      </w:pPr>
      <w:r>
        <w:t>Climate Change is real: fast, anthropogenic and world- wide.</w:t>
      </w:r>
    </w:p>
    <w:p w:rsidR="008E7543" w:rsidRDefault="008E7543" w:rsidP="008E7543">
      <w:pPr>
        <w:pStyle w:val="Heading4"/>
      </w:pPr>
      <w:r>
        <w:t>NASA 6-22-16</w:t>
      </w:r>
    </w:p>
    <w:p w:rsidR="008E7543" w:rsidRDefault="008E7543" w:rsidP="008E7543">
      <w:r>
        <w:t>(Jun 22, 2016, National Aeronautics and Space Administration, “Climate Change: Vital Signs of the Planet: Evidence,” http://climate.nasa.gov/evidence/)</w:t>
      </w:r>
    </w:p>
    <w:p w:rsidR="008E7543" w:rsidRPr="008E7543" w:rsidRDefault="008E7543" w:rsidP="008E7543">
      <w:pPr>
        <w:rPr>
          <w:sz w:val="16"/>
        </w:rPr>
      </w:pPr>
      <w:r w:rsidRPr="008E7543">
        <w:rPr>
          <w:rStyle w:val="StyleUnderline"/>
          <w:highlight w:val="yellow"/>
        </w:rPr>
        <w:t>The current warming trend is of</w:t>
      </w:r>
      <w:r w:rsidRPr="008E7543">
        <w:rPr>
          <w:sz w:val="16"/>
        </w:rPr>
        <w:t xml:space="preserve"> particular </w:t>
      </w:r>
      <w:r w:rsidRPr="008E7543">
        <w:rPr>
          <w:rStyle w:val="StyleUnderline"/>
          <w:highlight w:val="yellow"/>
        </w:rPr>
        <w:t>significance because most of it is very likely human-induced</w:t>
      </w:r>
      <w:r w:rsidRPr="008E7543">
        <w:rPr>
          <w:sz w:val="16"/>
        </w:rPr>
        <w:t xml:space="preserve"> </w:t>
      </w:r>
      <w:r w:rsidRPr="008E7543">
        <w:rPr>
          <w:rStyle w:val="StyleUnderline"/>
          <w:highlight w:val="yellow"/>
        </w:rPr>
        <w:t>and proceeding at a rate that is unprecedented i</w:t>
      </w:r>
      <w:r w:rsidRPr="008E7543">
        <w:rPr>
          <w:rStyle w:val="StyleUnderline"/>
        </w:rPr>
        <w:t>n the past 1,300 years</w:t>
      </w:r>
      <w:r w:rsidRPr="008E7543">
        <w:rPr>
          <w:sz w:val="16"/>
        </w:rPr>
        <w:t xml:space="preserve">.1 </w:t>
      </w:r>
      <w:r w:rsidRPr="008E7543">
        <w:rPr>
          <w:rStyle w:val="StyleUnderline"/>
          <w:highlight w:val="yellow"/>
        </w:rPr>
        <w:t>Earth-orbiting satellites and</w:t>
      </w:r>
      <w:r w:rsidRPr="008E7543">
        <w:rPr>
          <w:sz w:val="16"/>
        </w:rPr>
        <w:t xml:space="preserve"> other </w:t>
      </w:r>
      <w:r w:rsidRPr="008E7543">
        <w:rPr>
          <w:rStyle w:val="StyleUnderline"/>
          <w:highlight w:val="yellow"/>
        </w:rPr>
        <w:t>technological advances</w:t>
      </w:r>
      <w:r w:rsidRPr="008E7543">
        <w:rPr>
          <w:rStyle w:val="StyleUnderline"/>
        </w:rPr>
        <w:t xml:space="preserve"> </w:t>
      </w:r>
      <w:r w:rsidRPr="008E7543">
        <w:rPr>
          <w:rStyle w:val="StyleUnderline"/>
          <w:highlight w:val="yellow"/>
        </w:rPr>
        <w:t>have enabled scientists to see the big picture, collecting many different</w:t>
      </w:r>
      <w:r w:rsidRPr="008E7543">
        <w:rPr>
          <w:sz w:val="16"/>
        </w:rPr>
        <w:t xml:space="preserve"> </w:t>
      </w:r>
      <w:r w:rsidRPr="008E7543">
        <w:rPr>
          <w:rStyle w:val="StyleUnderline"/>
          <w:highlight w:val="yellow"/>
        </w:rPr>
        <w:t>types of information about</w:t>
      </w:r>
      <w:r w:rsidRPr="008E7543">
        <w:rPr>
          <w:sz w:val="16"/>
        </w:rPr>
        <w:t xml:space="preserve"> our planet and its </w:t>
      </w:r>
      <w:r w:rsidRPr="008E7543">
        <w:rPr>
          <w:rStyle w:val="StyleUnderline"/>
          <w:highlight w:val="yellow"/>
        </w:rPr>
        <w:t>climate on a global scale</w:t>
      </w:r>
      <w:r w:rsidRPr="008E7543">
        <w:rPr>
          <w:sz w:val="16"/>
        </w:rPr>
        <w:t xml:space="preserve">. </w:t>
      </w:r>
      <w:r w:rsidRPr="008E7543">
        <w:rPr>
          <w:rStyle w:val="StyleUnderline"/>
          <w:highlight w:val="yellow"/>
        </w:rPr>
        <w:t>This body of data, collected</w:t>
      </w:r>
      <w:r w:rsidRPr="008E7543">
        <w:rPr>
          <w:sz w:val="16"/>
        </w:rPr>
        <w:t xml:space="preserve"> </w:t>
      </w:r>
      <w:r w:rsidRPr="008E7543">
        <w:rPr>
          <w:rStyle w:val="StyleUnderline"/>
          <w:highlight w:val="yellow"/>
        </w:rPr>
        <w:t>over many years, reveals</w:t>
      </w:r>
      <w:r w:rsidRPr="008E7543">
        <w:rPr>
          <w:sz w:val="16"/>
        </w:rPr>
        <w:t xml:space="preserve"> the signals of </w:t>
      </w:r>
      <w:r w:rsidRPr="008E7543">
        <w:rPr>
          <w:rStyle w:val="StyleUnderline"/>
          <w:highlight w:val="yellow"/>
        </w:rPr>
        <w:t>a changing climate</w:t>
      </w:r>
      <w:r w:rsidRPr="008E7543">
        <w:rPr>
          <w:sz w:val="16"/>
        </w:rPr>
        <w:t xml:space="preserve">. The heat-trapping nature of carbon dioxide and other gases was demonstrated in the mid-19th century.2 Their ability to affect the transfer of infrared energy through the atmosphere is the scientific basis of many instruments flown by NASA. </w:t>
      </w:r>
      <w:r w:rsidRPr="008E7543">
        <w:rPr>
          <w:rStyle w:val="StyleUnderline"/>
          <w:highlight w:val="yellow"/>
        </w:rPr>
        <w:t>There is no question that increased levels of greenhouse gases must cause the Earth to warm</w:t>
      </w:r>
      <w:r w:rsidRPr="008E7543">
        <w:rPr>
          <w:sz w:val="16"/>
        </w:rPr>
        <w:t xml:space="preserve"> in response. </w:t>
      </w:r>
      <w:r w:rsidRPr="008E7543">
        <w:rPr>
          <w:rStyle w:val="StyleUnderline"/>
          <w:highlight w:val="yellow"/>
        </w:rPr>
        <w:t>Ice cores</w:t>
      </w:r>
      <w:r w:rsidRPr="008E7543">
        <w:rPr>
          <w:sz w:val="16"/>
        </w:rPr>
        <w:t xml:space="preserve"> drawn from Greenland, Antarctica, and tropical mountain glaciers </w:t>
      </w:r>
      <w:r w:rsidRPr="008E7543">
        <w:rPr>
          <w:rStyle w:val="StyleUnderline"/>
          <w:highlight w:val="yellow"/>
        </w:rPr>
        <w:t>show that the</w:t>
      </w:r>
      <w:r w:rsidRPr="008E7543">
        <w:rPr>
          <w:sz w:val="16"/>
        </w:rPr>
        <w:t xml:space="preserve"> </w:t>
      </w:r>
      <w:r w:rsidRPr="008E7543">
        <w:rPr>
          <w:rStyle w:val="StyleUnderline"/>
          <w:highlight w:val="yellow"/>
        </w:rPr>
        <w:t>Earth’s climate responds to changes in greenhouse gas levels</w:t>
      </w:r>
      <w:r w:rsidRPr="008E7543">
        <w:rPr>
          <w:sz w:val="16"/>
        </w:rPr>
        <w:t>. They also show that in the past</w:t>
      </w:r>
      <w:r w:rsidRPr="008E7543">
        <w:rPr>
          <w:rStyle w:val="StyleUnderline"/>
        </w:rPr>
        <w:t>, l</w:t>
      </w:r>
      <w:r w:rsidRPr="008E7543">
        <w:rPr>
          <w:rStyle w:val="StyleUnderline"/>
          <w:highlight w:val="yellow"/>
        </w:rPr>
        <w:t>arge</w:t>
      </w:r>
      <w:r w:rsidRPr="008E7543">
        <w:rPr>
          <w:sz w:val="16"/>
        </w:rPr>
        <w:t xml:space="preserve"> </w:t>
      </w:r>
      <w:r w:rsidRPr="008E7543">
        <w:rPr>
          <w:rStyle w:val="StyleUnderline"/>
          <w:highlight w:val="yellow"/>
        </w:rPr>
        <w:t>changes in climate have happened very quickly</w:t>
      </w:r>
      <w:r w:rsidRPr="008E7543">
        <w:rPr>
          <w:sz w:val="16"/>
        </w:rPr>
        <w:t>, geologically-speaking: in tens of years, not in millions or even thousands.</w:t>
      </w:r>
    </w:p>
    <w:p w:rsidR="008E7543" w:rsidRDefault="008E7543" w:rsidP="008E7543">
      <w:r>
        <w:t xml:space="preserve"> </w:t>
      </w:r>
    </w:p>
    <w:p w:rsidR="008E7543" w:rsidRPr="00C826A6" w:rsidRDefault="008E7543" w:rsidP="008E7543"/>
    <w:p w:rsidR="00947E8E" w:rsidRDefault="00947E8E" w:rsidP="00947E8E">
      <w:pPr>
        <w:pStyle w:val="Heading3"/>
      </w:pPr>
      <w:r>
        <w:t>A-to “Warming = Not Anthropogenic”</w:t>
      </w:r>
    </w:p>
    <w:p w:rsidR="00947E8E" w:rsidRPr="00DF0AD3" w:rsidRDefault="00947E8E" w:rsidP="00947E8E">
      <w:pPr>
        <w:pStyle w:val="Heading4"/>
      </w:pPr>
      <w:r>
        <w:t>(  ) Scientific consensus proves warming is anthropogenic</w:t>
      </w:r>
      <w:r w:rsidRPr="00DF0AD3">
        <w:t xml:space="preserve"> </w:t>
      </w:r>
    </w:p>
    <w:p w:rsidR="00947E8E" w:rsidRPr="00DF0AD3" w:rsidRDefault="00947E8E" w:rsidP="00947E8E">
      <w:pPr>
        <w:rPr>
          <w:rStyle w:val="Style13ptBold"/>
        </w:rPr>
      </w:pPr>
      <w:r w:rsidRPr="00DF0AD3">
        <w:rPr>
          <w:rStyle w:val="Style13ptBold"/>
        </w:rPr>
        <w:t xml:space="preserve">Monbiot </w:t>
      </w:r>
      <w:r>
        <w:rPr>
          <w:rStyle w:val="Style13ptBold"/>
        </w:rPr>
        <w:t>‘</w:t>
      </w:r>
      <w:r w:rsidRPr="00DF0AD3">
        <w:rPr>
          <w:rStyle w:val="Style13ptBold"/>
        </w:rPr>
        <w:t>7</w:t>
      </w:r>
    </w:p>
    <w:p w:rsidR="00947E8E" w:rsidRPr="00DF0AD3" w:rsidRDefault="00947E8E" w:rsidP="00947E8E">
      <w:r w:rsidRPr="00E47BBA">
        <w:rPr>
          <w:sz w:val="16"/>
          <w:szCs w:val="16"/>
        </w:rPr>
        <w:t>[George, Prof @ Oxford Brookes U, Heat: How to Stop the Planet from Burning p 5]</w:t>
      </w:r>
    </w:p>
    <w:p w:rsidR="00947E8E" w:rsidRPr="00C826A6" w:rsidRDefault="00947E8E" w:rsidP="00947E8E">
      <w:pPr>
        <w:rPr>
          <w:rStyle w:val="underline"/>
        </w:rPr>
      </w:pPr>
      <w:r w:rsidRPr="00C826A6">
        <w:rPr>
          <w:sz w:val="16"/>
        </w:rPr>
        <w:t xml:space="preserve">But the link has also been established directly. </w:t>
      </w:r>
      <w:r w:rsidRPr="00537722">
        <w:rPr>
          <w:rStyle w:val="underline"/>
          <w:highlight w:val="green"/>
        </w:rPr>
        <w:t>A study of</w:t>
      </w:r>
      <w:r w:rsidRPr="00C826A6">
        <w:rPr>
          <w:sz w:val="16"/>
        </w:rPr>
        <w:t xml:space="preserve"> ocean </w:t>
      </w:r>
      <w:r w:rsidRPr="00537722">
        <w:rPr>
          <w:rStyle w:val="underline"/>
          <w:highlight w:val="green"/>
        </w:rPr>
        <w:t>warming over</w:t>
      </w:r>
      <w:r w:rsidRPr="00C826A6">
        <w:rPr>
          <w:rStyle w:val="underline"/>
        </w:rPr>
        <w:t xml:space="preserve"> the past </w:t>
      </w:r>
      <w:r w:rsidRPr="00537722">
        <w:rPr>
          <w:rStyle w:val="underline"/>
          <w:highlight w:val="green"/>
        </w:rPr>
        <w:t>forty years</w:t>
      </w:r>
      <w:r w:rsidRPr="00C826A6">
        <w:rPr>
          <w:sz w:val="16"/>
        </w:rPr>
        <w:t xml:space="preserve">, for example, published in the journal </w:t>
      </w:r>
      <w:r w:rsidRPr="00C826A6">
        <w:rPr>
          <w:i/>
          <w:sz w:val="16"/>
        </w:rPr>
        <w:t>Science</w:t>
      </w:r>
      <w:r w:rsidRPr="00C826A6">
        <w:rPr>
          <w:sz w:val="16"/>
        </w:rPr>
        <w:t xml:space="preserve"> in 2005, </w:t>
      </w:r>
      <w:r w:rsidRPr="00537722">
        <w:rPr>
          <w:rStyle w:val="underline"/>
          <w:highlight w:val="green"/>
        </w:rPr>
        <w:t>records a precise match between</w:t>
      </w:r>
      <w:r w:rsidRPr="00C826A6">
        <w:rPr>
          <w:rStyle w:val="underline"/>
        </w:rPr>
        <w:t xml:space="preserve"> the distribution of </w:t>
      </w:r>
      <w:r w:rsidRPr="00537722">
        <w:rPr>
          <w:rStyle w:val="underline"/>
          <w:highlight w:val="green"/>
        </w:rPr>
        <w:t>heat and</w:t>
      </w:r>
      <w:r w:rsidRPr="00C826A6">
        <w:rPr>
          <w:rStyle w:val="underline"/>
        </w:rPr>
        <w:t xml:space="preserve"> the intensity of manmade carbon dioxide </w:t>
      </w:r>
      <w:r w:rsidRPr="00537722">
        <w:rPr>
          <w:rStyle w:val="underline"/>
          <w:highlight w:val="green"/>
        </w:rPr>
        <w:t>emissions</w:t>
      </w:r>
      <w:r w:rsidRPr="00C826A6">
        <w:rPr>
          <w:rStyle w:val="underline"/>
        </w:rPr>
        <w:t>.</w:t>
      </w:r>
      <w:r w:rsidRPr="00C826A6">
        <w:rPr>
          <w:sz w:val="16"/>
        </w:rPr>
        <w:t xml:space="preserve"> Its lead author described his findings thus:  </w:t>
      </w:r>
      <w:r w:rsidRPr="00C826A6">
        <w:rPr>
          <w:rStyle w:val="underline"/>
        </w:rPr>
        <w:t xml:space="preserve">The evidence is so strong </w:t>
      </w:r>
      <w:r w:rsidRPr="00537722">
        <w:rPr>
          <w:rStyle w:val="underline"/>
          <w:highlight w:val="green"/>
        </w:rPr>
        <w:t>it should put an end to any debate</w:t>
      </w:r>
      <w:r w:rsidRPr="00C826A6">
        <w:rPr>
          <w:rStyle w:val="underline"/>
        </w:rPr>
        <w:t xml:space="preserve"> </w:t>
      </w:r>
      <w:r w:rsidRPr="00537722">
        <w:rPr>
          <w:rStyle w:val="underline"/>
          <w:highlight w:val="green"/>
        </w:rPr>
        <w:t>about whether humanity is causing global warming</w:t>
      </w:r>
      <w:r w:rsidRPr="00C826A6">
        <w:rPr>
          <w:rStyle w:val="underline"/>
        </w:rPr>
        <w:t>.</w:t>
      </w:r>
      <w:r w:rsidRPr="00C826A6">
        <w:rPr>
          <w:sz w:val="16"/>
        </w:rPr>
        <w:t xml:space="preserve"> This sounds like a strong statement, but he is not alone. In 2004, </w:t>
      </w:r>
      <w:r w:rsidRPr="00C826A6">
        <w:rPr>
          <w:rStyle w:val="underline"/>
        </w:rPr>
        <w:t>another article</w:t>
      </w:r>
      <w:r w:rsidRPr="00C826A6">
        <w:rPr>
          <w:sz w:val="16"/>
        </w:rPr>
        <w:t xml:space="preserve"> in </w:t>
      </w:r>
      <w:r w:rsidRPr="00C826A6">
        <w:rPr>
          <w:i/>
          <w:sz w:val="16"/>
        </w:rPr>
        <w:t>Science</w:t>
      </w:r>
      <w:r w:rsidRPr="00C826A6">
        <w:rPr>
          <w:sz w:val="16"/>
        </w:rPr>
        <w:t xml:space="preserve"> </w:t>
      </w:r>
      <w:r w:rsidRPr="00C826A6">
        <w:rPr>
          <w:rStyle w:val="underline"/>
        </w:rPr>
        <w:t xml:space="preserve">reported the </w:t>
      </w:r>
      <w:r w:rsidRPr="00537722">
        <w:rPr>
          <w:rStyle w:val="underline"/>
          <w:highlight w:val="green"/>
        </w:rPr>
        <w:t>results of a survey</w:t>
      </w:r>
      <w:r w:rsidRPr="00C826A6">
        <w:rPr>
          <w:rStyle w:val="underline"/>
        </w:rPr>
        <w:t xml:space="preserve"> of scientific papers containing the words ‘global climate change’. The author found 928</w:t>
      </w:r>
      <w:r w:rsidRPr="00C826A6">
        <w:rPr>
          <w:sz w:val="16"/>
        </w:rPr>
        <w:t xml:space="preserve"> of them on the database she searched. </w:t>
      </w:r>
      <w:r w:rsidRPr="00537722">
        <w:rPr>
          <w:rStyle w:val="underline"/>
          <w:highlight w:val="green"/>
        </w:rPr>
        <w:t>None of the papers</w:t>
      </w:r>
      <w:r w:rsidRPr="00C826A6">
        <w:rPr>
          <w:sz w:val="16"/>
        </w:rPr>
        <w:t xml:space="preserve">, she discovered, </w:t>
      </w:r>
      <w:r w:rsidRPr="00537722">
        <w:rPr>
          <w:rStyle w:val="underline"/>
          <w:highlight w:val="green"/>
        </w:rPr>
        <w:t>disagreed with the consensus</w:t>
      </w:r>
      <w:r w:rsidRPr="00C826A6">
        <w:rPr>
          <w:rStyle w:val="underline"/>
        </w:rPr>
        <w:t xml:space="preserve"> position</w:t>
      </w:r>
      <w:r w:rsidRPr="00C826A6">
        <w:rPr>
          <w:sz w:val="16"/>
        </w:rPr>
        <w:t xml:space="preserve">… </w:t>
      </w:r>
      <w:r w:rsidRPr="00C826A6">
        <w:rPr>
          <w:rStyle w:val="underline"/>
        </w:rPr>
        <w:t>Politicians, economists</w:t>
      </w:r>
      <w:r w:rsidRPr="00C826A6">
        <w:rPr>
          <w:sz w:val="16"/>
        </w:rPr>
        <w:t xml:space="preserve">, journalists </w:t>
      </w:r>
      <w:r w:rsidRPr="00C826A6">
        <w:rPr>
          <w:rStyle w:val="underline"/>
        </w:rPr>
        <w:t>and others may have the impression of</w:t>
      </w:r>
      <w:r w:rsidRPr="00C826A6">
        <w:rPr>
          <w:sz w:val="16"/>
        </w:rPr>
        <w:t xml:space="preserve"> confusion</w:t>
      </w:r>
      <w:r w:rsidRPr="00C826A6">
        <w:rPr>
          <w:rStyle w:val="underline"/>
        </w:rPr>
        <w:t>, disagreement</w:t>
      </w:r>
      <w:r w:rsidRPr="00C826A6">
        <w:rPr>
          <w:sz w:val="16"/>
        </w:rPr>
        <w:t xml:space="preserve">, or discord </w:t>
      </w:r>
      <w:r w:rsidRPr="00C826A6">
        <w:rPr>
          <w:rStyle w:val="underline"/>
        </w:rPr>
        <w:t>among climate scientists, but that impression is incorrect.</w:t>
      </w:r>
      <w:r w:rsidRPr="00C826A6">
        <w:rPr>
          <w:sz w:val="16"/>
        </w:rPr>
        <w:t xml:space="preserve"> In 2001 </w:t>
      </w:r>
      <w:r w:rsidRPr="00C826A6">
        <w:rPr>
          <w:rStyle w:val="underline"/>
        </w:rPr>
        <w:t>the Royal Society</w:t>
      </w:r>
      <w:r w:rsidRPr="00C826A6">
        <w:rPr>
          <w:sz w:val="16"/>
        </w:rPr>
        <w:t xml:space="preserve">, the United Kingdom’s pre-eminent scientific institution, </w:t>
      </w:r>
      <w:r w:rsidRPr="00C826A6">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537722">
        <w:rPr>
          <w:rStyle w:val="underline"/>
          <w:highlight w:val="green"/>
        </w:rPr>
        <w:t>We do not consider</w:t>
      </w:r>
      <w:r w:rsidRPr="00C826A6">
        <w:rPr>
          <w:rStyle w:val="underline"/>
        </w:rPr>
        <w:t xml:space="preserve"> such </w:t>
      </w:r>
      <w:r w:rsidRPr="00537722">
        <w:rPr>
          <w:rStyle w:val="underline"/>
          <w:highlight w:val="green"/>
        </w:rPr>
        <w:t>doubts</w:t>
      </w:r>
      <w:r w:rsidRPr="00C826A6">
        <w:rPr>
          <w:rStyle w:val="underline"/>
        </w:rPr>
        <w:t xml:space="preserve"> </w:t>
      </w:r>
      <w:r w:rsidRPr="00537722">
        <w:rPr>
          <w:rStyle w:val="underline"/>
          <w:highlight w:val="green"/>
        </w:rPr>
        <w:t>justified</w:t>
      </w:r>
      <w:r w:rsidRPr="00C826A6">
        <w:rPr>
          <w:rStyle w:val="underline"/>
        </w:rPr>
        <w:t>. It was also signed by the equivalent organizations in fifteen other countries. Similar statements have been published by the US N</w:t>
      </w:r>
      <w:r w:rsidRPr="00C826A6">
        <w:rPr>
          <w:rStyle w:val="underline"/>
          <w:sz w:val="16"/>
        </w:rPr>
        <w:t>ational</w:t>
      </w:r>
      <w:r w:rsidRPr="00C826A6">
        <w:rPr>
          <w:rStyle w:val="underline"/>
        </w:rPr>
        <w:t xml:space="preserve"> A</w:t>
      </w:r>
      <w:r w:rsidRPr="00C826A6">
        <w:rPr>
          <w:rStyle w:val="underline"/>
          <w:sz w:val="16"/>
        </w:rPr>
        <w:t>cademy of</w:t>
      </w:r>
      <w:r w:rsidRPr="00C826A6">
        <w:rPr>
          <w:rStyle w:val="underline"/>
        </w:rPr>
        <w:t xml:space="preserve"> S</w:t>
      </w:r>
      <w:r w:rsidRPr="00C826A6">
        <w:rPr>
          <w:rStyle w:val="underline"/>
          <w:sz w:val="16"/>
        </w:rPr>
        <w:t>ciences</w:t>
      </w:r>
      <w:r w:rsidRPr="00C826A6">
        <w:rPr>
          <w:rStyle w:val="underline"/>
        </w:rPr>
        <w:t>, the A</w:t>
      </w:r>
      <w:r w:rsidRPr="00C826A6">
        <w:rPr>
          <w:rStyle w:val="underline"/>
          <w:sz w:val="16"/>
        </w:rPr>
        <w:t>merican</w:t>
      </w:r>
      <w:r w:rsidRPr="00C826A6">
        <w:rPr>
          <w:rStyle w:val="underline"/>
        </w:rPr>
        <w:t xml:space="preserve"> M</w:t>
      </w:r>
      <w:r w:rsidRPr="00C826A6">
        <w:rPr>
          <w:rStyle w:val="underline"/>
          <w:sz w:val="16"/>
        </w:rPr>
        <w:t>eteorological</w:t>
      </w:r>
      <w:r w:rsidRPr="00C826A6">
        <w:rPr>
          <w:rStyle w:val="underline"/>
        </w:rPr>
        <w:t xml:space="preserve"> S</w:t>
      </w:r>
      <w:r w:rsidRPr="00C826A6">
        <w:rPr>
          <w:rStyle w:val="underline"/>
          <w:sz w:val="16"/>
        </w:rPr>
        <w:t>ociety</w:t>
      </w:r>
      <w:r w:rsidRPr="00C826A6">
        <w:rPr>
          <w:rStyle w:val="underline"/>
        </w:rPr>
        <w:t xml:space="preserve">, the American Geophysical Union and the American Association for the Advancement of Science.  </w:t>
      </w:r>
    </w:p>
    <w:p w:rsidR="00947E8E" w:rsidRDefault="00947E8E" w:rsidP="00947E8E">
      <w:pPr>
        <w:pStyle w:val="Heading3"/>
      </w:pPr>
      <w:r>
        <w:t>A-to “Aff = Biased Authors”</w:t>
      </w:r>
    </w:p>
    <w:p w:rsidR="00947E8E" w:rsidRPr="00E47BBA" w:rsidRDefault="00947E8E" w:rsidP="00947E8E">
      <w:pPr>
        <w:pStyle w:val="Heading4"/>
      </w:pPr>
      <w:r>
        <w:t>(  ) Our climate models are the most accurate- studies of studies prove</w:t>
      </w:r>
    </w:p>
    <w:p w:rsidR="00947E8E" w:rsidRPr="00E96E43" w:rsidRDefault="00947E8E" w:rsidP="00947E8E">
      <w:pPr>
        <w:rPr>
          <w:rStyle w:val="Style13ptBold"/>
        </w:rPr>
      </w:pPr>
      <w:r w:rsidRPr="00E96E43">
        <w:rPr>
          <w:rStyle w:val="Style13ptBold"/>
        </w:rPr>
        <w:t xml:space="preserve">Science Daily </w:t>
      </w:r>
      <w:r>
        <w:rPr>
          <w:rStyle w:val="Style13ptBold"/>
        </w:rPr>
        <w:t>‘</w:t>
      </w:r>
      <w:r w:rsidRPr="00E96E43">
        <w:rPr>
          <w:rStyle w:val="Style13ptBold"/>
        </w:rPr>
        <w:t xml:space="preserve">8 </w:t>
      </w:r>
    </w:p>
    <w:p w:rsidR="00947E8E" w:rsidRPr="00DF0AD3" w:rsidRDefault="00947E8E" w:rsidP="00947E8E">
      <w:r w:rsidRPr="00E47BBA">
        <w:rPr>
          <w:sz w:val="16"/>
          <w:szCs w:val="16"/>
        </w:rPr>
        <w:t xml:space="preserve">(4/6, "Climate Models Look Good When Predicting Climate Change", </w:t>
      </w:r>
      <w:hyperlink r:id="rId17" w:history="1">
        <w:r w:rsidRPr="00E47BBA">
          <w:rPr>
            <w:rStyle w:val="Hyperlink"/>
            <w:sz w:val="16"/>
            <w:szCs w:val="16"/>
          </w:rPr>
          <w:t>http://www.sciencedaily.com/releases/2008/04/080402100001.htm</w:t>
        </w:r>
      </w:hyperlink>
      <w:r w:rsidRPr="00E47BBA">
        <w:rPr>
          <w:sz w:val="16"/>
          <w:szCs w:val="16"/>
        </w:rPr>
        <w:t>)</w:t>
      </w:r>
    </w:p>
    <w:p w:rsidR="00947E8E" w:rsidRPr="004B728B" w:rsidRDefault="00947E8E" w:rsidP="00947E8E">
      <w:r w:rsidRPr="00537722">
        <w:rPr>
          <w:rStyle w:val="underline"/>
          <w:highlight w:val="green"/>
        </w:rPr>
        <w:t>The accuracy of</w:t>
      </w:r>
      <w:r w:rsidRPr="00C826A6">
        <w:rPr>
          <w:rStyle w:val="underline"/>
        </w:rPr>
        <w:t xml:space="preserve"> computer </w:t>
      </w:r>
      <w:r w:rsidRPr="00537722">
        <w:rPr>
          <w:rStyle w:val="underline"/>
          <w:highlight w:val="green"/>
        </w:rPr>
        <w:t>models that predict climate change</w:t>
      </w:r>
      <w:r w:rsidRPr="00C826A6">
        <w:rPr>
          <w:sz w:val="16"/>
        </w:rPr>
        <w:t xml:space="preserve"> over the coming decades </w:t>
      </w:r>
      <w:r w:rsidRPr="00537722">
        <w:rPr>
          <w:rStyle w:val="underline"/>
          <w:highlight w:val="green"/>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537722">
        <w:rPr>
          <w:rStyle w:val="underline"/>
          <w:highlight w:val="green"/>
        </w:rPr>
        <w:t>current</w:t>
      </w:r>
      <w:r w:rsidRPr="00C826A6">
        <w:rPr>
          <w:rStyle w:val="underline"/>
        </w:rPr>
        <w:t xml:space="preserve"> climate </w:t>
      </w:r>
      <w:r w:rsidRPr="00537722">
        <w:rPr>
          <w:rStyle w:val="underline"/>
          <w:highlight w:val="green"/>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C826A6">
        <w:rPr>
          <w:rStyle w:val="underline"/>
        </w:rPr>
        <w:t>Reichler and</w:t>
      </w:r>
      <w:r w:rsidRPr="00C826A6">
        <w:rPr>
          <w:sz w:val="16"/>
        </w:rPr>
        <w:t xml:space="preserve"> Junsu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537722">
        <w:rPr>
          <w:rStyle w:val="underline"/>
          <w:highlight w:val="green"/>
        </w:rPr>
        <w:t>they compare</w:t>
      </w:r>
      <w:r w:rsidRPr="00C826A6">
        <w:rPr>
          <w:rStyle w:val="underline"/>
        </w:rPr>
        <w:t xml:space="preserve"> the </w:t>
      </w:r>
      <w:r w:rsidRPr="00537722">
        <w:rPr>
          <w:rStyle w:val="underline"/>
          <w:highlight w:val="green"/>
        </w:rPr>
        <w:t>output</w:t>
      </w:r>
      <w:r w:rsidRPr="00C826A6">
        <w:rPr>
          <w:rStyle w:val="underline"/>
        </w:rPr>
        <w:t xml:space="preserve"> of the models </w:t>
      </w:r>
      <w:r w:rsidRPr="00537722">
        <w:rPr>
          <w:rStyle w:val="underline"/>
          <w:highlight w:val="green"/>
        </w:rPr>
        <w:t>against</w:t>
      </w:r>
      <w:r w:rsidRPr="00C826A6">
        <w:rPr>
          <w:rStyle w:val="underline"/>
        </w:rPr>
        <w:t xml:space="preserve"> </w:t>
      </w:r>
      <w:r w:rsidRPr="00537722">
        <w:rPr>
          <w:rStyle w:val="underline"/>
          <w:highlight w:val="green"/>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537722">
        <w:rPr>
          <w:rStyle w:val="underline"/>
          <w:highlight w:val="green"/>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said Reichler. "</w:t>
      </w:r>
      <w:r w:rsidRPr="00537722">
        <w:rPr>
          <w:rStyle w:val="underline"/>
          <w:highlight w:val="green"/>
        </w:rPr>
        <w:t>We can</w:t>
      </w:r>
      <w:r w:rsidRPr="00C826A6">
        <w:rPr>
          <w:rStyle w:val="underline"/>
        </w:rPr>
        <w:t xml:space="preserve"> now </w:t>
      </w:r>
      <w:r w:rsidRPr="00537722">
        <w:rPr>
          <w:rStyle w:val="underline"/>
          <w:highlight w:val="green"/>
        </w:rPr>
        <w:t>place</w:t>
      </w:r>
      <w:r w:rsidRPr="00C826A6">
        <w:rPr>
          <w:rStyle w:val="underline"/>
        </w:rPr>
        <w:t xml:space="preserve"> </w:t>
      </w:r>
      <w:r w:rsidRPr="00537722">
        <w:rPr>
          <w:rStyle w:val="underline"/>
          <w:highlight w:val="green"/>
        </w:rPr>
        <w:t>a much higher level of confidence in</w:t>
      </w:r>
      <w:r w:rsidRPr="00C826A6">
        <w:rPr>
          <w:rStyle w:val="underline"/>
        </w:rPr>
        <w:t xml:space="preserve"> model-based </w:t>
      </w:r>
      <w:r w:rsidRPr="00537722">
        <w:rPr>
          <w:rStyle w:val="underline"/>
          <w:highlight w:val="green"/>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537722">
        <w:rPr>
          <w:rStyle w:val="underline"/>
          <w:highlight w:val="green"/>
        </w:rPr>
        <w:t>models</w:t>
      </w:r>
      <w:r w:rsidRPr="00C826A6">
        <w:rPr>
          <w:rStyle w:val="underline"/>
        </w:rPr>
        <w:t xml:space="preserve"> </w:t>
      </w:r>
      <w:r w:rsidRPr="00537722">
        <w:rPr>
          <w:rStyle w:val="underline"/>
          <w:highlight w:val="green"/>
        </w:rPr>
        <w:t>used for the IPCC</w:t>
      </w:r>
      <w:r w:rsidRPr="00C826A6">
        <w:rPr>
          <w:rStyle w:val="underline"/>
        </w:rPr>
        <w:t xml:space="preserve"> paper </w:t>
      </w:r>
      <w:r w:rsidRPr="00537722">
        <w:rPr>
          <w:rStyle w:val="underline"/>
          <w:highlight w:val="green"/>
        </w:rPr>
        <w:t>have reached an unprecedented level of realism.</w:t>
      </w:r>
    </w:p>
    <w:p w:rsidR="00947E8E" w:rsidRPr="00C826A6" w:rsidRDefault="00947E8E" w:rsidP="00947E8E">
      <w:pPr>
        <w:pStyle w:val="Heading4"/>
        <w:rPr>
          <w:rStyle w:val="ft1"/>
          <w:sz w:val="18"/>
          <w:szCs w:val="18"/>
        </w:rPr>
      </w:pPr>
      <w:r>
        <w:t>(  ) Neg authors are worse- they’re just special interest hacks</w:t>
      </w:r>
    </w:p>
    <w:p w:rsidR="00947E8E" w:rsidRDefault="00947E8E" w:rsidP="00947E8E">
      <w:pPr>
        <w:rPr>
          <w:rStyle w:val="Style13ptBold"/>
        </w:rPr>
      </w:pPr>
      <w:r>
        <w:rPr>
          <w:rStyle w:val="Style13ptBold"/>
        </w:rPr>
        <w:t>Hansen ‘6</w:t>
      </w:r>
    </w:p>
    <w:p w:rsidR="00947E8E" w:rsidRPr="00C826A6" w:rsidRDefault="00947E8E" w:rsidP="00947E8E">
      <w:pPr>
        <w:rPr>
          <w:rStyle w:val="ft1"/>
          <w:sz w:val="18"/>
          <w:szCs w:val="18"/>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947E8E" w:rsidRPr="00E47BBA" w:rsidRDefault="00947E8E" w:rsidP="00947E8E">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537722">
        <w:rPr>
          <w:rStyle w:val="ft1"/>
          <w:highlight w:val="green"/>
          <w:u w:val="single"/>
        </w:rPr>
        <w:t>The press and television,</w:t>
      </w:r>
      <w:r w:rsidRPr="00025AF5">
        <w:rPr>
          <w:rStyle w:val="ft1"/>
          <w:u w:val="single"/>
        </w:rPr>
        <w:t xml:space="preserve"> </w:t>
      </w:r>
      <w:r w:rsidRPr="00537722">
        <w:rPr>
          <w:rStyle w:val="ft1"/>
          <w:b/>
          <w:highlight w:val="green"/>
          <w:u w:val="single"/>
        </w:rPr>
        <w:t>despite an overwhelming scientific</w:t>
      </w:r>
      <w:r w:rsidRPr="00537722">
        <w:rPr>
          <w:sz w:val="16"/>
          <w:highlight w:val="green"/>
        </w:rPr>
        <w:t xml:space="preserve"> </w:t>
      </w:r>
      <w:r w:rsidRPr="00537722">
        <w:rPr>
          <w:rStyle w:val="ft1"/>
          <w:b/>
          <w:highlight w:val="green"/>
          <w:u w:val="single"/>
        </w:rPr>
        <w:t xml:space="preserve">consensus </w:t>
      </w:r>
      <w:r w:rsidRPr="00025AF5">
        <w:rPr>
          <w:rStyle w:val="ft1"/>
          <w:b/>
          <w:u w:val="single"/>
        </w:rPr>
        <w:t>concerning global warming</w:t>
      </w:r>
      <w:r w:rsidRPr="00025AF5">
        <w:rPr>
          <w:rStyle w:val="ft1"/>
          <w:u w:val="single"/>
        </w:rPr>
        <w:t xml:space="preserve">, </w:t>
      </w:r>
      <w:r w:rsidRPr="00537722">
        <w:rPr>
          <w:rStyle w:val="ft1"/>
          <w:highlight w:val="green"/>
          <w:u w:val="single"/>
        </w:rPr>
        <w:t>give</w:t>
      </w:r>
      <w:r w:rsidRPr="00025AF5">
        <w:rPr>
          <w:rStyle w:val="ft1"/>
          <w:u w:val="single"/>
        </w:rPr>
        <w:t xml:space="preserve"> </w:t>
      </w:r>
      <w:r w:rsidRPr="00537722">
        <w:rPr>
          <w:rStyle w:val="ft1"/>
          <w:highlight w:val="green"/>
          <w:u w:val="single"/>
        </w:rPr>
        <w:t>equal time to fringe "contrarians</w:t>
      </w:r>
      <w:r w:rsidRPr="00025AF5">
        <w:rPr>
          <w:rStyle w:val="ft1"/>
          <w:u w:val="single"/>
        </w:rPr>
        <w:t xml:space="preserve">" </w:t>
      </w:r>
      <w:r w:rsidRPr="00537722">
        <w:rPr>
          <w:rStyle w:val="ft1"/>
          <w:highlight w:val="green"/>
          <w:u w:val="single"/>
        </w:rPr>
        <w:t>supported by</w:t>
      </w:r>
      <w:r w:rsidRPr="00537722">
        <w:rPr>
          <w:sz w:val="16"/>
          <w:highlight w:val="green"/>
        </w:rPr>
        <w:t xml:space="preserve"> </w:t>
      </w:r>
      <w:r w:rsidRPr="00537722">
        <w:rPr>
          <w:rStyle w:val="ft1"/>
          <w:highlight w:val="green"/>
          <w:u w:val="single"/>
        </w:rPr>
        <w:t>the fossil fuel industry</w:t>
      </w:r>
      <w:r w:rsidRPr="00025AF5">
        <w:rPr>
          <w:rStyle w:val="ft1"/>
          <w:u w:val="single"/>
        </w:rPr>
        <w:t xml:space="preserve">. </w:t>
      </w:r>
      <w:r w:rsidRPr="00537722">
        <w:rPr>
          <w:rStyle w:val="ft1"/>
          <w:highlight w:val="green"/>
          <w:u w:val="single"/>
        </w:rPr>
        <w:t>Special interest groups</w:t>
      </w:r>
      <w:r w:rsidRPr="00025AF5">
        <w:rPr>
          <w:rStyle w:val="ft1"/>
          <w:u w:val="single"/>
        </w:rPr>
        <w:t xml:space="preserve"> </w:t>
      </w:r>
      <w:r w:rsidRPr="00537722">
        <w:rPr>
          <w:rStyle w:val="ft1"/>
          <w:highlight w:val="green"/>
          <w:u w:val="single"/>
        </w:rPr>
        <w:t>mount</w:t>
      </w:r>
      <w:r w:rsidRPr="00025AF5">
        <w:rPr>
          <w:rStyle w:val="ft1"/>
          <w:u w:val="single"/>
        </w:rPr>
        <w:t xml:space="preserve"> effective </w:t>
      </w:r>
      <w:r w:rsidRPr="00537722">
        <w:rPr>
          <w:rStyle w:val="Emphasis"/>
          <w:highlight w:val="green"/>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15" w:name="12"/>
      <w:bookmarkEnd w:id="15"/>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I used to spread the blame uniformly until, when 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537722">
        <w:rPr>
          <w:rStyle w:val="ft1"/>
          <w:b/>
          <w:highlight w:val="green"/>
          <w:u w:val="single"/>
        </w:rPr>
        <w:t>virtually none of</w:t>
      </w:r>
      <w:r w:rsidRPr="00537722">
        <w:rPr>
          <w:sz w:val="16"/>
          <w:highlight w:val="green"/>
        </w:rPr>
        <w:t xml:space="preserve"> </w:t>
      </w:r>
      <w:r w:rsidRPr="00537722">
        <w:rPr>
          <w:rStyle w:val="ft1"/>
          <w:b/>
          <w:highlight w:val="green"/>
          <w:u w:val="single"/>
        </w:rPr>
        <w:t>the scientific articles in peer-reviewed journals have questioned</w:t>
      </w:r>
      <w:r w:rsidRPr="00025AF5">
        <w:rPr>
          <w:rStyle w:val="ft1"/>
          <w:b/>
          <w:u w:val="single"/>
        </w:rPr>
        <w:t xml:space="preserve"> the </w:t>
      </w:r>
      <w:r w:rsidRPr="00537722">
        <w:rPr>
          <w:rStyle w:val="ft1"/>
          <w:b/>
          <w:highlight w:val="green"/>
          <w:u w:val="single"/>
        </w:rPr>
        <w:t>consensus that emissions</w:t>
      </w:r>
      <w:r w:rsidRPr="00025AF5">
        <w:rPr>
          <w:rStyle w:val="ft1"/>
          <w:b/>
          <w:u w:val="single"/>
        </w:rPr>
        <w:t xml:space="preserve"> </w:t>
      </w:r>
      <w:r w:rsidRPr="00537722">
        <w:rPr>
          <w:rStyle w:val="ft1"/>
          <w:b/>
          <w:highlight w:val="green"/>
          <w:u w:val="single"/>
        </w:rPr>
        <w:t>from human activities</w:t>
      </w:r>
      <w:r w:rsidRPr="00025AF5">
        <w:rPr>
          <w:rStyle w:val="ft1"/>
          <w:b/>
          <w:u w:val="single"/>
        </w:rPr>
        <w:t xml:space="preserve"> </w:t>
      </w:r>
      <w:r w:rsidRPr="00537722">
        <w:rPr>
          <w:rStyle w:val="ft1"/>
          <w:b/>
          <w:highlight w:val="green"/>
          <w:u w:val="single"/>
        </w:rPr>
        <w:t>cause</w:t>
      </w:r>
      <w:r w:rsidRPr="00025AF5">
        <w:rPr>
          <w:rStyle w:val="ft1"/>
          <w:b/>
          <w:u w:val="single"/>
        </w:rPr>
        <w:t xml:space="preserve"> global </w:t>
      </w:r>
      <w:r w:rsidRPr="00537722">
        <w:rPr>
          <w:rStyle w:val="ft1"/>
          <w:b/>
          <w:highlight w:val="green"/>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537722">
        <w:rPr>
          <w:rStyle w:val="ft1"/>
          <w:b/>
          <w:highlight w:val="green"/>
          <w:u w:val="single"/>
        </w:rPr>
        <w:t>technical nit-picking by contrarians leaves the</w:t>
      </w:r>
      <w:r w:rsidRPr="00025AF5">
        <w:rPr>
          <w:rStyle w:val="ft1"/>
          <w:b/>
          <w:u w:val="single"/>
        </w:rPr>
        <w:t xml:space="preserve"> public with the </w:t>
      </w:r>
      <w:r w:rsidRPr="00537722">
        <w:rPr>
          <w:rStyle w:val="ft1"/>
          <w:b/>
          <w:highlight w:val="green"/>
          <w:u w:val="single"/>
        </w:rPr>
        <w:t>false impression</w:t>
      </w:r>
      <w:r w:rsidRPr="00025AF5">
        <w:rPr>
          <w:rStyle w:val="ft1"/>
          <w:b/>
          <w:u w:val="single"/>
        </w:rPr>
        <w:t xml:space="preserve"> that </w:t>
      </w:r>
      <w:r w:rsidRPr="00537722">
        <w:rPr>
          <w:rStyle w:val="ft1"/>
          <w:b/>
          <w:highlight w:val="green"/>
          <w:u w:val="single"/>
        </w:rPr>
        <w:t>there is still</w:t>
      </w:r>
      <w:r w:rsidRPr="00025AF5">
        <w:rPr>
          <w:rStyle w:val="ft1"/>
          <w:b/>
          <w:u w:val="single"/>
        </w:rPr>
        <w:t xml:space="preserve"> great scientific </w:t>
      </w:r>
      <w:r w:rsidRPr="00537722">
        <w:rPr>
          <w:rStyle w:val="ft1"/>
          <w:b/>
          <w:highlight w:val="green"/>
          <w:u w:val="single"/>
        </w:rPr>
        <w:t>uncertainty</w:t>
      </w:r>
      <w:r w:rsidRPr="00025AF5">
        <w:rPr>
          <w:rStyle w:val="ft1"/>
          <w:b/>
          <w:u w:val="single"/>
        </w:rPr>
        <w:t xml:space="preserve"> </w:t>
      </w:r>
      <w:r w:rsidRPr="00537722">
        <w:rPr>
          <w:rStyle w:val="ft1"/>
          <w:b/>
          <w:highlight w:val="green"/>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947E8E" w:rsidRDefault="00947E8E" w:rsidP="00947E8E">
      <w:pPr>
        <w:pStyle w:val="Heading3"/>
        <w:rPr>
          <w:rStyle w:val="Style13ptBold"/>
        </w:rPr>
      </w:pPr>
      <w:r>
        <w:t>A-to “ Species Adapt”</w:t>
      </w:r>
    </w:p>
    <w:p w:rsidR="00947E8E" w:rsidRDefault="00947E8E" w:rsidP="00947E8E">
      <w:pPr>
        <w:rPr>
          <w:rStyle w:val="Style13ptBold"/>
        </w:rPr>
      </w:pPr>
      <w:r>
        <w:rPr>
          <w:rStyle w:val="Style13ptBold"/>
        </w:rPr>
        <w:t xml:space="preserve">(  ) </w:t>
      </w:r>
      <w:r w:rsidRPr="009558CE">
        <w:rPr>
          <w:rStyle w:val="Style13ptBold"/>
        </w:rPr>
        <w:t>Species can’t adapt-</w:t>
      </w:r>
      <w:r>
        <w:rPr>
          <w:rStyle w:val="Style13ptBold"/>
        </w:rPr>
        <w:t xml:space="preserve"> </w:t>
      </w:r>
      <w:r w:rsidRPr="009558CE">
        <w:rPr>
          <w:rStyle w:val="Style13ptBold"/>
        </w:rPr>
        <w:t>rate of warming is too fast</w:t>
      </w:r>
    </w:p>
    <w:p w:rsidR="00947E8E" w:rsidRPr="009558CE" w:rsidRDefault="00947E8E" w:rsidP="00947E8E">
      <w:pPr>
        <w:rPr>
          <w:rStyle w:val="Style13ptBold"/>
        </w:rPr>
      </w:pPr>
      <w:r>
        <w:rPr>
          <w:rStyle w:val="Style13ptBold"/>
        </w:rPr>
        <w:t>Costello and Maslin ‘8</w:t>
      </w:r>
    </w:p>
    <w:p w:rsidR="00947E8E" w:rsidRPr="00C826A6" w:rsidRDefault="00947E8E" w:rsidP="00947E8E">
      <w:r w:rsidRPr="00E47BBA">
        <w:rPr>
          <w:sz w:val="16"/>
          <w:szCs w:val="16"/>
        </w:rPr>
        <w:t>[Anthony, Professor of International Child Health and Director of the UCL Institute for Global Health. Mark, Professor UCL Environment Institute. “Apocalypse Now?” – THE LANCET -- 7/12]</w:t>
      </w:r>
    </w:p>
    <w:p w:rsidR="00947E8E" w:rsidRPr="00C826A6" w:rsidRDefault="00947E8E" w:rsidP="00947E8E">
      <w:pPr>
        <w:rPr>
          <w:sz w:val="16"/>
        </w:rPr>
      </w:pPr>
      <w:r w:rsidRPr="00537722">
        <w:rPr>
          <w:highlight w:val="green"/>
          <w:u w:val="single"/>
        </w:rPr>
        <w:t>Climate change affects all ecosystems</w:t>
      </w:r>
      <w:r w:rsidRPr="00C826A6">
        <w:rPr>
          <w:u w:val="single"/>
        </w:rPr>
        <w:t>. Carbon dioxide will reach two to three times its mid-19th-century level</w:t>
      </w:r>
      <w:r w:rsidRPr="00C826A6">
        <w:rPr>
          <w:sz w:val="16"/>
        </w:rPr>
        <w:t xml:space="preserve"> by 2100 </w:t>
      </w:r>
      <w:r w:rsidRPr="00537722">
        <w:rPr>
          <w:highlight w:val="green"/>
          <w:u w:val="single"/>
        </w:rPr>
        <w:t>leading to major changes in seasonal temperatures and rainfall patterns</w:t>
      </w:r>
      <w:r w:rsidRPr="00C826A6">
        <w:rPr>
          <w:u w:val="single"/>
        </w:rPr>
        <w:t xml:space="preserve">. </w:t>
      </w:r>
      <w:r w:rsidRPr="00537722">
        <w:rPr>
          <w:highlight w:val="green"/>
          <w:u w:val="single"/>
        </w:rPr>
        <w:t xml:space="preserve">Normally </w:t>
      </w:r>
      <w:r w:rsidRPr="00C826A6">
        <w:rPr>
          <w:u w:val="single"/>
        </w:rPr>
        <w:t xml:space="preserve">with this sort of climate change </w:t>
      </w:r>
      <w:r w:rsidRPr="00537722">
        <w:rPr>
          <w:highlight w:val="green"/>
          <w:u w:val="single"/>
        </w:rPr>
        <w:t xml:space="preserve">animals </w:t>
      </w:r>
      <w:r w:rsidRPr="00C826A6">
        <w:rPr>
          <w:u w:val="single"/>
        </w:rPr>
        <w:t xml:space="preserve">and plants </w:t>
      </w:r>
      <w:r w:rsidRPr="00537722">
        <w:rPr>
          <w:highlight w:val="green"/>
          <w:u w:val="single"/>
        </w:rPr>
        <w:t xml:space="preserve">would </w:t>
      </w:r>
      <w:r w:rsidRPr="00C826A6">
        <w:rPr>
          <w:u w:val="single"/>
        </w:rPr>
        <w:t xml:space="preserve">simply </w:t>
      </w:r>
      <w:r w:rsidRPr="00537722">
        <w:rPr>
          <w:highlight w:val="green"/>
          <w:u w:val="single"/>
        </w:rPr>
        <w:t xml:space="preserve">migrate </w:t>
      </w:r>
      <w:r w:rsidRPr="00C826A6">
        <w:rPr>
          <w:u w:val="single"/>
        </w:rPr>
        <w:t xml:space="preserve">with their preferred climate. </w:t>
      </w:r>
      <w:r w:rsidRPr="00537722">
        <w:rPr>
          <w:highlight w:val="green"/>
          <w:u w:val="single"/>
        </w:rPr>
        <w:t>However, the rate of human-induced climate change is so rapid that many plant species cannot migrate fast enough</w:t>
      </w:r>
      <w:r w:rsidRPr="00C826A6">
        <w:rPr>
          <w:sz w:val="16"/>
        </w:rPr>
        <w:t xml:space="preserve"> and </w:t>
      </w:r>
      <w:r w:rsidRPr="00C826A6">
        <w:rPr>
          <w:u w:val="single"/>
        </w:rPr>
        <w:t xml:space="preserve">also in many places </w:t>
      </w:r>
      <w:r w:rsidRPr="00537722">
        <w:rPr>
          <w:highlight w:val="green"/>
          <w:u w:val="single"/>
        </w:rPr>
        <w:t>human beings already occupy the space into which the ecosystem would migrate</w:t>
      </w:r>
      <w:r w:rsidRPr="00537722">
        <w:rPr>
          <w:sz w:val="16"/>
          <w:highlight w:val="green"/>
        </w:rPr>
        <w:t>.</w:t>
      </w:r>
      <w:r w:rsidRPr="00C826A6">
        <w:rPr>
          <w:sz w:val="16"/>
        </w:rPr>
        <w:t xml:space="preserve"> Ecosystems most at risk are alpine meadows, cloud forests, arctic tundra, and coral reefs.</w:t>
      </w:r>
    </w:p>
    <w:p w:rsidR="00947E8E" w:rsidRPr="00C826A6" w:rsidRDefault="00947E8E" w:rsidP="00947E8E"/>
    <w:p w:rsidR="00947E8E" w:rsidRPr="00E47BBA" w:rsidRDefault="00947E8E" w:rsidP="00947E8E">
      <w:pPr>
        <w:pStyle w:val="Heading4"/>
      </w:pPr>
      <w:r w:rsidRPr="00E47BBA">
        <w:rPr>
          <w:b w:val="0"/>
        </w:rPr>
        <w:t xml:space="preserve">(  ) </w:t>
      </w:r>
      <w:r w:rsidRPr="00E47BBA">
        <w:rPr>
          <w:rStyle w:val="Style13ptBold"/>
        </w:rPr>
        <w:t xml:space="preserve">Temperature spikes destroy resilience – must slow the rate. </w:t>
      </w:r>
    </w:p>
    <w:p w:rsidR="00947E8E" w:rsidRDefault="00947E8E" w:rsidP="00947E8E">
      <w:pPr>
        <w:rPr>
          <w:rStyle w:val="Style13ptBold"/>
        </w:rPr>
      </w:pPr>
      <w:r w:rsidRPr="009558CE">
        <w:rPr>
          <w:rStyle w:val="Style13ptBold"/>
        </w:rPr>
        <w:t xml:space="preserve">EPA </w:t>
      </w:r>
      <w:r>
        <w:rPr>
          <w:rStyle w:val="Style13ptBold"/>
        </w:rPr>
        <w:t>‘</w:t>
      </w:r>
      <w:r w:rsidRPr="009558CE">
        <w:rPr>
          <w:rStyle w:val="Style13ptBold"/>
        </w:rPr>
        <w:t>7</w:t>
      </w:r>
    </w:p>
    <w:p w:rsidR="00947E8E" w:rsidRDefault="00947E8E" w:rsidP="00947E8E">
      <w:pPr>
        <w:rPr>
          <w:sz w:val="16"/>
          <w:szCs w:val="16"/>
        </w:rPr>
      </w:pPr>
      <w:r w:rsidRPr="00E47BBA">
        <w:rPr>
          <w:sz w:val="16"/>
          <w:szCs w:val="16"/>
        </w:rPr>
        <w:t xml:space="preserve">[United States Environmental Protection Agency. “Climate Change-health and environmental effects: ecosystems and biodiversity.” </w:t>
      </w:r>
      <w:hyperlink r:id="rId18" w:history="1">
        <w:r w:rsidRPr="00E95205">
          <w:rPr>
            <w:rStyle w:val="Hyperlink"/>
            <w:sz w:val="16"/>
            <w:szCs w:val="16"/>
          </w:rPr>
          <w:t>http://www.epa.gov/climatechange/effects/ecosystemsandbiodiversity.html -- 12/20</w:t>
        </w:r>
      </w:hyperlink>
      <w:r w:rsidRPr="00E47BBA">
        <w:rPr>
          <w:sz w:val="16"/>
          <w:szCs w:val="16"/>
        </w:rPr>
        <w:t>]</w:t>
      </w:r>
    </w:p>
    <w:p w:rsidR="00947E8E" w:rsidRPr="00C826A6" w:rsidRDefault="00947E8E" w:rsidP="00947E8E">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537722">
        <w:rPr>
          <w:highlight w:val="green"/>
          <w:u w:val="single"/>
        </w:rPr>
        <w:t>observed changes are</w:t>
      </w:r>
      <w:r w:rsidRPr="00C826A6">
        <w:rPr>
          <w:u w:val="single"/>
        </w:rPr>
        <w:t xml:space="preserve"> </w:t>
      </w:r>
      <w:r w:rsidRPr="00537722">
        <w:rPr>
          <w:highlight w:val="green"/>
          <w:u w:val="single"/>
        </w:rPr>
        <w:t>compelling examples of how</w:t>
      </w:r>
      <w:r w:rsidRPr="00C826A6">
        <w:rPr>
          <w:u w:val="single"/>
        </w:rPr>
        <w:t xml:space="preserve"> </w:t>
      </w:r>
      <w:r w:rsidRPr="00537722">
        <w:rPr>
          <w:highlight w:val="green"/>
          <w:u w:val="single"/>
        </w:rPr>
        <w:t>rising temperatures</w:t>
      </w:r>
      <w:r w:rsidRPr="00C826A6">
        <w:rPr>
          <w:u w:val="single"/>
        </w:rPr>
        <w:t xml:space="preserve"> can </w:t>
      </w:r>
      <w:r w:rsidRPr="00537722">
        <w:rPr>
          <w:highlight w:val="green"/>
          <w:u w:val="single"/>
        </w:rPr>
        <w:t>affect the</w:t>
      </w:r>
      <w:r w:rsidRPr="00C826A6">
        <w:rPr>
          <w:u w:val="single"/>
        </w:rPr>
        <w:t xml:space="preserve"> natural </w:t>
      </w:r>
      <w:r w:rsidRPr="00537722">
        <w:rPr>
          <w:highlight w:val="green"/>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537722">
        <w:rPr>
          <w:highlight w:val="green"/>
          <w:u w:val="single"/>
        </w:rPr>
        <w:t>resilience of</w:t>
      </w:r>
      <w:r w:rsidRPr="00C826A6">
        <w:rPr>
          <w:u w:val="single"/>
        </w:rPr>
        <w:t xml:space="preserve"> many </w:t>
      </w:r>
      <w:r w:rsidRPr="00537722">
        <w:rPr>
          <w:highlight w:val="green"/>
          <w:u w:val="single"/>
        </w:rPr>
        <w:t>ecosystems</w:t>
      </w:r>
      <w:r w:rsidRPr="00C826A6">
        <w:rPr>
          <w:u w:val="single"/>
        </w:rPr>
        <w:t xml:space="preserve"> (</w:t>
      </w:r>
      <w:r w:rsidRPr="00537722">
        <w:rPr>
          <w:highlight w:val="green"/>
          <w:u w:val="single"/>
        </w:rPr>
        <w:t>their ability to adapt</w:t>
      </w:r>
      <w:r w:rsidRPr="00C826A6">
        <w:rPr>
          <w:u w:val="single"/>
        </w:rPr>
        <w:t xml:space="preserve"> naturally) </w:t>
      </w:r>
      <w:r w:rsidRPr="00537722">
        <w:rPr>
          <w:highlight w:val="green"/>
          <w:u w:val="single"/>
        </w:rPr>
        <w:t>is likely to be</w:t>
      </w:r>
      <w:r w:rsidRPr="00C826A6">
        <w:rPr>
          <w:u w:val="single"/>
        </w:rPr>
        <w:t xml:space="preserve"> </w:t>
      </w:r>
      <w:r w:rsidRPr="00537722">
        <w:rPr>
          <w:highlight w:val="green"/>
          <w:u w:val="single"/>
        </w:rPr>
        <w:t>exceeded by</w:t>
      </w:r>
      <w:r w:rsidRPr="00C826A6">
        <w:rPr>
          <w:u w:val="single"/>
        </w:rPr>
        <w:t xml:space="preserve"> an unprecedented combination of </w:t>
      </w:r>
      <w:r w:rsidRPr="00537722">
        <w:rPr>
          <w:highlight w:val="green"/>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537722">
        <w:rPr>
          <w:highlight w:val="green"/>
          <w:u w:val="single"/>
        </w:rPr>
        <w:t>ecosystems will be exposed to</w:t>
      </w:r>
      <w:r w:rsidRPr="00C826A6">
        <w:rPr>
          <w:u w:val="single"/>
        </w:rPr>
        <w:t xml:space="preserve"> atmospheric </w:t>
      </w:r>
      <w:r w:rsidRPr="00537722">
        <w:rPr>
          <w:highlight w:val="green"/>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537722">
        <w:rPr>
          <w:highlight w:val="green"/>
          <w:u w:val="single"/>
        </w:rPr>
        <w:t>This will</w:t>
      </w:r>
      <w:r w:rsidRPr="00C826A6">
        <w:rPr>
          <w:u w:val="single"/>
        </w:rPr>
        <w:t xml:space="preserve"> alter the structure, </w:t>
      </w:r>
      <w:r w:rsidRPr="00537722">
        <w:rPr>
          <w:highlight w:val="green"/>
          <w:u w:val="single"/>
        </w:rPr>
        <w:t>reduce biodiversity and perturb functioning of most ecosystems</w:t>
      </w:r>
      <w:r w:rsidRPr="00C826A6">
        <w:rPr>
          <w:u w:val="single"/>
        </w:rPr>
        <w:t xml:space="preserve">, and compromise the services they currently provide. </w:t>
      </w:r>
    </w:p>
    <w:p w:rsidR="00947E8E" w:rsidRPr="004B728B" w:rsidRDefault="00947E8E" w:rsidP="00947E8E"/>
    <w:p w:rsidR="00947E8E" w:rsidRDefault="00947E8E" w:rsidP="00947E8E">
      <w:pPr>
        <w:pStyle w:val="Heading3"/>
      </w:pPr>
      <w:r>
        <w:t>A-to “Feedbacks Solve”</w:t>
      </w:r>
    </w:p>
    <w:p w:rsidR="00947E8E" w:rsidRPr="00E47BBA" w:rsidRDefault="00947E8E" w:rsidP="00947E8E">
      <w:pPr>
        <w:pStyle w:val="Heading4"/>
      </w:pPr>
      <w:r>
        <w:t>(  ) Feedbacks are net positive</w:t>
      </w:r>
    </w:p>
    <w:p w:rsidR="00947E8E" w:rsidRPr="00C826A6" w:rsidRDefault="00947E8E" w:rsidP="00947E8E">
      <w:r w:rsidRPr="0033388A">
        <w:rPr>
          <w:rStyle w:val="Style13ptBold"/>
        </w:rPr>
        <w:t xml:space="preserve">Homer-Dixon </w:t>
      </w:r>
      <w:r>
        <w:rPr>
          <w:rStyle w:val="Style13ptBold"/>
        </w:rPr>
        <w:t>‘</w:t>
      </w:r>
      <w:r w:rsidRPr="0033388A">
        <w:rPr>
          <w:rStyle w:val="Style13ptBold"/>
        </w:rPr>
        <w:t>7</w:t>
      </w:r>
      <w:r w:rsidRPr="00E47BBA">
        <w:rPr>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947E8E" w:rsidRDefault="00947E8E" w:rsidP="00947E8E">
      <w:pPr>
        <w:rPr>
          <w:sz w:val="16"/>
        </w:rPr>
      </w:pPr>
      <w:r w:rsidRPr="00C826A6">
        <w:rPr>
          <w:sz w:val="16"/>
        </w:rPr>
        <w:t xml:space="preserve">Let me now say a little bit more about some other feedbacks. This is one of the punch lines of my presentation today. I mentioned earlier that </w:t>
      </w:r>
      <w:r w:rsidRPr="00C826A6">
        <w:rPr>
          <w:rStyle w:val="underline"/>
        </w:rPr>
        <w:t>there are two</w:t>
      </w:r>
      <w:r w:rsidRPr="00C826A6">
        <w:rPr>
          <w:sz w:val="16"/>
        </w:rPr>
        <w:t xml:space="preserve"> general </w:t>
      </w:r>
      <w:r w:rsidRPr="00C826A6">
        <w:rPr>
          <w:rStyle w:val="underline"/>
        </w:rPr>
        <w:t>kinds of feedback: those that operate</w:t>
      </w:r>
      <w:r w:rsidRPr="00C826A6">
        <w:rPr>
          <w:sz w:val="16"/>
        </w:rPr>
        <w:t xml:space="preserve"> more- or-less directly </w:t>
      </w:r>
      <w:r w:rsidRPr="00C826A6">
        <w:rPr>
          <w:rStyle w:val="underline"/>
        </w:rPr>
        <w:t>on temperature</w:t>
      </w:r>
      <w:r w:rsidRPr="00C826A6">
        <w:rPr>
          <w:sz w:val="16"/>
        </w:rPr>
        <w:t xml:space="preserve">, such as the ice-albedo feedback, </w:t>
      </w:r>
      <w:r w:rsidRPr="00C826A6">
        <w:rPr>
          <w:rStyle w:val="underline"/>
        </w:rPr>
        <w:t>and those that operate on Earth’s carbon cycle, where warming produces a change in the amount of carbon in the atmosphere. We have a fairly good understanding of the former and not such a good understanding of the latter</w:t>
      </w:r>
      <w:r w:rsidRPr="00C826A6">
        <w:rPr>
          <w:sz w:val="16"/>
        </w:rPr>
        <w:t xml:space="preserve">. </w:t>
      </w:r>
      <w:r w:rsidRPr="00C826A6">
        <w:rPr>
          <w:rStyle w:val="underline"/>
        </w:rPr>
        <w:t>One carbon feedback that worries scientists involves the melting of the permafrost</w:t>
      </w:r>
      <w:r w:rsidRPr="00C826A6">
        <w:rPr>
          <w:sz w:val="16"/>
        </w:rPr>
        <w:t xml:space="preserve"> in Siberia, Alaska, and Northern Canada. </w:t>
      </w:r>
      <w:r w:rsidRPr="00537722">
        <w:rPr>
          <w:rStyle w:val="underline"/>
          <w:highlight w:val="green"/>
        </w:rPr>
        <w:t>As the permafrost</w:t>
      </w:r>
      <w:r w:rsidRPr="00C826A6">
        <w:rPr>
          <w:rStyle w:val="underline"/>
        </w:rPr>
        <w:t xml:space="preserve"> </w:t>
      </w:r>
      <w:r w:rsidRPr="00537722">
        <w:rPr>
          <w:rStyle w:val="underline"/>
          <w:highlight w:val="green"/>
        </w:rPr>
        <w:t>melts it releases</w:t>
      </w:r>
      <w:r w:rsidRPr="00C826A6">
        <w:rPr>
          <w:rStyle w:val="underline"/>
        </w:rPr>
        <w:t xml:space="preserve"> large quantities of </w:t>
      </w:r>
      <w:r w:rsidRPr="00537722">
        <w:rPr>
          <w:rStyle w:val="underline"/>
          <w:highlight w:val="green"/>
        </w:rPr>
        <w:t>methane</w:t>
      </w:r>
      <w:r w:rsidRPr="00C826A6">
        <w:rPr>
          <w:sz w:val="16"/>
        </w:rPr>
        <w:t xml:space="preserve"> – a very powerful greenhouse gas </w:t>
      </w:r>
      <w:r w:rsidRPr="00537722">
        <w:rPr>
          <w:rStyle w:val="underline"/>
          <w:highlight w:val="green"/>
        </w:rPr>
        <w:t>that</w:t>
      </w:r>
      <w:r w:rsidRPr="00C826A6">
        <w:rPr>
          <w:sz w:val="16"/>
        </w:rPr>
        <w:t xml:space="preserve">, in turn, </w:t>
      </w:r>
      <w:r w:rsidRPr="00537722">
        <w:rPr>
          <w:rStyle w:val="underline"/>
          <w:highlight w:val="green"/>
        </w:rPr>
        <w:t>causes more warming</w:t>
      </w:r>
      <w:r w:rsidRPr="00C826A6">
        <w:rPr>
          <w:sz w:val="16"/>
        </w:rPr>
        <w:t xml:space="preserve">. Scientists are </w:t>
      </w:r>
      <w:r w:rsidRPr="00537722">
        <w:rPr>
          <w:rStyle w:val="underline"/>
          <w:highlight w:val="green"/>
        </w:rPr>
        <w:t>also</w:t>
      </w:r>
      <w:r w:rsidRPr="00C826A6">
        <w:rPr>
          <w:sz w:val="16"/>
        </w:rPr>
        <w:t xml:space="preserve"> concerned about </w:t>
      </w:r>
      <w:r w:rsidRPr="00C826A6">
        <w:rPr>
          <w:rStyle w:val="underline"/>
        </w:rPr>
        <w:t xml:space="preserve">the potential </w:t>
      </w:r>
      <w:r w:rsidRPr="00537722">
        <w:rPr>
          <w:rStyle w:val="underline"/>
          <w:highlight w:val="green"/>
        </w:rPr>
        <w:t>release of</w:t>
      </w:r>
      <w:r w:rsidRPr="00C826A6">
        <w:rPr>
          <w:rStyle w:val="underline"/>
        </w:rPr>
        <w:t xml:space="preserve"> more </w:t>
      </w:r>
      <w:r w:rsidRPr="00537722">
        <w:rPr>
          <w:rStyle w:val="underline"/>
          <w:highlight w:val="green"/>
        </w:rPr>
        <w:t>carbon dioxide from forests</w:t>
      </w:r>
      <w:r w:rsidRPr="00C826A6">
        <w:rPr>
          <w:sz w:val="16"/>
        </w:rPr>
        <w:t xml:space="preserve">: just yesterday researchers reported evidence that, </w:t>
      </w:r>
      <w:r w:rsidRPr="00537722">
        <w:rPr>
          <w:rStyle w:val="underline"/>
          <w:highlight w:val="green"/>
        </w:rPr>
        <w:t>as the climate has warmed</w:t>
      </w:r>
      <w:r w:rsidRPr="00C826A6">
        <w:rPr>
          <w:rStyle w:val="underline"/>
        </w:rPr>
        <w:t xml:space="preserve">, </w:t>
      </w:r>
      <w:r w:rsidRPr="00537722">
        <w:rPr>
          <w:rStyle w:val="underline"/>
          <w:highlight w:val="green"/>
        </w:rPr>
        <w:t>the Canadian boreal forest has gone</w:t>
      </w:r>
      <w:r w:rsidRPr="00C826A6">
        <w:rPr>
          <w:rStyle w:val="underline"/>
        </w:rPr>
        <w:t xml:space="preserve"> </w:t>
      </w:r>
      <w:r w:rsidRPr="00537722">
        <w:rPr>
          <w:rStyle w:val="underline"/>
          <w:highlight w:val="green"/>
        </w:rPr>
        <w:t>from being a carbon sink to a</w:t>
      </w:r>
      <w:r w:rsidRPr="00C826A6">
        <w:rPr>
          <w:sz w:val="16"/>
        </w:rPr>
        <w:t xml:space="preserve"> slight </w:t>
      </w:r>
      <w:r w:rsidRPr="00C826A6">
        <w:rPr>
          <w:rStyle w:val="underline"/>
        </w:rPr>
        <w:t xml:space="preserve">carbon </w:t>
      </w:r>
      <w:r w:rsidRPr="00537722">
        <w:rPr>
          <w:rStyle w:val="underline"/>
          <w:highlight w:val="green"/>
        </w:rPr>
        <w:t>emitter</w:t>
      </w:r>
      <w:r w:rsidRPr="00C826A6">
        <w:rPr>
          <w:sz w:val="16"/>
        </w:rPr>
        <w:t xml:space="preserve">. And then there’s the matter of pine bark beetles. As you likely know, we’ve lost wide swaths of pine forest in British Columbia and Alaska – huge areas of trees – to bark-beetle infestation. </w:t>
      </w:r>
      <w:r w:rsidRPr="00C826A6">
        <w:rPr>
          <w:rStyle w:val="underline"/>
        </w:rPr>
        <w:t>As the climate warms, bark-beetle</w:t>
      </w:r>
      <w:r w:rsidRPr="00C826A6">
        <w:rPr>
          <w:sz w:val="16"/>
        </w:rPr>
        <w:t xml:space="preserve"> </w:t>
      </w:r>
      <w:r w:rsidRPr="00C826A6">
        <w:rPr>
          <w:rStyle w:val="underline"/>
        </w:rPr>
        <w:t>populations reproduce through two generations</w:t>
      </w:r>
      <w:r w:rsidRPr="00C826A6">
        <w:rPr>
          <w:sz w:val="16"/>
        </w:rPr>
        <w:t xml:space="preserve"> during the summer, </w:t>
      </w:r>
      <w:r w:rsidRPr="00C826A6">
        <w:rPr>
          <w:rStyle w:val="underline"/>
        </w:rPr>
        <w:t>and beetle mortality is lower</w:t>
      </w:r>
      <w:r w:rsidRPr="00C826A6">
        <w:rPr>
          <w:sz w:val="16"/>
        </w:rPr>
        <w:t xml:space="preserve"> during the winter. Both these changes mean that beetle </w:t>
      </w:r>
      <w:r w:rsidRPr="00C826A6">
        <w:rPr>
          <w:rStyle w:val="underline"/>
        </w:rPr>
        <w:t>populations become much larger overall</w:t>
      </w:r>
      <w:r w:rsidRPr="00C826A6">
        <w:rPr>
          <w:sz w:val="16"/>
        </w:rPr>
        <w:t xml:space="preserve">. </w:t>
      </w:r>
      <w:r w:rsidRPr="00C826A6">
        <w:rPr>
          <w:rStyle w:val="underline"/>
        </w:rPr>
        <w:t>If these</w:t>
      </w:r>
      <w:r w:rsidRPr="00C826A6">
        <w:rPr>
          <w:sz w:val="16"/>
        </w:rPr>
        <w:t xml:space="preserve"> larger </w:t>
      </w:r>
      <w:r w:rsidRPr="00C826A6">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C826A6">
        <w:rPr>
          <w:sz w:val="16"/>
        </w:rPr>
        <w:t xml:space="preserve">. I asked Stephen Schneider, a leading cli- mate scientist at Stanford, about the implications of such a develop- ment. He just shrugged and said, ‘well, we’re talking about billions of tonnes of carbon.’ </w:t>
      </w:r>
      <w:r w:rsidRPr="00537722">
        <w:rPr>
          <w:rStyle w:val="underline"/>
          <w:highlight w:val="green"/>
        </w:rPr>
        <w:t>Other</w:t>
      </w:r>
      <w:r w:rsidRPr="00C826A6">
        <w:rPr>
          <w:rStyle w:val="underline"/>
        </w:rPr>
        <w:t xml:space="preserve"> potentially destabilizing carbon-cycle </w:t>
      </w:r>
      <w:r w:rsidRPr="00537722">
        <w:rPr>
          <w:rStyle w:val="underline"/>
          <w:highlight w:val="green"/>
        </w:rPr>
        <w:t>feedbacks include the</w:t>
      </w:r>
      <w:r w:rsidRPr="00C826A6">
        <w:rPr>
          <w:rStyle w:val="underline"/>
        </w:rPr>
        <w:t xml:space="preserve"> drying of the </w:t>
      </w:r>
      <w:r w:rsidRPr="00537722">
        <w:rPr>
          <w:rStyle w:val="underline"/>
          <w:highlight w:val="green"/>
        </w:rPr>
        <w:t>Amazon</w:t>
      </w:r>
      <w:r w:rsidRPr="00C826A6">
        <w:rPr>
          <w:sz w:val="16"/>
        </w:rPr>
        <w:t xml:space="preserve"> and the possibility that if it dries it will burn; </w:t>
      </w:r>
      <w:r w:rsidRPr="00C826A6">
        <w:rPr>
          <w:rStyle w:val="underline"/>
        </w:rPr>
        <w:t xml:space="preserve">the </w:t>
      </w:r>
      <w:r w:rsidRPr="00537722">
        <w:rPr>
          <w:rStyle w:val="underline"/>
          <w:highlight w:val="green"/>
        </w:rPr>
        <w:t>drying</w:t>
      </w:r>
      <w:r w:rsidRPr="00C826A6">
        <w:rPr>
          <w:rStyle w:val="underline"/>
        </w:rPr>
        <w:t xml:space="preserve"> of peat </w:t>
      </w:r>
      <w:r w:rsidRPr="00537722">
        <w:rPr>
          <w:rStyle w:val="underline"/>
          <w:highlight w:val="green"/>
        </w:rPr>
        <w:t>bogs</w:t>
      </w:r>
      <w:r w:rsidRPr="00C826A6">
        <w:rPr>
          <w:rStyle w:val="underline"/>
        </w:rPr>
        <w:t xml:space="preserve"> in Indonesia</w:t>
      </w:r>
      <w:r w:rsidRPr="00C826A6">
        <w:rPr>
          <w:sz w:val="16"/>
        </w:rPr>
        <w:t xml:space="preserve">, which have already been susceptible to wide-spread burning; </w:t>
      </w:r>
      <w:r w:rsidRPr="00C826A6">
        <w:rPr>
          <w:rStyle w:val="underline"/>
        </w:rPr>
        <w:t xml:space="preserve">and the </w:t>
      </w:r>
      <w:r w:rsidRPr="00537722">
        <w:rPr>
          <w:rStyle w:val="underline"/>
          <w:highlight w:val="green"/>
        </w:rPr>
        <w:t>saturation of ocean carbon sinks</w:t>
      </w:r>
      <w:r w:rsidRPr="00C826A6">
        <w:rPr>
          <w:rStyle w:val="underline"/>
        </w:rPr>
        <w:t>. The Southern Ocean around Antarctica is no longer absorbing carbon diox- ide</w:t>
      </w:r>
      <w:r w:rsidRPr="00C826A6">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537722">
        <w:rPr>
          <w:rStyle w:val="underline"/>
          <w:highlight w:val="green"/>
        </w:rPr>
        <w:t>higher levels</w:t>
      </w:r>
      <w:r w:rsidRPr="00C826A6">
        <w:rPr>
          <w:rStyle w:val="underline"/>
        </w:rPr>
        <w:t xml:space="preserve"> of carbon dioxide in the atmosphere </w:t>
      </w:r>
      <w:r w:rsidRPr="00537722">
        <w:rPr>
          <w:rStyle w:val="underline"/>
          <w:highlight w:val="green"/>
        </w:rPr>
        <w:t>are acidifying the oceans</w:t>
      </w:r>
      <w:r w:rsidRPr="00C826A6">
        <w:rPr>
          <w:rStyle w:val="underline"/>
        </w:rPr>
        <w:t>,</w:t>
      </w:r>
      <w:r w:rsidRPr="00C826A6">
        <w:rPr>
          <w:sz w:val="16"/>
        </w:rPr>
        <w:t xml:space="preserve"> a change could reduce populations of molluscs and phytoplankton that absorb carbon into the calcium carbonate of their shells. </w:t>
      </w:r>
      <w:r w:rsidRPr="00537722">
        <w:rPr>
          <w:rStyle w:val="underline"/>
          <w:highlight w:val="green"/>
        </w:rPr>
        <w:t>Our climate has both positive and negative feedbacks</w:t>
      </w:r>
      <w:r w:rsidRPr="00C826A6">
        <w:rPr>
          <w:rStyle w:val="underline"/>
        </w:rPr>
        <w:t>. The positive ones are self-reinforcing, and the negative ones equilibrate the climate and counteract the tendency towards self-reinforcing climate change</w:t>
      </w:r>
      <w:r w:rsidRPr="00C826A6">
        <w:rPr>
          <w:sz w:val="16"/>
        </w:rPr>
        <w:t xml:space="preserve">. The big question for climate scientists then is: </w:t>
      </w:r>
      <w:r w:rsidRPr="00537722">
        <w:rPr>
          <w:rStyle w:val="underline"/>
          <w:highlight w:val="green"/>
        </w:rPr>
        <w:t>What is the balance is between</w:t>
      </w:r>
      <w:r w:rsidRPr="00C826A6">
        <w:rPr>
          <w:rStyle w:val="underline"/>
        </w:rPr>
        <w:t xml:space="preserve"> the positive and negative </w:t>
      </w:r>
      <w:r w:rsidRPr="00537722">
        <w:rPr>
          <w:rStyle w:val="underline"/>
          <w:highlight w:val="green"/>
        </w:rPr>
        <w:t>feedbacks</w:t>
      </w:r>
      <w:r w:rsidRPr="00C826A6">
        <w:rPr>
          <w:rStyle w:val="underline"/>
        </w:rPr>
        <w:t xml:space="preserve">? </w:t>
      </w:r>
      <w:r w:rsidRPr="00537722">
        <w:rPr>
          <w:rStyle w:val="Emphasis"/>
          <w:highlight w:val="green"/>
        </w:rPr>
        <w:t>A consensus has emerged</w:t>
      </w:r>
      <w:r w:rsidRPr="00C826A6">
        <w:rPr>
          <w:rStyle w:val="underline"/>
        </w:rPr>
        <w:t xml:space="preserve"> over the last two years</w:t>
      </w:r>
      <w:r w:rsidRPr="00C826A6">
        <w:rPr>
          <w:sz w:val="16"/>
        </w:rPr>
        <w:t xml:space="preserve"> – a consensus again not reflected in the recent IPCC reports – </w:t>
      </w:r>
      <w:r w:rsidRPr="00537722">
        <w:rPr>
          <w:rStyle w:val="underline"/>
          <w:highlight w:val="green"/>
        </w:rPr>
        <w:t>that</w:t>
      </w:r>
      <w:r w:rsidRPr="00C826A6">
        <w:rPr>
          <w:rStyle w:val="underline"/>
        </w:rPr>
        <w:t xml:space="preserve"> the </w:t>
      </w:r>
      <w:r w:rsidRPr="00537722">
        <w:rPr>
          <w:rStyle w:val="Emphasis"/>
          <w:highlight w:val="green"/>
        </w:rPr>
        <w:t>positive</w:t>
      </w:r>
      <w:r w:rsidRPr="009E624C">
        <w:rPr>
          <w:rStyle w:val="Emphasis"/>
        </w:rPr>
        <w:t xml:space="preserve"> </w:t>
      </w:r>
      <w:r w:rsidRPr="00537722">
        <w:rPr>
          <w:rStyle w:val="Emphasis"/>
          <w:highlight w:val="green"/>
        </w:rPr>
        <w:t>feedbacks</w:t>
      </w:r>
      <w:r w:rsidRPr="00C826A6">
        <w:rPr>
          <w:rStyle w:val="underline"/>
        </w:rPr>
        <w:t xml:space="preserve"> in the climate system </w:t>
      </w:r>
      <w:r w:rsidRPr="00537722">
        <w:rPr>
          <w:rStyle w:val="Emphasis"/>
          <w:highlight w:val="green"/>
        </w:rPr>
        <w:t>are much stronger</w:t>
      </w:r>
      <w:r w:rsidRPr="00C826A6">
        <w:rPr>
          <w:rStyle w:val="underline"/>
        </w:rPr>
        <w:t xml:space="preserve"> </w:t>
      </w:r>
      <w:r w:rsidRPr="00537722">
        <w:rPr>
          <w:rStyle w:val="underline"/>
          <w:highlight w:val="green"/>
        </w:rPr>
        <w:t>and more numerous</w:t>
      </w:r>
      <w:r w:rsidRPr="00C826A6">
        <w:rPr>
          <w:rStyle w:val="underline"/>
        </w:rPr>
        <w:t xml:space="preserve"> </w:t>
      </w:r>
      <w:r w:rsidRPr="00537722">
        <w:rPr>
          <w:rStyle w:val="underline"/>
          <w:highlight w:val="green"/>
        </w:rPr>
        <w:t>than</w:t>
      </w:r>
      <w:r w:rsidRPr="00C826A6">
        <w:rPr>
          <w:rStyle w:val="underline"/>
        </w:rPr>
        <w:t xml:space="preserve"> the </w:t>
      </w:r>
      <w:r w:rsidRPr="00537722">
        <w:rPr>
          <w:rStyle w:val="underline"/>
          <w:highlight w:val="green"/>
        </w:rPr>
        <w:t>negative</w:t>
      </w:r>
      <w:r w:rsidRPr="00C826A6">
        <w:rPr>
          <w:rStyle w:val="underline"/>
        </w:rPr>
        <w:t xml:space="preserve"> feedbacks</w:t>
      </w:r>
      <w:r w:rsidRPr="00C826A6">
        <w:rPr>
          <w:sz w:val="16"/>
        </w:rPr>
        <w:t xml:space="preserve">. In a paper published last year in Geophysical Research Letters, </w:t>
      </w:r>
      <w:r w:rsidRPr="00C826A6">
        <w:rPr>
          <w:rStyle w:val="underline"/>
        </w:rPr>
        <w:t>Scheffer, Brovkin, and Cox carried out a comprehensive assessment of the feed- back situation</w:t>
      </w:r>
      <w:r w:rsidRPr="00C826A6">
        <w:rPr>
          <w:sz w:val="16"/>
        </w:rPr>
        <w:t xml:space="preserve">.7 They wrote, </w:t>
      </w:r>
      <w:r w:rsidRPr="00C826A6">
        <w:rPr>
          <w:rStyle w:val="underline"/>
        </w:rPr>
        <w:t>‘[we] produce an independent estimate of the potential implications of the positive feedback</w:t>
      </w:r>
      <w:r w:rsidRPr="00C826A6">
        <w:rPr>
          <w:sz w:val="16"/>
        </w:rPr>
        <w:t xml:space="preserve"> between global tem- peratures and greenhouse gasses.’ In other words, these researchers focused specifically on carbon cycle feedbacks. They went on, ‘we sug- gest that </w:t>
      </w:r>
      <w:r w:rsidRPr="00537722">
        <w:rPr>
          <w:rStyle w:val="underline"/>
          <w:highlight w:val="green"/>
        </w:rPr>
        <w:t>feedback</w:t>
      </w:r>
      <w:r w:rsidRPr="00C826A6">
        <w:rPr>
          <w:rStyle w:val="underline"/>
        </w:rPr>
        <w:t xml:space="preserve"> of global temperature and atmosphere CO2 will </w:t>
      </w:r>
      <w:r w:rsidRPr="00537722">
        <w:rPr>
          <w:rStyle w:val="underline"/>
          <w:highlight w:val="green"/>
        </w:rPr>
        <w:t>promote warming by an extra</w:t>
      </w:r>
      <w:r w:rsidRPr="00C826A6">
        <w:rPr>
          <w:sz w:val="16"/>
        </w:rPr>
        <w:t xml:space="preserve"> 15% to </w:t>
      </w:r>
      <w:r w:rsidRPr="00537722">
        <w:rPr>
          <w:rStyle w:val="underline"/>
          <w:highlight w:val="green"/>
        </w:rPr>
        <w:t>78%</w:t>
      </w:r>
      <w:r w:rsidRPr="00C826A6">
        <w:rPr>
          <w:rStyle w:val="underline"/>
        </w:rPr>
        <w:t xml:space="preserve"> on a century scale</w:t>
      </w:r>
      <w:r w:rsidRPr="00C826A6">
        <w:rPr>
          <w:sz w:val="16"/>
        </w:rPr>
        <w:t xml:space="preserve"> </w:t>
      </w:r>
      <w:r w:rsidRPr="00C826A6">
        <w:rPr>
          <w:rStyle w:val="underline"/>
        </w:rPr>
        <w:t xml:space="preserve">over and </w:t>
      </w:r>
      <w:r w:rsidRPr="00537722">
        <w:rPr>
          <w:rStyle w:val="underline"/>
          <w:highlight w:val="green"/>
        </w:rPr>
        <w:t>above</w:t>
      </w:r>
      <w:r w:rsidRPr="00C826A6">
        <w:rPr>
          <w:rStyle w:val="underline"/>
        </w:rPr>
        <w:t xml:space="preserve"> the </w:t>
      </w:r>
      <w:r w:rsidRPr="00537722">
        <w:rPr>
          <w:rStyle w:val="underline"/>
          <w:highlight w:val="green"/>
        </w:rPr>
        <w:t>IPCC estimates</w:t>
      </w:r>
      <w:r w:rsidRPr="00C826A6">
        <w:rPr>
          <w:rStyle w:val="underline"/>
        </w:rPr>
        <w:t>.</w:t>
      </w:r>
      <w:r w:rsidRPr="00C826A6">
        <w:rPr>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947E8E" w:rsidRPr="00947E8E" w:rsidRDefault="00947E8E" w:rsidP="00947E8E">
      <w:pPr>
        <w:pStyle w:val="Heading3"/>
      </w:pPr>
      <w:r>
        <w:t>Climate Module Solvency Ext.</w:t>
      </w:r>
    </w:p>
    <w:p w:rsidR="00302E2E" w:rsidRDefault="00302E2E" w:rsidP="00302E2E">
      <w:pPr>
        <w:pStyle w:val="Heading4"/>
      </w:pPr>
      <w:r w:rsidRPr="000978DC">
        <w:t>Empirically, people to people strategic exchanges contributed substantially to worldwide progress on climate change agreements.</w:t>
      </w:r>
    </w:p>
    <w:p w:rsidR="00302E2E" w:rsidRPr="000978DC" w:rsidRDefault="00302E2E" w:rsidP="00302E2E">
      <w:r w:rsidRPr="000978DC">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302E2E" w:rsidRDefault="00302E2E" w:rsidP="00302E2E">
      <w:pPr>
        <w:rPr>
          <w:rStyle w:val="StyleUnderline"/>
        </w:rPr>
      </w:pPr>
      <w:r w:rsidRPr="000978DC">
        <w:rPr>
          <w:rStyle w:val="StyleUnderline"/>
          <w:highlight w:val="yellow"/>
        </w:rPr>
        <w:t>Climate change provides one example of the value of cultivating professional relationships</w:t>
      </w:r>
      <w:r w:rsidRPr="000978DC">
        <w:rPr>
          <w:rStyle w:val="StyleUnderline"/>
        </w:rPr>
        <w:t xml:space="preserve"> </w:t>
      </w:r>
      <w:r w:rsidRPr="000978DC">
        <w:rPr>
          <w:rStyle w:val="StyleUnderline"/>
          <w:highlight w:val="yellow"/>
        </w:rPr>
        <w:t>to ensure</w:t>
      </w:r>
      <w:r w:rsidRPr="00052120">
        <w:rPr>
          <w:sz w:val="14"/>
        </w:rPr>
        <w:t xml:space="preserve"> </w:t>
      </w:r>
      <w:r w:rsidRPr="000978DC">
        <w:rPr>
          <w:rStyle w:val="StyleUnderline"/>
          <w:highlight w:val="yellow"/>
        </w:rPr>
        <w:t>optimal communication</w:t>
      </w:r>
      <w:r w:rsidRPr="00052120">
        <w:rPr>
          <w:sz w:val="14"/>
        </w:rPr>
        <w:t xml:space="preserve">. At one time, </w:t>
      </w:r>
      <w:r w:rsidRPr="000978DC">
        <w:rPr>
          <w:rStyle w:val="StyleUnderline"/>
          <w:highlight w:val="yellow"/>
        </w:rPr>
        <w:t>Beijing and Washington were in a bitter disagreement over this</w:t>
      </w:r>
      <w:r w:rsidRPr="00052120">
        <w:rPr>
          <w:sz w:val="14"/>
        </w:rPr>
        <w:t xml:space="preserve"> </w:t>
      </w:r>
      <w:r w:rsidRPr="000978DC">
        <w:rPr>
          <w:rStyle w:val="StyleUnderline"/>
          <w:highlight w:val="yellow"/>
        </w:rPr>
        <w:t>issue. Today</w:t>
      </w:r>
      <w:r w:rsidRPr="00052120">
        <w:rPr>
          <w:sz w:val="14"/>
        </w:rPr>
        <w:t xml:space="preserve">, however, </w:t>
      </w:r>
      <w:r w:rsidRPr="000978DC">
        <w:rPr>
          <w:rStyle w:val="StyleUnderline"/>
          <w:highlight w:val="yellow"/>
        </w:rPr>
        <w:t>cooperation on climate change has become a highlight in the</w:t>
      </w:r>
      <w:r w:rsidRPr="000978DC">
        <w:rPr>
          <w:rStyle w:val="StyleUnderline"/>
        </w:rPr>
        <w:t xml:space="preserve"> bilateral</w:t>
      </w:r>
      <w:r w:rsidRPr="00052120">
        <w:rPr>
          <w:sz w:val="14"/>
        </w:rPr>
        <w:t xml:space="preserve"> </w:t>
      </w:r>
      <w:r w:rsidRPr="000978DC">
        <w:rPr>
          <w:rStyle w:val="StyleUnderline"/>
          <w:highlight w:val="yellow"/>
        </w:rPr>
        <w:t>relationship</w:t>
      </w:r>
      <w:r w:rsidRPr="000978DC">
        <w:rPr>
          <w:rStyle w:val="StyleUnderline"/>
        </w:rPr>
        <w:t xml:space="preserve"> </w:t>
      </w:r>
      <w:r w:rsidRPr="000978DC">
        <w:rPr>
          <w:rStyle w:val="StyleUnderline"/>
          <w:highlight w:val="yellow"/>
        </w:rPr>
        <w:t>and helped advance global efforts to address this challenge</w:t>
      </w:r>
      <w:r w:rsidRPr="00052120">
        <w:rPr>
          <w:sz w:val="14"/>
        </w:rPr>
        <w:t xml:space="preserve">. In November 2014, when President Obama visited China, </w:t>
      </w:r>
      <w:r w:rsidRPr="000978DC">
        <w:rPr>
          <w:rStyle w:val="StyleUnderline"/>
          <w:highlight w:val="yellow"/>
        </w:rPr>
        <w:t>the two countries announced a pathbreaking joint statement on</w:t>
      </w:r>
      <w:r w:rsidRPr="00052120">
        <w:rPr>
          <w:sz w:val="14"/>
          <w:highlight w:val="yellow"/>
        </w:rPr>
        <w:t xml:space="preserve"> </w:t>
      </w:r>
      <w:r w:rsidRPr="000978DC">
        <w:rPr>
          <w:rStyle w:val="StyleUnderline"/>
          <w:highlight w:val="yellow"/>
        </w:rPr>
        <w:t>climate change</w:t>
      </w:r>
      <w:r w:rsidRPr="00052120">
        <w:rPr>
          <w:sz w:val="14"/>
          <w:highlight w:val="yellow"/>
        </w:rPr>
        <w:t xml:space="preserve">. </w:t>
      </w:r>
      <w:r w:rsidRPr="000978DC">
        <w:rPr>
          <w:rStyle w:val="StyleUnderline"/>
          <w:highlight w:val="yellow"/>
        </w:rPr>
        <w:t>The consensus</w:t>
      </w:r>
      <w:r w:rsidRPr="000978DC">
        <w:rPr>
          <w:rStyle w:val="StyleUnderline"/>
        </w:rPr>
        <w:t xml:space="preserve"> </w:t>
      </w:r>
      <w:r w:rsidRPr="000978DC">
        <w:rPr>
          <w:rStyle w:val="StyleUnderline"/>
          <w:highlight w:val="yellow"/>
        </w:rPr>
        <w:t>and deals</w:t>
      </w:r>
      <w:r w:rsidRPr="00052120">
        <w:rPr>
          <w:sz w:val="14"/>
        </w:rPr>
        <w:t xml:space="preserve"> made during President Xi’s state visit to the United States in September 2015 </w:t>
      </w:r>
      <w:r w:rsidRPr="000978DC">
        <w:rPr>
          <w:rStyle w:val="StyleUnderline"/>
          <w:highlight w:val="yellow"/>
        </w:rPr>
        <w:t>further injected momentum</w:t>
      </w:r>
      <w:r w:rsidRPr="000978DC">
        <w:rPr>
          <w:rStyle w:val="StyleUnderline"/>
        </w:rPr>
        <w:t xml:space="preserve"> </w:t>
      </w:r>
      <w:r w:rsidRPr="000978DC">
        <w:rPr>
          <w:rStyle w:val="StyleUnderline"/>
          <w:highlight w:val="yellow"/>
        </w:rPr>
        <w:t>into global climate negotiations and contributed to</w:t>
      </w:r>
      <w:r w:rsidRPr="00052120">
        <w:rPr>
          <w:sz w:val="14"/>
        </w:rPr>
        <w:t xml:space="preserve"> the </w:t>
      </w:r>
      <w:r w:rsidRPr="000978DC">
        <w:rPr>
          <w:rStyle w:val="StyleUnderline"/>
          <w:highlight w:val="yellow"/>
        </w:rPr>
        <w:t>adoption of a new pact at the UN Climate</w:t>
      </w:r>
      <w:r w:rsidRPr="000978DC">
        <w:rPr>
          <w:rStyle w:val="StyleUnderline"/>
        </w:rPr>
        <w:t xml:space="preserve"> </w:t>
      </w:r>
      <w:r w:rsidRPr="000978DC">
        <w:rPr>
          <w:rStyle w:val="StyleUnderline"/>
          <w:highlight w:val="yellow"/>
        </w:rPr>
        <w:t>Change Conference</w:t>
      </w:r>
      <w:r w:rsidRPr="00052120">
        <w:rPr>
          <w:sz w:val="14"/>
        </w:rPr>
        <w:t xml:space="preserve"> in Paris in December</w:t>
      </w:r>
      <w:r>
        <w:rPr>
          <w:rStyle w:val="StyleUnderline"/>
        </w:rPr>
        <w:t xml:space="preserve">. </w:t>
      </w:r>
      <w:r w:rsidRPr="000978DC">
        <w:rPr>
          <w:rStyle w:val="StyleUnderline"/>
          <w:highlight w:val="yellow"/>
        </w:rPr>
        <w:t>To a large extent, this progress resulted from increased and</w:t>
      </w:r>
      <w:r>
        <w:rPr>
          <w:rStyle w:val="StyleUnderline"/>
        </w:rPr>
        <w:t xml:space="preserve"> </w:t>
      </w:r>
      <w:r w:rsidRPr="000978DC">
        <w:rPr>
          <w:rStyle w:val="StyleUnderline"/>
          <w:highlight w:val="yellow"/>
        </w:rPr>
        <w:t>more substantive P2P activities</w:t>
      </w:r>
      <w:r>
        <w:rPr>
          <w:rStyle w:val="StyleUnderline"/>
        </w:rPr>
        <w:t xml:space="preserve">. </w:t>
      </w:r>
      <w:r w:rsidRPr="00052120">
        <w:rPr>
          <w:sz w:val="14"/>
        </w:rPr>
        <w:t>Through the U.S.-China Ten-Year Framework for Cooperation on Energy and Environment, launched in 2008, not only did government officials meet annually to exchange views, but U.S. and Chinese businesses, NGOs, universities, and local government officials also participated via the EcoPartnerships initiative.26 At the U.S.-China Clean Energy Research Center, established in 2009, experts from the two countries worked together to create new energy technologies to help both societies counter climate change challenges</w:t>
      </w:r>
    </w:p>
    <w:p w:rsidR="00302E2E" w:rsidRPr="00302E2E" w:rsidRDefault="00302E2E" w:rsidP="00302E2E"/>
    <w:p w:rsidR="00A72C1A" w:rsidRDefault="00A72C1A" w:rsidP="00A72C1A">
      <w:pPr>
        <w:pStyle w:val="Heading4"/>
      </w:pPr>
      <w:r>
        <w:t>International dialogue and exchange with climate experts can effectively impact China’s climate change policymaking.</w:t>
      </w:r>
    </w:p>
    <w:p w:rsidR="00A72C1A" w:rsidRPr="00A72C1A" w:rsidRDefault="00A72C1A" w:rsidP="00A72C1A">
      <w:r w:rsidRPr="00AA1BFC">
        <w:rPr>
          <w:rStyle w:val="Heading4Char"/>
        </w:rPr>
        <w:t>Williams, ’14</w:t>
      </w:r>
      <w:r>
        <w:t xml:space="preserve"> [Lisa, the 2014 Lowy Institute-Rio Tinto China Fellow. Williams served as an Adviser on communications policy at the Department of the Prime Minister and Cabinet</w:t>
      </w:r>
      <w:r w:rsidR="00AA1BFC">
        <w:t xml:space="preserve">. </w:t>
      </w:r>
      <w:r>
        <w:t>She has worked with on security and fiscal policy and with the industry department on climate chan</w:t>
      </w:r>
      <w:r w:rsidR="00AA1BFC">
        <w:t xml:space="preserve">ge and industry policy. </w:t>
      </w:r>
      <w:r>
        <w:t>Williams worked with the Chinese Academy of Social Sciences, a Chinese government research institute in Beijing, on low-carb</w:t>
      </w:r>
      <w:r w:rsidR="00AA1BFC">
        <w:t>on financing policy. She</w:t>
      </w:r>
      <w:r>
        <w:t xml:space="preserve"> holds a Bachelor of International Business and is currently completing a Masters of Asia-Pacific Studies at the</w:t>
      </w:r>
      <w:r w:rsidR="00AA1BFC">
        <w:t xml:space="preserve"> Australian National University; “CHINA'S CLIMATE CHANGE POLICIES: ACTORS AND DRIVERS;” July 24, 2014, Lowy Institute for International Policy; http://www.lowyinstitute.org/publications/chinas-climate-change-policies-actors-and-drivers]</w:t>
      </w:r>
    </w:p>
    <w:p w:rsidR="00A72C1A" w:rsidRDefault="00A72C1A" w:rsidP="00A72C1A">
      <w:pPr>
        <w:rPr>
          <w:sz w:val="16"/>
        </w:rPr>
      </w:pPr>
      <w:r w:rsidRPr="00A72C1A">
        <w:rPr>
          <w:sz w:val="16"/>
        </w:rPr>
        <w:t xml:space="preserve">What this Analysis also shows, however, is that </w:t>
      </w:r>
      <w:r w:rsidRPr="00A72C1A">
        <w:rPr>
          <w:rStyle w:val="StyleUnderline"/>
          <w:highlight w:val="yellow"/>
        </w:rPr>
        <w:t>there are a range of entry points and options for the</w:t>
      </w:r>
      <w:r w:rsidRPr="00A72C1A">
        <w:rPr>
          <w:sz w:val="16"/>
          <w:highlight w:val="yellow"/>
        </w:rPr>
        <w:t xml:space="preserve"> </w:t>
      </w:r>
      <w:r w:rsidRPr="00A72C1A">
        <w:rPr>
          <w:rStyle w:val="StyleUnderline"/>
          <w:highlight w:val="yellow"/>
        </w:rPr>
        <w:t>international policy community in shaping China’s evolving climate change policies</w:t>
      </w:r>
      <w:r w:rsidRPr="00A72C1A">
        <w:rPr>
          <w:sz w:val="16"/>
          <w:highlight w:val="yellow"/>
        </w:rPr>
        <w:t xml:space="preserve">, </w:t>
      </w:r>
      <w:r w:rsidRPr="00A72C1A">
        <w:rPr>
          <w:rStyle w:val="StyleUnderline"/>
          <w:highlight w:val="yellow"/>
        </w:rPr>
        <w:t>in particular, the</w:t>
      </w:r>
      <w:r w:rsidRPr="00A72C1A">
        <w:rPr>
          <w:sz w:val="16"/>
          <w:highlight w:val="yellow"/>
        </w:rPr>
        <w:t xml:space="preserve"> </w:t>
      </w:r>
      <w:r w:rsidRPr="00A72C1A">
        <w:rPr>
          <w:rStyle w:val="StyleUnderline"/>
          <w:highlight w:val="yellow"/>
        </w:rPr>
        <w:t>expert community that the Chinese state relies upon to inform policy-making</w:t>
      </w:r>
      <w:r w:rsidRPr="00A72C1A">
        <w:rPr>
          <w:sz w:val="16"/>
          <w:highlight w:val="yellow"/>
        </w:rPr>
        <w:t xml:space="preserve">. </w:t>
      </w:r>
      <w:r w:rsidRPr="00A72C1A">
        <w:rPr>
          <w:rStyle w:val="StyleUnderline"/>
          <w:highlight w:val="yellow"/>
        </w:rPr>
        <w:t>A</w:t>
      </w:r>
      <w:r w:rsidRPr="00A72C1A">
        <w:rPr>
          <w:sz w:val="16"/>
          <w:highlight w:val="yellow"/>
        </w:rPr>
        <w:t xml:space="preserve"> </w:t>
      </w:r>
      <w:r w:rsidRPr="00A72C1A">
        <w:rPr>
          <w:sz w:val="16"/>
        </w:rPr>
        <w:t xml:space="preserve">more traditional but still </w:t>
      </w:r>
      <w:r w:rsidRPr="00A72C1A">
        <w:rPr>
          <w:rStyle w:val="StyleUnderline"/>
          <w:highlight w:val="yellow"/>
        </w:rPr>
        <w:t>very effective tool for influencing climate change policy is inter-country exchange on the practical</w:t>
      </w:r>
      <w:r w:rsidRPr="00A72C1A">
        <w:rPr>
          <w:sz w:val="16"/>
          <w:highlight w:val="yellow"/>
        </w:rPr>
        <w:t xml:space="preserve"> </w:t>
      </w:r>
      <w:r w:rsidRPr="00A72C1A">
        <w:rPr>
          <w:rStyle w:val="StyleUnderline"/>
          <w:highlight w:val="yellow"/>
        </w:rPr>
        <w:t>or technical measures that can be undertaken to address climate change in China</w:t>
      </w:r>
      <w:r w:rsidRPr="00A72C1A">
        <w:rPr>
          <w:sz w:val="16"/>
          <w:highlight w:val="yellow"/>
        </w:rPr>
        <w:t xml:space="preserve">. </w:t>
      </w:r>
      <w:r w:rsidRPr="00A72C1A">
        <w:rPr>
          <w:sz w:val="16"/>
        </w:rPr>
        <w:t>In this regard, trying to bind China to specific policies through international agreements should not be seen as the only way to influence China’s approach to climate – and perhaps not even the most effective.</w:t>
      </w:r>
    </w:p>
    <w:p w:rsidR="00160E08" w:rsidRDefault="00160E08" w:rsidP="007F3FEF">
      <w:pPr>
        <w:pStyle w:val="Heading3"/>
      </w:pPr>
      <w:r>
        <w:t>Solvency</w:t>
      </w:r>
      <w:r w:rsidR="00302E2E">
        <w:t xml:space="preserve"> Ext.</w:t>
      </w:r>
    </w:p>
    <w:p w:rsidR="00302E2E" w:rsidRPr="00302E2E" w:rsidRDefault="00302E2E" w:rsidP="00302E2E">
      <w:pPr>
        <w:pStyle w:val="Heading3"/>
      </w:pPr>
      <w:r>
        <w:t>General Solvency Ext.</w:t>
      </w:r>
    </w:p>
    <w:p w:rsidR="0024166F" w:rsidRDefault="0024166F" w:rsidP="0024166F">
      <w:pPr>
        <w:pStyle w:val="Heading4"/>
      </w:pPr>
      <w:r>
        <w:t>Empirically, US-PRC dialogue on non-nuclear weapons issues provides a positive precedent for cooperation.</w:t>
      </w:r>
    </w:p>
    <w:p w:rsidR="0024166F" w:rsidRPr="0024166F" w:rsidRDefault="0024166F" w:rsidP="0024166F">
      <w:r w:rsidRPr="0024166F">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3B57B9" w:rsidRDefault="0024166F" w:rsidP="003B57B9">
      <w:pPr>
        <w:rPr>
          <w:sz w:val="16"/>
        </w:rPr>
      </w:pPr>
      <w:r w:rsidRPr="0024166F">
        <w:rPr>
          <w:rStyle w:val="StyleUnderline"/>
          <w:highlight w:val="yellow"/>
        </w:rPr>
        <w:t>There are many outstanding issues between the U</w:t>
      </w:r>
      <w:r w:rsidRPr="0024166F">
        <w:rPr>
          <w:sz w:val="16"/>
        </w:rPr>
        <w:t xml:space="preserve">nited </w:t>
      </w:r>
      <w:r w:rsidRPr="0024166F">
        <w:rPr>
          <w:rStyle w:val="StyleUnderline"/>
          <w:highlight w:val="yellow"/>
        </w:rPr>
        <w:t>S</w:t>
      </w:r>
      <w:r w:rsidRPr="0024166F">
        <w:rPr>
          <w:sz w:val="16"/>
        </w:rPr>
        <w:t xml:space="preserve">tates </w:t>
      </w:r>
      <w:r w:rsidRPr="0024166F">
        <w:rPr>
          <w:rStyle w:val="StyleUnderline"/>
          <w:highlight w:val="yellow"/>
        </w:rPr>
        <w:t>and China and</w:t>
      </w:r>
      <w:r w:rsidRPr="0024166F">
        <w:rPr>
          <w:sz w:val="16"/>
        </w:rPr>
        <w:t xml:space="preserve"> even </w:t>
      </w:r>
      <w:r w:rsidRPr="0024166F">
        <w:rPr>
          <w:rStyle w:val="StyleUnderline"/>
          <w:highlight w:val="yellow"/>
        </w:rPr>
        <w:t>more reasons</w:t>
      </w:r>
      <w:r w:rsidRPr="0024166F">
        <w:rPr>
          <w:rStyle w:val="StyleUnderline"/>
        </w:rPr>
        <w:t xml:space="preserve"> </w:t>
      </w:r>
      <w:r w:rsidRPr="0024166F">
        <w:rPr>
          <w:sz w:val="16"/>
        </w:rPr>
        <w:t xml:space="preserve">to think </w:t>
      </w:r>
      <w:r w:rsidRPr="0024166F">
        <w:rPr>
          <w:rStyle w:val="StyleUnderline"/>
          <w:highlight w:val="yellow"/>
        </w:rPr>
        <w:t>that competition</w:t>
      </w:r>
      <w:r w:rsidRPr="0024166F">
        <w:rPr>
          <w:sz w:val="16"/>
        </w:rPr>
        <w:t xml:space="preserve"> between the two Asia-Pacific powers </w:t>
      </w:r>
      <w:r w:rsidRPr="0024166F">
        <w:rPr>
          <w:rStyle w:val="StyleUnderline"/>
          <w:highlight w:val="yellow"/>
        </w:rPr>
        <w:t>will intensify. Nonetheless, the two</w:t>
      </w:r>
      <w:r w:rsidRPr="0024166F">
        <w:rPr>
          <w:sz w:val="16"/>
          <w:highlight w:val="yellow"/>
        </w:rPr>
        <w:t xml:space="preserve"> </w:t>
      </w:r>
      <w:r w:rsidRPr="0024166F">
        <w:rPr>
          <w:rStyle w:val="StyleUnderline"/>
          <w:highlight w:val="yellow"/>
        </w:rPr>
        <w:t>countries have</w:t>
      </w:r>
      <w:r w:rsidRPr="0024166F">
        <w:rPr>
          <w:rStyle w:val="StyleUnderline"/>
        </w:rPr>
        <w:t xml:space="preserve"> </w:t>
      </w:r>
      <w:r w:rsidRPr="0024166F">
        <w:rPr>
          <w:rStyle w:val="StyleUnderline"/>
          <w:highlight w:val="yellow"/>
        </w:rPr>
        <w:t>been able to navigate</w:t>
      </w:r>
      <w:r w:rsidRPr="0024166F">
        <w:rPr>
          <w:sz w:val="16"/>
        </w:rPr>
        <w:t xml:space="preserve"> a number of </w:t>
      </w:r>
      <w:r w:rsidRPr="0024166F">
        <w:rPr>
          <w:rStyle w:val="StyleUnderline"/>
          <w:highlight w:val="yellow"/>
        </w:rPr>
        <w:t>difficult issues. During</w:t>
      </w:r>
      <w:r w:rsidRPr="0024166F">
        <w:rPr>
          <w:sz w:val="16"/>
        </w:rPr>
        <w:t xml:space="preserve"> President </w:t>
      </w:r>
      <w:r w:rsidRPr="0024166F">
        <w:rPr>
          <w:rStyle w:val="StyleUnderline"/>
        </w:rPr>
        <w:t xml:space="preserve">Barack </w:t>
      </w:r>
      <w:r w:rsidRPr="0024166F">
        <w:rPr>
          <w:rStyle w:val="StyleUnderline"/>
          <w:highlight w:val="yellow"/>
        </w:rPr>
        <w:t>Obama‘s</w:t>
      </w:r>
      <w:r w:rsidRPr="0024166F">
        <w:rPr>
          <w:sz w:val="16"/>
          <w:highlight w:val="yellow"/>
        </w:rPr>
        <w:t xml:space="preserve"> </w:t>
      </w:r>
      <w:r w:rsidRPr="0024166F">
        <w:rPr>
          <w:rStyle w:val="StyleUnderline"/>
          <w:highlight w:val="yellow"/>
        </w:rPr>
        <w:t>visit to China in</w:t>
      </w:r>
      <w:r w:rsidRPr="0024166F">
        <w:rPr>
          <w:sz w:val="16"/>
        </w:rPr>
        <w:t xml:space="preserve"> November </w:t>
      </w:r>
      <w:r w:rsidRPr="0024166F">
        <w:rPr>
          <w:rStyle w:val="StyleUnderline"/>
          <w:highlight w:val="yellow"/>
        </w:rPr>
        <w:t>2014, the two countries finalized accords to limit greenhouse gas emissions</w:t>
      </w:r>
      <w:r w:rsidRPr="0024166F">
        <w:rPr>
          <w:sz w:val="16"/>
          <w:highlight w:val="yellow"/>
        </w:rPr>
        <w:t xml:space="preserve">, </w:t>
      </w:r>
      <w:r w:rsidRPr="0024166F">
        <w:rPr>
          <w:rStyle w:val="StyleUnderline"/>
          <w:highlight w:val="yellow"/>
        </w:rPr>
        <w:t>notify each</w:t>
      </w:r>
      <w:r w:rsidRPr="0024166F">
        <w:rPr>
          <w:rStyle w:val="StyleUnderline"/>
        </w:rPr>
        <w:t xml:space="preserve"> </w:t>
      </w:r>
      <w:r w:rsidRPr="0024166F">
        <w:rPr>
          <w:rStyle w:val="StyleUnderline"/>
          <w:highlight w:val="yellow"/>
        </w:rPr>
        <w:t>other of major</w:t>
      </w:r>
      <w:r w:rsidRPr="0024166F">
        <w:rPr>
          <w:rStyle w:val="StyleUnderline"/>
        </w:rPr>
        <w:t xml:space="preserve"> </w:t>
      </w:r>
      <w:r w:rsidRPr="0024166F">
        <w:rPr>
          <w:rStyle w:val="StyleUnderline"/>
          <w:highlight w:val="yellow"/>
        </w:rPr>
        <w:t>military activities, relax tariffs on semiconductors, and allow 10-year tourist and business visas</w:t>
      </w:r>
      <w:r w:rsidRPr="0024166F">
        <w:rPr>
          <w:sz w:val="16"/>
        </w:rPr>
        <w:t xml:space="preserve">. Chinese President Xi Jinping is also scheduled to conduct a state visit to the United States in September 2015 – </w:t>
      </w:r>
      <w:r w:rsidRPr="0024166F">
        <w:rPr>
          <w:rStyle w:val="StyleUnderline"/>
          <w:highlight w:val="yellow"/>
        </w:rPr>
        <w:t>a positive sign</w:t>
      </w:r>
      <w:r w:rsidRPr="0024166F">
        <w:rPr>
          <w:rStyle w:val="StyleUnderline"/>
        </w:rPr>
        <w:t xml:space="preserve"> </w:t>
      </w:r>
      <w:r w:rsidRPr="0024166F">
        <w:rPr>
          <w:rStyle w:val="StyleUnderline"/>
          <w:highlight w:val="yellow"/>
        </w:rPr>
        <w:t>for</w:t>
      </w:r>
      <w:r w:rsidRPr="0024166F">
        <w:rPr>
          <w:rStyle w:val="StyleUnderline"/>
        </w:rPr>
        <w:t xml:space="preserve"> </w:t>
      </w:r>
      <w:r w:rsidRPr="0024166F">
        <w:rPr>
          <w:rStyle w:val="StyleUnderline"/>
          <w:highlight w:val="yellow"/>
        </w:rPr>
        <w:t>further cooperation</w:t>
      </w:r>
      <w:r w:rsidRPr="0024166F">
        <w:rPr>
          <w:sz w:val="16"/>
        </w:rPr>
        <w:t>.</w:t>
      </w:r>
    </w:p>
    <w:p w:rsidR="00352134" w:rsidRDefault="00352134" w:rsidP="00352134">
      <w:pPr>
        <w:pStyle w:val="Heading4"/>
      </w:pPr>
      <w:r>
        <w:t>Strategic dialogue between the US and PRC is necessary to enhance crisis management.</w:t>
      </w:r>
    </w:p>
    <w:p w:rsidR="00352134" w:rsidRPr="00352134" w:rsidRDefault="00352134" w:rsidP="00352134">
      <w:r w:rsidRPr="00352134">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6F35B9" w:rsidRDefault="006F35B9" w:rsidP="006F35B9">
      <w:pPr>
        <w:rPr>
          <w:sz w:val="16"/>
        </w:rPr>
      </w:pPr>
      <w:r w:rsidRPr="006F35B9">
        <w:rPr>
          <w:rStyle w:val="StyleUnderline"/>
          <w:highlight w:val="yellow"/>
        </w:rPr>
        <w:t>Further engagement on strategic stability appears necessary and</w:t>
      </w:r>
      <w:r w:rsidRPr="006F35B9">
        <w:rPr>
          <w:sz w:val="16"/>
        </w:rPr>
        <w:t xml:space="preserve"> potentially </w:t>
      </w:r>
      <w:r w:rsidRPr="00352134">
        <w:rPr>
          <w:rStyle w:val="StyleUnderline"/>
          <w:highlight w:val="yellow"/>
        </w:rPr>
        <w:t>fr</w:t>
      </w:r>
      <w:r w:rsidRPr="006F35B9">
        <w:rPr>
          <w:rStyle w:val="StyleUnderline"/>
          <w:highlight w:val="yellow"/>
        </w:rPr>
        <w:t>uitfu</w:t>
      </w:r>
      <w:r w:rsidRPr="006F35B9">
        <w:rPr>
          <w:rStyle w:val="StyleUnderline"/>
        </w:rPr>
        <w:t>l</w:t>
      </w:r>
      <w:r w:rsidRPr="006F35B9">
        <w:rPr>
          <w:sz w:val="16"/>
        </w:rPr>
        <w:t xml:space="preserve">. The challenge of thinking about nuclear strategic stability in isolation from other issues was also raised. Chinese presentations and comments indicated that Chinese experts continue to wrestle with how to define stability in the China-US strategic relationship. Those attempts suggest an effort to find some middle ground between stability defined as an overall productive political-military relationship and stability based on transferring US-Soviet concepts into the China-US relationship. </w:t>
      </w:r>
      <w:r w:rsidRPr="006F35B9">
        <w:rPr>
          <w:rStyle w:val="StyleUnderline"/>
          <w:highlight w:val="yellow"/>
        </w:rPr>
        <w:t>Chinese and US participants</w:t>
      </w:r>
      <w:r w:rsidRPr="006F35B9">
        <w:rPr>
          <w:sz w:val="16"/>
          <w:highlight w:val="yellow"/>
        </w:rPr>
        <w:t xml:space="preserve"> </w:t>
      </w:r>
      <w:r w:rsidRPr="006F35B9">
        <w:rPr>
          <w:rStyle w:val="StyleUnderline"/>
          <w:highlight w:val="yellow"/>
        </w:rPr>
        <w:t>concur that more work is needed on both sides to better avoid and manage crises, particularly crises</w:t>
      </w:r>
      <w:r w:rsidRPr="006F35B9">
        <w:rPr>
          <w:sz w:val="16"/>
          <w:highlight w:val="yellow"/>
        </w:rPr>
        <w:t xml:space="preserve"> </w:t>
      </w:r>
      <w:r w:rsidRPr="006F35B9">
        <w:rPr>
          <w:rStyle w:val="StyleUnderline"/>
          <w:highlight w:val="yellow"/>
        </w:rPr>
        <w:t>triggered by third-parties. This involves better communication mechanisms and hotlines. US</w:t>
      </w:r>
      <w:r w:rsidRPr="006F35B9">
        <w:rPr>
          <w:sz w:val="16"/>
          <w:highlight w:val="yellow"/>
        </w:rPr>
        <w:t xml:space="preserve"> </w:t>
      </w:r>
      <w:r w:rsidRPr="006F35B9">
        <w:rPr>
          <w:rStyle w:val="StyleUnderline"/>
          <w:highlight w:val="yellow"/>
        </w:rPr>
        <w:t>participants pointed to the importance of giving</w:t>
      </w:r>
      <w:r w:rsidRPr="006F35B9">
        <w:rPr>
          <w:sz w:val="16"/>
          <w:highlight w:val="yellow"/>
        </w:rPr>
        <w:t xml:space="preserve"> </w:t>
      </w:r>
      <w:r w:rsidRPr="00352134">
        <w:rPr>
          <w:sz w:val="16"/>
        </w:rPr>
        <w:t xml:space="preserve">the </w:t>
      </w:r>
      <w:r w:rsidRPr="00352134">
        <w:rPr>
          <w:rStyle w:val="StyleUnderline"/>
          <w:highlight w:val="yellow"/>
        </w:rPr>
        <w:t>responsibility for managing crises to a single</w:t>
      </w:r>
      <w:r w:rsidRPr="00352134">
        <w:rPr>
          <w:sz w:val="16"/>
          <w:highlight w:val="yellow"/>
        </w:rPr>
        <w:t xml:space="preserve"> </w:t>
      </w:r>
      <w:r w:rsidRPr="00352134">
        <w:rPr>
          <w:rStyle w:val="StyleUnderline"/>
          <w:highlight w:val="yellow"/>
        </w:rPr>
        <w:t>authoritative entity to avoid conflicting messages</w:t>
      </w:r>
      <w:r w:rsidRPr="00352134">
        <w:rPr>
          <w:sz w:val="16"/>
          <w:highlight w:val="yellow"/>
        </w:rPr>
        <w:t>.</w:t>
      </w:r>
    </w:p>
    <w:p w:rsidR="009B58B5" w:rsidRDefault="009B58B5" w:rsidP="009B58B5">
      <w:pPr>
        <w:pStyle w:val="Heading4"/>
      </w:pPr>
      <w:r w:rsidRPr="009B58B5">
        <w:t xml:space="preserve">Track 1.5/2 </w:t>
      </w:r>
      <w:r>
        <w:t>dialogues can develop the specific agendas needed for Track One discussions, including cyber, space and conventional weapon issues.</w:t>
      </w:r>
    </w:p>
    <w:p w:rsidR="009B58B5" w:rsidRPr="009B58B5" w:rsidRDefault="009B58B5" w:rsidP="009B58B5">
      <w:r w:rsidRPr="009B58B5">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0F01A9" w:rsidRDefault="000F01A9" w:rsidP="00510DC0">
      <w:pPr>
        <w:rPr>
          <w:sz w:val="16"/>
        </w:rPr>
      </w:pPr>
      <w:r w:rsidRPr="009B58B5">
        <w:rPr>
          <w:sz w:val="16"/>
        </w:rPr>
        <w:t xml:space="preserve">Next steps. </w:t>
      </w:r>
      <w:r w:rsidRPr="009B58B5">
        <w:rPr>
          <w:rStyle w:val="StyleUnderline"/>
          <w:highlight w:val="yellow"/>
        </w:rPr>
        <w:t>There was agreement that the next dialogue should focus on more specific</w:t>
      </w:r>
      <w:r w:rsidRPr="000F01A9">
        <w:rPr>
          <w:rStyle w:val="StyleUnderline"/>
        </w:rPr>
        <w:t xml:space="preserve"> </w:t>
      </w:r>
      <w:r w:rsidRPr="009B58B5">
        <w:rPr>
          <w:sz w:val="16"/>
        </w:rPr>
        <w:t xml:space="preserve">and practical </w:t>
      </w:r>
      <w:r w:rsidRPr="009B58B5">
        <w:rPr>
          <w:rStyle w:val="StyleUnderline"/>
          <w:highlight w:val="yellow"/>
        </w:rPr>
        <w:t>areas, and address issues beyond the nuclear problem</w:t>
      </w:r>
      <w:r w:rsidRPr="009B58B5">
        <w:rPr>
          <w:sz w:val="16"/>
        </w:rPr>
        <w:t xml:space="preserve"> (to include </w:t>
      </w:r>
      <w:r w:rsidRPr="009B58B5">
        <w:rPr>
          <w:rStyle w:val="StyleUnderline"/>
          <w:highlight w:val="yellow"/>
        </w:rPr>
        <w:t>missile defense, cyber, space</w:t>
      </w:r>
      <w:r w:rsidRPr="009B58B5">
        <w:rPr>
          <w:sz w:val="16"/>
        </w:rPr>
        <w:t xml:space="preserve">, </w:t>
      </w:r>
      <w:r w:rsidRPr="009B58B5">
        <w:rPr>
          <w:rStyle w:val="StyleUnderline"/>
          <w:highlight w:val="yellow"/>
        </w:rPr>
        <w:t>conventional strategic weapons</w:t>
      </w:r>
      <w:r w:rsidRPr="000F01A9">
        <w:rPr>
          <w:rStyle w:val="StyleUnderline"/>
        </w:rPr>
        <w:t xml:space="preserve"> including CPGS</w:t>
      </w:r>
      <w:r w:rsidRPr="009B58B5">
        <w:rPr>
          <w:sz w:val="16"/>
        </w:rPr>
        <w:t xml:space="preserve">, among others). </w:t>
      </w:r>
      <w:r w:rsidRPr="009B58B5">
        <w:rPr>
          <w:rStyle w:val="StyleUnderline"/>
          <w:highlight w:val="yellow"/>
        </w:rPr>
        <w:t>Opportunities for joint studies were</w:t>
      </w:r>
      <w:r w:rsidRPr="009B58B5">
        <w:rPr>
          <w:sz w:val="16"/>
        </w:rPr>
        <w:t xml:space="preserve"> </w:t>
      </w:r>
      <w:r w:rsidRPr="009B58B5">
        <w:rPr>
          <w:rStyle w:val="StyleUnderline"/>
          <w:highlight w:val="yellow"/>
        </w:rPr>
        <w:t>discussed, such as research on</w:t>
      </w:r>
      <w:r w:rsidRPr="000F01A9">
        <w:rPr>
          <w:rStyle w:val="StyleUnderline"/>
        </w:rPr>
        <w:t xml:space="preserve"> the </w:t>
      </w:r>
      <w:r w:rsidRPr="009B58B5">
        <w:rPr>
          <w:rStyle w:val="StyleUnderline"/>
          <w:highlight w:val="yellow"/>
        </w:rPr>
        <w:t>changing balance of power in Asia and implications for China-US</w:t>
      </w:r>
      <w:r w:rsidRPr="009B58B5">
        <w:rPr>
          <w:sz w:val="16"/>
        </w:rPr>
        <w:t xml:space="preserve"> </w:t>
      </w:r>
      <w:r w:rsidRPr="009B58B5">
        <w:rPr>
          <w:rStyle w:val="StyleUnderline"/>
          <w:highlight w:val="yellow"/>
        </w:rPr>
        <w:t>relations, of which nuclear</w:t>
      </w:r>
      <w:r w:rsidRPr="009B58B5">
        <w:rPr>
          <w:sz w:val="16"/>
        </w:rPr>
        <w:t xml:space="preserve"> and other strategic </w:t>
      </w:r>
      <w:r w:rsidRPr="009B58B5">
        <w:rPr>
          <w:rStyle w:val="StyleUnderline"/>
          <w:highlight w:val="yellow"/>
        </w:rPr>
        <w:t>issues are a subset</w:t>
      </w:r>
      <w:r w:rsidRPr="009B58B5">
        <w:rPr>
          <w:sz w:val="16"/>
        </w:rPr>
        <w:t xml:space="preserve">. </w:t>
      </w:r>
      <w:r w:rsidRPr="009B58B5">
        <w:rPr>
          <w:rStyle w:val="StyleUnderline"/>
          <w:highlight w:val="yellow"/>
        </w:rPr>
        <w:t>This dialogue could work on</w:t>
      </w:r>
      <w:r w:rsidRPr="009B58B5">
        <w:rPr>
          <w:sz w:val="16"/>
        </w:rPr>
        <w:t xml:space="preserve"> </w:t>
      </w:r>
      <w:r w:rsidRPr="009B58B5">
        <w:rPr>
          <w:rStyle w:val="StyleUnderline"/>
          <w:highlight w:val="yellow"/>
        </w:rPr>
        <w:t>developing an agenda for a Track-1 dialogue and on fleshing out the components of the</w:t>
      </w:r>
      <w:r w:rsidRPr="009B58B5">
        <w:rPr>
          <w:sz w:val="16"/>
        </w:rPr>
        <w:t xml:space="preserve"> “new type” </w:t>
      </w:r>
      <w:r w:rsidRPr="008B4BC2">
        <w:rPr>
          <w:rStyle w:val="StyleUnderline"/>
          <w:highlight w:val="yellow"/>
        </w:rPr>
        <w:t>concept</w:t>
      </w:r>
      <w:r w:rsidRPr="009B58B5">
        <w:rPr>
          <w:sz w:val="16"/>
          <w:highlight w:val="yellow"/>
        </w:rPr>
        <w:t xml:space="preserve">. </w:t>
      </w:r>
      <w:r w:rsidRPr="009B58B5">
        <w:rPr>
          <w:rStyle w:val="StyleUnderline"/>
          <w:highlight w:val="yellow"/>
        </w:rPr>
        <w:t>Deeper discussion on developing common approaches to preventing North Korean nuclear</w:t>
      </w:r>
      <w:r w:rsidRPr="009B58B5">
        <w:rPr>
          <w:sz w:val="16"/>
        </w:rPr>
        <w:t xml:space="preserve"> and </w:t>
      </w:r>
      <w:r w:rsidRPr="009B58B5">
        <w:rPr>
          <w:rStyle w:val="StyleUnderline"/>
          <w:highlight w:val="yellow"/>
        </w:rPr>
        <w:t>missile tests were endorsed</w:t>
      </w:r>
      <w:r w:rsidRPr="009B58B5">
        <w:rPr>
          <w:sz w:val="16"/>
        </w:rPr>
        <w:t xml:space="preserve"> by all, </w:t>
      </w:r>
      <w:r w:rsidRPr="009B58B5">
        <w:rPr>
          <w:rStyle w:val="StyleUnderline"/>
          <w:highlight w:val="yellow"/>
        </w:rPr>
        <w:t>as was the need to</w:t>
      </w:r>
      <w:r w:rsidRPr="009B58B5">
        <w:rPr>
          <w:sz w:val="16"/>
          <w:highlight w:val="yellow"/>
        </w:rPr>
        <w:t xml:space="preserve"> </w:t>
      </w:r>
      <w:r w:rsidRPr="009B58B5">
        <w:rPr>
          <w:rStyle w:val="StyleUnderline"/>
          <w:highlight w:val="yellow"/>
        </w:rPr>
        <w:t>better identify</w:t>
      </w:r>
      <w:r w:rsidRPr="009B58B5">
        <w:rPr>
          <w:sz w:val="16"/>
        </w:rPr>
        <w:t xml:space="preserve"> the </w:t>
      </w:r>
      <w:r w:rsidRPr="009B58B5">
        <w:rPr>
          <w:rStyle w:val="StyleUnderline"/>
          <w:highlight w:val="yellow"/>
        </w:rPr>
        <w:t>major impediments to</w:t>
      </w:r>
      <w:r w:rsidRPr="009B58B5">
        <w:rPr>
          <w:sz w:val="16"/>
        </w:rPr>
        <w:t xml:space="preserve"> </w:t>
      </w:r>
      <w:r w:rsidRPr="009B58B5">
        <w:rPr>
          <w:rStyle w:val="StyleUnderline"/>
        </w:rPr>
        <w:t xml:space="preserve">preserving </w:t>
      </w:r>
      <w:r w:rsidRPr="009B58B5">
        <w:rPr>
          <w:rStyle w:val="StyleUnderline"/>
          <w:highlight w:val="yellow"/>
        </w:rPr>
        <w:t>strategic stability</w:t>
      </w:r>
      <w:r w:rsidRPr="009B58B5">
        <w:rPr>
          <w:sz w:val="16"/>
        </w:rPr>
        <w:t>. US participants also saw the utility of table-top exercises at the companion track-2 Hawaii dialogue.</w:t>
      </w:r>
    </w:p>
    <w:p w:rsidR="00181FCE" w:rsidRDefault="00181FCE" w:rsidP="00181FCE">
      <w:pPr>
        <w:pStyle w:val="Heading4"/>
      </w:pPr>
      <w:r>
        <w:t xml:space="preserve"> Ongoing Track 1.5/2 unofficial dialogue with the PRC reduces misperceptions, enhances assessments of internal Chinese politics and opens communication when official channels close.</w:t>
      </w:r>
    </w:p>
    <w:p w:rsidR="00181FCE" w:rsidRPr="00181FCE" w:rsidRDefault="00181FCE" w:rsidP="00181FCE">
      <w:r w:rsidRPr="005A0FD3">
        <w:rPr>
          <w:rFonts w:eastAsiaTheme="majorEastAsia" w:cstheme="majorBidi"/>
          <w:b/>
          <w:iCs/>
          <w:sz w:val="26"/>
        </w:rPr>
        <w:t xml:space="preserve">Wheeler, </w:t>
      </w:r>
      <w:r w:rsidR="005A0FD3" w:rsidRPr="005A0FD3">
        <w:rPr>
          <w:rFonts w:eastAsiaTheme="majorEastAsia" w:cstheme="majorBidi"/>
          <w:b/>
          <w:iCs/>
          <w:sz w:val="26"/>
        </w:rPr>
        <w:t>’</w:t>
      </w:r>
      <w:r w:rsidRPr="005A0FD3">
        <w:rPr>
          <w:rFonts w:eastAsiaTheme="majorEastAsia" w:cstheme="majorBidi"/>
          <w:b/>
          <w:iCs/>
          <w:sz w:val="26"/>
        </w:rPr>
        <w:t>14</w:t>
      </w:r>
      <w:r w:rsidR="005A0FD3">
        <w:t xml:space="preserve"> </w:t>
      </w:r>
      <w:r>
        <w:t xml:space="preserve">[Dr. Michael, Senior Research Staff, Institute for Defense Analyses, former Arms Control Advisor to Chair of the Joint Chiefs of Staff, former Air Force colonel, PhD in Philosophy, Univ. of Arizona; </w:t>
      </w:r>
      <w:r w:rsidR="005A0FD3">
        <w:t>IDA Paper P-5135-“Track 1.5/2 Security Dialogues with China: Nuclear Lessons Learned;” September 2014, file:///C:/Users/owner/Downloads/ADA622481.pdf]</w:t>
      </w:r>
    </w:p>
    <w:p w:rsidR="0024166F" w:rsidRDefault="00181FCE" w:rsidP="00510DC0">
      <w:pPr>
        <w:rPr>
          <w:sz w:val="16"/>
        </w:rPr>
      </w:pPr>
      <w:r w:rsidRPr="00181FCE">
        <w:rPr>
          <w:rStyle w:val="StyleUnderline"/>
          <w:highlight w:val="yellow"/>
        </w:rPr>
        <w:t>The</w:t>
      </w:r>
      <w:r w:rsidRPr="00181FCE">
        <w:rPr>
          <w:rStyle w:val="StyleUnderline"/>
        </w:rPr>
        <w:t xml:space="preserve"> primary </w:t>
      </w:r>
      <w:r w:rsidRPr="00181FCE">
        <w:rPr>
          <w:rStyle w:val="StyleUnderline"/>
          <w:highlight w:val="yellow"/>
        </w:rPr>
        <w:t>conclusion is</w:t>
      </w:r>
      <w:r w:rsidRPr="00181FCE">
        <w:rPr>
          <w:sz w:val="16"/>
        </w:rPr>
        <w:t xml:space="preserve"> that </w:t>
      </w:r>
      <w:r w:rsidRPr="00181FCE">
        <w:rPr>
          <w:rStyle w:val="StyleUnderline"/>
          <w:highlight w:val="yellow"/>
        </w:rPr>
        <w:t>the value of</w:t>
      </w:r>
      <w:r w:rsidRPr="00181FCE">
        <w:rPr>
          <w:sz w:val="16"/>
        </w:rPr>
        <w:t xml:space="preserve"> such </w:t>
      </w:r>
      <w:r w:rsidRPr="00181FCE">
        <w:rPr>
          <w:rStyle w:val="StyleUnderline"/>
          <w:highlight w:val="yellow"/>
        </w:rPr>
        <w:t>talks develops</w:t>
      </w:r>
      <w:r w:rsidRPr="00181FCE">
        <w:rPr>
          <w:rStyle w:val="StyleUnderline"/>
        </w:rPr>
        <w:t xml:space="preserve"> only </w:t>
      </w:r>
      <w:r w:rsidRPr="00181FCE">
        <w:rPr>
          <w:rStyle w:val="StyleUnderline"/>
          <w:highlight w:val="yellow"/>
        </w:rPr>
        <w:t>over time with continuous</w:t>
      </w:r>
      <w:r w:rsidRPr="00181FCE">
        <w:rPr>
          <w:sz w:val="16"/>
        </w:rPr>
        <w:t xml:space="preserve"> </w:t>
      </w:r>
      <w:r w:rsidRPr="00181FCE">
        <w:rPr>
          <w:rStyle w:val="StyleUnderline"/>
          <w:highlight w:val="yellow"/>
        </w:rPr>
        <w:t>engagement</w:t>
      </w:r>
      <w:r w:rsidRPr="00181FCE">
        <w:rPr>
          <w:sz w:val="16"/>
          <w:highlight w:val="yellow"/>
        </w:rPr>
        <w:t xml:space="preserve">. </w:t>
      </w:r>
      <w:r w:rsidRPr="00181FCE">
        <w:rPr>
          <w:rStyle w:val="StyleUnderline"/>
          <w:highlight w:val="yellow"/>
        </w:rPr>
        <w:t>Their contribution to increasing</w:t>
      </w:r>
      <w:r w:rsidRPr="00181FCE">
        <w:rPr>
          <w:rStyle w:val="StyleUnderline"/>
        </w:rPr>
        <w:t xml:space="preserve"> American </w:t>
      </w:r>
      <w:r w:rsidRPr="00181FCE">
        <w:rPr>
          <w:rStyle w:val="StyleUnderline"/>
          <w:highlight w:val="yellow"/>
        </w:rPr>
        <w:t>understanding of China’s nuclear intentions</w:t>
      </w:r>
      <w:r w:rsidRPr="00181FCE">
        <w:rPr>
          <w:sz w:val="16"/>
        </w:rPr>
        <w:t xml:space="preserve"> </w:t>
      </w:r>
      <w:r w:rsidRPr="00181FCE">
        <w:rPr>
          <w:rStyle w:val="StyleUnderline"/>
          <w:highlight w:val="yellow"/>
        </w:rPr>
        <w:t>and activities is modest and slow, accumulating over time</w:t>
      </w:r>
      <w:r w:rsidRPr="00181FCE">
        <w:rPr>
          <w:sz w:val="16"/>
        </w:rPr>
        <w:t xml:space="preserve">. At the same time, however, the </w:t>
      </w:r>
      <w:r w:rsidRPr="00181FCE">
        <w:rPr>
          <w:rStyle w:val="StyleUnderline"/>
          <w:highlight w:val="yellow"/>
        </w:rPr>
        <w:t>Track 1.5/2</w:t>
      </w:r>
      <w:r w:rsidRPr="00181FCE">
        <w:rPr>
          <w:sz w:val="16"/>
          <w:highlight w:val="yellow"/>
        </w:rPr>
        <w:t xml:space="preserve"> </w:t>
      </w:r>
      <w:r w:rsidRPr="00181FCE">
        <w:rPr>
          <w:rStyle w:val="StyleUnderline"/>
          <w:highlight w:val="yellow"/>
        </w:rPr>
        <w:t>talks</w:t>
      </w:r>
      <w:r w:rsidRPr="00181FCE">
        <w:rPr>
          <w:rStyle w:val="StyleUnderline"/>
        </w:rPr>
        <w:t xml:space="preserve"> </w:t>
      </w:r>
      <w:r w:rsidRPr="00181FCE">
        <w:rPr>
          <w:rStyle w:val="StyleUnderline"/>
          <w:highlight w:val="yellow"/>
        </w:rPr>
        <w:t>serve other purposes</w:t>
      </w:r>
      <w:r w:rsidRPr="00181FCE">
        <w:rPr>
          <w:sz w:val="16"/>
        </w:rPr>
        <w:t xml:space="preserve">; for example, </w:t>
      </w:r>
      <w:r w:rsidRPr="00181FCE">
        <w:rPr>
          <w:rStyle w:val="StyleUnderline"/>
          <w:highlight w:val="yellow"/>
        </w:rPr>
        <w:t>producing common lexicons, allowing each side to explain</w:t>
      </w:r>
      <w:r w:rsidRPr="00181FCE">
        <w:rPr>
          <w:sz w:val="16"/>
        </w:rPr>
        <w:t xml:space="preserve"> its </w:t>
      </w:r>
      <w:r w:rsidRPr="00181FCE">
        <w:rPr>
          <w:rStyle w:val="StyleUnderline"/>
          <w:highlight w:val="yellow"/>
        </w:rPr>
        <w:t>anxieties</w:t>
      </w:r>
      <w:r w:rsidRPr="00181FCE">
        <w:rPr>
          <w:rStyle w:val="StyleUnderline"/>
        </w:rPr>
        <w:t xml:space="preserve"> </w:t>
      </w:r>
      <w:r w:rsidRPr="00181FCE">
        <w:rPr>
          <w:rStyle w:val="StyleUnderline"/>
          <w:highlight w:val="yellow"/>
        </w:rPr>
        <w:t>about the other’s policies and activities, identifying and trying to mitigate misperceptions</w:t>
      </w:r>
      <w:r w:rsidRPr="00181FCE">
        <w:rPr>
          <w:sz w:val="16"/>
          <w:highlight w:val="yellow"/>
        </w:rPr>
        <w:t xml:space="preserve">, </w:t>
      </w:r>
      <w:r w:rsidRPr="00181FCE">
        <w:rPr>
          <w:rStyle w:val="StyleUnderline"/>
          <w:highlight w:val="yellow"/>
        </w:rPr>
        <w:t>and keeping</w:t>
      </w:r>
      <w:r w:rsidRPr="00181FCE">
        <w:rPr>
          <w:rStyle w:val="StyleUnderline"/>
        </w:rPr>
        <w:t xml:space="preserve"> </w:t>
      </w:r>
      <w:r w:rsidRPr="00181FCE">
        <w:rPr>
          <w:rStyle w:val="StyleUnderline"/>
          <w:highlight w:val="yellow"/>
        </w:rPr>
        <w:t>contacts moving in unofficial channels when official channels are frozen</w:t>
      </w:r>
      <w:r w:rsidRPr="00181FCE">
        <w:rPr>
          <w:sz w:val="16"/>
        </w:rPr>
        <w:t xml:space="preserve">. The </w:t>
      </w:r>
      <w:r w:rsidRPr="00181FCE">
        <w:rPr>
          <w:rStyle w:val="StyleUnderline"/>
          <w:highlight w:val="yellow"/>
        </w:rPr>
        <w:t>talks can</w:t>
      </w:r>
      <w:r w:rsidRPr="00181FCE">
        <w:rPr>
          <w:sz w:val="16"/>
        </w:rPr>
        <w:t xml:space="preserve"> </w:t>
      </w:r>
      <w:r w:rsidRPr="00181FCE">
        <w:rPr>
          <w:rStyle w:val="StyleUnderline"/>
        </w:rPr>
        <w:t xml:space="preserve">help </w:t>
      </w:r>
      <w:r w:rsidRPr="00181FCE">
        <w:rPr>
          <w:rStyle w:val="StyleUnderline"/>
          <w:highlight w:val="yellow"/>
        </w:rPr>
        <w:t>train a future</w:t>
      </w:r>
      <w:r w:rsidRPr="00181FCE">
        <w:rPr>
          <w:rStyle w:val="StyleUnderline"/>
        </w:rPr>
        <w:t xml:space="preserve"> </w:t>
      </w:r>
      <w:r w:rsidRPr="00181FCE">
        <w:rPr>
          <w:rStyle w:val="StyleUnderline"/>
          <w:highlight w:val="yellow"/>
        </w:rPr>
        <w:t>generation of American officials and analysts and help the current generation assess</w:t>
      </w:r>
      <w:r w:rsidRPr="00181FCE">
        <w:rPr>
          <w:sz w:val="16"/>
        </w:rPr>
        <w:t xml:space="preserve"> the </w:t>
      </w:r>
      <w:r w:rsidRPr="00181FCE">
        <w:rPr>
          <w:rStyle w:val="StyleUnderline"/>
          <w:highlight w:val="yellow"/>
        </w:rPr>
        <w:t>twists and</w:t>
      </w:r>
      <w:r w:rsidRPr="00181FCE">
        <w:rPr>
          <w:rStyle w:val="StyleUnderline"/>
        </w:rPr>
        <w:t xml:space="preserve"> </w:t>
      </w:r>
      <w:r w:rsidRPr="00181FCE">
        <w:rPr>
          <w:rStyle w:val="StyleUnderline"/>
          <w:highlight w:val="yellow"/>
        </w:rPr>
        <w:t>turns in</w:t>
      </w:r>
      <w:r w:rsidRPr="00181FCE">
        <w:rPr>
          <w:rStyle w:val="StyleUnderline"/>
        </w:rPr>
        <w:t xml:space="preserve"> </w:t>
      </w:r>
      <w:r w:rsidRPr="00181FCE">
        <w:rPr>
          <w:sz w:val="16"/>
        </w:rPr>
        <w:t xml:space="preserve">the </w:t>
      </w:r>
      <w:r w:rsidRPr="00181FCE">
        <w:rPr>
          <w:rStyle w:val="StyleUnderline"/>
          <w:highlight w:val="yellow"/>
        </w:rPr>
        <w:t>Chinese debates on nuclear strategy and doctrine</w:t>
      </w:r>
      <w:r w:rsidRPr="00181FCE">
        <w:rPr>
          <w:sz w:val="16"/>
        </w:rPr>
        <w:t xml:space="preserve"> (a debate which is far less open than in the United States). </w:t>
      </w:r>
      <w:r w:rsidRPr="00181FCE">
        <w:rPr>
          <w:rStyle w:val="StyleUnderline"/>
          <w:highlight w:val="yellow"/>
        </w:rPr>
        <w:t>They</w:t>
      </w:r>
      <w:r w:rsidRPr="00181FCE">
        <w:rPr>
          <w:sz w:val="16"/>
        </w:rPr>
        <w:t xml:space="preserve"> thus </w:t>
      </w:r>
      <w:r w:rsidRPr="00181FCE">
        <w:rPr>
          <w:rStyle w:val="StyleUnderline"/>
          <w:highlight w:val="yellow"/>
        </w:rPr>
        <w:t>are worth continuing</w:t>
      </w:r>
      <w:r w:rsidRPr="00181FCE">
        <w:rPr>
          <w:sz w:val="16"/>
        </w:rPr>
        <w:t xml:space="preserve">. </w:t>
      </w:r>
    </w:p>
    <w:p w:rsidR="007235C3" w:rsidRDefault="007235C3" w:rsidP="007235C3">
      <w:pPr>
        <w:pStyle w:val="Heading4"/>
      </w:pPr>
      <w:r>
        <w:t>Track 1.5/2 meetings should be increased despite longer time frames for results. They reduce misunderstanding, float new ideas, build trust and enhance assessment of nuclear policy.</w:t>
      </w:r>
    </w:p>
    <w:p w:rsidR="007235C3" w:rsidRDefault="007235C3" w:rsidP="003F6FE8">
      <w:r w:rsidRPr="007235C3">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w:t>
      </w:r>
      <w:hyperlink r:id="rId19" w:history="1">
        <w:r w:rsidRPr="0094565D">
          <w:rPr>
            <w:rStyle w:val="Hyperlink"/>
          </w:rPr>
          <w:t>file:///C:/Users/owner/Downloads/ADA622481.pdf</w:t>
        </w:r>
      </w:hyperlink>
      <w:r>
        <w:t>]</w:t>
      </w:r>
    </w:p>
    <w:p w:rsidR="003F6FE8" w:rsidRDefault="003F6FE8" w:rsidP="003F6FE8">
      <w:pPr>
        <w:rPr>
          <w:sz w:val="16"/>
        </w:rPr>
      </w:pPr>
      <w:r w:rsidRPr="007235C3">
        <w:rPr>
          <w:rStyle w:val="StyleUnderline"/>
          <w:highlight w:val="yellow"/>
        </w:rPr>
        <w:t>While the value of United States-Chinese Track 1.5/2 discussions on security issues develop</w:t>
      </w:r>
      <w:r w:rsidRPr="003F6FE8">
        <w:rPr>
          <w:rStyle w:val="StyleUnderline"/>
        </w:rPr>
        <w:t xml:space="preserve"> </w:t>
      </w:r>
      <w:r w:rsidRPr="007235C3">
        <w:rPr>
          <w:sz w:val="16"/>
        </w:rPr>
        <w:t xml:space="preserve">only </w:t>
      </w:r>
      <w:r w:rsidRPr="007235C3">
        <w:rPr>
          <w:rStyle w:val="StyleUnderline"/>
          <w:highlight w:val="yellow"/>
        </w:rPr>
        <w:t>with</w:t>
      </w:r>
      <w:r w:rsidRPr="007235C3">
        <w:rPr>
          <w:sz w:val="16"/>
        </w:rPr>
        <w:t xml:space="preserve"> </w:t>
      </w:r>
      <w:r w:rsidRPr="007235C3">
        <w:rPr>
          <w:rStyle w:val="StyleUnderline"/>
          <w:highlight w:val="yellow"/>
        </w:rPr>
        <w:t>time and engagement, they are constructive endeavors that should be championed and continued</w:t>
      </w:r>
      <w:r w:rsidRPr="007235C3">
        <w:rPr>
          <w:sz w:val="16"/>
        </w:rPr>
        <w:t xml:space="preserve"> </w:t>
      </w:r>
      <w:r w:rsidRPr="007235C3">
        <w:rPr>
          <w:rStyle w:val="StyleUnderline"/>
          <w:highlight w:val="yellow"/>
        </w:rPr>
        <w:t>with increased attention</w:t>
      </w:r>
      <w:r w:rsidRPr="007235C3">
        <w:rPr>
          <w:sz w:val="16"/>
          <w:highlight w:val="yellow"/>
        </w:rPr>
        <w:t xml:space="preserve">. </w:t>
      </w:r>
      <w:r w:rsidRPr="007235C3">
        <w:rPr>
          <w:rStyle w:val="StyleUnderline"/>
          <w:highlight w:val="yellow"/>
        </w:rPr>
        <w:t>Track 1.5/2 meetings</w:t>
      </w:r>
      <w:r w:rsidRPr="007235C3">
        <w:rPr>
          <w:sz w:val="16"/>
        </w:rPr>
        <w:t xml:space="preserve"> with the Chinese </w:t>
      </w:r>
      <w:r w:rsidRPr="007235C3">
        <w:rPr>
          <w:rStyle w:val="StyleUnderline"/>
          <w:highlight w:val="yellow"/>
        </w:rPr>
        <w:t>serve many purposes, one of which is</w:t>
      </w:r>
      <w:r w:rsidRPr="007235C3">
        <w:rPr>
          <w:sz w:val="16"/>
          <w:highlight w:val="yellow"/>
        </w:rPr>
        <w:t xml:space="preserve"> </w:t>
      </w:r>
      <w:r w:rsidRPr="007235C3">
        <w:rPr>
          <w:rStyle w:val="StyleUnderline"/>
          <w:highlight w:val="yellow"/>
        </w:rPr>
        <w:t>to</w:t>
      </w:r>
      <w:r w:rsidRPr="003F6FE8">
        <w:rPr>
          <w:rStyle w:val="StyleUnderline"/>
        </w:rPr>
        <w:t xml:space="preserve"> </w:t>
      </w:r>
      <w:r w:rsidRPr="007235C3">
        <w:rPr>
          <w:rStyle w:val="StyleUnderline"/>
          <w:highlight w:val="yellow"/>
        </w:rPr>
        <w:t>refine understanding</w:t>
      </w:r>
      <w:r w:rsidRPr="007235C3">
        <w:rPr>
          <w:sz w:val="16"/>
        </w:rPr>
        <w:t xml:space="preserve"> over time </w:t>
      </w:r>
      <w:r w:rsidRPr="007235C3">
        <w:rPr>
          <w:rStyle w:val="StyleUnderline"/>
          <w:highlight w:val="yellow"/>
        </w:rPr>
        <w:t>of China’s nuclear forces and ambitions</w:t>
      </w:r>
      <w:r w:rsidRPr="007235C3">
        <w:rPr>
          <w:sz w:val="16"/>
        </w:rPr>
        <w:t xml:space="preserve">. </w:t>
      </w:r>
      <w:r w:rsidRPr="007235C3">
        <w:rPr>
          <w:rStyle w:val="StyleUnderline"/>
        </w:rPr>
        <w:t>T</w:t>
      </w:r>
      <w:r w:rsidRPr="007235C3">
        <w:rPr>
          <w:rStyle w:val="StyleUnderline"/>
          <w:highlight w:val="yellow"/>
        </w:rPr>
        <w:t>hey</w:t>
      </w:r>
      <w:r w:rsidRPr="007235C3">
        <w:rPr>
          <w:rStyle w:val="StyleUnderline"/>
        </w:rPr>
        <w:t xml:space="preserve"> </w:t>
      </w:r>
      <w:r w:rsidRPr="007235C3">
        <w:rPr>
          <w:sz w:val="16"/>
        </w:rPr>
        <w:t xml:space="preserve">also </w:t>
      </w:r>
      <w:r w:rsidRPr="007235C3">
        <w:rPr>
          <w:rStyle w:val="StyleUnderline"/>
          <w:highlight w:val="yellow"/>
        </w:rPr>
        <w:t>produce common</w:t>
      </w:r>
      <w:r w:rsidRPr="007235C3">
        <w:rPr>
          <w:sz w:val="16"/>
        </w:rPr>
        <w:t xml:space="preserve"> </w:t>
      </w:r>
      <w:r w:rsidRPr="007235C3">
        <w:rPr>
          <w:rStyle w:val="StyleUnderline"/>
          <w:highlight w:val="yellow"/>
        </w:rPr>
        <w:t>lexicons, allow each side to explain its anxieties about the other’s positions and behavior, identify and</w:t>
      </w:r>
      <w:r w:rsidRPr="007235C3">
        <w:rPr>
          <w:sz w:val="16"/>
        </w:rPr>
        <w:t xml:space="preserve"> attempt to </w:t>
      </w:r>
      <w:r w:rsidRPr="007235C3">
        <w:rPr>
          <w:rStyle w:val="StyleUnderline"/>
          <w:highlight w:val="yellow"/>
        </w:rPr>
        <w:t>mitigate misperceptions, keep talks going on sensitive subjects in unofficial channels when</w:t>
      </w:r>
      <w:r w:rsidRPr="003F6FE8">
        <w:rPr>
          <w:rStyle w:val="StyleUnderline"/>
        </w:rPr>
        <w:t xml:space="preserve"> </w:t>
      </w:r>
      <w:r w:rsidRPr="007235C3">
        <w:rPr>
          <w:sz w:val="16"/>
        </w:rPr>
        <w:t xml:space="preserve">they are </w:t>
      </w:r>
      <w:r w:rsidRPr="007235C3">
        <w:rPr>
          <w:rStyle w:val="StyleUnderline"/>
          <w:highlight w:val="yellow"/>
        </w:rPr>
        <w:t>frozen at the official level,</w:t>
      </w:r>
      <w:r w:rsidR="007235C3" w:rsidRPr="007235C3">
        <w:rPr>
          <w:rStyle w:val="StyleUnderline"/>
          <w:highlight w:val="yellow"/>
        </w:rPr>
        <w:t xml:space="preserve"> </w:t>
      </w:r>
      <w:r w:rsidRPr="007235C3">
        <w:rPr>
          <w:rStyle w:val="StyleUnderline"/>
          <w:highlight w:val="yellow"/>
        </w:rPr>
        <w:t>provide a venue to float trial balloons and seek</w:t>
      </w:r>
      <w:r w:rsidR="007235C3" w:rsidRPr="007235C3">
        <w:rPr>
          <w:rStyle w:val="StyleUnderline"/>
          <w:highlight w:val="yellow"/>
        </w:rPr>
        <w:t xml:space="preserve"> </w:t>
      </w:r>
      <w:r w:rsidRPr="007235C3">
        <w:rPr>
          <w:rStyle w:val="StyleUnderline"/>
          <w:highlight w:val="yellow"/>
        </w:rPr>
        <w:t>ways to build</w:t>
      </w:r>
      <w:r>
        <w:rPr>
          <w:rStyle w:val="StyleUnderline"/>
        </w:rPr>
        <w:t xml:space="preserve"> </w:t>
      </w:r>
      <w:r w:rsidRPr="007235C3">
        <w:rPr>
          <w:rStyle w:val="StyleUnderline"/>
          <w:highlight w:val="yellow"/>
        </w:rPr>
        <w:t>confidence, and provide useful exper</w:t>
      </w:r>
      <w:r w:rsidR="007235C3" w:rsidRPr="007235C3">
        <w:rPr>
          <w:rStyle w:val="StyleUnderline"/>
          <w:highlight w:val="yellow"/>
        </w:rPr>
        <w:t>ience for future generations</w:t>
      </w:r>
      <w:r w:rsidRPr="007235C3">
        <w:rPr>
          <w:sz w:val="16"/>
          <w:highlight w:val="yellow"/>
        </w:rPr>
        <w:t xml:space="preserve"> </w:t>
      </w:r>
      <w:r w:rsidRPr="007235C3">
        <w:rPr>
          <w:rStyle w:val="StyleUnderline"/>
          <w:highlight w:val="yellow"/>
        </w:rPr>
        <w:t>of analysts and</w:t>
      </w:r>
      <w:r w:rsidRPr="007235C3">
        <w:rPr>
          <w:sz w:val="16"/>
          <w:highlight w:val="yellow"/>
        </w:rPr>
        <w:t xml:space="preserve"> </w:t>
      </w:r>
      <w:r w:rsidRPr="007235C3">
        <w:rPr>
          <w:rStyle w:val="StyleUnderline"/>
          <w:highlight w:val="yellow"/>
        </w:rPr>
        <w:t>officials</w:t>
      </w:r>
      <w:r w:rsidRPr="007235C3">
        <w:rPr>
          <w:rStyle w:val="StyleUnderline"/>
        </w:rPr>
        <w:t>.</w:t>
      </w:r>
      <w:r w:rsidRPr="007235C3">
        <w:rPr>
          <w:sz w:val="16"/>
        </w:rPr>
        <w:t xml:space="preserve"> </w:t>
      </w:r>
      <w:r w:rsidRPr="007235C3">
        <w:rPr>
          <w:rStyle w:val="StyleUnderline"/>
          <w:highlight w:val="yellow"/>
        </w:rPr>
        <w:t>They</w:t>
      </w:r>
      <w:r w:rsidRPr="007235C3">
        <w:rPr>
          <w:sz w:val="16"/>
        </w:rPr>
        <w:t xml:space="preserve"> also may </w:t>
      </w:r>
      <w:r w:rsidRPr="007235C3">
        <w:rPr>
          <w:rStyle w:val="StyleUnderline"/>
          <w:highlight w:val="yellow"/>
        </w:rPr>
        <w:t>foster relations</w:t>
      </w:r>
      <w:r w:rsidRPr="007235C3">
        <w:rPr>
          <w:sz w:val="16"/>
          <w:highlight w:val="yellow"/>
        </w:rPr>
        <w:t xml:space="preserve"> (</w:t>
      </w:r>
      <w:r w:rsidRPr="007235C3">
        <w:rPr>
          <w:rStyle w:val="StyleUnderline"/>
          <w:highlight w:val="yellow"/>
        </w:rPr>
        <w:t>and</w:t>
      </w:r>
      <w:r w:rsidRPr="007235C3">
        <w:rPr>
          <w:sz w:val="16"/>
        </w:rPr>
        <w:t xml:space="preserve"> perhaps even a degree of </w:t>
      </w:r>
      <w:r w:rsidRPr="007235C3">
        <w:rPr>
          <w:rStyle w:val="StyleUnderline"/>
          <w:highlight w:val="yellow"/>
        </w:rPr>
        <w:t>trust) among participants who</w:t>
      </w:r>
      <w:r w:rsidRPr="007235C3">
        <w:rPr>
          <w:sz w:val="16"/>
          <w:highlight w:val="yellow"/>
        </w:rPr>
        <w:t xml:space="preserve"> </w:t>
      </w:r>
      <w:r w:rsidRPr="007235C3">
        <w:rPr>
          <w:rStyle w:val="StyleUnderline"/>
          <w:highlight w:val="yellow"/>
        </w:rPr>
        <w:t>return to</w:t>
      </w:r>
      <w:r w:rsidRPr="007235C3">
        <w:rPr>
          <w:rStyle w:val="StyleUnderline"/>
        </w:rPr>
        <w:t xml:space="preserve"> Track 1.5/2 </w:t>
      </w:r>
      <w:r w:rsidRPr="007235C3">
        <w:rPr>
          <w:rStyle w:val="StyleUnderline"/>
          <w:highlight w:val="yellow"/>
        </w:rPr>
        <w:t>meetings</w:t>
      </w:r>
      <w:r w:rsidRPr="007235C3">
        <w:rPr>
          <w:sz w:val="16"/>
        </w:rPr>
        <w:t xml:space="preserve">, although maintaining long-term and continuing professional relations with one’s foreign counterparts while remaining compliant with counterintelligence and export control rules and regulations can be difficult for participants on both sides. </w:t>
      </w:r>
      <w:r w:rsidRPr="007235C3">
        <w:rPr>
          <w:rStyle w:val="StyleUnderline"/>
        </w:rPr>
        <w:t xml:space="preserve">Track </w:t>
      </w:r>
      <w:r w:rsidRPr="007235C3">
        <w:rPr>
          <w:rStyle w:val="StyleUnderline"/>
          <w:highlight w:val="yellow"/>
        </w:rPr>
        <w:t>1.5/2 can</w:t>
      </w:r>
      <w:r w:rsidRPr="007235C3">
        <w:rPr>
          <w:rStyle w:val="StyleUnderline"/>
        </w:rPr>
        <w:t xml:space="preserve"> </w:t>
      </w:r>
      <w:r w:rsidRPr="007235C3">
        <w:rPr>
          <w:rStyle w:val="StyleUnderline"/>
          <w:highlight w:val="yellow"/>
        </w:rPr>
        <w:t>help American</w:t>
      </w:r>
      <w:r w:rsidRPr="007235C3">
        <w:rPr>
          <w:sz w:val="16"/>
          <w:highlight w:val="yellow"/>
        </w:rPr>
        <w:t xml:space="preserve"> </w:t>
      </w:r>
      <w:r w:rsidRPr="007235C3">
        <w:rPr>
          <w:rStyle w:val="StyleUnderline"/>
          <w:highlight w:val="yellow"/>
        </w:rPr>
        <w:t>analysts assess the twists and turns in</w:t>
      </w:r>
      <w:r w:rsidRPr="007235C3">
        <w:rPr>
          <w:sz w:val="16"/>
        </w:rPr>
        <w:t xml:space="preserve"> the </w:t>
      </w:r>
      <w:r w:rsidRPr="007235C3">
        <w:rPr>
          <w:rStyle w:val="StyleUnderline"/>
          <w:highlight w:val="yellow"/>
        </w:rPr>
        <w:t>Chinese debates on nuclear strategy and</w:t>
      </w:r>
      <w:r w:rsidRPr="007235C3">
        <w:rPr>
          <w:rStyle w:val="StyleUnderline"/>
        </w:rPr>
        <w:t xml:space="preserve"> </w:t>
      </w:r>
      <w:r w:rsidRPr="007235C3">
        <w:rPr>
          <w:rStyle w:val="StyleUnderline"/>
          <w:highlight w:val="yellow"/>
        </w:rPr>
        <w:t>doctrine</w:t>
      </w:r>
      <w:r w:rsidRPr="007235C3">
        <w:rPr>
          <w:rStyle w:val="StyleUnderline"/>
        </w:rPr>
        <w:t xml:space="preserve"> </w:t>
      </w:r>
      <w:r w:rsidRPr="007235C3">
        <w:rPr>
          <w:sz w:val="16"/>
        </w:rPr>
        <w:t>that are reflected in China’s open and gray literaturedebates that take place in a far less open society than America. 5 However, the expectation should be that much of what the United States seeks when it challenges China to be more transparent about nuclear matters is unlikely to be resolved through the Track 1.5/2 process, nor will gaps in knowledge be closed where China wishes to conceal its nuclear activities or intentions. This also has been the American experience with Track 1.5/2 discussions with Russia (former the Soviet Union), which have a much longer lineage than the more recent Track 1.5/2 discussions with China, and which are supplemented by decades of seeking to understand Russian nuclear activities and intentions through formal arms talks and through the post-Cold War mechanisms for Russia-North Atlantic Treaty Organization (NATO) relations.</w:t>
      </w:r>
    </w:p>
    <w:p w:rsidR="003F5FC9" w:rsidRDefault="003F5FC9" w:rsidP="003F5FC9">
      <w:pPr>
        <w:pStyle w:val="Heading4"/>
      </w:pPr>
      <w:r>
        <w:t>Track 1.5/2 participants should meet to discuss results and prepare for future meetings as well as considering actual government actions.</w:t>
      </w:r>
    </w:p>
    <w:p w:rsidR="003F5FC9" w:rsidRPr="003F5FC9" w:rsidRDefault="003F5FC9" w:rsidP="003F5FC9">
      <w:r w:rsidRPr="003F5FC9">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3F5FC9" w:rsidRDefault="003F5FC9" w:rsidP="003F5FC9">
      <w:pPr>
        <w:rPr>
          <w:sz w:val="16"/>
        </w:rPr>
      </w:pPr>
      <w:r w:rsidRPr="003F5FC9">
        <w:rPr>
          <w:sz w:val="16"/>
        </w:rPr>
        <w:t xml:space="preserve">Finally, although this paper presents a picture of </w:t>
      </w:r>
      <w:r w:rsidRPr="003F5FC9">
        <w:rPr>
          <w:rStyle w:val="StyleUnderline"/>
          <w:highlight w:val="yellow"/>
        </w:rPr>
        <w:t>Track 1.5/2 processes</w:t>
      </w:r>
      <w:r w:rsidRPr="003F5FC9">
        <w:rPr>
          <w:sz w:val="16"/>
        </w:rPr>
        <w:t xml:space="preserve">, which </w:t>
      </w:r>
      <w:r w:rsidRPr="003F5FC9">
        <w:rPr>
          <w:rStyle w:val="StyleUnderline"/>
          <w:highlight w:val="yellow"/>
        </w:rPr>
        <w:t>may appear orderly on</w:t>
      </w:r>
      <w:r w:rsidRPr="003F5FC9">
        <w:rPr>
          <w:sz w:val="16"/>
        </w:rPr>
        <w:t xml:space="preserve"> </w:t>
      </w:r>
      <w:r w:rsidRPr="003F5FC9">
        <w:rPr>
          <w:rStyle w:val="StyleUnderline"/>
        </w:rPr>
        <w:t xml:space="preserve">the </w:t>
      </w:r>
      <w:r w:rsidRPr="003F5FC9">
        <w:rPr>
          <w:rStyle w:val="StyleUnderline"/>
          <w:highlight w:val="yellow"/>
        </w:rPr>
        <w:t>surface</w:t>
      </w:r>
      <w:r w:rsidRPr="003F5FC9">
        <w:rPr>
          <w:rStyle w:val="StyleUnderline"/>
        </w:rPr>
        <w:t xml:space="preserve">, </w:t>
      </w:r>
      <w:r w:rsidRPr="003F5FC9">
        <w:rPr>
          <w:rStyle w:val="StyleUnderline"/>
          <w:highlight w:val="yellow"/>
        </w:rPr>
        <w:t>in reality the number of Track 1.5/2s has grown so large, managed by different institutions</w:t>
      </w:r>
      <w:r w:rsidRPr="003F5FC9">
        <w:rPr>
          <w:sz w:val="16"/>
        </w:rPr>
        <w:t xml:space="preserve"> with their own needs and biases, </w:t>
      </w:r>
      <w:r w:rsidRPr="003F5FC9">
        <w:rPr>
          <w:rStyle w:val="StyleUnderline"/>
        </w:rPr>
        <w:t xml:space="preserve">and </w:t>
      </w:r>
      <w:r w:rsidRPr="003F5FC9">
        <w:rPr>
          <w:rStyle w:val="StyleUnderline"/>
          <w:highlight w:val="yellow"/>
        </w:rPr>
        <w:t>taking place across such a diverse set of issues</w:t>
      </w:r>
      <w:r w:rsidRPr="003F5FC9">
        <w:rPr>
          <w:sz w:val="16"/>
        </w:rPr>
        <w:t xml:space="preserve">, </w:t>
      </w:r>
      <w:r w:rsidRPr="003F5FC9">
        <w:rPr>
          <w:sz w:val="16"/>
          <w:highlight w:val="yellow"/>
        </w:rPr>
        <w:t xml:space="preserve">that </w:t>
      </w:r>
      <w:r w:rsidRPr="003F5FC9">
        <w:rPr>
          <w:rStyle w:val="StyleUnderline"/>
          <w:highlight w:val="yellow"/>
        </w:rPr>
        <w:t>it is difficult</w:t>
      </w:r>
      <w:r w:rsidRPr="003F5FC9">
        <w:rPr>
          <w:sz w:val="16"/>
          <w:highlight w:val="yellow"/>
        </w:rPr>
        <w:t xml:space="preserve"> </w:t>
      </w:r>
      <w:r w:rsidRPr="003F5FC9">
        <w:rPr>
          <w:rStyle w:val="StyleUnderline"/>
          <w:highlight w:val="yellow"/>
        </w:rPr>
        <w:t>to track issues from</w:t>
      </w:r>
      <w:r w:rsidRPr="003F5FC9">
        <w:rPr>
          <w:rStyle w:val="StyleUnderline"/>
        </w:rPr>
        <w:t xml:space="preserve"> </w:t>
      </w:r>
      <w:r w:rsidRPr="003F5FC9">
        <w:rPr>
          <w:rStyle w:val="StyleUnderline"/>
          <w:highlight w:val="yellow"/>
        </w:rPr>
        <w:t>one Track 1.5/2 to another. There is no forum for sharing best practices or lessons</w:t>
      </w:r>
      <w:r w:rsidRPr="003F5FC9">
        <w:rPr>
          <w:sz w:val="16"/>
          <w:highlight w:val="yellow"/>
        </w:rPr>
        <w:t xml:space="preserve"> </w:t>
      </w:r>
      <w:r w:rsidRPr="003F5FC9">
        <w:rPr>
          <w:rStyle w:val="StyleUnderline"/>
          <w:highlight w:val="yellow"/>
        </w:rPr>
        <w:t>learned</w:t>
      </w:r>
      <w:r w:rsidRPr="003F5FC9">
        <w:rPr>
          <w:sz w:val="16"/>
        </w:rPr>
        <w:t xml:space="preserve"> among the multiple Tracks 1.5/2s, </w:t>
      </w:r>
      <w:r w:rsidRPr="003F5FC9">
        <w:rPr>
          <w:rStyle w:val="StyleUnderline"/>
          <w:highlight w:val="yellow"/>
        </w:rPr>
        <w:t>and no good mechanisms for building on past discussions or</w:t>
      </w:r>
      <w:r w:rsidRPr="003F5FC9">
        <w:rPr>
          <w:sz w:val="16"/>
          <w:highlight w:val="yellow"/>
        </w:rPr>
        <w:t xml:space="preserve"> </w:t>
      </w:r>
      <w:r w:rsidRPr="003F5FC9">
        <w:rPr>
          <w:rStyle w:val="StyleUnderline"/>
          <w:highlight w:val="yellow"/>
        </w:rPr>
        <w:t>on convertin</w:t>
      </w:r>
      <w:r w:rsidRPr="003F5FC9">
        <w:rPr>
          <w:rStyle w:val="StyleUnderline"/>
        </w:rPr>
        <w:t>g</w:t>
      </w:r>
      <w:r w:rsidRPr="003F5FC9">
        <w:rPr>
          <w:sz w:val="16"/>
        </w:rPr>
        <w:t xml:space="preserve"> </w:t>
      </w:r>
      <w:r w:rsidRPr="003F5FC9">
        <w:rPr>
          <w:rStyle w:val="StyleUnderline"/>
        </w:rPr>
        <w:t xml:space="preserve">even </w:t>
      </w:r>
      <w:r w:rsidRPr="003F5FC9">
        <w:rPr>
          <w:rStyle w:val="StyleUnderline"/>
          <w:highlight w:val="yellow"/>
        </w:rPr>
        <w:t>modest ideas into actual government actions</w:t>
      </w:r>
      <w:r w:rsidRPr="003F5FC9">
        <w:rPr>
          <w:sz w:val="16"/>
        </w:rPr>
        <w:t xml:space="preserve">. </w:t>
      </w:r>
      <w:r w:rsidRPr="003F5FC9">
        <w:rPr>
          <w:rStyle w:val="StyleUnderline"/>
          <w:highlight w:val="yellow"/>
        </w:rPr>
        <w:t>It would be useful to establish an</w:t>
      </w:r>
      <w:r w:rsidRPr="003F5FC9">
        <w:rPr>
          <w:sz w:val="16"/>
          <w:highlight w:val="yellow"/>
        </w:rPr>
        <w:t xml:space="preserve"> </w:t>
      </w:r>
      <w:r w:rsidRPr="003F5FC9">
        <w:rPr>
          <w:rStyle w:val="StyleUnderline"/>
          <w:highlight w:val="yellow"/>
        </w:rPr>
        <w:t>unofficial forum that</w:t>
      </w:r>
      <w:r w:rsidRPr="003F5FC9">
        <w:rPr>
          <w:rStyle w:val="StyleUnderline"/>
        </w:rPr>
        <w:t xml:space="preserve"> </w:t>
      </w:r>
      <w:r w:rsidRPr="003F5FC9">
        <w:rPr>
          <w:rStyle w:val="StyleUnderline"/>
          <w:highlight w:val="yellow"/>
        </w:rPr>
        <w:t>permits American participants</w:t>
      </w:r>
      <w:r w:rsidRPr="003F5FC9">
        <w:rPr>
          <w:sz w:val="16"/>
        </w:rPr>
        <w:t xml:space="preserve"> in Track 1.5/2 meetings with the Chinese </w:t>
      </w:r>
      <w:r w:rsidRPr="003F5FC9">
        <w:rPr>
          <w:rStyle w:val="StyleUnderline"/>
          <w:highlight w:val="yellow"/>
        </w:rPr>
        <w:t>to meet</w:t>
      </w:r>
      <w:r w:rsidRPr="003F5FC9">
        <w:rPr>
          <w:sz w:val="16"/>
          <w:highlight w:val="yellow"/>
        </w:rPr>
        <w:t xml:space="preserve"> </w:t>
      </w:r>
      <w:r w:rsidRPr="003F5FC9">
        <w:rPr>
          <w:rStyle w:val="StyleUnderline"/>
          <w:highlight w:val="yellow"/>
        </w:rPr>
        <w:t xml:space="preserve">with one another </w:t>
      </w:r>
      <w:r w:rsidRPr="003F5FC9">
        <w:rPr>
          <w:rStyle w:val="StyleUnderline"/>
        </w:rPr>
        <w:t xml:space="preserve">periodically </w:t>
      </w:r>
      <w:r w:rsidRPr="003F5FC9">
        <w:rPr>
          <w:rStyle w:val="StyleUnderline"/>
          <w:highlight w:val="yellow"/>
        </w:rPr>
        <w:t>to hold informal discussions on their Track 1.5/2 experiences as they plan</w:t>
      </w:r>
      <w:r w:rsidRPr="003F5FC9">
        <w:rPr>
          <w:sz w:val="16"/>
          <w:highlight w:val="yellow"/>
        </w:rPr>
        <w:t xml:space="preserve"> </w:t>
      </w:r>
      <w:r w:rsidRPr="003F5FC9">
        <w:rPr>
          <w:rStyle w:val="StyleUnderline"/>
          <w:highlight w:val="yellow"/>
        </w:rPr>
        <w:t>for the</w:t>
      </w:r>
      <w:r w:rsidRPr="003F5FC9">
        <w:rPr>
          <w:sz w:val="16"/>
          <w:highlight w:val="yellow"/>
        </w:rPr>
        <w:t xml:space="preserve"> </w:t>
      </w:r>
      <w:r w:rsidRPr="003F5FC9">
        <w:rPr>
          <w:rStyle w:val="StyleUnderline"/>
          <w:highlight w:val="yellow"/>
        </w:rPr>
        <w:t>next</w:t>
      </w:r>
      <w:r w:rsidRPr="003F5FC9">
        <w:rPr>
          <w:rStyle w:val="StyleUnderline"/>
        </w:rPr>
        <w:t xml:space="preserve"> </w:t>
      </w:r>
      <w:r w:rsidRPr="003F5FC9">
        <w:rPr>
          <w:sz w:val="16"/>
        </w:rPr>
        <w:t xml:space="preserve">set of </w:t>
      </w:r>
      <w:r w:rsidRPr="003F5FC9">
        <w:rPr>
          <w:rStyle w:val="StyleUnderline"/>
          <w:highlight w:val="yellow"/>
        </w:rPr>
        <w:t>meetings.</w:t>
      </w:r>
      <w:r w:rsidRPr="003F5FC9">
        <w:rPr>
          <w:rStyle w:val="StyleUnderline"/>
        </w:rPr>
        <w:t xml:space="preserve"> </w:t>
      </w:r>
      <w:r w:rsidRPr="003F5FC9">
        <w:rPr>
          <w:rStyle w:val="StyleUnderline"/>
          <w:highlight w:val="yellow"/>
        </w:rPr>
        <w:t>Such a forum</w:t>
      </w:r>
      <w:r w:rsidRPr="003F5FC9">
        <w:rPr>
          <w:sz w:val="16"/>
        </w:rPr>
        <w:t xml:space="preserve"> also </w:t>
      </w:r>
      <w:r w:rsidRPr="003F5FC9">
        <w:rPr>
          <w:rStyle w:val="StyleUnderline"/>
          <w:highlight w:val="yellow"/>
        </w:rPr>
        <w:t>could serve as</w:t>
      </w:r>
      <w:r w:rsidRPr="003F5FC9">
        <w:rPr>
          <w:sz w:val="16"/>
          <w:highlight w:val="yellow"/>
        </w:rPr>
        <w:t xml:space="preserve"> </w:t>
      </w:r>
      <w:r w:rsidRPr="003F5FC9">
        <w:rPr>
          <w:rStyle w:val="StyleUnderline"/>
          <w:highlight w:val="yellow"/>
        </w:rPr>
        <w:t>the venue for informal discussions with</w:t>
      </w:r>
      <w:r w:rsidRPr="003F5FC9">
        <w:rPr>
          <w:sz w:val="16"/>
          <w:highlight w:val="yellow"/>
        </w:rPr>
        <w:t xml:space="preserve"> </w:t>
      </w:r>
      <w:r w:rsidRPr="003F5FC9">
        <w:rPr>
          <w:rStyle w:val="StyleUnderline"/>
          <w:highlight w:val="yellow"/>
        </w:rPr>
        <w:t>U.S. government officials</w:t>
      </w:r>
      <w:r w:rsidRPr="003F5FC9">
        <w:rPr>
          <w:rStyle w:val="StyleUnderline"/>
        </w:rPr>
        <w:t xml:space="preserve"> responsible for China matters</w:t>
      </w:r>
      <w:r w:rsidRPr="003F5FC9">
        <w:rPr>
          <w:sz w:val="16"/>
        </w:rPr>
        <w:t xml:space="preserve">, and </w:t>
      </w:r>
      <w:r w:rsidRPr="003F5FC9">
        <w:rPr>
          <w:rStyle w:val="StyleUnderline"/>
          <w:highlight w:val="yellow"/>
        </w:rPr>
        <w:t>as a means of maintaining corporate</w:t>
      </w:r>
      <w:r w:rsidRPr="003F5FC9">
        <w:rPr>
          <w:sz w:val="16"/>
          <w:highlight w:val="yellow"/>
        </w:rPr>
        <w:t xml:space="preserve"> </w:t>
      </w:r>
      <w:r w:rsidRPr="003F5FC9">
        <w:rPr>
          <w:rStyle w:val="StyleUnderline"/>
          <w:highlight w:val="yellow"/>
        </w:rPr>
        <w:t>memory of what ideas translate</w:t>
      </w:r>
      <w:r w:rsidRPr="003F5FC9">
        <w:rPr>
          <w:rStyle w:val="StyleUnderline"/>
        </w:rPr>
        <w:t xml:space="preserve"> </w:t>
      </w:r>
      <w:r w:rsidRPr="003F5FC9">
        <w:rPr>
          <w:rStyle w:val="StyleUnderline"/>
          <w:highlight w:val="yellow"/>
        </w:rPr>
        <w:t>into government actions</w:t>
      </w:r>
      <w:r w:rsidRPr="003F5FC9">
        <w:rPr>
          <w:sz w:val="16"/>
        </w:rPr>
        <w:t xml:space="preserve">. </w:t>
      </w:r>
    </w:p>
    <w:p w:rsidR="006101D6" w:rsidRDefault="006101D6" w:rsidP="006101D6">
      <w:pPr>
        <w:pStyle w:val="Heading4"/>
      </w:pPr>
      <w:r>
        <w:t>Track 1.5 military to military diplomacy is the best way to avoid armed conflict involving the PRC.</w:t>
      </w:r>
    </w:p>
    <w:p w:rsidR="006101D6" w:rsidRPr="006101D6" w:rsidRDefault="006101D6" w:rsidP="006101D6">
      <w:r w:rsidRPr="006101D6">
        <w:rPr>
          <w:rStyle w:val="Heading4Char"/>
        </w:rPr>
        <w:t>Sawhney, 10-22-15</w:t>
      </w:r>
      <w:r>
        <w:t xml:space="preserve"> [Pravin, op-ed columnist for the Daily Pioneer,</w:t>
      </w:r>
      <w:r w:rsidR="00C67954">
        <w:t xml:space="preserve"> Ex-Indian Army, now a journalist. Edits FORCE, newsmagazine on national security and defense,</w:t>
      </w:r>
      <w:r>
        <w:t xml:space="preserve"> “GRAND SHOW OF MILITARY THINKING,” The Pioneer, October 22, 2015, http://www.dailypioneer.com/columnists/oped/grand-show-of-military-thinking.html]</w:t>
      </w:r>
    </w:p>
    <w:p w:rsidR="006101D6" w:rsidRDefault="006101D6" w:rsidP="006101D6">
      <w:pPr>
        <w:rPr>
          <w:sz w:val="16"/>
        </w:rPr>
      </w:pPr>
      <w:r w:rsidRPr="006101D6">
        <w:rPr>
          <w:rStyle w:val="StyleUnderline"/>
          <w:highlight w:val="yellow"/>
        </w:rPr>
        <w:t>The Xiangshan Forum was a 1.5 track military diplomacy</w:t>
      </w:r>
      <w:r w:rsidRPr="006101D6">
        <w:rPr>
          <w:sz w:val="16"/>
          <w:highlight w:val="yellow"/>
        </w:rPr>
        <w:t xml:space="preserve">. </w:t>
      </w:r>
      <w:r w:rsidRPr="006101D6">
        <w:rPr>
          <w:rStyle w:val="StyleUnderline"/>
          <w:highlight w:val="yellow"/>
        </w:rPr>
        <w:t>China discussed about</w:t>
      </w:r>
      <w:r w:rsidRPr="006101D6">
        <w:rPr>
          <w:sz w:val="16"/>
          <w:highlight w:val="yellow"/>
        </w:rPr>
        <w:t xml:space="preserve"> </w:t>
      </w:r>
      <w:r w:rsidRPr="006101D6">
        <w:rPr>
          <w:rStyle w:val="StyleUnderline"/>
          <w:highlight w:val="yellow"/>
        </w:rPr>
        <w:t>the new security</w:t>
      </w:r>
      <w:r w:rsidRPr="006101D6">
        <w:rPr>
          <w:sz w:val="16"/>
          <w:highlight w:val="yellow"/>
        </w:rPr>
        <w:t xml:space="preserve"> </w:t>
      </w:r>
      <w:r w:rsidRPr="006101D6">
        <w:rPr>
          <w:rStyle w:val="StyleUnderline"/>
          <w:highlight w:val="yellow"/>
        </w:rPr>
        <w:t>structure for Asia against the backdrop of President Xi's</w:t>
      </w:r>
      <w:r w:rsidRPr="006101D6">
        <w:rPr>
          <w:sz w:val="16"/>
          <w:highlight w:val="yellow"/>
        </w:rPr>
        <w:t xml:space="preserve"> </w:t>
      </w:r>
      <w:r w:rsidRPr="006101D6">
        <w:rPr>
          <w:sz w:val="16"/>
        </w:rPr>
        <w:t>innovative</w:t>
      </w:r>
      <w:r w:rsidRPr="006101D6">
        <w:rPr>
          <w:sz w:val="16"/>
          <w:highlight w:val="yellow"/>
        </w:rPr>
        <w:t xml:space="preserve"> </w:t>
      </w:r>
      <w:r w:rsidRPr="006101D6">
        <w:rPr>
          <w:rStyle w:val="StyleUnderline"/>
          <w:highlight w:val="yellow"/>
        </w:rPr>
        <w:t>method of guiding international</w:t>
      </w:r>
      <w:r w:rsidRPr="006101D6">
        <w:rPr>
          <w:sz w:val="16"/>
          <w:highlight w:val="yellow"/>
        </w:rPr>
        <w:t xml:space="preserve"> </w:t>
      </w:r>
      <w:r w:rsidRPr="006101D6">
        <w:rPr>
          <w:rStyle w:val="StyleUnderline"/>
          <w:highlight w:val="yellow"/>
        </w:rPr>
        <w:t>relations, based not on a zero-sum game, but a win-win through mutual trust</w:t>
      </w:r>
      <w:r w:rsidRPr="006101D6">
        <w:rPr>
          <w:sz w:val="16"/>
          <w:highlight w:val="yellow"/>
        </w:rPr>
        <w:t xml:space="preserve"> </w:t>
      </w:r>
      <w:r w:rsidRPr="006101D6">
        <w:rPr>
          <w:sz w:val="16"/>
        </w:rPr>
        <w:t xml:space="preserve">The sixth Xiangshan Forum held in Beijing from October 16 to October 18 amidst heightened tensions between China and the United States over the disputed South China Sea, was a 1.5 track (officials and experts) military diplomacy. What set it apart was its grand scope and scale and that it was organised by the People’s Liberation Army itself. For the nation which commenced military transparency in 2008, by setting up the Ministry of National Defence spokesperson system, China, in a short span, had mastered a novel communication method of allowing debate on an official platform amongst global stakeholders. China used the Forum to discuss the new security structure for Asia against the backdrop of President Xi Jinping’s innovative method of conducting international relations, based not on a zero-sum game, but a win-win through mutual trust and cooperation. The focus was on the safety and security of the Sea Lanes of Communication in the Asia-Pacific amidst crisis in the South China Sea. By poor participation and wrong representation at the Forum, India missed the opportunity to sell its own Act East policy to the impressive line-up of regional Defence Ministers assembled there. As an invitee to the Forum, this writer got a ring-side view of what was said and what was left unsaid by key participants. The Forum had over 350 delegates including nine Defence Ministers (notably Pakistan Defence Minister Asif Khawaja), Deputy Defence Ministers, senior military officials and experts from 49 countries. China had invited Association of Southeast Asian Nations Defence Ministers to a separate China-Asean Defence Ministers meeting, to diffuse regional tension coinciding with dates of the Forum so that they could participate in public diplomacy as well. Notable absentees to the Forum were Defence Ministers of Vietnam and the Philippines, which have openly protested against China’s territorial aggression, and serving officials from the United States. While conceding that Asean claimants had strengthened their occupied territories in South China Sea, US Defence Secretary Ashton Carter had in May accused China of reclaiming 2,000 acres of land and of building military runways and port facilities there. The immediate trigger for the provocation was the building of two multi-functional light houses despite the US’ warnings in the disputed Spratly islands by China. Following this, the US had announced considering ‘freedom of navigation’ operation by sending its surface ships within 12 nautical miles (the territorial limits) of Chinese reclaimed land unless China agreed to dismantle the light houses and halt reclamation. While cautioning the US against provocation, China refused to dismantle the light houses as it would dent credibility of its growing military power. The big question before the Forum was, what next? </w:t>
      </w:r>
      <w:r w:rsidRPr="006101D6">
        <w:rPr>
          <w:rStyle w:val="StyleUnderline"/>
          <w:highlight w:val="yellow"/>
        </w:rPr>
        <w:t>“The worst scenario is military conflict,” said Malaysian Chief of Defence Forces</w:t>
      </w:r>
      <w:r w:rsidRPr="006101D6">
        <w:rPr>
          <w:sz w:val="16"/>
          <w:highlight w:val="yellow"/>
        </w:rPr>
        <w:t xml:space="preserve">, </w:t>
      </w:r>
      <w:r w:rsidRPr="006101D6">
        <w:rPr>
          <w:rStyle w:val="StyleUnderline"/>
          <w:highlight w:val="yellow"/>
        </w:rPr>
        <w:t>General</w:t>
      </w:r>
      <w:r w:rsidRPr="006101D6">
        <w:rPr>
          <w:sz w:val="16"/>
          <w:highlight w:val="yellow"/>
        </w:rPr>
        <w:t xml:space="preserve"> </w:t>
      </w:r>
      <w:r w:rsidRPr="006101D6">
        <w:rPr>
          <w:sz w:val="16"/>
        </w:rPr>
        <w:t xml:space="preserve">Tan Sri Dato </w:t>
      </w:r>
      <w:r w:rsidRPr="006101D6">
        <w:rPr>
          <w:rStyle w:val="StyleUnderline"/>
          <w:highlight w:val="yellow"/>
        </w:rPr>
        <w:t>Sri. “To prevent that we must talk and talk”,</w:t>
      </w:r>
      <w:r w:rsidRPr="006101D6">
        <w:rPr>
          <w:sz w:val="16"/>
          <w:highlight w:val="yellow"/>
        </w:rPr>
        <w:t xml:space="preserve"> </w:t>
      </w:r>
      <w:r w:rsidRPr="006101D6">
        <w:rPr>
          <w:sz w:val="16"/>
        </w:rPr>
        <w:t xml:space="preserve">he added. </w:t>
      </w:r>
      <w:r w:rsidRPr="006101D6">
        <w:rPr>
          <w:rStyle w:val="StyleUnderline"/>
          <w:highlight w:val="yellow"/>
        </w:rPr>
        <w:t>China did exactly that and much more at the Forum</w:t>
      </w:r>
      <w:r w:rsidRPr="006101D6">
        <w:rPr>
          <w:sz w:val="16"/>
        </w:rPr>
        <w:t xml:space="preserve">, by </w:t>
      </w:r>
      <w:r w:rsidRPr="006101D6">
        <w:rPr>
          <w:rStyle w:val="StyleUnderline"/>
          <w:highlight w:val="yellow"/>
        </w:rPr>
        <w:t>explaining its</w:t>
      </w:r>
      <w:r w:rsidRPr="006101D6">
        <w:rPr>
          <w:rStyle w:val="StyleUnderline"/>
        </w:rPr>
        <w:t xml:space="preserve"> </w:t>
      </w:r>
      <w:r w:rsidRPr="006101D6">
        <w:rPr>
          <w:rStyle w:val="StyleUnderline"/>
          <w:highlight w:val="yellow"/>
        </w:rPr>
        <w:t>actions on</w:t>
      </w:r>
      <w:r w:rsidRPr="006101D6">
        <w:rPr>
          <w:sz w:val="16"/>
        </w:rPr>
        <w:t xml:space="preserve"> the </w:t>
      </w:r>
      <w:r w:rsidRPr="006101D6">
        <w:rPr>
          <w:rStyle w:val="StyleUnderline"/>
          <w:highlight w:val="yellow"/>
        </w:rPr>
        <w:t>disputed islands and</w:t>
      </w:r>
      <w:r w:rsidRPr="006101D6">
        <w:rPr>
          <w:sz w:val="16"/>
          <w:highlight w:val="yellow"/>
        </w:rPr>
        <w:t xml:space="preserve"> </w:t>
      </w:r>
      <w:r w:rsidRPr="006101D6">
        <w:rPr>
          <w:sz w:val="16"/>
        </w:rPr>
        <w:t>by</w:t>
      </w:r>
      <w:r w:rsidRPr="006101D6">
        <w:rPr>
          <w:sz w:val="16"/>
          <w:highlight w:val="yellow"/>
        </w:rPr>
        <w:t xml:space="preserve"> </w:t>
      </w:r>
      <w:r w:rsidRPr="006101D6">
        <w:rPr>
          <w:rStyle w:val="StyleUnderline"/>
          <w:highlight w:val="yellow"/>
        </w:rPr>
        <w:t>announcing new role and missions</w:t>
      </w:r>
      <w:r w:rsidRPr="006101D6">
        <w:rPr>
          <w:sz w:val="16"/>
          <w:highlight w:val="yellow"/>
        </w:rPr>
        <w:t xml:space="preserve"> </w:t>
      </w:r>
      <w:r w:rsidRPr="006101D6">
        <w:rPr>
          <w:rStyle w:val="StyleUnderline"/>
          <w:highlight w:val="yellow"/>
        </w:rPr>
        <w:t>for the PLA in support of the</w:t>
      </w:r>
      <w:r w:rsidRPr="006101D6">
        <w:rPr>
          <w:sz w:val="16"/>
          <w:highlight w:val="yellow"/>
        </w:rPr>
        <w:t xml:space="preserve"> </w:t>
      </w:r>
      <w:r w:rsidRPr="006101D6">
        <w:rPr>
          <w:sz w:val="16"/>
        </w:rPr>
        <w:t xml:space="preserve">new </w:t>
      </w:r>
      <w:r w:rsidRPr="006101D6">
        <w:rPr>
          <w:rStyle w:val="StyleUnderline"/>
          <w:highlight w:val="yellow"/>
        </w:rPr>
        <w:t>security architecture</w:t>
      </w:r>
      <w:r w:rsidRPr="006101D6">
        <w:rPr>
          <w:sz w:val="16"/>
          <w:highlight w:val="yellow"/>
        </w:rPr>
        <w:t>.</w:t>
      </w:r>
      <w:r w:rsidRPr="006101D6">
        <w:rPr>
          <w:sz w:val="16"/>
        </w:rPr>
        <w:t xml:space="preserve"> </w:t>
      </w:r>
    </w:p>
    <w:p w:rsidR="0043173F" w:rsidRDefault="002E653B" w:rsidP="0043173F">
      <w:pPr>
        <w:pStyle w:val="Heading4"/>
      </w:pPr>
      <w:r>
        <w:t>Enhancing face to face Track 1.5/2 to cover a myriad of strategic issues would increase trust and lead to mutually beneficial solutions to global problems.</w:t>
      </w:r>
    </w:p>
    <w:p w:rsidR="002E653B" w:rsidRPr="002E653B" w:rsidRDefault="002E653B" w:rsidP="002E653B">
      <w:r w:rsidRPr="002E653B">
        <w:rPr>
          <w:rStyle w:val="Heading4Char"/>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43173F" w:rsidRDefault="0043173F" w:rsidP="0043173F">
      <w:pPr>
        <w:rPr>
          <w:sz w:val="16"/>
        </w:rPr>
      </w:pPr>
      <w:r w:rsidRPr="0043173F">
        <w:rPr>
          <w:rStyle w:val="StyleUnderline"/>
          <w:highlight w:val="yellow"/>
        </w:rPr>
        <w:t>People-to-people exchange</w:t>
      </w:r>
      <w:r w:rsidRPr="0043173F">
        <w:rPr>
          <w:sz w:val="16"/>
        </w:rPr>
        <w:t xml:space="preserve">. P2P exchange </w:t>
      </w:r>
      <w:r w:rsidRPr="0043173F">
        <w:rPr>
          <w:rStyle w:val="StyleUnderline"/>
          <w:highlight w:val="yellow"/>
        </w:rPr>
        <w:t>has become one of the fundamental pillars of the U.S.-China</w:t>
      </w:r>
      <w:r w:rsidRPr="0043173F">
        <w:rPr>
          <w:rStyle w:val="StyleUnderline"/>
        </w:rPr>
        <w:t xml:space="preserve"> </w:t>
      </w:r>
      <w:r w:rsidRPr="0043173F">
        <w:rPr>
          <w:rStyle w:val="StyleUnderline"/>
          <w:highlight w:val="yellow"/>
        </w:rPr>
        <w:t>relationshi</w:t>
      </w:r>
      <w:r w:rsidRPr="0043173F">
        <w:rPr>
          <w:rStyle w:val="StyleUnderline"/>
        </w:rPr>
        <w:t>p</w:t>
      </w:r>
      <w:r w:rsidRPr="0043173F">
        <w:rPr>
          <w:sz w:val="16"/>
        </w:rPr>
        <w:t xml:space="preserve">. Though the benefits of P2P ties, specifically their effects on strategic domains, are still not fully understood, </w:t>
      </w:r>
      <w:r w:rsidRPr="0043173F">
        <w:rPr>
          <w:rStyle w:val="StyleUnderline"/>
          <w:highlight w:val="yellow"/>
        </w:rPr>
        <w:t>enhancing and elevating P2P exchange as a strategic mechanism could help</w:t>
      </w:r>
      <w:r w:rsidRPr="0043173F">
        <w:rPr>
          <w:sz w:val="16"/>
          <w:highlight w:val="yellow"/>
        </w:rPr>
        <w:t xml:space="preserve"> </w:t>
      </w:r>
      <w:r w:rsidRPr="0043173F">
        <w:rPr>
          <w:rStyle w:val="StyleUnderline"/>
          <w:highlight w:val="yellow"/>
        </w:rPr>
        <w:t>reverse negative trends</w:t>
      </w:r>
      <w:r w:rsidRPr="0043173F">
        <w:rPr>
          <w:rStyle w:val="StyleUnderline"/>
        </w:rPr>
        <w:t xml:space="preserve"> </w:t>
      </w:r>
      <w:r w:rsidRPr="0043173F">
        <w:rPr>
          <w:rStyle w:val="StyleUnderline"/>
          <w:highlight w:val="yellow"/>
        </w:rPr>
        <w:t>and address the trust deficit in the</w:t>
      </w:r>
      <w:r w:rsidRPr="0043173F">
        <w:rPr>
          <w:sz w:val="16"/>
        </w:rPr>
        <w:t xml:space="preserve"> bilateral </w:t>
      </w:r>
      <w:r w:rsidRPr="0043173F">
        <w:rPr>
          <w:rStyle w:val="StyleUnderline"/>
          <w:highlight w:val="yellow"/>
        </w:rPr>
        <w:t>relationship</w:t>
      </w:r>
      <w:r w:rsidRPr="0043173F">
        <w:rPr>
          <w:rStyle w:val="StyleUnderline"/>
        </w:rPr>
        <w:t>.</w:t>
      </w:r>
      <w:r w:rsidRPr="0043173F">
        <w:rPr>
          <w:sz w:val="16"/>
        </w:rPr>
        <w:t xml:space="preserve"> Coordinated P2P exchange between the United States and China has been taking place for more than 35 years. These exchanges span interactions between students, scientists, artists, tourists, government leaders, business leaders, and athletes. In fact, over ten thousand U.S. and Chinese citizens cross the Pacific each day. Applying the goodwill and positive influence that these exchanges create toward the most challenging strategic issues facing the bilateral relationship presents a potentially valuable vehicle for boosting cooperation and strengthening U.S.-China relations. Travis Tanner and Zhao Minghao assert that </w:t>
      </w:r>
      <w:r w:rsidRPr="0043173F">
        <w:rPr>
          <w:rStyle w:val="StyleUnderline"/>
          <w:highlight w:val="yellow"/>
        </w:rPr>
        <w:t>the U.S. and Chinese governments should develop a new high-level</w:t>
      </w:r>
      <w:r w:rsidRPr="0043173F">
        <w:rPr>
          <w:rStyle w:val="StyleUnderline"/>
        </w:rPr>
        <w:t xml:space="preserve"> </w:t>
      </w:r>
      <w:r w:rsidRPr="0043173F">
        <w:rPr>
          <w:rStyle w:val="StyleUnderline"/>
          <w:highlight w:val="yellow"/>
        </w:rPr>
        <w:t>framework to orchestrate</w:t>
      </w:r>
      <w:r w:rsidRPr="0043173F">
        <w:rPr>
          <w:sz w:val="16"/>
          <w:highlight w:val="yellow"/>
        </w:rPr>
        <w:t xml:space="preserve"> </w:t>
      </w:r>
      <w:r w:rsidRPr="0043173F">
        <w:rPr>
          <w:rStyle w:val="StyleUnderline"/>
          <w:highlight w:val="yellow"/>
        </w:rPr>
        <w:t>P2P activities focused on addressing key strategic issues. Track 1.5 and 2</w:t>
      </w:r>
      <w:r w:rsidRPr="0043173F">
        <w:rPr>
          <w:rStyle w:val="StyleUnderline"/>
        </w:rPr>
        <w:t xml:space="preserve"> </w:t>
      </w:r>
      <w:r w:rsidRPr="0043173F">
        <w:rPr>
          <w:rStyle w:val="StyleUnderline"/>
          <w:highlight w:val="yellow"/>
        </w:rPr>
        <w:t>dialogues should focus on</w:t>
      </w:r>
      <w:r w:rsidRPr="0043173F">
        <w:rPr>
          <w:sz w:val="16"/>
          <w:highlight w:val="yellow"/>
        </w:rPr>
        <w:t xml:space="preserve"> </w:t>
      </w:r>
      <w:r w:rsidRPr="0043173F">
        <w:rPr>
          <w:rStyle w:val="StyleUnderline"/>
          <w:highlight w:val="yellow"/>
        </w:rPr>
        <w:t>specific global strategic challenges on which the U</w:t>
      </w:r>
      <w:r w:rsidRPr="0043173F">
        <w:rPr>
          <w:sz w:val="16"/>
        </w:rPr>
        <w:t xml:space="preserve">nited </w:t>
      </w:r>
      <w:r w:rsidRPr="0043173F">
        <w:rPr>
          <w:rStyle w:val="StyleUnderline"/>
          <w:highlight w:val="yellow"/>
        </w:rPr>
        <w:t>S</w:t>
      </w:r>
      <w:r w:rsidRPr="0043173F">
        <w:rPr>
          <w:sz w:val="16"/>
          <w:highlight w:val="yellow"/>
        </w:rPr>
        <w:t>t</w:t>
      </w:r>
      <w:r w:rsidRPr="0043173F">
        <w:rPr>
          <w:sz w:val="16"/>
        </w:rPr>
        <w:t xml:space="preserve">ates </w:t>
      </w:r>
      <w:r w:rsidRPr="0043173F">
        <w:rPr>
          <w:rStyle w:val="StyleUnderline"/>
          <w:highlight w:val="yellow"/>
        </w:rPr>
        <w:t>and China can</w:t>
      </w:r>
      <w:r w:rsidRPr="0043173F">
        <w:rPr>
          <w:rStyle w:val="StyleUnderline"/>
        </w:rPr>
        <w:t xml:space="preserve"> </w:t>
      </w:r>
      <w:r w:rsidRPr="0043173F">
        <w:rPr>
          <w:rStyle w:val="StyleUnderline"/>
          <w:highlight w:val="yellow"/>
        </w:rPr>
        <w:t>collaborate to find</w:t>
      </w:r>
      <w:r w:rsidRPr="0043173F">
        <w:rPr>
          <w:sz w:val="16"/>
          <w:highlight w:val="yellow"/>
        </w:rPr>
        <w:t xml:space="preserve"> </w:t>
      </w:r>
      <w:r w:rsidRPr="0043173F">
        <w:rPr>
          <w:rStyle w:val="StyleUnderline"/>
          <w:highlight w:val="yellow"/>
        </w:rPr>
        <w:t>mutually beneficial solutions</w:t>
      </w:r>
      <w:r w:rsidRPr="0043173F">
        <w:rPr>
          <w:sz w:val="16"/>
          <w:highlight w:val="yellow"/>
        </w:rPr>
        <w:t xml:space="preserve">. </w:t>
      </w:r>
      <w:r w:rsidRPr="0043173F">
        <w:rPr>
          <w:rStyle w:val="StyleUnderline"/>
          <w:highlight w:val="yellow"/>
        </w:rPr>
        <w:t>Involving a wide range of interlocutors</w:t>
      </w:r>
      <w:r w:rsidRPr="0043173F">
        <w:rPr>
          <w:sz w:val="16"/>
        </w:rPr>
        <w:t xml:space="preserve"> from a variety of fields, including the business, academic, policy, scientific, and media communities, </w:t>
      </w:r>
      <w:r w:rsidRPr="0043173F">
        <w:rPr>
          <w:rStyle w:val="StyleUnderline"/>
          <w:highlight w:val="yellow"/>
        </w:rPr>
        <w:t>will help enhance and broaden</w:t>
      </w:r>
      <w:r w:rsidRPr="0043173F">
        <w:rPr>
          <w:sz w:val="16"/>
        </w:rPr>
        <w:t xml:space="preserve"> </w:t>
      </w:r>
      <w:r w:rsidRPr="0043173F">
        <w:rPr>
          <w:rStyle w:val="StyleUnderline"/>
          <w:highlight w:val="yellow"/>
        </w:rPr>
        <w:t>understanding of the other side’s views</w:t>
      </w:r>
      <w:r w:rsidRPr="0043173F">
        <w:rPr>
          <w:sz w:val="16"/>
        </w:rPr>
        <w:t xml:space="preserve">. Furthermore, both countries should invest in more opportunities for student exchange in order to ensure that future leaders are equipped with the skills to collaborate with each other and manage the bilateral relationship in the decades ahead. </w:t>
      </w:r>
    </w:p>
    <w:p w:rsidR="002E653B" w:rsidRDefault="002E653B" w:rsidP="002E653B">
      <w:pPr>
        <w:pStyle w:val="Heading4"/>
      </w:pPr>
      <w:r>
        <w:t>Strengthening military to military strategic dialogue will substantially reduce risk of miscalculation and conflict with global repercussions.</w:t>
      </w:r>
    </w:p>
    <w:p w:rsidR="002E653B" w:rsidRPr="002E653B" w:rsidRDefault="002E653B" w:rsidP="002E653B">
      <w:r w:rsidRPr="002E653B">
        <w:rPr>
          <w:rStyle w:val="Heading4Char"/>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2E653B" w:rsidRDefault="002E653B" w:rsidP="002E653B">
      <w:pPr>
        <w:rPr>
          <w:sz w:val="16"/>
        </w:rPr>
      </w:pPr>
      <w:r w:rsidRPr="002E653B">
        <w:rPr>
          <w:sz w:val="16"/>
        </w:rPr>
        <w:t xml:space="preserve">Military-military relations. </w:t>
      </w:r>
      <w:r w:rsidRPr="002E653B">
        <w:rPr>
          <w:rStyle w:val="StyleUnderline"/>
          <w:highlight w:val="yellow"/>
        </w:rPr>
        <w:t>The mil-mil component of</w:t>
      </w:r>
      <w:r w:rsidRPr="002E653B">
        <w:rPr>
          <w:sz w:val="16"/>
        </w:rPr>
        <w:t xml:space="preserve"> the </w:t>
      </w:r>
      <w:r w:rsidRPr="002E653B">
        <w:rPr>
          <w:rStyle w:val="StyleUnderline"/>
          <w:highlight w:val="yellow"/>
        </w:rPr>
        <w:t>Sino-U.S. relationship has</w:t>
      </w:r>
      <w:r w:rsidRPr="002E653B">
        <w:rPr>
          <w:sz w:val="16"/>
        </w:rPr>
        <w:t xml:space="preserve"> long </w:t>
      </w:r>
      <w:r w:rsidRPr="002E653B">
        <w:rPr>
          <w:rStyle w:val="StyleUnderline"/>
          <w:highlight w:val="yellow"/>
        </w:rPr>
        <w:t>been regarded</w:t>
      </w:r>
      <w:r w:rsidRPr="002E653B">
        <w:rPr>
          <w:sz w:val="16"/>
          <w:highlight w:val="yellow"/>
        </w:rPr>
        <w:t xml:space="preserve"> </w:t>
      </w:r>
      <w:r w:rsidRPr="002E653B">
        <w:rPr>
          <w:rStyle w:val="StyleUnderline"/>
          <w:highlight w:val="yellow"/>
        </w:rPr>
        <w:t>as the</w:t>
      </w:r>
      <w:r w:rsidRPr="002E653B">
        <w:rPr>
          <w:rStyle w:val="StyleUnderline"/>
        </w:rPr>
        <w:t xml:space="preserve"> </w:t>
      </w:r>
      <w:r w:rsidRPr="002E653B">
        <w:rPr>
          <w:rStyle w:val="StyleUnderline"/>
          <w:highlight w:val="yellow"/>
        </w:rPr>
        <w:t>weakest</w:t>
      </w:r>
      <w:r w:rsidRPr="002E653B">
        <w:rPr>
          <w:sz w:val="16"/>
        </w:rPr>
        <w:t xml:space="preserve">—with suspension of ties often being used to relay discontent with other elements of the bilateral relationship. While the mil-mil relationship has since matured and become more stable, </w:t>
      </w:r>
      <w:r w:rsidRPr="002E653B">
        <w:rPr>
          <w:rStyle w:val="StyleUnderline"/>
          <w:highlight w:val="yellow"/>
        </w:rPr>
        <w:t>sustaining and further enhancing mil-mil ties will</w:t>
      </w:r>
      <w:r w:rsidRPr="002E653B">
        <w:rPr>
          <w:rStyle w:val="StyleUnderline"/>
        </w:rPr>
        <w:t xml:space="preserve"> </w:t>
      </w:r>
      <w:r w:rsidRPr="002E653B">
        <w:rPr>
          <w:rStyle w:val="StyleUnderline"/>
          <w:highlight w:val="yellow"/>
        </w:rPr>
        <w:t>remain a critical component of mitigating tensions and</w:t>
      </w:r>
      <w:r w:rsidRPr="002E653B">
        <w:rPr>
          <w:sz w:val="16"/>
          <w:highlight w:val="yellow"/>
        </w:rPr>
        <w:t xml:space="preserve"> </w:t>
      </w:r>
      <w:r w:rsidRPr="002E653B">
        <w:rPr>
          <w:rStyle w:val="StyleUnderline"/>
          <w:highlight w:val="yellow"/>
        </w:rPr>
        <w:t>reducing</w:t>
      </w:r>
      <w:r w:rsidRPr="002E653B">
        <w:rPr>
          <w:rStyle w:val="StyleUnderline"/>
        </w:rPr>
        <w:t xml:space="preserve"> the </w:t>
      </w:r>
      <w:r w:rsidRPr="002E653B">
        <w:rPr>
          <w:rStyle w:val="StyleUnderline"/>
          <w:highlight w:val="yellow"/>
        </w:rPr>
        <w:t>risk of miscalculations and conflict</w:t>
      </w:r>
      <w:r w:rsidRPr="002E653B">
        <w:rPr>
          <w:sz w:val="16"/>
        </w:rPr>
        <w:t xml:space="preserve"> between the two sides. This is ever more the case as leaders in Washington and Beijing navigate an increasingly complex bilateral relationship, </w:t>
      </w:r>
      <w:r w:rsidRPr="002E653B">
        <w:rPr>
          <w:rStyle w:val="StyleUnderline"/>
          <w:highlight w:val="yellow"/>
        </w:rPr>
        <w:t>the</w:t>
      </w:r>
      <w:r w:rsidRPr="002E653B">
        <w:rPr>
          <w:sz w:val="16"/>
          <w:highlight w:val="yellow"/>
        </w:rPr>
        <w:t xml:space="preserve"> </w:t>
      </w:r>
      <w:r w:rsidRPr="002E653B">
        <w:rPr>
          <w:rStyle w:val="StyleUnderline"/>
          <w:highlight w:val="yellow"/>
        </w:rPr>
        <w:t>outcomes</w:t>
      </w:r>
      <w:r w:rsidRPr="002E653B">
        <w:rPr>
          <w:sz w:val="16"/>
        </w:rPr>
        <w:t xml:space="preserve"> of which </w:t>
      </w:r>
      <w:r w:rsidRPr="002E653B">
        <w:rPr>
          <w:rStyle w:val="StyleUnderline"/>
          <w:highlight w:val="yellow"/>
        </w:rPr>
        <w:t>will have reverberations across the region and</w:t>
      </w:r>
      <w:r w:rsidRPr="002E653B">
        <w:rPr>
          <w:sz w:val="16"/>
        </w:rPr>
        <w:t xml:space="preserve"> the</w:t>
      </w:r>
      <w:r w:rsidRPr="002E653B">
        <w:rPr>
          <w:rStyle w:val="StyleUnderline"/>
        </w:rPr>
        <w:t xml:space="preserve"> </w:t>
      </w:r>
      <w:r w:rsidRPr="002E653B">
        <w:rPr>
          <w:rStyle w:val="StyleUnderline"/>
          <w:highlight w:val="yellow"/>
        </w:rPr>
        <w:t>world</w:t>
      </w:r>
      <w:r w:rsidRPr="002E653B">
        <w:rPr>
          <w:sz w:val="16"/>
          <w:highlight w:val="yellow"/>
        </w:rPr>
        <w:t>.</w:t>
      </w:r>
      <w:r w:rsidRPr="002E653B">
        <w:rPr>
          <w:sz w:val="16"/>
        </w:rPr>
        <w:t xml:space="preserve"> The </w:t>
      </w:r>
      <w:r w:rsidRPr="002E653B">
        <w:rPr>
          <w:rStyle w:val="StyleUnderline"/>
          <w:highlight w:val="yellow"/>
        </w:rPr>
        <w:t>scope of</w:t>
      </w:r>
      <w:r w:rsidRPr="002E653B">
        <w:rPr>
          <w:rStyle w:val="StyleUnderline"/>
        </w:rPr>
        <w:t xml:space="preserve"> </w:t>
      </w:r>
      <w:r w:rsidRPr="002E653B">
        <w:rPr>
          <w:rStyle w:val="StyleUnderline"/>
          <w:highlight w:val="yellow"/>
        </w:rPr>
        <w:t>the mil-mil</w:t>
      </w:r>
      <w:r w:rsidRPr="002E653B">
        <w:rPr>
          <w:sz w:val="16"/>
          <w:highlight w:val="yellow"/>
        </w:rPr>
        <w:t xml:space="preserve"> </w:t>
      </w:r>
      <w:r w:rsidRPr="002E653B">
        <w:rPr>
          <w:rStyle w:val="StyleUnderline"/>
          <w:highlight w:val="yellow"/>
        </w:rPr>
        <w:t>relationship has expanded significantly</w:t>
      </w:r>
      <w:r w:rsidRPr="002E653B">
        <w:rPr>
          <w:sz w:val="16"/>
        </w:rPr>
        <w:t xml:space="preserve"> since its inception during the Cold War, most recently with Presidents Barack Obama and Xi Jinping calling for more robust ties. </w:t>
      </w:r>
      <w:r w:rsidRPr="002E653B">
        <w:rPr>
          <w:rStyle w:val="StyleUnderline"/>
          <w:highlight w:val="yellow"/>
        </w:rPr>
        <w:t>However, the U</w:t>
      </w:r>
      <w:r w:rsidRPr="002E653B">
        <w:rPr>
          <w:sz w:val="16"/>
        </w:rPr>
        <w:t>nited</w:t>
      </w:r>
      <w:r w:rsidRPr="002E653B">
        <w:rPr>
          <w:sz w:val="16"/>
          <w:highlight w:val="yellow"/>
        </w:rPr>
        <w:t xml:space="preserve"> </w:t>
      </w:r>
      <w:r w:rsidRPr="002E653B">
        <w:rPr>
          <w:rStyle w:val="StyleUnderline"/>
          <w:highlight w:val="yellow"/>
        </w:rPr>
        <w:t>S</w:t>
      </w:r>
      <w:r w:rsidRPr="002E653B">
        <w:rPr>
          <w:sz w:val="16"/>
        </w:rPr>
        <w:t xml:space="preserve">tates </w:t>
      </w:r>
      <w:r w:rsidRPr="002E653B">
        <w:rPr>
          <w:rStyle w:val="StyleUnderline"/>
          <w:highlight w:val="yellow"/>
        </w:rPr>
        <w:t>and</w:t>
      </w:r>
      <w:r w:rsidRPr="002E653B">
        <w:rPr>
          <w:sz w:val="16"/>
          <w:highlight w:val="yellow"/>
        </w:rPr>
        <w:t xml:space="preserve"> </w:t>
      </w:r>
      <w:r w:rsidRPr="002E653B">
        <w:rPr>
          <w:rStyle w:val="StyleUnderline"/>
          <w:highlight w:val="yellow"/>
        </w:rPr>
        <w:t>China could</w:t>
      </w:r>
      <w:r w:rsidRPr="002E653B">
        <w:rPr>
          <w:rStyle w:val="StyleUnderline"/>
        </w:rPr>
        <w:t xml:space="preserve"> </w:t>
      </w:r>
      <w:r w:rsidRPr="002E653B">
        <w:rPr>
          <w:rStyle w:val="StyleUnderline"/>
          <w:highlight w:val="yellow"/>
        </w:rPr>
        <w:t>achieve more on this front</w:t>
      </w:r>
      <w:r w:rsidRPr="002E653B">
        <w:rPr>
          <w:sz w:val="16"/>
        </w:rPr>
        <w:t xml:space="preserve"> through careful consideration of how to balance shared goals with conflicting interests. </w:t>
      </w:r>
    </w:p>
    <w:p w:rsidR="00C61950" w:rsidRDefault="00C61950" w:rsidP="00C61950">
      <w:pPr>
        <w:pStyle w:val="Heading4"/>
      </w:pPr>
      <w:r>
        <w:t>Track 1.5 and 2 dialogues on a person to person and military to military level complement official Track 1 discussions to produce favorable policy outcomes in all strategic areas.</w:t>
      </w:r>
    </w:p>
    <w:p w:rsidR="00C61950" w:rsidRPr="00C61950" w:rsidRDefault="00C61950" w:rsidP="00C61950">
      <w:r w:rsidRPr="00C61950">
        <w:rPr>
          <w:rFonts w:eastAsiaTheme="majorEastAsia" w:cstheme="majorBidi"/>
          <w:b/>
          <w:iCs/>
          <w:sz w:val="26"/>
        </w:rPr>
        <w:t>Ma, 4-2016</w:t>
      </w:r>
      <w:r>
        <w:t xml:space="preserve"> [Tiffany, Director of Political and Security Affairs, The National Bureau of Asian Research; US China Relations in Strategic Domains (Tanner &amp; Dong, editors), “Conclusion,” NBR Special Report #57,  April 2016, http://www.nbr.org/publications/specialreport/pdf/Free/06192016/SR57_US-China_April2016.pdf]</w:t>
      </w:r>
    </w:p>
    <w:p w:rsidR="00C61950" w:rsidRDefault="00C61950" w:rsidP="00C61950">
      <w:pPr>
        <w:rPr>
          <w:sz w:val="16"/>
        </w:rPr>
      </w:pPr>
      <w:r w:rsidRPr="00C61950">
        <w:rPr>
          <w:sz w:val="16"/>
        </w:rPr>
        <w:t xml:space="preserve">Various forms of </w:t>
      </w:r>
      <w:r w:rsidRPr="00C61950">
        <w:rPr>
          <w:rStyle w:val="StyleUnderline"/>
          <w:highlight w:val="yellow"/>
        </w:rPr>
        <w:t>bilateral engagement on strategic domains could play a role in managing risk and</w:t>
      </w:r>
      <w:r w:rsidRPr="00C61950">
        <w:rPr>
          <w:sz w:val="16"/>
        </w:rPr>
        <w:t xml:space="preserve"> </w:t>
      </w:r>
      <w:r w:rsidRPr="00C61950">
        <w:rPr>
          <w:rStyle w:val="StyleUnderline"/>
          <w:highlight w:val="yellow"/>
        </w:rPr>
        <w:t>building</w:t>
      </w:r>
      <w:r w:rsidRPr="00C61950">
        <w:rPr>
          <w:rStyle w:val="StyleUnderline"/>
        </w:rPr>
        <w:t xml:space="preserve"> </w:t>
      </w:r>
      <w:r w:rsidRPr="00C61950">
        <w:rPr>
          <w:rStyle w:val="StyleUnderline"/>
          <w:highlight w:val="yellow"/>
        </w:rPr>
        <w:t>cooperation</w:t>
      </w:r>
      <w:r w:rsidRPr="00C61950">
        <w:rPr>
          <w:sz w:val="16"/>
          <w:highlight w:val="yellow"/>
        </w:rPr>
        <w:t>.</w:t>
      </w:r>
      <w:r w:rsidRPr="00C61950">
        <w:rPr>
          <w:sz w:val="16"/>
        </w:rPr>
        <w:t xml:space="preserve"> The special </w:t>
      </w:r>
      <w:r w:rsidRPr="00C61950">
        <w:rPr>
          <w:rStyle w:val="StyleUnderline"/>
          <w:highlight w:val="yellow"/>
        </w:rPr>
        <w:t>studies</w:t>
      </w:r>
      <w:r w:rsidRPr="00C61950">
        <w:rPr>
          <w:sz w:val="16"/>
        </w:rPr>
        <w:t xml:space="preserve"> in this report </w:t>
      </w:r>
      <w:r w:rsidRPr="00C61950">
        <w:rPr>
          <w:rStyle w:val="StyleUnderline"/>
          <w:highlight w:val="yellow"/>
        </w:rPr>
        <w:t>highlight the potential for exchanges at the</w:t>
      </w:r>
      <w:r w:rsidRPr="00C61950">
        <w:rPr>
          <w:sz w:val="16"/>
          <w:highlight w:val="yellow"/>
        </w:rPr>
        <w:t xml:space="preserve"> </w:t>
      </w:r>
      <w:r w:rsidRPr="00C61950">
        <w:rPr>
          <w:rStyle w:val="StyleUnderline"/>
          <w:highlight w:val="yellow"/>
        </w:rPr>
        <w:t>people-to-people</w:t>
      </w:r>
      <w:r w:rsidRPr="00C61950">
        <w:rPr>
          <w:rStyle w:val="StyleUnderline"/>
        </w:rPr>
        <w:t xml:space="preserve"> </w:t>
      </w:r>
      <w:r w:rsidRPr="00C61950">
        <w:rPr>
          <w:rStyle w:val="StyleUnderline"/>
          <w:highlight w:val="yellow"/>
        </w:rPr>
        <w:t>and military-to-military levels to push forward bilateral discussions</w:t>
      </w:r>
      <w:r w:rsidRPr="00C61950">
        <w:rPr>
          <w:sz w:val="16"/>
        </w:rPr>
        <w:t xml:space="preserve">. Beyond establishing good habits of engagement, </w:t>
      </w:r>
      <w:r w:rsidRPr="00C61950">
        <w:rPr>
          <w:rStyle w:val="StyleUnderline"/>
          <w:highlight w:val="yellow"/>
        </w:rPr>
        <w:t>these two modes of exchange can cut across issues in all</w:t>
      </w:r>
      <w:r w:rsidRPr="00C61950">
        <w:rPr>
          <w:sz w:val="16"/>
        </w:rPr>
        <w:t xml:space="preserve"> the </w:t>
      </w:r>
      <w:r w:rsidRPr="00C61950">
        <w:rPr>
          <w:rStyle w:val="StyleUnderline"/>
          <w:highlight w:val="yellow"/>
        </w:rPr>
        <w:t>strategic domains and tap into</w:t>
      </w:r>
      <w:r w:rsidRPr="00C61950">
        <w:rPr>
          <w:rStyle w:val="StyleUnderline"/>
        </w:rPr>
        <w:t xml:space="preserve"> </w:t>
      </w:r>
      <w:r w:rsidRPr="00C61950">
        <w:rPr>
          <w:rStyle w:val="StyleUnderline"/>
          <w:highlight w:val="yellow"/>
        </w:rPr>
        <w:t>the broader policy communities on both sides</w:t>
      </w:r>
      <w:r w:rsidRPr="00C61950">
        <w:rPr>
          <w:sz w:val="16"/>
        </w:rPr>
        <w:t xml:space="preserve">. More importantly, the </w:t>
      </w:r>
      <w:r w:rsidRPr="00C61950">
        <w:rPr>
          <w:rStyle w:val="StyleUnderline"/>
          <w:highlight w:val="yellow"/>
        </w:rPr>
        <w:t>outcomes of these discussions can</w:t>
      </w:r>
      <w:r w:rsidRPr="00C61950">
        <w:rPr>
          <w:rStyle w:val="StyleUnderline"/>
        </w:rPr>
        <w:t xml:space="preserve"> </w:t>
      </w:r>
      <w:r w:rsidRPr="00C61950">
        <w:rPr>
          <w:rStyle w:val="StyleUnderline"/>
          <w:highlight w:val="yellow"/>
        </w:rPr>
        <w:t>add content and substance to the relationship, setting it on a more</w:t>
      </w:r>
      <w:r w:rsidRPr="00C61950">
        <w:rPr>
          <w:sz w:val="16"/>
          <w:highlight w:val="yellow"/>
        </w:rPr>
        <w:t xml:space="preserve"> </w:t>
      </w:r>
      <w:r w:rsidRPr="00C61950">
        <w:rPr>
          <w:rStyle w:val="StyleUnderline"/>
          <w:highlight w:val="yellow"/>
        </w:rPr>
        <w:t>durable</w:t>
      </w:r>
      <w:r w:rsidRPr="00C61950">
        <w:rPr>
          <w:sz w:val="16"/>
        </w:rPr>
        <w:t xml:space="preserve"> and </w:t>
      </w:r>
      <w:r w:rsidRPr="00C61950">
        <w:rPr>
          <w:rStyle w:val="StyleUnderline"/>
          <w:highlight w:val="yellow"/>
        </w:rPr>
        <w:t>constructive course</w:t>
      </w:r>
      <w:r w:rsidRPr="00C61950">
        <w:rPr>
          <w:sz w:val="16"/>
        </w:rPr>
        <w:t xml:space="preserve">. In this sense, </w:t>
      </w:r>
      <w:r w:rsidRPr="00C61950">
        <w:rPr>
          <w:rStyle w:val="StyleUnderline"/>
          <w:highlight w:val="yellow"/>
        </w:rPr>
        <w:t>official and nonofficial discussions complement each</w:t>
      </w:r>
      <w:r w:rsidRPr="00C61950">
        <w:rPr>
          <w:sz w:val="16"/>
          <w:highlight w:val="yellow"/>
        </w:rPr>
        <w:t xml:space="preserve"> </w:t>
      </w:r>
      <w:r w:rsidRPr="00C61950">
        <w:rPr>
          <w:rStyle w:val="StyleUnderline"/>
          <w:highlight w:val="yellow"/>
        </w:rPr>
        <w:t>other in addressing critical issues in</w:t>
      </w:r>
      <w:r w:rsidRPr="00C61950">
        <w:rPr>
          <w:sz w:val="16"/>
        </w:rPr>
        <w:t xml:space="preserve"> the </w:t>
      </w:r>
      <w:r w:rsidRPr="00C61950">
        <w:rPr>
          <w:rStyle w:val="StyleUnderline"/>
          <w:highlight w:val="yellow"/>
        </w:rPr>
        <w:t>strategic domains</w:t>
      </w:r>
      <w:r w:rsidRPr="00C61950">
        <w:rPr>
          <w:sz w:val="16"/>
        </w:rPr>
        <w:t>.</w:t>
      </w:r>
    </w:p>
    <w:p w:rsidR="004017A4" w:rsidRDefault="004017A4" w:rsidP="004017A4">
      <w:pPr>
        <w:pStyle w:val="Heading3"/>
      </w:pPr>
      <w:r>
        <w:t>People to People Dialogue Solvency</w:t>
      </w:r>
      <w:r w:rsidR="00302E2E">
        <w:t xml:space="preserve"> Ext.</w:t>
      </w:r>
    </w:p>
    <w:p w:rsidR="00302E2E" w:rsidRPr="00302E2E" w:rsidRDefault="00302E2E" w:rsidP="00302E2E">
      <w:pPr>
        <w:pStyle w:val="Heading4"/>
      </w:pPr>
      <w:r>
        <w:t>People to People Exchanges lay groundwork for future improvement in Sino-U.S. relations.</w:t>
      </w:r>
    </w:p>
    <w:p w:rsidR="004017A4" w:rsidRDefault="004017A4" w:rsidP="004017A4">
      <w:r w:rsidRPr="004017A4">
        <w:rPr>
          <w:rFonts w:eastAsiaTheme="majorEastAsia" w:cstheme="majorBidi"/>
          <w:b/>
          <w:iCs/>
          <w:sz w:val="26"/>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057C99" w:rsidRDefault="004017A4" w:rsidP="004017A4">
      <w:r w:rsidRPr="004017A4">
        <w:rPr>
          <w:rStyle w:val="StyleUnderline"/>
          <w:highlight w:val="yellow"/>
        </w:rPr>
        <w:t>The U.S.-China relationship faces a critical juncture</w:t>
      </w:r>
      <w:r>
        <w:t xml:space="preserve">. Today </w:t>
      </w:r>
      <w:r w:rsidRPr="004017A4">
        <w:rPr>
          <w:rStyle w:val="StyleUnderline"/>
          <w:highlight w:val="yellow"/>
        </w:rPr>
        <w:t>the relationship is marked by progress in</w:t>
      </w:r>
      <w:r>
        <w:t xml:space="preserve"> </w:t>
      </w:r>
      <w:r w:rsidRPr="004017A4">
        <w:rPr>
          <w:rStyle w:val="StyleUnderline"/>
          <w:highlight w:val="yellow"/>
        </w:rPr>
        <w:t>certain</w:t>
      </w:r>
      <w:r w:rsidRPr="004017A4">
        <w:rPr>
          <w:rStyle w:val="StyleUnderline"/>
        </w:rPr>
        <w:t xml:space="preserve"> </w:t>
      </w:r>
      <w:r w:rsidRPr="004017A4">
        <w:rPr>
          <w:rStyle w:val="StyleUnderline"/>
          <w:highlight w:val="yellow"/>
        </w:rPr>
        <w:t>areas while</w:t>
      </w:r>
      <w:r w:rsidRPr="004017A4">
        <w:rPr>
          <w:rStyle w:val="StyleUnderline"/>
        </w:rPr>
        <w:t xml:space="preserve"> simultaneously </w:t>
      </w:r>
      <w:r w:rsidRPr="004017A4">
        <w:rPr>
          <w:rStyle w:val="StyleUnderline"/>
          <w:highlight w:val="yellow"/>
        </w:rPr>
        <w:t>experiencing continued stalemate</w:t>
      </w:r>
      <w:r w:rsidRPr="004017A4">
        <w:rPr>
          <w:highlight w:val="yellow"/>
        </w:rPr>
        <w:t xml:space="preserve"> </w:t>
      </w:r>
      <w:r w:rsidRPr="004017A4">
        <w:rPr>
          <w:rStyle w:val="StyleUnderline"/>
          <w:highlight w:val="yellow"/>
        </w:rPr>
        <w:t>and</w:t>
      </w:r>
      <w:r w:rsidRPr="004017A4">
        <w:rPr>
          <w:rStyle w:val="StyleUnderline"/>
        </w:rPr>
        <w:t xml:space="preserve"> </w:t>
      </w:r>
      <w:r>
        <w:t xml:space="preserve">simmering </w:t>
      </w:r>
      <w:r w:rsidRPr="004017A4">
        <w:rPr>
          <w:rStyle w:val="StyleUnderline"/>
          <w:highlight w:val="yellow"/>
        </w:rPr>
        <w:t>tensions in</w:t>
      </w:r>
      <w:r>
        <w:t xml:space="preserve"> </w:t>
      </w:r>
      <w:r w:rsidRPr="004017A4">
        <w:rPr>
          <w:rStyle w:val="StyleUnderline"/>
          <w:highlight w:val="yellow"/>
        </w:rPr>
        <w:t>others. The stakes are high given the global implications of the two nations’ interactions</w:t>
      </w:r>
      <w:r w:rsidRPr="004017A4">
        <w:rPr>
          <w:rStyle w:val="StyleUnderline"/>
        </w:rPr>
        <w:t xml:space="preserve"> with each</w:t>
      </w:r>
      <w:r>
        <w:t xml:space="preserve"> </w:t>
      </w:r>
      <w:r w:rsidRPr="004017A4">
        <w:rPr>
          <w:rStyle w:val="StyleUnderline"/>
        </w:rPr>
        <w:t>other across a wide range of issues</w:t>
      </w:r>
      <w:r>
        <w:t xml:space="preserve">. </w:t>
      </w:r>
      <w:r w:rsidRPr="004017A4">
        <w:rPr>
          <w:rStyle w:val="StyleUnderline"/>
          <w:highlight w:val="yellow"/>
        </w:rPr>
        <w:t>One important mechanism to facilitate positive engagement and</w:t>
      </w:r>
      <w:r>
        <w:t xml:space="preserve"> </w:t>
      </w:r>
      <w:r w:rsidRPr="004017A4">
        <w:rPr>
          <w:rStyle w:val="StyleUnderline"/>
          <w:highlight w:val="yellow"/>
        </w:rPr>
        <w:t>collaboration, as well as successfully manage tension</w:t>
      </w:r>
      <w:r w:rsidRPr="004017A4">
        <w:rPr>
          <w:rStyle w:val="StyleUnderline"/>
        </w:rPr>
        <w:t xml:space="preserve"> and</w:t>
      </w:r>
      <w:r>
        <w:t xml:space="preserve"> areas of </w:t>
      </w:r>
      <w:r w:rsidRPr="004017A4">
        <w:rPr>
          <w:rStyle w:val="StyleUnderline"/>
        </w:rPr>
        <w:t xml:space="preserve">disagreement, </w:t>
      </w:r>
      <w:r w:rsidRPr="004017A4">
        <w:rPr>
          <w:rStyle w:val="StyleUnderline"/>
          <w:highlight w:val="yellow"/>
        </w:rPr>
        <w:t>is P2P exchange</w:t>
      </w:r>
      <w:r>
        <w:t xml:space="preserve">. </w:t>
      </w:r>
      <w:r w:rsidRPr="004017A4">
        <w:rPr>
          <w:rStyle w:val="StyleUnderline"/>
          <w:highlight w:val="yellow"/>
        </w:rPr>
        <w:t>Though the impact</w:t>
      </w:r>
      <w:r w:rsidRPr="004017A4">
        <w:rPr>
          <w:rStyle w:val="StyleUnderline"/>
        </w:rPr>
        <w:t xml:space="preserve"> of such exchanges </w:t>
      </w:r>
      <w:r w:rsidRPr="004017A4">
        <w:rPr>
          <w:rStyle w:val="StyleUnderline"/>
          <w:highlight w:val="yellow"/>
        </w:rPr>
        <w:t>is not always immediate,</w:t>
      </w:r>
      <w:r>
        <w:t xml:space="preserve"> the </w:t>
      </w:r>
      <w:r w:rsidRPr="004017A4">
        <w:rPr>
          <w:rStyle w:val="StyleUnderline"/>
          <w:highlight w:val="yellow"/>
        </w:rPr>
        <w:t>long-term benefits of building</w:t>
      </w:r>
      <w:r>
        <w:t xml:space="preserve"> </w:t>
      </w:r>
      <w:r w:rsidRPr="004017A4">
        <w:rPr>
          <w:rStyle w:val="StyleUnderline"/>
          <w:highlight w:val="yellow"/>
        </w:rPr>
        <w:t>common understanding</w:t>
      </w:r>
      <w:r w:rsidRPr="004017A4">
        <w:rPr>
          <w:rStyle w:val="StyleUnderline"/>
        </w:rPr>
        <w:t>, an ecosystem of experts on challenging security issues</w:t>
      </w:r>
      <w:r>
        <w:t xml:space="preserve"> in both countries, </w:t>
      </w:r>
      <w:r w:rsidRPr="004017A4">
        <w:rPr>
          <w:rStyle w:val="StyleUnderline"/>
          <w:highlight w:val="yellow"/>
        </w:rPr>
        <w:t>clear communication channels, ground rules</w:t>
      </w:r>
      <w:r w:rsidRPr="004017A4">
        <w:rPr>
          <w:rStyle w:val="StyleUnderline"/>
        </w:rPr>
        <w:t xml:space="preserve"> and mutually agreed-upon vocabulary for dialogue</w:t>
      </w:r>
      <w:r>
        <w:t xml:space="preserve">, </w:t>
      </w:r>
      <w:r w:rsidRPr="004017A4">
        <w:rPr>
          <w:rStyle w:val="StyleUnderline"/>
          <w:highlight w:val="yellow"/>
        </w:rPr>
        <w:t>and</w:t>
      </w:r>
      <w:r w:rsidRPr="004017A4">
        <w:rPr>
          <w:rStyle w:val="StyleUnderline"/>
        </w:rPr>
        <w:t xml:space="preserve"> </w:t>
      </w:r>
      <w:r w:rsidRPr="004017A4">
        <w:rPr>
          <w:rStyle w:val="StyleUnderline"/>
          <w:highlight w:val="yellow"/>
        </w:rPr>
        <w:t>intellectual support for government officials are well worth</w:t>
      </w:r>
      <w:r w:rsidRPr="004017A4">
        <w:rPr>
          <w:rStyle w:val="StyleUnderline"/>
        </w:rPr>
        <w:t xml:space="preserve"> the </w:t>
      </w:r>
      <w:r w:rsidRPr="004017A4">
        <w:rPr>
          <w:rStyle w:val="StyleUnderline"/>
          <w:highlight w:val="yellow"/>
        </w:rPr>
        <w:t>investment of time and resources</w:t>
      </w:r>
      <w:r>
        <w:t xml:space="preserve">. </w:t>
      </w:r>
    </w:p>
    <w:p w:rsidR="006D034F" w:rsidRDefault="006D034F" w:rsidP="006D034F">
      <w:pPr>
        <w:pStyle w:val="Heading4"/>
      </w:pPr>
      <w:r>
        <w:t>People to people dialogues should increase to include global strategic issues using Track 1.5 and 2 frameworks with participants from a wide variety of fields.</w:t>
      </w:r>
    </w:p>
    <w:p w:rsidR="006D034F" w:rsidRPr="006D034F" w:rsidRDefault="006D034F" w:rsidP="006D034F">
      <w:r w:rsidRPr="006D034F">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4017A4" w:rsidRDefault="006D034F" w:rsidP="004017A4">
      <w:pPr>
        <w:rPr>
          <w:sz w:val="16"/>
        </w:rPr>
      </w:pPr>
      <w:r w:rsidRPr="006D034F">
        <w:rPr>
          <w:sz w:val="16"/>
        </w:rPr>
        <w:t xml:space="preserve">• As the U.S.-China relationship matures, the type </w:t>
      </w:r>
      <w:r w:rsidRPr="006D034F">
        <w:rPr>
          <w:rStyle w:val="StyleUnderline"/>
        </w:rPr>
        <w:t xml:space="preserve">of </w:t>
      </w:r>
      <w:r w:rsidRPr="006D034F">
        <w:rPr>
          <w:rStyle w:val="StyleUnderline"/>
          <w:highlight w:val="yellow"/>
        </w:rPr>
        <w:t>P2P exchange should</w:t>
      </w:r>
      <w:r w:rsidRPr="006D034F">
        <w:rPr>
          <w:sz w:val="16"/>
        </w:rPr>
        <w:t xml:space="preserve"> also </w:t>
      </w:r>
      <w:r w:rsidRPr="006D034F">
        <w:rPr>
          <w:rStyle w:val="StyleUnderline"/>
          <w:highlight w:val="yellow"/>
        </w:rPr>
        <w:t>evolve to include more</w:t>
      </w:r>
      <w:r w:rsidRPr="006D034F">
        <w:rPr>
          <w:sz w:val="16"/>
          <w:highlight w:val="yellow"/>
        </w:rPr>
        <w:t xml:space="preserve"> </w:t>
      </w:r>
      <w:r w:rsidRPr="006D034F">
        <w:rPr>
          <w:rStyle w:val="StyleUnderline"/>
          <w:highlight w:val="yellow"/>
        </w:rPr>
        <w:t>dialogues</w:t>
      </w:r>
      <w:r w:rsidRPr="006D034F">
        <w:rPr>
          <w:rStyle w:val="StyleUnderline"/>
        </w:rPr>
        <w:t xml:space="preserve"> </w:t>
      </w:r>
      <w:r w:rsidRPr="006D034F">
        <w:rPr>
          <w:rStyle w:val="StyleUnderline"/>
          <w:highlight w:val="yellow"/>
        </w:rPr>
        <w:t>oriented toward national security</w:t>
      </w:r>
      <w:r w:rsidRPr="006D034F">
        <w:rPr>
          <w:sz w:val="16"/>
        </w:rPr>
        <w:t>. Specifically</w:t>
      </w:r>
      <w:r w:rsidRPr="006D034F">
        <w:rPr>
          <w:sz w:val="16"/>
          <w:highlight w:val="yellow"/>
        </w:rPr>
        <w:t xml:space="preserve">, </w:t>
      </w:r>
      <w:r w:rsidRPr="006D034F">
        <w:rPr>
          <w:rStyle w:val="StyleUnderline"/>
          <w:highlight w:val="yellow"/>
        </w:rPr>
        <w:t>the two</w:t>
      </w:r>
      <w:r w:rsidRPr="006D034F">
        <w:rPr>
          <w:rStyle w:val="StyleUnderline"/>
        </w:rPr>
        <w:t xml:space="preserve"> </w:t>
      </w:r>
      <w:r w:rsidRPr="006D034F">
        <w:rPr>
          <w:rStyle w:val="StyleUnderline"/>
          <w:highlight w:val="yellow"/>
        </w:rPr>
        <w:t>countries should consider creating a</w:t>
      </w:r>
      <w:r w:rsidRPr="006D034F">
        <w:rPr>
          <w:sz w:val="16"/>
          <w:highlight w:val="yellow"/>
        </w:rPr>
        <w:t xml:space="preserve"> </w:t>
      </w:r>
      <w:r w:rsidRPr="006D034F">
        <w:rPr>
          <w:rStyle w:val="StyleUnderline"/>
          <w:highlight w:val="yellow"/>
        </w:rPr>
        <w:t>high-level</w:t>
      </w:r>
      <w:r w:rsidRPr="006D034F">
        <w:rPr>
          <w:rStyle w:val="StyleUnderline"/>
        </w:rPr>
        <w:t xml:space="preserve"> </w:t>
      </w:r>
      <w:r w:rsidRPr="006D034F">
        <w:rPr>
          <w:rStyle w:val="StyleUnderline"/>
          <w:highlight w:val="yellow"/>
        </w:rPr>
        <w:t>channel within the Strategic and Economic Dialogue framework to orchestrate P2P activities</w:t>
      </w:r>
      <w:r w:rsidRPr="006D034F">
        <w:rPr>
          <w:sz w:val="16"/>
          <w:highlight w:val="yellow"/>
        </w:rPr>
        <w:t xml:space="preserve"> (</w:t>
      </w:r>
      <w:r w:rsidRPr="006D034F">
        <w:rPr>
          <w:rStyle w:val="StyleUnderline"/>
          <w:highlight w:val="yellow"/>
        </w:rPr>
        <w:t>both</w:t>
      </w:r>
      <w:r w:rsidRPr="006D034F">
        <w:rPr>
          <w:rStyle w:val="StyleUnderline"/>
        </w:rPr>
        <w:t xml:space="preserve"> </w:t>
      </w:r>
      <w:r w:rsidRPr="006D034F">
        <w:rPr>
          <w:rStyle w:val="StyleUnderline"/>
          <w:highlight w:val="yellow"/>
        </w:rPr>
        <w:t>Track 1.5 and Track 2) focused specifically on building collaboration on global strategic</w:t>
      </w:r>
      <w:r w:rsidRPr="006D034F">
        <w:rPr>
          <w:rStyle w:val="StyleUnderline"/>
        </w:rPr>
        <w:t xml:space="preserve"> </w:t>
      </w:r>
      <w:r w:rsidRPr="006D034F">
        <w:rPr>
          <w:rStyle w:val="StyleUnderline"/>
          <w:highlight w:val="yellow"/>
        </w:rPr>
        <w:t>issues</w:t>
      </w:r>
      <w:r w:rsidRPr="006D034F">
        <w:rPr>
          <w:sz w:val="16"/>
        </w:rPr>
        <w:t xml:space="preserve">. • </w:t>
      </w:r>
      <w:r w:rsidRPr="006D034F">
        <w:rPr>
          <w:rStyle w:val="StyleUnderline"/>
          <w:highlight w:val="yellow"/>
        </w:rPr>
        <w:t>P2P</w:t>
      </w:r>
      <w:r w:rsidRPr="006D034F">
        <w:rPr>
          <w:rStyle w:val="StyleUnderline"/>
        </w:rPr>
        <w:t xml:space="preserve"> </w:t>
      </w:r>
      <w:r w:rsidRPr="006D034F">
        <w:rPr>
          <w:rStyle w:val="StyleUnderline"/>
          <w:highlight w:val="yellow"/>
        </w:rPr>
        <w:t>activities that focus on areas where the U.S. and China can collaborate will</w:t>
      </w:r>
      <w:r w:rsidRPr="006D034F">
        <w:rPr>
          <w:sz w:val="16"/>
        </w:rPr>
        <w:t xml:space="preserve"> intrinsically </w:t>
      </w:r>
      <w:r w:rsidRPr="006D034F">
        <w:rPr>
          <w:rStyle w:val="StyleUnderline"/>
          <w:highlight w:val="yellow"/>
        </w:rPr>
        <w:t>build mutual</w:t>
      </w:r>
      <w:r w:rsidRPr="006D034F">
        <w:rPr>
          <w:sz w:val="16"/>
        </w:rPr>
        <w:t xml:space="preserve"> </w:t>
      </w:r>
      <w:r w:rsidRPr="006D034F">
        <w:rPr>
          <w:rStyle w:val="StyleUnderline"/>
          <w:highlight w:val="yellow"/>
        </w:rPr>
        <w:t>understanding and trust</w:t>
      </w:r>
      <w:r w:rsidRPr="006D034F">
        <w:rPr>
          <w:sz w:val="16"/>
        </w:rPr>
        <w:t xml:space="preserve">, allowing for the two nations to engage in productive discussions on more sensitive issues. Washington and Beijing should develop a methodology to evaluate the effectiveness and impact of specific P2P exchanges. • </w:t>
      </w:r>
      <w:r w:rsidRPr="006D034F">
        <w:rPr>
          <w:rStyle w:val="StyleUnderline"/>
          <w:highlight w:val="yellow"/>
        </w:rPr>
        <w:t>It is</w:t>
      </w:r>
      <w:r w:rsidRPr="006D034F">
        <w:rPr>
          <w:rStyle w:val="StyleUnderline"/>
        </w:rPr>
        <w:t xml:space="preserve"> </w:t>
      </w:r>
      <w:r w:rsidRPr="006D034F">
        <w:rPr>
          <w:rStyle w:val="StyleUnderline"/>
          <w:highlight w:val="yellow"/>
        </w:rPr>
        <w:t>critical that the profile of individuals who participate</w:t>
      </w:r>
      <w:r w:rsidRPr="006D034F">
        <w:rPr>
          <w:sz w:val="16"/>
          <w:highlight w:val="yellow"/>
        </w:rPr>
        <w:t xml:space="preserve"> </w:t>
      </w:r>
      <w:r w:rsidRPr="006D034F">
        <w:rPr>
          <w:sz w:val="16"/>
        </w:rPr>
        <w:t xml:space="preserve">in P2P exchange </w:t>
      </w:r>
      <w:r w:rsidRPr="006D034F">
        <w:rPr>
          <w:rStyle w:val="StyleUnderline"/>
          <w:highlight w:val="yellow"/>
        </w:rPr>
        <w:t>related to national security concerns</w:t>
      </w:r>
      <w:r w:rsidRPr="006D034F">
        <w:rPr>
          <w:rStyle w:val="StyleUnderline"/>
        </w:rPr>
        <w:t xml:space="preserve"> </w:t>
      </w:r>
      <w:r w:rsidRPr="006D034F">
        <w:rPr>
          <w:rStyle w:val="StyleUnderline"/>
          <w:highlight w:val="yellow"/>
        </w:rPr>
        <w:t>expand beyond government officials and think tank</w:t>
      </w:r>
      <w:r w:rsidRPr="006D034F">
        <w:rPr>
          <w:sz w:val="16"/>
          <w:highlight w:val="yellow"/>
        </w:rPr>
        <w:t xml:space="preserve"> </w:t>
      </w:r>
      <w:r w:rsidRPr="006D034F">
        <w:rPr>
          <w:rStyle w:val="StyleUnderline"/>
          <w:highlight w:val="yellow"/>
        </w:rPr>
        <w:t>scholars to include experts in</w:t>
      </w:r>
      <w:r w:rsidRPr="006D034F">
        <w:rPr>
          <w:rStyle w:val="StyleUnderline"/>
        </w:rPr>
        <w:t xml:space="preserve"> the </w:t>
      </w:r>
      <w:r w:rsidRPr="006D034F">
        <w:rPr>
          <w:rStyle w:val="StyleUnderline"/>
          <w:highlight w:val="yellow"/>
        </w:rPr>
        <w:t>business,</w:t>
      </w:r>
      <w:r w:rsidRPr="006D034F">
        <w:rPr>
          <w:rStyle w:val="StyleUnderline"/>
        </w:rPr>
        <w:t xml:space="preserve"> </w:t>
      </w:r>
      <w:r w:rsidRPr="006D034F">
        <w:rPr>
          <w:rStyle w:val="StyleUnderline"/>
          <w:highlight w:val="yellow"/>
        </w:rPr>
        <w:t>scientific, NGO, academic</w:t>
      </w:r>
      <w:r w:rsidRPr="006D034F">
        <w:rPr>
          <w:sz w:val="16"/>
        </w:rPr>
        <w:t xml:space="preserve">, and other expert </w:t>
      </w:r>
      <w:r w:rsidRPr="006D034F">
        <w:rPr>
          <w:rStyle w:val="StyleUnderline"/>
          <w:highlight w:val="yellow"/>
        </w:rPr>
        <w:t>communities.</w:t>
      </w:r>
      <w:r w:rsidRPr="006D034F">
        <w:rPr>
          <w:sz w:val="16"/>
        </w:rPr>
        <w:t xml:space="preserve"> </w:t>
      </w:r>
    </w:p>
    <w:p w:rsidR="003D5D9F" w:rsidRDefault="003D5D9F" w:rsidP="003D5D9F">
      <w:pPr>
        <w:pStyle w:val="Heading4"/>
      </w:pPr>
      <w:r>
        <w:t>Enhancing person to person dialogue to cover strategic issues will reduce tensions over many global problems, while reducing conflict risks.</w:t>
      </w:r>
    </w:p>
    <w:p w:rsidR="003D5D9F" w:rsidRPr="003D5D9F" w:rsidRDefault="003D5D9F" w:rsidP="003D5D9F">
      <w:r w:rsidRPr="003D5D9F">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6D034F" w:rsidRDefault="006D034F" w:rsidP="006D034F">
      <w:pPr>
        <w:rPr>
          <w:sz w:val="16"/>
        </w:rPr>
      </w:pPr>
      <w:r w:rsidRPr="003D5D9F">
        <w:rPr>
          <w:sz w:val="16"/>
        </w:rPr>
        <w:t xml:space="preserve">From a national security perspective, </w:t>
      </w:r>
      <w:r w:rsidRPr="006D034F">
        <w:rPr>
          <w:rStyle w:val="StyleUnderline"/>
          <w:highlight w:val="yellow"/>
        </w:rPr>
        <w:t>P2P activities have traditionally been considered an issue of</w:t>
      </w:r>
      <w:r w:rsidRPr="003D5D9F">
        <w:rPr>
          <w:sz w:val="16"/>
        </w:rPr>
        <w:t xml:space="preserve"> </w:t>
      </w:r>
      <w:r w:rsidRPr="006D034F">
        <w:rPr>
          <w:rStyle w:val="StyleUnderline"/>
          <w:highlight w:val="yellow"/>
        </w:rPr>
        <w:t>secondary importance and viewed more as a tool of cultural and public diplomacy</w:t>
      </w:r>
      <w:r w:rsidRPr="003D5D9F">
        <w:rPr>
          <w:sz w:val="16"/>
        </w:rPr>
        <w:t xml:space="preserve">, beneficial only for achieving “soft” diplomatic objectives. </w:t>
      </w:r>
      <w:r w:rsidRPr="006D034F">
        <w:rPr>
          <w:rStyle w:val="StyleUnderline"/>
          <w:highlight w:val="yellow"/>
        </w:rPr>
        <w:t>Altering this</w:t>
      </w:r>
      <w:r w:rsidRPr="003D5D9F">
        <w:rPr>
          <w:sz w:val="16"/>
        </w:rPr>
        <w:t xml:space="preserve"> view </w:t>
      </w:r>
      <w:r w:rsidRPr="006D034F">
        <w:rPr>
          <w:rStyle w:val="StyleUnderline"/>
          <w:highlight w:val="yellow"/>
        </w:rPr>
        <w:t>and utilizing P2P as a mechanism to tackle</w:t>
      </w:r>
      <w:r w:rsidRPr="003D5D9F">
        <w:rPr>
          <w:sz w:val="16"/>
        </w:rPr>
        <w:t xml:space="preserve"> </w:t>
      </w:r>
      <w:r w:rsidRPr="006D034F">
        <w:rPr>
          <w:rStyle w:val="StyleUnderline"/>
          <w:highlight w:val="yellow"/>
        </w:rPr>
        <w:t>strategic issues could help reduce tensions over cybersecurity</w:t>
      </w:r>
      <w:r w:rsidRPr="003D5D9F">
        <w:rPr>
          <w:sz w:val="16"/>
        </w:rPr>
        <w:t xml:space="preserve">, outer </w:t>
      </w:r>
      <w:r w:rsidRPr="006D034F">
        <w:rPr>
          <w:rStyle w:val="StyleUnderline"/>
          <w:highlight w:val="yellow"/>
        </w:rPr>
        <w:t>space activities, nuclear</w:t>
      </w:r>
      <w:r w:rsidRPr="003D5D9F">
        <w:rPr>
          <w:sz w:val="16"/>
        </w:rPr>
        <w:t xml:space="preserve"> </w:t>
      </w:r>
      <w:r w:rsidRPr="006D034F">
        <w:rPr>
          <w:rStyle w:val="StyleUnderline"/>
          <w:highlight w:val="yellow"/>
        </w:rPr>
        <w:t>weapons, maritime disputes</w:t>
      </w:r>
      <w:r w:rsidRPr="003D5D9F">
        <w:rPr>
          <w:sz w:val="16"/>
        </w:rPr>
        <w:t xml:space="preserve"> in the East and South China Seas, and other sensitive security-related topics, </w:t>
      </w:r>
      <w:r w:rsidRPr="006D034F">
        <w:rPr>
          <w:rStyle w:val="StyleUnderline"/>
          <w:highlight w:val="yellow"/>
        </w:rPr>
        <w:t>as well as</w:t>
      </w:r>
      <w:r w:rsidRPr="006D034F">
        <w:rPr>
          <w:rStyle w:val="StyleUnderline"/>
        </w:rPr>
        <w:t xml:space="preserve"> address </w:t>
      </w:r>
      <w:r w:rsidRPr="006D034F">
        <w:rPr>
          <w:rStyle w:val="StyleUnderline"/>
          <w:highlight w:val="yellow"/>
        </w:rPr>
        <w:t>the general trust deficit</w:t>
      </w:r>
      <w:r w:rsidRPr="003D5D9F">
        <w:rPr>
          <w:sz w:val="16"/>
        </w:rPr>
        <w:t xml:space="preserve"> in the bilateral relationship. </w:t>
      </w:r>
      <w:r w:rsidRPr="006D034F">
        <w:rPr>
          <w:rStyle w:val="StyleUnderline"/>
          <w:highlight w:val="yellow"/>
        </w:rPr>
        <w:t>By elevating</w:t>
      </w:r>
      <w:r w:rsidRPr="006D034F">
        <w:rPr>
          <w:rStyle w:val="StyleUnderline"/>
        </w:rPr>
        <w:t xml:space="preserve"> the status of</w:t>
      </w:r>
      <w:r w:rsidRPr="003D5D9F">
        <w:rPr>
          <w:sz w:val="16"/>
        </w:rPr>
        <w:t xml:space="preserve"> </w:t>
      </w:r>
      <w:r w:rsidRPr="006D034F">
        <w:rPr>
          <w:rStyle w:val="StyleUnderline"/>
          <w:highlight w:val="yellow"/>
        </w:rPr>
        <w:t>P2P exchange</w:t>
      </w:r>
      <w:r w:rsidRPr="003D5D9F">
        <w:rPr>
          <w:sz w:val="16"/>
        </w:rPr>
        <w:t xml:space="preserve"> beyond a “nice thing to do,” </w:t>
      </w:r>
      <w:r w:rsidRPr="006D034F">
        <w:rPr>
          <w:rStyle w:val="StyleUnderline"/>
          <w:highlight w:val="yellow"/>
        </w:rPr>
        <w:t>senior leaders in both countries will open</w:t>
      </w:r>
      <w:r w:rsidRPr="006D034F">
        <w:rPr>
          <w:rStyle w:val="StyleUnderline"/>
        </w:rPr>
        <w:t xml:space="preserve"> </w:t>
      </w:r>
      <w:r w:rsidRPr="006D034F">
        <w:rPr>
          <w:rStyle w:val="StyleUnderline"/>
          <w:highlight w:val="yellow"/>
        </w:rPr>
        <w:t xml:space="preserve">doors to new </w:t>
      </w:r>
      <w:r w:rsidRPr="003D5D9F">
        <w:rPr>
          <w:rStyle w:val="StyleUnderline"/>
        </w:rPr>
        <w:t>and</w:t>
      </w:r>
      <w:r w:rsidRPr="003D5D9F">
        <w:rPr>
          <w:sz w:val="16"/>
        </w:rPr>
        <w:t xml:space="preserve"> </w:t>
      </w:r>
      <w:r w:rsidRPr="003D5D9F">
        <w:rPr>
          <w:rStyle w:val="StyleUnderline"/>
          <w:highlight w:val="yellow"/>
        </w:rPr>
        <w:t>innovative ways to manage</w:t>
      </w:r>
      <w:r w:rsidRPr="003D5D9F">
        <w:rPr>
          <w:sz w:val="16"/>
        </w:rPr>
        <w:t xml:space="preserve"> several of </w:t>
      </w:r>
      <w:r w:rsidRPr="003D5D9F">
        <w:rPr>
          <w:rStyle w:val="StyleUnderline"/>
          <w:highlight w:val="yellow"/>
        </w:rPr>
        <w:t>the most sensitive issues</w:t>
      </w:r>
      <w:r w:rsidRPr="006D034F">
        <w:rPr>
          <w:rStyle w:val="StyleUnderline"/>
        </w:rPr>
        <w:t xml:space="preserve"> plaguing the U.S.-China relationship</w:t>
      </w:r>
      <w:r w:rsidRPr="003D5D9F">
        <w:rPr>
          <w:sz w:val="16"/>
        </w:rPr>
        <w:t xml:space="preserve">. As the relationship becomes more sophisticated, interests increasingly overlap, and China moves into larger and more significant global roles, </w:t>
      </w:r>
      <w:r w:rsidRPr="003D5D9F">
        <w:rPr>
          <w:rStyle w:val="StyleUnderline"/>
          <w:highlight w:val="yellow"/>
        </w:rPr>
        <w:t>robust P2P activities are needed to provide a stable foundation</w:t>
      </w:r>
      <w:r w:rsidRPr="003D5D9F">
        <w:rPr>
          <w:sz w:val="16"/>
        </w:rPr>
        <w:t xml:space="preserve"> </w:t>
      </w:r>
      <w:r w:rsidRPr="003D5D9F">
        <w:rPr>
          <w:rStyle w:val="StyleUnderline"/>
          <w:highlight w:val="yellow"/>
        </w:rPr>
        <w:t>on which the relationship can grow and mature</w:t>
      </w:r>
      <w:r w:rsidRPr="006D034F">
        <w:rPr>
          <w:rStyle w:val="StyleUnderline"/>
        </w:rPr>
        <w:t xml:space="preserve">. </w:t>
      </w:r>
      <w:r w:rsidRPr="003D5D9F">
        <w:rPr>
          <w:rStyle w:val="StyleUnderline"/>
          <w:highlight w:val="yellow"/>
        </w:rPr>
        <w:t>The greater the web of P2P ties</w:t>
      </w:r>
      <w:r w:rsidRPr="003D5D9F">
        <w:rPr>
          <w:sz w:val="16"/>
          <w:highlight w:val="yellow"/>
        </w:rPr>
        <w:t xml:space="preserve"> </w:t>
      </w:r>
      <w:r w:rsidRPr="003D5D9F">
        <w:rPr>
          <w:rStyle w:val="StyleUnderline"/>
          <w:highlight w:val="yellow"/>
        </w:rPr>
        <w:t>is</w:t>
      </w:r>
      <w:r w:rsidRPr="003D5D9F">
        <w:rPr>
          <w:sz w:val="16"/>
        </w:rPr>
        <w:t xml:space="preserve"> </w:t>
      </w:r>
      <w:r w:rsidRPr="003D5D9F">
        <w:rPr>
          <w:rStyle w:val="StyleUnderline"/>
          <w:highlight w:val="yellow"/>
        </w:rPr>
        <w:t>and the more levels</w:t>
      </w:r>
      <w:r w:rsidRPr="003D5D9F">
        <w:rPr>
          <w:sz w:val="16"/>
        </w:rPr>
        <w:t xml:space="preserve"> </w:t>
      </w:r>
      <w:r w:rsidRPr="003D5D9F">
        <w:rPr>
          <w:rStyle w:val="StyleUnderline"/>
          <w:highlight w:val="yellow"/>
        </w:rPr>
        <w:t>of cooperation can be cultivated between the two nations</w:t>
      </w:r>
      <w:r w:rsidRPr="006D034F">
        <w:rPr>
          <w:rStyle w:val="StyleUnderline"/>
        </w:rPr>
        <w:t xml:space="preserve">, the </w:t>
      </w:r>
      <w:r w:rsidRPr="003D5D9F">
        <w:rPr>
          <w:rStyle w:val="StyleUnderline"/>
          <w:highlight w:val="yellow"/>
        </w:rPr>
        <w:t>higher the cost of a potential conflict</w:t>
      </w:r>
      <w:r w:rsidRPr="003D5D9F">
        <w:rPr>
          <w:sz w:val="16"/>
        </w:rPr>
        <w:t xml:space="preserve"> </w:t>
      </w:r>
      <w:r w:rsidRPr="003D5D9F">
        <w:rPr>
          <w:rStyle w:val="StyleUnderline"/>
          <w:highlight w:val="yellow"/>
        </w:rPr>
        <w:t>and the greater the incentives to maintain stability</w:t>
      </w:r>
      <w:r w:rsidRPr="003D5D9F">
        <w:rPr>
          <w:sz w:val="16"/>
        </w:rPr>
        <w:t xml:space="preserve">. </w:t>
      </w:r>
    </w:p>
    <w:p w:rsidR="003D5D9F" w:rsidRDefault="003D5D9F" w:rsidP="003D5D9F">
      <w:pPr>
        <w:pStyle w:val="Heading4"/>
      </w:pPr>
      <w:r>
        <w:t>The number of Track 1.5 and 2 level people to people dialogues should be substantially expanded to reduce tensions on critical global issues.</w:t>
      </w:r>
    </w:p>
    <w:p w:rsidR="003D5D9F" w:rsidRPr="003D5D9F" w:rsidRDefault="003D5D9F" w:rsidP="003D5D9F">
      <w:r w:rsidRPr="003D5D9F">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3D5D9F" w:rsidRDefault="003D5D9F" w:rsidP="003D5D9F">
      <w:pPr>
        <w:rPr>
          <w:sz w:val="16"/>
        </w:rPr>
      </w:pPr>
      <w:r w:rsidRPr="003D5D9F">
        <w:rPr>
          <w:sz w:val="16"/>
        </w:rPr>
        <w:t xml:space="preserve">Furthermore, the essay assesses whether </w:t>
      </w:r>
      <w:r w:rsidRPr="003D5D9F">
        <w:rPr>
          <w:rStyle w:val="StyleUnderline"/>
          <w:highlight w:val="yellow"/>
        </w:rPr>
        <w:t>P2P can serve as an effective mechanism to manage areas</w:t>
      </w:r>
      <w:r w:rsidRPr="003D5D9F">
        <w:rPr>
          <w:sz w:val="16"/>
          <w:highlight w:val="yellow"/>
        </w:rPr>
        <w:t xml:space="preserve"> </w:t>
      </w:r>
      <w:r w:rsidRPr="003D5D9F">
        <w:rPr>
          <w:rStyle w:val="StyleUnderline"/>
          <w:highlight w:val="yellow"/>
        </w:rPr>
        <w:t>of tension</w:t>
      </w:r>
      <w:r w:rsidRPr="003D5D9F">
        <w:rPr>
          <w:sz w:val="16"/>
        </w:rPr>
        <w:t xml:space="preserve"> where interests diverge—for example, </w:t>
      </w:r>
      <w:r w:rsidRPr="003D5D9F">
        <w:rPr>
          <w:rStyle w:val="StyleUnderline"/>
          <w:highlight w:val="yellow"/>
        </w:rPr>
        <w:t>in the cyber, nuclear, space, and maritime domains</w:t>
      </w:r>
      <w:r w:rsidRPr="003D5D9F">
        <w:rPr>
          <w:sz w:val="16"/>
        </w:rPr>
        <w:t xml:space="preserve">. The essay argues that </w:t>
      </w:r>
      <w:r w:rsidRPr="003D5D9F">
        <w:rPr>
          <w:rStyle w:val="StyleUnderline"/>
          <w:highlight w:val="yellow"/>
        </w:rPr>
        <w:t>as</w:t>
      </w:r>
      <w:r w:rsidRPr="003D5D9F">
        <w:rPr>
          <w:rStyle w:val="StyleUnderline"/>
        </w:rPr>
        <w:t xml:space="preserve"> </w:t>
      </w:r>
      <w:r w:rsidRPr="003D5D9F">
        <w:rPr>
          <w:rStyle w:val="StyleUnderline"/>
          <w:highlight w:val="yellow"/>
        </w:rPr>
        <w:t>the U.S.-China relationship continues to expand, P2P exchange should be</w:t>
      </w:r>
      <w:r w:rsidRPr="003D5D9F">
        <w:rPr>
          <w:sz w:val="16"/>
          <w:highlight w:val="yellow"/>
        </w:rPr>
        <w:t xml:space="preserve"> </w:t>
      </w:r>
      <w:r w:rsidRPr="003D5D9F">
        <w:rPr>
          <w:rStyle w:val="StyleUnderline"/>
          <w:highlight w:val="yellow"/>
        </w:rPr>
        <w:t>broadened beyond its</w:t>
      </w:r>
      <w:r w:rsidRPr="003D5D9F">
        <w:rPr>
          <w:rStyle w:val="StyleUnderline"/>
        </w:rPr>
        <w:t xml:space="preserve"> </w:t>
      </w:r>
      <w:r w:rsidRPr="003D5D9F">
        <w:rPr>
          <w:rStyle w:val="StyleUnderline"/>
          <w:highlight w:val="yellow"/>
        </w:rPr>
        <w:t>traditional realm</w:t>
      </w:r>
      <w:r w:rsidRPr="003D5D9F">
        <w:rPr>
          <w:sz w:val="16"/>
        </w:rPr>
        <w:t xml:space="preserve">. Specifically, </w:t>
      </w:r>
      <w:r w:rsidRPr="003D5D9F">
        <w:rPr>
          <w:rStyle w:val="StyleUnderline"/>
          <w:highlight w:val="yellow"/>
        </w:rPr>
        <w:t>the environment is ripe to improve</w:t>
      </w:r>
      <w:r w:rsidRPr="003D5D9F">
        <w:rPr>
          <w:rStyle w:val="StyleUnderline"/>
        </w:rPr>
        <w:t xml:space="preserve"> bilateral</w:t>
      </w:r>
      <w:r w:rsidRPr="003D5D9F">
        <w:rPr>
          <w:sz w:val="16"/>
        </w:rPr>
        <w:t xml:space="preserve"> </w:t>
      </w:r>
      <w:r w:rsidRPr="003D5D9F">
        <w:rPr>
          <w:rStyle w:val="StyleUnderline"/>
          <w:highlight w:val="yellow"/>
        </w:rPr>
        <w:t>relations by increasing and</w:t>
      </w:r>
      <w:r w:rsidRPr="003D5D9F">
        <w:rPr>
          <w:rStyle w:val="StyleUnderline"/>
        </w:rPr>
        <w:t xml:space="preserve"> </w:t>
      </w:r>
      <w:r w:rsidRPr="003D5D9F">
        <w:rPr>
          <w:rStyle w:val="StyleUnderline"/>
          <w:highlight w:val="yellow"/>
        </w:rPr>
        <w:t>expanding the number of P2P engagements at</w:t>
      </w:r>
      <w:r w:rsidRPr="003D5D9F">
        <w:rPr>
          <w:rStyle w:val="StyleUnderline"/>
        </w:rPr>
        <w:t xml:space="preserve"> </w:t>
      </w:r>
      <w:r w:rsidRPr="003D5D9F">
        <w:rPr>
          <w:sz w:val="16"/>
        </w:rPr>
        <w:t xml:space="preserve">both the </w:t>
      </w:r>
      <w:r w:rsidRPr="003D5D9F">
        <w:rPr>
          <w:rStyle w:val="StyleUnderline"/>
          <w:highlight w:val="yellow"/>
        </w:rPr>
        <w:t>Track 1.5 and Track</w:t>
      </w:r>
      <w:r w:rsidRPr="003D5D9F">
        <w:rPr>
          <w:sz w:val="16"/>
          <w:highlight w:val="yellow"/>
        </w:rPr>
        <w:t xml:space="preserve"> </w:t>
      </w:r>
      <w:r w:rsidRPr="003D5D9F">
        <w:rPr>
          <w:rStyle w:val="StyleUnderline"/>
          <w:highlight w:val="yellow"/>
        </w:rPr>
        <w:t>2 levels between officials</w:t>
      </w:r>
      <w:r w:rsidRPr="003D5D9F">
        <w:rPr>
          <w:rStyle w:val="StyleUnderline"/>
        </w:rPr>
        <w:t xml:space="preserve">, </w:t>
      </w:r>
      <w:r w:rsidRPr="003D5D9F">
        <w:rPr>
          <w:rStyle w:val="StyleUnderline"/>
          <w:highlight w:val="yellow"/>
        </w:rPr>
        <w:t>scholars, scientists, private sector representatives, NGO leaders</w:t>
      </w:r>
      <w:r w:rsidRPr="003D5D9F">
        <w:rPr>
          <w:sz w:val="16"/>
        </w:rPr>
        <w:t xml:space="preserve">, and other specialists </w:t>
      </w:r>
      <w:r w:rsidRPr="003D5D9F">
        <w:rPr>
          <w:rStyle w:val="StyleUnderline"/>
          <w:highlight w:val="yellow"/>
        </w:rPr>
        <w:t>in a range of strategic</w:t>
      </w:r>
      <w:r w:rsidRPr="003D5D9F">
        <w:rPr>
          <w:rStyle w:val="StyleUnderline"/>
        </w:rPr>
        <w:t xml:space="preserve"> </w:t>
      </w:r>
      <w:r w:rsidRPr="003D5D9F">
        <w:rPr>
          <w:rStyle w:val="StyleUnderline"/>
          <w:highlight w:val="yellow"/>
        </w:rPr>
        <w:t>domains</w:t>
      </w:r>
      <w:r w:rsidRPr="003D5D9F">
        <w:rPr>
          <w:sz w:val="16"/>
          <w:highlight w:val="yellow"/>
        </w:rPr>
        <w:t>.</w:t>
      </w:r>
    </w:p>
    <w:p w:rsidR="00DE74C5" w:rsidRDefault="00DE74C5" w:rsidP="00DE74C5">
      <w:pPr>
        <w:pStyle w:val="Heading4"/>
      </w:pPr>
      <w:r>
        <w:t>Person to person dialogue on strategic issues provides China and the U.S. the ability to overcome challenges to their relationship, avoid dangerous policy responses and build understanding to surmount misunderstanding and miscalculation.</w:t>
      </w:r>
    </w:p>
    <w:p w:rsidR="00DE74C5" w:rsidRPr="00DE74C5" w:rsidRDefault="00DE74C5" w:rsidP="00DE74C5">
      <w:r w:rsidRPr="00DE74C5">
        <w:rPr>
          <w:rStyle w:val="Heading4Char"/>
        </w:rPr>
        <w:t>Tanner &amp; Minghao, 4-16</w:t>
      </w:r>
      <w:r w:rsidRPr="00DE74C5">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3D5D9F" w:rsidRDefault="003D5D9F" w:rsidP="003D5D9F">
      <w:pPr>
        <w:rPr>
          <w:sz w:val="16"/>
        </w:rPr>
      </w:pPr>
      <w:r w:rsidRPr="00DE74C5">
        <w:rPr>
          <w:rStyle w:val="StyleUnderline"/>
          <w:highlight w:val="yellow"/>
        </w:rPr>
        <w:t>P2P activities have produced a wide range of short- and long-term benefits</w:t>
      </w:r>
      <w:r w:rsidRPr="00DE74C5">
        <w:rPr>
          <w:sz w:val="16"/>
        </w:rPr>
        <w:t xml:space="preserve"> for the bilateral</w:t>
      </w:r>
      <w:r w:rsidR="00DE74C5" w:rsidRPr="00DE74C5">
        <w:rPr>
          <w:sz w:val="16"/>
        </w:rPr>
        <w:t xml:space="preserve"> </w:t>
      </w:r>
      <w:r w:rsidRPr="00DE74C5">
        <w:rPr>
          <w:sz w:val="16"/>
        </w:rPr>
        <w:t xml:space="preserve">relationship, some profound and others intangible. However, as the relationship matures, </w:t>
      </w:r>
      <w:r w:rsidRPr="00DE74C5">
        <w:rPr>
          <w:rStyle w:val="StyleUnderline"/>
          <w:highlight w:val="yellow"/>
        </w:rPr>
        <w:t>dedicated</w:t>
      </w:r>
      <w:r w:rsidR="00DE74C5" w:rsidRPr="00DE74C5">
        <w:rPr>
          <w:rStyle w:val="StyleUnderline"/>
        </w:rPr>
        <w:t xml:space="preserve"> </w:t>
      </w:r>
      <w:r w:rsidRPr="00DE74C5">
        <w:rPr>
          <w:sz w:val="16"/>
        </w:rPr>
        <w:t xml:space="preserve">and </w:t>
      </w:r>
      <w:r w:rsidRPr="00DE74C5">
        <w:rPr>
          <w:rStyle w:val="StyleUnderline"/>
          <w:highlight w:val="yellow"/>
        </w:rPr>
        <w:t>targeted P2P exchange is needed</w:t>
      </w:r>
      <w:r w:rsidRPr="00DE74C5">
        <w:rPr>
          <w:rStyle w:val="StyleUnderline"/>
        </w:rPr>
        <w:t xml:space="preserve"> </w:t>
      </w:r>
      <w:r w:rsidRPr="00DE74C5">
        <w:rPr>
          <w:rStyle w:val="StyleUnderline"/>
          <w:highlight w:val="yellow"/>
        </w:rPr>
        <w:t>to address the strategic challenges that the</w:t>
      </w:r>
      <w:r w:rsidRPr="00DE74C5">
        <w:rPr>
          <w:sz w:val="16"/>
          <w:highlight w:val="yellow"/>
        </w:rPr>
        <w:t xml:space="preserve"> U.S.-China</w:t>
      </w:r>
      <w:r w:rsidR="00DE74C5" w:rsidRPr="00DE74C5">
        <w:rPr>
          <w:sz w:val="16"/>
          <w:highlight w:val="yellow"/>
        </w:rPr>
        <w:t xml:space="preserve"> </w:t>
      </w:r>
      <w:r w:rsidRPr="00DE74C5">
        <w:rPr>
          <w:rStyle w:val="StyleUnderline"/>
          <w:highlight w:val="yellow"/>
        </w:rPr>
        <w:t>relationship faces. Tensions are rising over cybersecurity, maritime disputes</w:t>
      </w:r>
      <w:r w:rsidRPr="00DE74C5">
        <w:rPr>
          <w:sz w:val="16"/>
          <w:highlight w:val="yellow"/>
        </w:rPr>
        <w:t xml:space="preserve"> </w:t>
      </w:r>
      <w:r w:rsidRPr="00DE74C5">
        <w:rPr>
          <w:sz w:val="16"/>
        </w:rPr>
        <w:t>in the East and South</w:t>
      </w:r>
      <w:r w:rsidR="00DE74C5" w:rsidRPr="00DE74C5">
        <w:rPr>
          <w:sz w:val="16"/>
        </w:rPr>
        <w:t xml:space="preserve"> </w:t>
      </w:r>
      <w:r w:rsidRPr="00DE74C5">
        <w:rPr>
          <w:sz w:val="16"/>
        </w:rPr>
        <w:t xml:space="preserve">China Seas, interactions in </w:t>
      </w:r>
      <w:r w:rsidRPr="00DE74C5">
        <w:rPr>
          <w:rStyle w:val="StyleUnderline"/>
          <w:highlight w:val="yellow"/>
        </w:rPr>
        <w:t>space, and</w:t>
      </w:r>
      <w:r w:rsidRPr="00DE74C5">
        <w:rPr>
          <w:sz w:val="16"/>
          <w:highlight w:val="yellow"/>
        </w:rPr>
        <w:t xml:space="preserve"> </w:t>
      </w:r>
      <w:r w:rsidRPr="00DE74C5">
        <w:rPr>
          <w:sz w:val="16"/>
        </w:rPr>
        <w:t xml:space="preserve">obstacles impeding </w:t>
      </w:r>
      <w:r w:rsidRPr="00DE74C5">
        <w:rPr>
          <w:rStyle w:val="StyleUnderline"/>
          <w:highlight w:val="yellow"/>
        </w:rPr>
        <w:t>trade</w:t>
      </w:r>
      <w:r w:rsidRPr="00DE74C5">
        <w:rPr>
          <w:rStyle w:val="StyleUnderline"/>
        </w:rPr>
        <w:t xml:space="preserve"> </w:t>
      </w:r>
      <w:r w:rsidRPr="00DE74C5">
        <w:rPr>
          <w:rStyle w:val="StyleUnderline"/>
          <w:highlight w:val="yellow"/>
        </w:rPr>
        <w:t>and financial flows</w:t>
      </w:r>
      <w:r w:rsidRPr="00DE74C5">
        <w:rPr>
          <w:sz w:val="16"/>
        </w:rPr>
        <w:t xml:space="preserve"> between the</w:t>
      </w:r>
      <w:r w:rsidR="00DE74C5" w:rsidRPr="00DE74C5">
        <w:rPr>
          <w:sz w:val="16"/>
        </w:rPr>
        <w:t xml:space="preserve"> </w:t>
      </w:r>
      <w:r w:rsidRPr="00DE74C5">
        <w:rPr>
          <w:sz w:val="16"/>
        </w:rPr>
        <w:t xml:space="preserve">two countries. </w:t>
      </w:r>
      <w:r w:rsidRPr="00DE74C5">
        <w:rPr>
          <w:rStyle w:val="StyleUnderline"/>
          <w:highlight w:val="yellow"/>
        </w:rPr>
        <w:t>These frustrations</w:t>
      </w:r>
      <w:r w:rsidRPr="00DE74C5">
        <w:rPr>
          <w:sz w:val="16"/>
        </w:rPr>
        <w:t xml:space="preserve">, along with other friction points, </w:t>
      </w:r>
      <w:r w:rsidRPr="00DE74C5">
        <w:rPr>
          <w:rStyle w:val="StyleUnderline"/>
          <w:highlight w:val="yellow"/>
        </w:rPr>
        <w:t>have heightened</w:t>
      </w:r>
      <w:r w:rsidRPr="00DE74C5">
        <w:rPr>
          <w:sz w:val="16"/>
        </w:rPr>
        <w:t xml:space="preserve"> the level of</w:t>
      </w:r>
      <w:r w:rsidR="00DE74C5" w:rsidRPr="00DE74C5">
        <w:rPr>
          <w:sz w:val="16"/>
        </w:rPr>
        <w:t xml:space="preserve"> </w:t>
      </w:r>
      <w:r w:rsidRPr="00DE74C5">
        <w:rPr>
          <w:rStyle w:val="StyleUnderline"/>
          <w:highlight w:val="yellow"/>
        </w:rPr>
        <w:t>strategic</w:t>
      </w:r>
      <w:r w:rsidRPr="00DE74C5">
        <w:rPr>
          <w:sz w:val="16"/>
          <w:highlight w:val="yellow"/>
        </w:rPr>
        <w:t xml:space="preserve"> </w:t>
      </w:r>
      <w:r w:rsidRPr="00DE74C5">
        <w:rPr>
          <w:rStyle w:val="StyleUnderline"/>
          <w:highlight w:val="yellow"/>
        </w:rPr>
        <w:t>rivalry</w:t>
      </w:r>
      <w:r w:rsidRPr="00DE74C5">
        <w:rPr>
          <w:sz w:val="16"/>
        </w:rPr>
        <w:t xml:space="preserve"> between the world’s two largest military powers.</w:t>
      </w:r>
      <w:r w:rsidR="00DE74C5" w:rsidRPr="00DE74C5">
        <w:rPr>
          <w:sz w:val="16"/>
        </w:rPr>
        <w:t xml:space="preserve"> </w:t>
      </w:r>
      <w:r w:rsidRPr="00DE74C5">
        <w:rPr>
          <w:rStyle w:val="StyleUnderline"/>
          <w:highlight w:val="yellow"/>
        </w:rPr>
        <w:t>While there does not appear to be a</w:t>
      </w:r>
      <w:r w:rsidRPr="00DE74C5">
        <w:rPr>
          <w:rStyle w:val="StyleUnderline"/>
        </w:rPr>
        <w:t xml:space="preserve"> </w:t>
      </w:r>
      <w:r w:rsidRPr="00DE74C5">
        <w:rPr>
          <w:rStyle w:val="StyleUnderline"/>
          <w:highlight w:val="yellow"/>
        </w:rPr>
        <w:t>direct</w:t>
      </w:r>
      <w:r w:rsidRPr="00DE74C5">
        <w:rPr>
          <w:sz w:val="16"/>
        </w:rPr>
        <w:t xml:space="preserve"> transition </w:t>
      </w:r>
      <w:r w:rsidRPr="00DE74C5">
        <w:rPr>
          <w:rStyle w:val="StyleUnderline"/>
          <w:highlight w:val="yellow"/>
        </w:rPr>
        <w:t>mechanism between the number or</w:t>
      </w:r>
      <w:r w:rsidR="00DE74C5" w:rsidRPr="00DE74C5">
        <w:rPr>
          <w:rStyle w:val="StyleUnderline"/>
          <w:highlight w:val="yellow"/>
        </w:rPr>
        <w:t xml:space="preserve"> </w:t>
      </w:r>
      <w:r w:rsidRPr="00DE74C5">
        <w:rPr>
          <w:rStyle w:val="StyleUnderline"/>
          <w:highlight w:val="yellow"/>
        </w:rPr>
        <w:t>depth of P2P exchange and the general health of</w:t>
      </w:r>
      <w:r w:rsidRPr="00DE74C5">
        <w:rPr>
          <w:rStyle w:val="StyleUnderline"/>
        </w:rPr>
        <w:t xml:space="preserve"> </w:t>
      </w:r>
      <w:r w:rsidRPr="00DE74C5">
        <w:rPr>
          <w:rStyle w:val="StyleUnderline"/>
          <w:highlight w:val="yellow"/>
        </w:rPr>
        <w:t>the</w:t>
      </w:r>
      <w:r w:rsidRPr="00DE74C5">
        <w:rPr>
          <w:sz w:val="16"/>
        </w:rPr>
        <w:t xml:space="preserve"> overall </w:t>
      </w:r>
      <w:r w:rsidRPr="00DE74C5">
        <w:rPr>
          <w:rStyle w:val="StyleUnderline"/>
          <w:highlight w:val="yellow"/>
        </w:rPr>
        <w:t>U.S.-China relationship, historically</w:t>
      </w:r>
      <w:r w:rsidR="00DE74C5" w:rsidRPr="00DE74C5">
        <w:rPr>
          <w:rStyle w:val="StyleUnderline"/>
          <w:highlight w:val="yellow"/>
        </w:rPr>
        <w:t xml:space="preserve"> </w:t>
      </w:r>
      <w:r w:rsidRPr="00DE74C5">
        <w:rPr>
          <w:rStyle w:val="StyleUnderline"/>
          <w:highlight w:val="yellow"/>
        </w:rPr>
        <w:t>P2P exchange has served as</w:t>
      </w:r>
      <w:r w:rsidRPr="00DE74C5">
        <w:rPr>
          <w:sz w:val="16"/>
        </w:rPr>
        <w:t xml:space="preserve"> a ballast</w:t>
      </w:r>
      <w:r w:rsidRPr="00DE74C5">
        <w:rPr>
          <w:rStyle w:val="StyleUnderline"/>
        </w:rPr>
        <w:t xml:space="preserve">, </w:t>
      </w:r>
      <w:r w:rsidRPr="00DE74C5">
        <w:rPr>
          <w:rStyle w:val="StyleUnderline"/>
          <w:highlight w:val="yellow"/>
        </w:rPr>
        <w:t xml:space="preserve">allowing </w:t>
      </w:r>
      <w:r w:rsidRPr="00DE74C5">
        <w:rPr>
          <w:sz w:val="16"/>
          <w:highlight w:val="yellow"/>
        </w:rPr>
        <w:t>t</w:t>
      </w:r>
      <w:r w:rsidRPr="00DE74C5">
        <w:rPr>
          <w:sz w:val="16"/>
        </w:rPr>
        <w:t xml:space="preserve">he </w:t>
      </w:r>
      <w:r w:rsidRPr="00DE74C5">
        <w:rPr>
          <w:rStyle w:val="StyleUnderline"/>
          <w:highlight w:val="yellow"/>
        </w:rPr>
        <w:t>U.S.-China relationship to weather difficult</w:t>
      </w:r>
      <w:r w:rsidR="00DE74C5" w:rsidRPr="00DE74C5">
        <w:rPr>
          <w:rStyle w:val="StyleUnderline"/>
          <w:highlight w:val="yellow"/>
        </w:rPr>
        <w:t xml:space="preserve"> </w:t>
      </w:r>
      <w:r w:rsidRPr="00DE74C5">
        <w:rPr>
          <w:rStyle w:val="StyleUnderline"/>
          <w:highlight w:val="yellow"/>
        </w:rPr>
        <w:t>storms</w:t>
      </w:r>
      <w:r w:rsidRPr="00DE74C5">
        <w:rPr>
          <w:sz w:val="16"/>
          <w:highlight w:val="yellow"/>
        </w:rPr>
        <w:t xml:space="preserve">. </w:t>
      </w:r>
      <w:r w:rsidRPr="00DE74C5">
        <w:rPr>
          <w:sz w:val="16"/>
        </w:rPr>
        <w:t xml:space="preserve">When tensions have been high, relationship managers have relied </w:t>
      </w:r>
      <w:r w:rsidRPr="00DE74C5">
        <w:rPr>
          <w:sz w:val="16"/>
          <w:highlight w:val="yellow"/>
        </w:rPr>
        <w:t>on</w:t>
      </w:r>
      <w:r w:rsidRPr="00DE74C5">
        <w:rPr>
          <w:sz w:val="16"/>
        </w:rPr>
        <w:t xml:space="preserve"> human relationships,</w:t>
      </w:r>
      <w:r w:rsidR="00DE74C5" w:rsidRPr="00DE74C5">
        <w:rPr>
          <w:sz w:val="16"/>
        </w:rPr>
        <w:t xml:space="preserve"> </w:t>
      </w:r>
      <w:r w:rsidRPr="00DE74C5">
        <w:rPr>
          <w:sz w:val="16"/>
        </w:rPr>
        <w:t>unofficial communication channels, and a deep and personal understanding of the other country’s</w:t>
      </w:r>
      <w:r w:rsidR="00DE74C5" w:rsidRPr="00DE74C5">
        <w:rPr>
          <w:sz w:val="16"/>
        </w:rPr>
        <w:t xml:space="preserve"> </w:t>
      </w:r>
      <w:r w:rsidRPr="00DE74C5">
        <w:rPr>
          <w:sz w:val="16"/>
        </w:rPr>
        <w:t>interests to steady the boat and move the relationship out of troubled waters.</w:t>
      </w:r>
      <w:r w:rsidR="00DE74C5" w:rsidRPr="00DE74C5">
        <w:rPr>
          <w:sz w:val="16"/>
        </w:rPr>
        <w:t xml:space="preserve"> </w:t>
      </w:r>
      <w:r w:rsidRPr="00DE74C5">
        <w:rPr>
          <w:rStyle w:val="StyleUnderline"/>
          <w:highlight w:val="yellow"/>
        </w:rPr>
        <w:t>Strong relationships between citizens in both</w:t>
      </w:r>
      <w:r w:rsidRPr="00DE74C5">
        <w:rPr>
          <w:rStyle w:val="StyleUnderline"/>
        </w:rPr>
        <w:t xml:space="preserve"> </w:t>
      </w:r>
      <w:r w:rsidRPr="00DE74C5">
        <w:rPr>
          <w:rStyle w:val="StyleUnderline"/>
          <w:highlight w:val="yellow"/>
        </w:rPr>
        <w:t>nations</w:t>
      </w:r>
      <w:r w:rsidRPr="00DE74C5">
        <w:rPr>
          <w:rStyle w:val="StyleUnderline"/>
        </w:rPr>
        <w:t xml:space="preserve"> can</w:t>
      </w:r>
      <w:r w:rsidRPr="00DE74C5">
        <w:rPr>
          <w:sz w:val="16"/>
        </w:rPr>
        <w:t xml:space="preserve"> also </w:t>
      </w:r>
      <w:r w:rsidRPr="00DE74C5">
        <w:rPr>
          <w:rStyle w:val="StyleUnderline"/>
          <w:highlight w:val="yellow"/>
        </w:rPr>
        <w:t>mitigate</w:t>
      </w:r>
      <w:r w:rsidRPr="00DE74C5">
        <w:rPr>
          <w:sz w:val="16"/>
        </w:rPr>
        <w:t xml:space="preserve"> the potential </w:t>
      </w:r>
      <w:r w:rsidRPr="00DE74C5">
        <w:rPr>
          <w:rStyle w:val="StyleUnderline"/>
          <w:highlight w:val="yellow"/>
        </w:rPr>
        <w:t>policy</w:t>
      </w:r>
      <w:r w:rsidR="00DE74C5" w:rsidRPr="00DE74C5">
        <w:rPr>
          <w:rStyle w:val="StyleUnderline"/>
          <w:highlight w:val="yellow"/>
        </w:rPr>
        <w:t xml:space="preserve"> </w:t>
      </w:r>
      <w:r w:rsidRPr="00DE74C5">
        <w:rPr>
          <w:rStyle w:val="StyleUnderline"/>
          <w:highlight w:val="yellow"/>
        </w:rPr>
        <w:t>excesses that either side might</w:t>
      </w:r>
      <w:r w:rsidRPr="00DE74C5">
        <w:rPr>
          <w:rStyle w:val="StyleUnderline"/>
        </w:rPr>
        <w:t xml:space="preserve"> otherwise </w:t>
      </w:r>
      <w:r w:rsidRPr="00DE74C5">
        <w:rPr>
          <w:rStyle w:val="StyleUnderline"/>
          <w:highlight w:val="yellow"/>
        </w:rPr>
        <w:t>be tempted to</w:t>
      </w:r>
      <w:r w:rsidRPr="00DE74C5">
        <w:rPr>
          <w:rStyle w:val="StyleUnderline"/>
        </w:rPr>
        <w:t xml:space="preserve"> </w:t>
      </w:r>
      <w:r w:rsidRPr="00DE74C5">
        <w:rPr>
          <w:rStyle w:val="StyleUnderline"/>
          <w:highlight w:val="yellow"/>
        </w:rPr>
        <w:t>pursue</w:t>
      </w:r>
      <w:r w:rsidRPr="00DE74C5">
        <w:rPr>
          <w:sz w:val="16"/>
        </w:rPr>
        <w:t>—the “don’t go there” concept.</w:t>
      </w:r>
      <w:r w:rsidR="00DE74C5" w:rsidRPr="00DE74C5">
        <w:rPr>
          <w:sz w:val="16"/>
        </w:rPr>
        <w:t xml:space="preserve"> </w:t>
      </w:r>
      <w:r w:rsidRPr="00DE74C5">
        <w:rPr>
          <w:sz w:val="16"/>
        </w:rPr>
        <w:t>Public participation and public opinion can weigh heavily on the making of domestic and foreign</w:t>
      </w:r>
      <w:r w:rsidR="00DE74C5" w:rsidRPr="00DE74C5">
        <w:rPr>
          <w:sz w:val="16"/>
        </w:rPr>
        <w:t xml:space="preserve"> </w:t>
      </w:r>
      <w:r w:rsidRPr="00DE74C5">
        <w:rPr>
          <w:sz w:val="16"/>
        </w:rPr>
        <w:t xml:space="preserve">policy. When government officials know that private citizens are invested in policy outcomes </w:t>
      </w:r>
      <w:r w:rsidR="00DE74C5" w:rsidRPr="00DE74C5">
        <w:rPr>
          <w:sz w:val="16"/>
        </w:rPr>
        <w:t>and the general management of the bilateral relationship</w:t>
      </w:r>
      <w:r w:rsidR="00DE74C5" w:rsidRPr="00DE74C5">
        <w:rPr>
          <w:rStyle w:val="StyleUnderline"/>
          <w:highlight w:val="yellow"/>
        </w:rPr>
        <w:t>, accountability is higher</w:t>
      </w:r>
      <w:r w:rsidR="00DE74C5" w:rsidRPr="00DE74C5">
        <w:rPr>
          <w:sz w:val="16"/>
          <w:highlight w:val="yellow"/>
        </w:rPr>
        <w:t>, providing an important variable for consideration in the policymaking process. The public can also encourage public officials</w:t>
      </w:r>
      <w:r w:rsidR="00DE74C5" w:rsidRPr="00DE74C5">
        <w:rPr>
          <w:sz w:val="16"/>
        </w:rPr>
        <w:t xml:space="preserve"> to overcome short-term obstacles in order to achieve long-term objectives—the “hang in there” concept. Furthermore, educational exchange and other </w:t>
      </w:r>
      <w:r w:rsidR="00DE74C5" w:rsidRPr="00DE74C5">
        <w:rPr>
          <w:rStyle w:val="StyleUnderline"/>
          <w:highlight w:val="yellow"/>
        </w:rPr>
        <w:t>P2P activities lead to increased mutual</w:t>
      </w:r>
      <w:r w:rsidR="00DE74C5" w:rsidRPr="00DE74C5">
        <w:rPr>
          <w:rStyle w:val="StyleUnderline"/>
        </w:rPr>
        <w:t xml:space="preserve"> </w:t>
      </w:r>
      <w:r w:rsidR="00DE74C5" w:rsidRPr="00DE74C5">
        <w:rPr>
          <w:rStyle w:val="StyleUnderline"/>
          <w:highlight w:val="yellow"/>
        </w:rPr>
        <w:t>understanding</w:t>
      </w:r>
      <w:r w:rsidR="00DE74C5" w:rsidRPr="00DE74C5">
        <w:rPr>
          <w:sz w:val="16"/>
          <w:highlight w:val="yellow"/>
        </w:rPr>
        <w:t>.</w:t>
      </w:r>
      <w:r w:rsidR="00DE74C5" w:rsidRPr="00DE74C5">
        <w:rPr>
          <w:sz w:val="16"/>
        </w:rPr>
        <w:t xml:space="preserve"> The more the future leaders and relationship managers understand the perspectives, interests, considerations, and policy environments that their counterparts face, the more successful they will be in steering the relationship in a positive direction. </w:t>
      </w:r>
      <w:r w:rsidR="00DE74C5" w:rsidRPr="00DE74C5">
        <w:rPr>
          <w:rStyle w:val="StyleUnderline"/>
          <w:highlight w:val="yellow"/>
        </w:rPr>
        <w:t>Increased understanding helps build shared norms</w:t>
      </w:r>
      <w:r w:rsidR="00DE74C5" w:rsidRPr="00DE74C5">
        <w:rPr>
          <w:sz w:val="16"/>
          <w:highlight w:val="yellow"/>
        </w:rPr>
        <w:t xml:space="preserve"> </w:t>
      </w:r>
      <w:r w:rsidR="00DE74C5" w:rsidRPr="00DE74C5">
        <w:rPr>
          <w:rStyle w:val="StyleUnderline"/>
          <w:highlight w:val="yellow"/>
        </w:rPr>
        <w:t>and obviate misunderstandings and miscalculations</w:t>
      </w:r>
      <w:r w:rsidR="00DE74C5" w:rsidRPr="00DE74C5">
        <w:rPr>
          <w:sz w:val="16"/>
          <w:highlight w:val="yellow"/>
        </w:rPr>
        <w:t>.</w:t>
      </w:r>
    </w:p>
    <w:p w:rsidR="00761765" w:rsidRDefault="00761765" w:rsidP="00761765">
      <w:pPr>
        <w:pStyle w:val="Heading4"/>
      </w:pPr>
      <w:r w:rsidRPr="00761765">
        <w:t>Utilizing person to person dialogues at the subnational level can help to overcome barriers to U.S.-China national level exchanges.</w:t>
      </w:r>
    </w:p>
    <w:p w:rsidR="00761765" w:rsidRPr="00761765" w:rsidRDefault="00761765" w:rsidP="00761765">
      <w:r w:rsidRPr="00761765">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152B04" w:rsidRDefault="00152B04" w:rsidP="00761765">
      <w:pPr>
        <w:rPr>
          <w:sz w:val="16"/>
        </w:rPr>
      </w:pPr>
      <w:r w:rsidRPr="00761765">
        <w:rPr>
          <w:rStyle w:val="StyleUnderline"/>
          <w:highlight w:val="yellow"/>
        </w:rPr>
        <w:t>Leverage</w:t>
      </w:r>
      <w:r w:rsidRPr="00152B04">
        <w:rPr>
          <w:rStyle w:val="StyleUnderline"/>
        </w:rPr>
        <w:t xml:space="preserve"> the </w:t>
      </w:r>
      <w:r w:rsidRPr="00761765">
        <w:rPr>
          <w:rStyle w:val="StyleUnderline"/>
          <w:highlight w:val="yellow"/>
        </w:rPr>
        <w:t>largely positive but uncoordinated P2P activities occurring at the subnational level to</w:t>
      </w:r>
      <w:r w:rsidRPr="00761765">
        <w:rPr>
          <w:sz w:val="16"/>
        </w:rPr>
        <w:t xml:space="preserve"> </w:t>
      </w:r>
      <w:r w:rsidRPr="00761765">
        <w:rPr>
          <w:rStyle w:val="StyleUnderline"/>
          <w:highlight w:val="yellow"/>
        </w:rPr>
        <w:t>benefit state-to-state relations</w:t>
      </w:r>
      <w:r w:rsidRPr="00761765">
        <w:rPr>
          <w:sz w:val="16"/>
        </w:rPr>
        <w:t xml:space="preserve">. As a first step, </w:t>
      </w:r>
      <w:r w:rsidRPr="00761765">
        <w:rPr>
          <w:rStyle w:val="StyleUnderline"/>
          <w:highlight w:val="yellow"/>
        </w:rPr>
        <w:t>surveys should be conducted at the U.S. state and</w:t>
      </w:r>
      <w:r w:rsidRPr="00761765">
        <w:rPr>
          <w:sz w:val="16"/>
          <w:highlight w:val="yellow"/>
        </w:rPr>
        <w:t xml:space="preserve"> </w:t>
      </w:r>
      <w:r w:rsidRPr="00761765">
        <w:rPr>
          <w:rStyle w:val="StyleUnderline"/>
          <w:highlight w:val="yellow"/>
        </w:rPr>
        <w:t>Chinese</w:t>
      </w:r>
      <w:r w:rsidRPr="00152B04">
        <w:rPr>
          <w:rStyle w:val="StyleUnderline"/>
        </w:rPr>
        <w:t xml:space="preserve"> </w:t>
      </w:r>
      <w:r w:rsidRPr="00761765">
        <w:rPr>
          <w:rStyle w:val="StyleUnderline"/>
          <w:highlight w:val="yellow"/>
        </w:rPr>
        <w:t>provincial levels to assess</w:t>
      </w:r>
      <w:r w:rsidRPr="00761765">
        <w:rPr>
          <w:sz w:val="16"/>
        </w:rPr>
        <w:t xml:space="preserve"> the </w:t>
      </w:r>
      <w:r w:rsidRPr="00761765">
        <w:rPr>
          <w:rStyle w:val="StyleUnderline"/>
          <w:highlight w:val="yellow"/>
        </w:rPr>
        <w:t>depth and breadth of these exchanges</w:t>
      </w:r>
      <w:r w:rsidRPr="00761765">
        <w:rPr>
          <w:sz w:val="16"/>
        </w:rPr>
        <w:t xml:space="preserve">—something akin to the joint National Committee on U.S.-China Relations and Rhodium Group China Investment Monitor project that assesses Chinese investment on a state-by-state basis.46 </w:t>
      </w:r>
      <w:r w:rsidRPr="00761765">
        <w:rPr>
          <w:rStyle w:val="StyleUnderline"/>
          <w:highlight w:val="yellow"/>
        </w:rPr>
        <w:t>Aggregating this information</w:t>
      </w:r>
      <w:r w:rsidRPr="00761765">
        <w:rPr>
          <w:sz w:val="16"/>
        </w:rPr>
        <w:t xml:space="preserve">, which is available but not effectively collated, </w:t>
      </w:r>
      <w:r w:rsidRPr="00761765">
        <w:rPr>
          <w:rStyle w:val="StyleUnderline"/>
          <w:highlight w:val="yellow"/>
        </w:rPr>
        <w:t>would produce</w:t>
      </w:r>
      <w:r w:rsidRPr="00761765">
        <w:rPr>
          <w:rStyle w:val="StyleUnderline"/>
        </w:rPr>
        <w:t xml:space="preserve"> </w:t>
      </w:r>
      <w:r w:rsidRPr="00761765">
        <w:rPr>
          <w:rStyle w:val="StyleUnderline"/>
          <w:highlight w:val="yellow"/>
        </w:rPr>
        <w:t>new perspectives on lessons learned and</w:t>
      </w:r>
      <w:r w:rsidRPr="00761765">
        <w:rPr>
          <w:sz w:val="16"/>
        </w:rPr>
        <w:t xml:space="preserve"> other </w:t>
      </w:r>
      <w:r w:rsidRPr="00761765">
        <w:rPr>
          <w:rStyle w:val="StyleUnderline"/>
          <w:highlight w:val="yellow"/>
        </w:rPr>
        <w:t>insights helpful to improving the role of P2P in the</w:t>
      </w:r>
      <w:r w:rsidRPr="00761765">
        <w:rPr>
          <w:rStyle w:val="StyleUnderline"/>
        </w:rPr>
        <w:t xml:space="preserve"> </w:t>
      </w:r>
      <w:r w:rsidRPr="00761765">
        <w:rPr>
          <w:rStyle w:val="StyleUnderline"/>
          <w:highlight w:val="yellow"/>
        </w:rPr>
        <w:t>bilateral relationship</w:t>
      </w:r>
      <w:r w:rsidRPr="00761765">
        <w:rPr>
          <w:sz w:val="16"/>
        </w:rPr>
        <w:t>. In addition</w:t>
      </w:r>
      <w:r w:rsidRPr="00761765">
        <w:rPr>
          <w:rStyle w:val="StyleUnderline"/>
        </w:rPr>
        <w:t xml:space="preserve">, </w:t>
      </w:r>
      <w:r w:rsidRPr="00761765">
        <w:rPr>
          <w:rStyle w:val="StyleUnderline"/>
          <w:highlight w:val="yellow"/>
        </w:rPr>
        <w:t>collecting</w:t>
      </w:r>
      <w:r w:rsidRPr="00761765">
        <w:rPr>
          <w:sz w:val="16"/>
          <w:highlight w:val="yellow"/>
        </w:rPr>
        <w:t xml:space="preserve"> </w:t>
      </w:r>
      <w:r w:rsidRPr="00761765">
        <w:rPr>
          <w:rStyle w:val="StyleUnderline"/>
          <w:highlight w:val="yellow"/>
        </w:rPr>
        <w:t>and making available this information would help</w:t>
      </w:r>
      <w:r w:rsidRPr="00761765">
        <w:rPr>
          <w:rStyle w:val="StyleUnderline"/>
        </w:rPr>
        <w:t xml:space="preserve"> </w:t>
      </w:r>
      <w:r w:rsidRPr="00761765">
        <w:rPr>
          <w:rStyle w:val="StyleUnderline"/>
          <w:highlight w:val="yellow"/>
        </w:rPr>
        <w:t>institutionalize subnational exchanges that</w:t>
      </w:r>
      <w:r w:rsidRPr="00761765">
        <w:rPr>
          <w:sz w:val="16"/>
        </w:rPr>
        <w:t xml:space="preserve"> often </w:t>
      </w:r>
      <w:r w:rsidRPr="00761765">
        <w:rPr>
          <w:rStyle w:val="StyleUnderline"/>
          <w:highlight w:val="yellow"/>
        </w:rPr>
        <w:t>result in positive outcomes</w:t>
      </w:r>
      <w:r w:rsidRPr="00761765">
        <w:rPr>
          <w:rStyle w:val="StyleUnderline"/>
        </w:rPr>
        <w:t xml:space="preserve"> in commercial, educational, and cultural spheres</w:t>
      </w:r>
      <w:r w:rsidRPr="00761765">
        <w:rPr>
          <w:sz w:val="16"/>
        </w:rPr>
        <w:t xml:space="preserve">. </w:t>
      </w:r>
    </w:p>
    <w:p w:rsidR="00761765" w:rsidRDefault="00761765" w:rsidP="00761765">
      <w:pPr>
        <w:pStyle w:val="Heading4"/>
      </w:pPr>
      <w:r>
        <w:t>The U.S. and PRC should promote and support increased student to student exchanges to overcome barriers to P2P dialogues in the future.</w:t>
      </w:r>
    </w:p>
    <w:p w:rsidR="00761765" w:rsidRPr="00761765" w:rsidRDefault="00761765" w:rsidP="00761765">
      <w:r w:rsidRPr="00761765">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761765" w:rsidRDefault="00761765" w:rsidP="00761765">
      <w:pPr>
        <w:rPr>
          <w:sz w:val="16"/>
        </w:rPr>
      </w:pPr>
      <w:r w:rsidRPr="00761765">
        <w:rPr>
          <w:rStyle w:val="StyleUnderline"/>
          <w:highlight w:val="yellow"/>
        </w:rPr>
        <w:t>Invest in more opportunities for student exchange. The key for the future of the bilateral relationship</w:t>
      </w:r>
      <w:r w:rsidRPr="00761765">
        <w:rPr>
          <w:sz w:val="16"/>
        </w:rPr>
        <w:t xml:space="preserve"> </w:t>
      </w:r>
      <w:r w:rsidRPr="00761765">
        <w:rPr>
          <w:rStyle w:val="StyleUnderline"/>
          <w:highlight w:val="yellow"/>
        </w:rPr>
        <w:t>rests in the hands of the next generation of leaders</w:t>
      </w:r>
      <w:r w:rsidRPr="00761765">
        <w:rPr>
          <w:sz w:val="16"/>
        </w:rPr>
        <w:t xml:space="preserve">. Therefore, </w:t>
      </w:r>
      <w:r w:rsidRPr="00761765">
        <w:rPr>
          <w:rStyle w:val="StyleUnderline"/>
          <w:highlight w:val="yellow"/>
        </w:rPr>
        <w:t>ensuring that future leaders are</w:t>
      </w:r>
      <w:r w:rsidRPr="00761765">
        <w:rPr>
          <w:sz w:val="16"/>
        </w:rPr>
        <w:t xml:space="preserve"> </w:t>
      </w:r>
      <w:r w:rsidRPr="00761765">
        <w:rPr>
          <w:rStyle w:val="StyleUnderline"/>
          <w:highlight w:val="yellow"/>
        </w:rPr>
        <w:t>equipped with</w:t>
      </w:r>
      <w:r w:rsidRPr="00761765">
        <w:rPr>
          <w:sz w:val="16"/>
        </w:rPr>
        <w:t xml:space="preserve"> the </w:t>
      </w:r>
      <w:r w:rsidRPr="00761765">
        <w:rPr>
          <w:rStyle w:val="StyleUnderline"/>
          <w:highlight w:val="yellow"/>
        </w:rPr>
        <w:t>skills to collaborate with each other will keep the most important bilateral</w:t>
      </w:r>
      <w:r w:rsidRPr="00761765">
        <w:rPr>
          <w:sz w:val="16"/>
        </w:rPr>
        <w:t xml:space="preserve"> </w:t>
      </w:r>
      <w:r w:rsidRPr="00761765">
        <w:rPr>
          <w:rStyle w:val="StyleUnderline"/>
          <w:highlight w:val="yellow"/>
        </w:rPr>
        <w:t>relationship in the world on an even keel</w:t>
      </w:r>
      <w:r w:rsidRPr="00761765">
        <w:rPr>
          <w:rStyle w:val="StyleUnderline"/>
        </w:rPr>
        <w:t>,</w:t>
      </w:r>
      <w:r w:rsidRPr="00761765">
        <w:rPr>
          <w:sz w:val="16"/>
        </w:rPr>
        <w:t xml:space="preserve"> and thus should be a key priority for both Washington and Beijing</w:t>
      </w:r>
      <w:r w:rsidRPr="00761765">
        <w:rPr>
          <w:sz w:val="16"/>
          <w:highlight w:val="yellow"/>
        </w:rPr>
        <w:t xml:space="preserve">. </w:t>
      </w:r>
      <w:r w:rsidRPr="00761765">
        <w:rPr>
          <w:rStyle w:val="StyleUnderline"/>
          <w:highlight w:val="yellow"/>
        </w:rPr>
        <w:t>Both</w:t>
      </w:r>
      <w:r w:rsidRPr="00761765">
        <w:rPr>
          <w:rStyle w:val="StyleUnderline"/>
        </w:rPr>
        <w:t xml:space="preserve"> </w:t>
      </w:r>
      <w:r w:rsidRPr="00761765">
        <w:rPr>
          <w:rStyle w:val="StyleUnderline"/>
          <w:highlight w:val="yellow"/>
        </w:rPr>
        <w:t>governments should directly invest in and encourage private-sector support for</w:t>
      </w:r>
      <w:r w:rsidRPr="00761765">
        <w:rPr>
          <w:sz w:val="16"/>
          <w:highlight w:val="yellow"/>
        </w:rPr>
        <w:t xml:space="preserve"> </w:t>
      </w:r>
      <w:r w:rsidRPr="00761765">
        <w:rPr>
          <w:rStyle w:val="StyleUnderline"/>
          <w:highlight w:val="yellow"/>
        </w:rPr>
        <w:t>increased and</w:t>
      </w:r>
      <w:r w:rsidRPr="00761765">
        <w:rPr>
          <w:rStyle w:val="StyleUnderline"/>
        </w:rPr>
        <w:t xml:space="preserve"> </w:t>
      </w:r>
      <w:r w:rsidRPr="00761765">
        <w:rPr>
          <w:rStyle w:val="StyleUnderline"/>
          <w:highlight w:val="yellow"/>
        </w:rPr>
        <w:t>improved student exchange opportunities</w:t>
      </w:r>
      <w:r w:rsidRPr="00761765">
        <w:rPr>
          <w:sz w:val="16"/>
        </w:rPr>
        <w:t>. In addition, Chinese institutions should learn from the U.S. Foreign Policy Colloquium, run annually by the National Committee on U.S.-China Relations, and seek to help American students studying in China to better understand Chinese policies and policymaking mechanisms.</w:t>
      </w:r>
    </w:p>
    <w:p w:rsidR="00790D87" w:rsidRDefault="00790D87" w:rsidP="00790D87">
      <w:pPr>
        <w:pStyle w:val="Heading3"/>
      </w:pPr>
      <w:r>
        <w:t>Military to Military Dialogue Solvency</w:t>
      </w:r>
      <w:r w:rsidR="00302E2E">
        <w:t xml:space="preserve"> Ext.</w:t>
      </w:r>
    </w:p>
    <w:p w:rsidR="00363C27" w:rsidRDefault="00363C27" w:rsidP="00363C27">
      <w:pPr>
        <w:pStyle w:val="Heading4"/>
      </w:pPr>
      <w:r>
        <w:t>Military to military exchanges will reduce the risk of miscalculation in US-China relations.</w:t>
      </w:r>
    </w:p>
    <w:p w:rsidR="00363C27" w:rsidRDefault="00363C27" w:rsidP="007F73DB">
      <w:r w:rsidRPr="00363C27">
        <w:rPr>
          <w:rStyle w:val="Heading4Char"/>
        </w:rPr>
        <w:t>Thayer, ’12</w:t>
      </w:r>
      <w:r>
        <w:t xml:space="preserve"> [Carlyle, Professor at University of New South Wales-Australian Defence University, Enhancing Transparency: Military to Military Cooperation and Strategic Dialogues, June 18-19, 2012, </w:t>
      </w:r>
      <w:hyperlink r:id="rId20" w:history="1">
        <w:r w:rsidRPr="008428A1">
          <w:rPr>
            <w:rStyle w:val="Hyperlink"/>
          </w:rPr>
          <w:t>https://www.swp-berlin.org/fileadmin/contents/products/projekt_papiere/BCAS2012_Carlyle_Thayer_web_final_ks.pdf</w:t>
        </w:r>
      </w:hyperlink>
      <w:r>
        <w:t>]</w:t>
      </w:r>
    </w:p>
    <w:p w:rsidR="007F73DB" w:rsidRPr="00363C27" w:rsidRDefault="007F73DB" w:rsidP="007F73DB">
      <w:pPr>
        <w:rPr>
          <w:sz w:val="16"/>
        </w:rPr>
      </w:pPr>
      <w:r w:rsidRPr="00363C27">
        <w:rPr>
          <w:rStyle w:val="StyleUnderline"/>
          <w:highlight w:val="yellow"/>
        </w:rPr>
        <w:t>Senior Chinese officials stress that military-to-military contact serves to reduce "misunderstandings</w:t>
      </w:r>
      <w:r w:rsidRPr="007F73DB">
        <w:rPr>
          <w:rStyle w:val="StyleUnderline"/>
        </w:rPr>
        <w:t xml:space="preserve"> </w:t>
      </w:r>
      <w:r w:rsidRPr="00363C27">
        <w:rPr>
          <w:rStyle w:val="StyleUnderline"/>
          <w:highlight w:val="yellow"/>
        </w:rPr>
        <w:t>and miscalculation</w:t>
      </w:r>
      <w:r w:rsidRPr="00363C27">
        <w:rPr>
          <w:sz w:val="16"/>
        </w:rPr>
        <w:t xml:space="preserve">." 2 </w:t>
      </w:r>
      <w:r w:rsidRPr="00363C27">
        <w:rPr>
          <w:rStyle w:val="StyleUnderline"/>
          <w:highlight w:val="yellow"/>
        </w:rPr>
        <w:t>The U</w:t>
      </w:r>
      <w:r w:rsidRPr="00363C27">
        <w:rPr>
          <w:sz w:val="16"/>
        </w:rPr>
        <w:t xml:space="preserve">nited </w:t>
      </w:r>
      <w:r w:rsidRPr="00363C27">
        <w:rPr>
          <w:rStyle w:val="StyleUnderline"/>
          <w:highlight w:val="yellow"/>
        </w:rPr>
        <w:t>S</w:t>
      </w:r>
      <w:r w:rsidRPr="00363C27">
        <w:rPr>
          <w:sz w:val="16"/>
        </w:rPr>
        <w:t xml:space="preserve">tates </w:t>
      </w:r>
      <w:r w:rsidRPr="00363C27">
        <w:rPr>
          <w:rStyle w:val="StyleUnderline"/>
          <w:highlight w:val="yellow"/>
        </w:rPr>
        <w:t>argues</w:t>
      </w:r>
      <w:r w:rsidRPr="007F73DB">
        <w:rPr>
          <w:rStyle w:val="StyleUnderline"/>
        </w:rPr>
        <w:t xml:space="preserve"> l</w:t>
      </w:r>
      <w:r w:rsidRPr="00363C27">
        <w:rPr>
          <w:sz w:val="16"/>
        </w:rPr>
        <w:t xml:space="preserve">ikewise that </w:t>
      </w:r>
      <w:r w:rsidRPr="00363C27">
        <w:rPr>
          <w:rStyle w:val="StyleUnderline"/>
          <w:highlight w:val="yellow"/>
        </w:rPr>
        <w:t>military-to-military contact and</w:t>
      </w:r>
      <w:r w:rsidRPr="00363C27">
        <w:rPr>
          <w:sz w:val="16"/>
          <w:highlight w:val="yellow"/>
        </w:rPr>
        <w:t xml:space="preserve"> </w:t>
      </w:r>
      <w:r w:rsidRPr="00363C27">
        <w:rPr>
          <w:rStyle w:val="StyleUnderline"/>
          <w:highlight w:val="yellow"/>
        </w:rPr>
        <w:t>cooperation is</w:t>
      </w:r>
      <w:r w:rsidRPr="007F73DB">
        <w:rPr>
          <w:rStyle w:val="StyleUnderline"/>
        </w:rPr>
        <w:t xml:space="preserve"> </w:t>
      </w:r>
      <w:r w:rsidRPr="00363C27">
        <w:rPr>
          <w:rStyle w:val="StyleUnderline"/>
          <w:highlight w:val="yellow"/>
        </w:rPr>
        <w:t>necessary to reduce "miscalculations, and misunderstanding and miscommunications</w:t>
      </w:r>
      <w:r w:rsidRPr="00363C27">
        <w:rPr>
          <w:sz w:val="16"/>
        </w:rPr>
        <w:t xml:space="preserve">. "3 In January 2012, for example, the Obama Administration issued a new defense strategy that stated with respect to China: Over the long term, China's emergence as a regional power will have the potential to affect the U. S. economy and our security in a variety of ways. Our </w:t>
      </w:r>
      <w:r w:rsidRPr="00363C27">
        <w:rPr>
          <w:rStyle w:val="StyleUnderline"/>
          <w:highlight w:val="yellow"/>
        </w:rPr>
        <w:t>two</w:t>
      </w:r>
      <w:r w:rsidRPr="007F73DB">
        <w:rPr>
          <w:rStyle w:val="StyleUnderline"/>
        </w:rPr>
        <w:t xml:space="preserve"> </w:t>
      </w:r>
      <w:r w:rsidRPr="00363C27">
        <w:rPr>
          <w:rStyle w:val="StyleUnderline"/>
          <w:highlight w:val="yellow"/>
        </w:rPr>
        <w:t>countries have a</w:t>
      </w:r>
      <w:r w:rsidRPr="00363C27">
        <w:rPr>
          <w:sz w:val="16"/>
          <w:highlight w:val="yellow"/>
        </w:rPr>
        <w:t xml:space="preserve"> </w:t>
      </w:r>
      <w:r w:rsidRPr="00363C27">
        <w:rPr>
          <w:rStyle w:val="StyleUnderline"/>
          <w:highlight w:val="yellow"/>
        </w:rPr>
        <w:t>strong stake in peace and stability in East Asia and</w:t>
      </w:r>
      <w:r w:rsidRPr="00363C27">
        <w:rPr>
          <w:sz w:val="16"/>
        </w:rPr>
        <w:t xml:space="preserve"> an interest in </w:t>
      </w:r>
      <w:r w:rsidRPr="00363C27">
        <w:rPr>
          <w:rStyle w:val="StyleUnderline"/>
          <w:highlight w:val="yellow"/>
        </w:rPr>
        <w:t>building a cooperative</w:t>
      </w:r>
      <w:r w:rsidRPr="00363C27">
        <w:rPr>
          <w:rStyle w:val="StyleUnderline"/>
        </w:rPr>
        <w:t xml:space="preserve"> </w:t>
      </w:r>
      <w:r w:rsidRPr="00363C27">
        <w:rPr>
          <w:rStyle w:val="StyleUnderline"/>
          <w:highlight w:val="yellow"/>
        </w:rPr>
        <w:t>bilateral</w:t>
      </w:r>
      <w:r w:rsidRPr="00363C27">
        <w:rPr>
          <w:sz w:val="16"/>
          <w:highlight w:val="yellow"/>
        </w:rPr>
        <w:t xml:space="preserve"> </w:t>
      </w:r>
      <w:r w:rsidRPr="00363C27">
        <w:rPr>
          <w:rStyle w:val="StyleUnderline"/>
          <w:highlight w:val="yellow"/>
        </w:rPr>
        <w:t>relationship</w:t>
      </w:r>
      <w:r w:rsidRPr="00363C27">
        <w:rPr>
          <w:rStyle w:val="StyleUnderline"/>
        </w:rPr>
        <w:t>.</w:t>
      </w:r>
      <w:r w:rsidRPr="00363C27">
        <w:rPr>
          <w:sz w:val="16"/>
        </w:rPr>
        <w:t xml:space="preserve"> However, the growth of China's military power must be accompanied by greater clarity of its strategic intentions in order to avoid causing friction in the region. </w:t>
      </w:r>
    </w:p>
    <w:p w:rsidR="007F73DB" w:rsidRPr="007F73DB" w:rsidRDefault="007F73DB" w:rsidP="007F73DB"/>
    <w:p w:rsidR="00790D87" w:rsidRPr="00790D87" w:rsidRDefault="00790D87" w:rsidP="00790D87"/>
    <w:p w:rsidR="00E243D3" w:rsidRDefault="00E243D3" w:rsidP="00E243D3">
      <w:pPr>
        <w:pStyle w:val="Heading2"/>
      </w:pPr>
      <w:r>
        <w:t>Topicality</w:t>
      </w:r>
    </w:p>
    <w:p w:rsidR="00915879" w:rsidRDefault="00915879" w:rsidP="00915879">
      <w:pPr>
        <w:pStyle w:val="Heading3"/>
      </w:pPr>
      <w:r>
        <w:t>Topicality Answers</w:t>
      </w:r>
    </w:p>
    <w:p w:rsidR="00915879" w:rsidRDefault="00915879" w:rsidP="00C45690">
      <w:pPr>
        <w:pStyle w:val="Heading3"/>
      </w:pPr>
      <w:r>
        <w:t>AT: Diplomatic Engagement</w:t>
      </w:r>
    </w:p>
    <w:p w:rsidR="00915879" w:rsidRDefault="00915879" w:rsidP="00915879">
      <w:pPr>
        <w:pStyle w:val="Heading4"/>
        <w:numPr>
          <w:ilvl w:val="0"/>
          <w:numId w:val="11"/>
        </w:numPr>
      </w:pPr>
      <w:r>
        <w:t>We meet: Strategic Track One dialogue between US and PRC policymakers constitutes diplomatic engagement.</w:t>
      </w:r>
    </w:p>
    <w:p w:rsidR="00915879" w:rsidRPr="001B5DDE" w:rsidRDefault="00915879" w:rsidP="00915879">
      <w:r w:rsidRPr="001B5DDE">
        <w:rPr>
          <w:rFonts w:eastAsiaTheme="majorEastAsia" w:cstheme="majorBidi"/>
          <w:b/>
          <w:iCs/>
          <w:sz w:val="26"/>
        </w:rPr>
        <w:t>Waltemeyer, ’06</w:t>
      </w:r>
      <w:r>
        <w:t xml:space="preserve"> [Colonel Robert, Master of Strategic Studies, Army War College, Comprehensive Engagement with China, March 15, 2006, file:///C:/Users/owner/Downloads/ADA448717.pdf]</w:t>
      </w:r>
    </w:p>
    <w:p w:rsidR="00915879" w:rsidRDefault="00915879" w:rsidP="00915879">
      <w:pPr>
        <w:rPr>
          <w:rStyle w:val="StyleUnderline"/>
        </w:rPr>
      </w:pPr>
      <w:r w:rsidRPr="003C6302">
        <w:rPr>
          <w:rStyle w:val="StyleUnderline"/>
          <w:highlight w:val="yellow"/>
        </w:rPr>
        <w:t>Improving U.S. diplomatic engagement with China will require</w:t>
      </w:r>
      <w:r w:rsidRPr="003C6302">
        <w:rPr>
          <w:sz w:val="16"/>
        </w:rPr>
        <w:t xml:space="preserve"> the type of </w:t>
      </w:r>
      <w:r w:rsidRPr="003C6302">
        <w:rPr>
          <w:rStyle w:val="StyleUnderline"/>
        </w:rPr>
        <w:t>bold “</w:t>
      </w:r>
      <w:r w:rsidRPr="003C6302">
        <w:rPr>
          <w:rStyle w:val="StyleUnderline"/>
          <w:highlight w:val="yellow"/>
        </w:rPr>
        <w:t>transformational</w:t>
      </w:r>
      <w:r w:rsidRPr="003C6302">
        <w:rPr>
          <w:sz w:val="16"/>
        </w:rPr>
        <w:t xml:space="preserve"> </w:t>
      </w:r>
      <w:r w:rsidRPr="003C6302">
        <w:rPr>
          <w:rStyle w:val="StyleUnderline"/>
          <w:highlight w:val="yellow"/>
        </w:rPr>
        <w:t>diplomacy”</w:t>
      </w:r>
      <w:r w:rsidRPr="003C6302">
        <w:rPr>
          <w:sz w:val="16"/>
        </w:rPr>
        <w:t xml:space="preserve"> Secretary of State Rice defined in January 2006 as the means to integrate states that are competing in mutually beneficial democratic and economic pursuits. 103 America’s diplomatic relations with China would be most effective if conducted in a spirit of partnership with China, not in paternalism, and this relationship could be further enhanced by leveraging the collective effect of all the elements of U.S. national power.104 This diplomatic posture would affirm U.S. proactive participation in regional relations. Given China’s growing importance, and the interconnected nature of our respective national concerns, “it would serve the interests of the United States and China to rethink their relationship in terms as broad and bold as the 1972 understanding that then President Richard Nixon and National Security Adviser Henry Kissinger worked out with China’s leader at the time, Mao Zedong and its premier, Zhou Enlai.”105 </w:t>
      </w:r>
      <w:r w:rsidRPr="003C6302">
        <w:rPr>
          <w:rStyle w:val="StyleUnderline"/>
          <w:highlight w:val="yellow"/>
        </w:rPr>
        <w:t>The</w:t>
      </w:r>
      <w:r w:rsidRPr="003C6302">
        <w:rPr>
          <w:sz w:val="16"/>
        </w:rPr>
        <w:t xml:space="preserve"> newly created </w:t>
      </w:r>
      <w:r w:rsidRPr="003C6302">
        <w:rPr>
          <w:rStyle w:val="StyleUnderline"/>
          <w:highlight w:val="yellow"/>
        </w:rPr>
        <w:t>Senior Dialogue Initiative</w:t>
      </w:r>
      <w:r w:rsidRPr="003C6302">
        <w:rPr>
          <w:sz w:val="16"/>
          <w:highlight w:val="yellow"/>
        </w:rPr>
        <w:t xml:space="preserve"> </w:t>
      </w:r>
      <w:r w:rsidRPr="003C6302">
        <w:rPr>
          <w:rStyle w:val="StyleUnderline"/>
          <w:highlight w:val="yellow"/>
        </w:rPr>
        <w:t>between Assistant Secretary of</w:t>
      </w:r>
      <w:r w:rsidRPr="003C6302">
        <w:rPr>
          <w:rStyle w:val="StyleUnderline"/>
        </w:rPr>
        <w:t xml:space="preserve"> </w:t>
      </w:r>
      <w:r w:rsidRPr="003C6302">
        <w:rPr>
          <w:rStyle w:val="StyleUnderline"/>
          <w:highlight w:val="yellow"/>
        </w:rPr>
        <w:t>State Zoellick and his Chinese counterpart Dai Bingguo could serve as a</w:t>
      </w:r>
      <w:r w:rsidRPr="003C6302">
        <w:rPr>
          <w:sz w:val="16"/>
          <w:highlight w:val="yellow"/>
        </w:rPr>
        <w:t xml:space="preserve"> </w:t>
      </w:r>
      <w:r w:rsidRPr="003C6302">
        <w:rPr>
          <w:rStyle w:val="StyleUnderline"/>
          <w:highlight w:val="yellow"/>
        </w:rPr>
        <w:t>model for a larger forum that</w:t>
      </w:r>
      <w:r w:rsidRPr="003C6302">
        <w:rPr>
          <w:rStyle w:val="StyleUnderline"/>
        </w:rPr>
        <w:t xml:space="preserve"> </w:t>
      </w:r>
      <w:r w:rsidRPr="003C6302">
        <w:rPr>
          <w:rStyle w:val="StyleUnderline"/>
          <w:highlight w:val="yellow"/>
        </w:rPr>
        <w:t>includes other members of the U.S administration and their Chinese counterparts</w:t>
      </w:r>
      <w:r>
        <w:rPr>
          <w:rStyle w:val="StyleUnderline"/>
        </w:rPr>
        <w:t>.</w:t>
      </w:r>
    </w:p>
    <w:p w:rsidR="00915879" w:rsidRDefault="00915879" w:rsidP="00915879">
      <w:pPr>
        <w:pStyle w:val="Heading4"/>
        <w:numPr>
          <w:ilvl w:val="0"/>
          <w:numId w:val="11"/>
        </w:numPr>
      </w:pPr>
      <w:r>
        <w:t xml:space="preserve">We meet: </w:t>
      </w:r>
      <w:r w:rsidRPr="001B5DDE">
        <w:t xml:space="preserve">Senior </w:t>
      </w:r>
      <w:r>
        <w:t>defense and military Track 1 engagement with the PRC is the essence of diplomatic engagement.</w:t>
      </w:r>
    </w:p>
    <w:p w:rsidR="00915879" w:rsidRPr="001B5DDE" w:rsidRDefault="00915879" w:rsidP="00915879">
      <w:r w:rsidRPr="001B5DDE">
        <w:rPr>
          <w:rStyle w:val="Heading4Char"/>
        </w:rPr>
        <w:t>Waltemeyer, ’06</w:t>
      </w:r>
      <w:r>
        <w:t xml:space="preserve"> [Colonel Robert, Master of Strategic Studies, Army War College, Comprehensive Engagement with China, March 15, 2006, file:///C:/Users/owner/Downloads/ADA448717.pdf]</w:t>
      </w:r>
    </w:p>
    <w:p w:rsidR="00915879" w:rsidRDefault="00915879" w:rsidP="00915879">
      <w:pPr>
        <w:rPr>
          <w:sz w:val="14"/>
        </w:rPr>
      </w:pPr>
      <w:r w:rsidRPr="001B5DDE">
        <w:rPr>
          <w:rStyle w:val="StyleUnderline"/>
          <w:highlight w:val="yellow"/>
        </w:rPr>
        <w:t>The U.S. should engage China through “cooperative</w:t>
      </w:r>
      <w:r w:rsidRPr="003C6302">
        <w:rPr>
          <w:rStyle w:val="StyleUnderline"/>
        </w:rPr>
        <w:t xml:space="preserve">, candid and </w:t>
      </w:r>
      <w:r w:rsidRPr="001B5DDE">
        <w:rPr>
          <w:rStyle w:val="StyleUnderline"/>
          <w:highlight w:val="yellow"/>
        </w:rPr>
        <w:t>constructive means” to reduce</w:t>
      </w:r>
      <w:r w:rsidRPr="00EA481D">
        <w:rPr>
          <w:sz w:val="14"/>
        </w:rPr>
        <w:t xml:space="preserve"> the </w:t>
      </w:r>
      <w:r w:rsidRPr="001B5DDE">
        <w:rPr>
          <w:rStyle w:val="StyleUnderline"/>
          <w:highlight w:val="yellow"/>
        </w:rPr>
        <w:t>potential for military competition</w:t>
      </w:r>
      <w:r w:rsidRPr="003C6302">
        <w:rPr>
          <w:rStyle w:val="StyleUnderline"/>
        </w:rPr>
        <w:t xml:space="preserve"> between the two nations</w:t>
      </w:r>
      <w:r w:rsidRPr="00EA481D">
        <w:rPr>
          <w:sz w:val="14"/>
        </w:rPr>
        <w:t xml:space="preserve">.199 This approach should avoid actions that could result in escalation or the type of regional arms race that would be detrimental to the economic interests of both the United States and China. Only a “pragmatic approach will allow us to accommodate China’s inevitable re-emergence as a great power.”200 The U.S. should integrate the lessons learned from comprehensive engagement with China’s military during the 1990s by </w:t>
      </w:r>
      <w:r w:rsidRPr="001B5DDE">
        <w:rPr>
          <w:rStyle w:val="StyleUnderline"/>
          <w:highlight w:val="yellow"/>
        </w:rPr>
        <w:t>first</w:t>
      </w:r>
      <w:r w:rsidRPr="00EA481D">
        <w:rPr>
          <w:sz w:val="14"/>
        </w:rPr>
        <w:t xml:space="preserve"> </w:t>
      </w:r>
      <w:r w:rsidRPr="001B5DDE">
        <w:rPr>
          <w:rStyle w:val="StyleUnderline"/>
          <w:highlight w:val="yellow"/>
        </w:rPr>
        <w:t>improving diplomatic relations</w:t>
      </w:r>
      <w:r w:rsidRPr="00EA481D">
        <w:rPr>
          <w:sz w:val="14"/>
        </w:rPr>
        <w:t xml:space="preserve"> between the two countries and </w:t>
      </w:r>
      <w:r w:rsidRPr="003C6302">
        <w:rPr>
          <w:rStyle w:val="StyleUnderline"/>
        </w:rPr>
        <w:t xml:space="preserve">then </w:t>
      </w:r>
      <w:r w:rsidRPr="001B5DDE">
        <w:rPr>
          <w:rStyle w:val="StyleUnderline"/>
          <w:highlight w:val="yellow"/>
        </w:rPr>
        <w:t>offering expanded military-to</w:t>
      </w:r>
      <w:r w:rsidRPr="00EA481D">
        <w:rPr>
          <w:sz w:val="14"/>
          <w:highlight w:val="yellow"/>
        </w:rPr>
        <w:t xml:space="preserve"> </w:t>
      </w:r>
      <w:r w:rsidRPr="001B5DDE">
        <w:rPr>
          <w:rStyle w:val="StyleUnderline"/>
          <w:highlight w:val="yellow"/>
        </w:rPr>
        <w:t>military</w:t>
      </w:r>
      <w:r w:rsidRPr="003C6302">
        <w:rPr>
          <w:rStyle w:val="StyleUnderline"/>
        </w:rPr>
        <w:t xml:space="preserve"> </w:t>
      </w:r>
      <w:r w:rsidRPr="001B5DDE">
        <w:rPr>
          <w:rStyle w:val="StyleUnderline"/>
          <w:highlight w:val="yellow"/>
        </w:rPr>
        <w:t>contacts</w:t>
      </w:r>
      <w:r w:rsidRPr="00EA481D">
        <w:rPr>
          <w:sz w:val="14"/>
          <w:highlight w:val="yellow"/>
        </w:rPr>
        <w:t>.</w:t>
      </w:r>
      <w:r w:rsidRPr="00EA481D">
        <w:rPr>
          <w:sz w:val="14"/>
        </w:rPr>
        <w:t xml:space="preserve">201 An important component of a renewed U.S. military engagement plan should include educating Chinese military counterparts about the societal impacts of defense spending. Chinese leaders have the perception that U.S. military power is showing the first signs of decline because U.S. defense spending has dropped relative to GDP since the height of the Cold War.202 An expanded military engagement program might provide U.S. officers the opportunity to teach their Chinese counterparts about the inherent balance that must be maintained between domestic and military expenditures within the context of a democracy. The U.S should consider raising the level of defense spending to a level consistent with its global obligations and the potential threat of a conventional conflict to 4% of GDP. 203 </w:t>
      </w:r>
      <w:r w:rsidRPr="001B5DDE">
        <w:rPr>
          <w:rStyle w:val="StyleUnderline"/>
          <w:highlight w:val="yellow"/>
        </w:rPr>
        <w:t>Military-to-military contacts should be reinvigorated</w:t>
      </w:r>
      <w:r w:rsidRPr="001B5DDE">
        <w:rPr>
          <w:rStyle w:val="StyleUnderline"/>
        </w:rPr>
        <w:t xml:space="preserve"> beginning</w:t>
      </w:r>
      <w:r w:rsidRPr="00EA481D">
        <w:rPr>
          <w:sz w:val="14"/>
        </w:rPr>
        <w:t xml:space="preserve"> </w:t>
      </w:r>
      <w:r w:rsidRPr="001B5DDE">
        <w:rPr>
          <w:rStyle w:val="StyleUnderline"/>
          <w:highlight w:val="yellow"/>
        </w:rPr>
        <w:t>with</w:t>
      </w:r>
      <w:r w:rsidRPr="001B5DDE">
        <w:rPr>
          <w:rStyle w:val="StyleUnderline"/>
        </w:rPr>
        <w:t xml:space="preserve"> </w:t>
      </w:r>
      <w:r w:rsidRPr="001B5DDE">
        <w:rPr>
          <w:rStyle w:val="StyleUnderline"/>
          <w:highlight w:val="yellow"/>
        </w:rPr>
        <w:t>senior-level exchanges at the senior executive and</w:t>
      </w:r>
      <w:r w:rsidRPr="00EA481D">
        <w:rPr>
          <w:sz w:val="14"/>
        </w:rPr>
        <w:t xml:space="preserve"> senior </w:t>
      </w:r>
      <w:r w:rsidRPr="001B5DDE">
        <w:rPr>
          <w:rStyle w:val="StyleUnderline"/>
          <w:highlight w:val="yellow"/>
        </w:rPr>
        <w:t>service school level</w:t>
      </w:r>
      <w:r w:rsidRPr="00EA481D">
        <w:rPr>
          <w:sz w:val="14"/>
        </w:rPr>
        <w:t>.204 The Secretary of Defense should consider the long-term value of engagement by implementing the Theater Engagement Plan proposed by his U.S. Pacific Command Commander</w:t>
      </w:r>
      <w:r w:rsidRPr="001B5DDE">
        <w:rPr>
          <w:rStyle w:val="StyleUnderline"/>
        </w:rPr>
        <w:t xml:space="preserve">. </w:t>
      </w:r>
      <w:r w:rsidRPr="000D39EA">
        <w:rPr>
          <w:rStyle w:val="StyleUnderline"/>
          <w:highlight w:val="yellow"/>
        </w:rPr>
        <w:t>Such</w:t>
      </w:r>
      <w:r w:rsidRPr="001B5DDE">
        <w:rPr>
          <w:rStyle w:val="StyleUnderline"/>
        </w:rPr>
        <w:t xml:space="preserve"> </w:t>
      </w:r>
      <w:r w:rsidRPr="001B5DDE">
        <w:rPr>
          <w:rStyle w:val="StyleUnderline"/>
          <w:highlight w:val="yellow"/>
        </w:rPr>
        <w:t>a program should allow the</w:t>
      </w:r>
      <w:r w:rsidRPr="00EA481D">
        <w:rPr>
          <w:sz w:val="14"/>
          <w:highlight w:val="yellow"/>
        </w:rPr>
        <w:t xml:space="preserve"> </w:t>
      </w:r>
      <w:r w:rsidRPr="001B5DDE">
        <w:rPr>
          <w:rStyle w:val="StyleUnderline"/>
          <w:highlight w:val="yellow"/>
        </w:rPr>
        <w:t>U.S. mi</w:t>
      </w:r>
      <w:r>
        <w:rPr>
          <w:rStyle w:val="StyleUnderline"/>
          <w:highlight w:val="yellow"/>
        </w:rPr>
        <w:t xml:space="preserve">litary the opportunity to actively engage Chinese counterparts </w:t>
      </w:r>
      <w:r w:rsidRPr="00EA481D">
        <w:rPr>
          <w:sz w:val="14"/>
        </w:rPr>
        <w:t>and would allow U.S. military officers to predict, pre-empt or shape Chinese behaviors before they become an irreversible threat to U.S. military power. The Defense Department should use the results of the Global Defense Posture review and its calls for increased cooperative security locations to convince regional allies that U.S. security interests are committed to long-term regional security and are not focused solely on the transitory nature of counter-terrorism missions and counterproliferationconcerns.20</w:t>
      </w:r>
    </w:p>
    <w:p w:rsidR="00915879" w:rsidRDefault="00915879" w:rsidP="00915879">
      <w:pPr>
        <w:pStyle w:val="Heading4"/>
        <w:numPr>
          <w:ilvl w:val="0"/>
          <w:numId w:val="11"/>
        </w:numPr>
      </w:pPr>
      <w:r>
        <w:t>Counter-interpretation:</w:t>
      </w:r>
    </w:p>
    <w:p w:rsidR="00915879" w:rsidRDefault="00915879" w:rsidP="00915879">
      <w:pPr>
        <w:pStyle w:val="Heading4"/>
        <w:numPr>
          <w:ilvl w:val="0"/>
          <w:numId w:val="12"/>
        </w:numPr>
      </w:pPr>
      <w:r>
        <w:t xml:space="preserve">“Engagement” merely requires </w:t>
      </w:r>
      <w:r>
        <w:rPr>
          <w:u w:val="single"/>
        </w:rPr>
        <w:t>direct talks</w:t>
      </w:r>
      <w:r>
        <w:t xml:space="preserve"> with China.</w:t>
      </w:r>
    </w:p>
    <w:p w:rsidR="00915879" w:rsidRDefault="00915879" w:rsidP="00915879">
      <w:r w:rsidRPr="002D1E12">
        <w:rPr>
          <w:rStyle w:val="Style13ptBold"/>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915879" w:rsidRDefault="00915879" w:rsidP="00915879">
      <w:pPr>
        <w:rPr>
          <w:sz w:val="16"/>
        </w:rPr>
      </w:pPr>
      <w:r w:rsidRPr="002D1E12">
        <w:rPr>
          <w:sz w:val="16"/>
        </w:rPr>
        <w:t xml:space="preserve">PRESIDENT </w:t>
      </w:r>
      <w:r w:rsidRPr="002D1E12">
        <w:rPr>
          <w:rStyle w:val="StyleUnderline"/>
        </w:rPr>
        <w:t>OBAMA will have a hard time achieving</w:t>
      </w:r>
      <w:r w:rsidRPr="002D1E12">
        <w:rPr>
          <w:sz w:val="16"/>
        </w:rPr>
        <w:t xml:space="preserve"> his </w:t>
      </w:r>
      <w:r w:rsidRPr="002D1E12">
        <w:rPr>
          <w:rStyle w:val="StyleUnderline"/>
        </w:rPr>
        <w:t xml:space="preserve">foreign policy goals until he </w:t>
      </w:r>
      <w:r w:rsidRPr="002D1E12">
        <w:rPr>
          <w:rStyle w:val="Emphasis"/>
        </w:rPr>
        <w:t>masters</w:t>
      </w:r>
      <w:r w:rsidRPr="002D1E12">
        <w:rPr>
          <w:sz w:val="16"/>
        </w:rPr>
        <w:t xml:space="preserve"> some </w:t>
      </w:r>
      <w:r w:rsidRPr="002D1E12">
        <w:rPr>
          <w:rStyle w:val="Emphasis"/>
        </w:rPr>
        <w:t>key terms</w:t>
      </w:r>
      <w:r w:rsidRPr="002D1E12">
        <w:rPr>
          <w:sz w:val="16"/>
        </w:rPr>
        <w:t xml:space="preserve"> and better manages the expectations they convey. Given the furor that will surround the news of America’s readiness to hold talks with Iran, </w:t>
      </w:r>
      <w:r w:rsidRPr="002D1E12">
        <w:rPr>
          <w:rStyle w:val="StyleUnderline"/>
        </w:rPr>
        <w:t xml:space="preserve">he could start with “engagement” — one of the </w:t>
      </w:r>
      <w:r w:rsidRPr="002D1E12">
        <w:rPr>
          <w:rStyle w:val="Emphasis"/>
        </w:rPr>
        <w:t>trickiest terms</w:t>
      </w:r>
      <w:r w:rsidRPr="002D1E12">
        <w:rPr>
          <w:rStyle w:val="StyleUnderline"/>
        </w:rPr>
        <w:t xml:space="preserve"> in the policy lexicon</w:t>
      </w:r>
      <w:r w:rsidRPr="002D1E12">
        <w:rPr>
          <w:sz w:val="16"/>
        </w:rPr>
        <w:t>.</w:t>
      </w:r>
      <w:r>
        <w:rPr>
          <w:sz w:val="16"/>
        </w:rPr>
        <w:t xml:space="preserve"> </w:t>
      </w:r>
      <w:r w:rsidRPr="002D1E12">
        <w:rPr>
          <w:sz w:val="16"/>
        </w:rPr>
        <w:t xml:space="preserve">The </w:t>
      </w:r>
      <w:r w:rsidRPr="002D1E12">
        <w:rPr>
          <w:rStyle w:val="StyleUnderline"/>
        </w:rPr>
        <w:t>Obama</w:t>
      </w:r>
      <w:r w:rsidRPr="002D1E12">
        <w:rPr>
          <w:sz w:val="16"/>
        </w:rPr>
        <w:t xml:space="preserve"> administration </w:t>
      </w:r>
      <w:r w:rsidRPr="002D1E12">
        <w:rPr>
          <w:rStyle w:val="StyleUnderline"/>
        </w:rPr>
        <w:t xml:space="preserve">has used this term to contrast its approach with its predecessor’s resistance to </w:t>
      </w:r>
      <w:r w:rsidRPr="002D1E12">
        <w:rPr>
          <w:rStyle w:val="Emphasis"/>
        </w:rPr>
        <w:t>talking with</w:t>
      </w:r>
      <w:r w:rsidRPr="002D1E12">
        <w:rPr>
          <w:rStyle w:val="StyleUnderline"/>
        </w:rPr>
        <w:t xml:space="preserve"> adversaries</w:t>
      </w:r>
      <w:r w:rsidRPr="002D1E12">
        <w:rPr>
          <w:sz w:val="16"/>
        </w:rPr>
        <w:t xml:space="preserve"> and troublemakers. His critics show that they misunderstand the concept of engagement when they ridicule it as making nice with nasty or hostile regimes.</w:t>
      </w:r>
      <w:r>
        <w:rPr>
          <w:sz w:val="16"/>
        </w:rPr>
        <w:t xml:space="preserve"> </w:t>
      </w:r>
      <w:r w:rsidRPr="002D1E12">
        <w:rPr>
          <w:sz w:val="16"/>
        </w:rPr>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r>
        <w:rPr>
          <w:sz w:val="16"/>
        </w:rPr>
        <w:t xml:space="preserve"> </w:t>
      </w:r>
      <w:r w:rsidRPr="002D1E12">
        <w:rPr>
          <w:rStyle w:val="StyleUnderline"/>
        </w:rPr>
        <w:t xml:space="preserve">So </w:t>
      </w:r>
      <w:r w:rsidRPr="00120FD4">
        <w:rPr>
          <w:rStyle w:val="StyleUnderline"/>
          <w:highlight w:val="yellow"/>
        </w:rPr>
        <w:t xml:space="preserve">how do you </w:t>
      </w:r>
      <w:r w:rsidRPr="00120FD4">
        <w:rPr>
          <w:rStyle w:val="Emphasis"/>
          <w:highlight w:val="yellow"/>
        </w:rPr>
        <w:t>define</w:t>
      </w:r>
      <w:r w:rsidRPr="00120FD4">
        <w:rPr>
          <w:rStyle w:val="StyleUnderline"/>
          <w:highlight w:val="yellow"/>
        </w:rPr>
        <w:t xml:space="preserve"> an engagement strategy? </w:t>
      </w:r>
      <w:r w:rsidRPr="00120FD4">
        <w:rPr>
          <w:rStyle w:val="Emphasis"/>
          <w:highlight w:val="yellow"/>
        </w:rPr>
        <w:t>It does require direct talks</w:t>
      </w:r>
      <w:r w:rsidRPr="00120FD4">
        <w:rPr>
          <w:rStyle w:val="StyleUnderline"/>
          <w:highlight w:val="yellow"/>
        </w:rPr>
        <w:t>. There is simply no better</w:t>
      </w:r>
      <w:r w:rsidRPr="002D1E12">
        <w:rPr>
          <w:rStyle w:val="StyleUnderline"/>
        </w:rPr>
        <w:t xml:space="preserve"> </w:t>
      </w:r>
      <w:r w:rsidRPr="00120FD4">
        <w:rPr>
          <w:rStyle w:val="StyleUnderline"/>
          <w:highlight w:val="yellow"/>
        </w:rPr>
        <w:t>way to convey authoritative statements of position or to hear responses</w:t>
      </w:r>
      <w:r w:rsidRPr="002D1E12">
        <w:rPr>
          <w:rStyle w:val="StyleUnderline"/>
        </w:rPr>
        <w:t>. But establishing talks is just a first step</w:t>
      </w:r>
      <w:r w:rsidRPr="002D1E12">
        <w:rPr>
          <w:sz w:val="16"/>
        </w:rPr>
        <w:t>. The goal of engagement is to change the other country’s perception of its own interests and realistic options and, hence, to modify its policies and its behavior.</w:t>
      </w:r>
    </w:p>
    <w:p w:rsidR="00915879" w:rsidRDefault="00915879" w:rsidP="00915879">
      <w:pPr>
        <w:pStyle w:val="Heading4"/>
        <w:numPr>
          <w:ilvl w:val="0"/>
          <w:numId w:val="12"/>
        </w:numPr>
      </w:pPr>
      <w:r>
        <w:t>We meet: Dialogue on all tracks requires direct talks with representatives of the PRC, which plan specifies.</w:t>
      </w:r>
    </w:p>
    <w:p w:rsidR="00915879" w:rsidRDefault="00915879" w:rsidP="00915879">
      <w:pPr>
        <w:pStyle w:val="Heading4"/>
        <w:numPr>
          <w:ilvl w:val="0"/>
          <w:numId w:val="12"/>
        </w:numPr>
      </w:pPr>
      <w:r>
        <w:t>Prefer our interpretation:</w:t>
      </w:r>
    </w:p>
    <w:p w:rsidR="00915879" w:rsidRDefault="00915879" w:rsidP="00915879">
      <w:pPr>
        <w:pStyle w:val="Heading4"/>
        <w:ind w:left="360"/>
      </w:pPr>
      <w:r>
        <w:t>-It fairly limits the affirmative to direct US-PRC talks or dialogue. Third party mediation, for example, is excluded.</w:t>
      </w:r>
    </w:p>
    <w:p w:rsidR="00915879" w:rsidRDefault="00915879" w:rsidP="00915879">
      <w:pPr>
        <w:pStyle w:val="Heading4"/>
      </w:pPr>
      <w:r>
        <w:t xml:space="preserve">     -It includes core affirmative ground regarding diplomatic engagement on every issue              </w:t>
      </w:r>
    </w:p>
    <w:p w:rsidR="00915879" w:rsidRDefault="00915879" w:rsidP="00915879">
      <w:pPr>
        <w:pStyle w:val="Heading4"/>
      </w:pPr>
      <w:r>
        <w:t xml:space="preserve">        of importance of U.S.-PRC relations and cooperation.</w:t>
      </w:r>
    </w:p>
    <w:p w:rsidR="00915879" w:rsidRPr="000165B3" w:rsidRDefault="00915879" w:rsidP="00915879"/>
    <w:p w:rsidR="00915879" w:rsidRDefault="00915879" w:rsidP="00915879">
      <w:pPr>
        <w:pStyle w:val="Heading4"/>
        <w:numPr>
          <w:ilvl w:val="0"/>
          <w:numId w:val="11"/>
        </w:numPr>
      </w:pPr>
      <w:r>
        <w:t>Reasonability: The affirmative plan is a reasonable interpretation of diplomatic engagement: talks on three tracks between the U.S. and PRC. Competing interpretations generate a race to the bottom.</w:t>
      </w:r>
    </w:p>
    <w:p w:rsidR="00915879" w:rsidRDefault="00915879" w:rsidP="00915879"/>
    <w:p w:rsidR="00915879" w:rsidRDefault="00915879" w:rsidP="00915879">
      <w:pPr>
        <w:pStyle w:val="Heading4"/>
        <w:numPr>
          <w:ilvl w:val="0"/>
          <w:numId w:val="11"/>
        </w:numPr>
      </w:pPr>
      <w:r>
        <w:t>Topicality shouldn’t be a voter:</w:t>
      </w:r>
    </w:p>
    <w:p w:rsidR="00915879" w:rsidRDefault="00915879" w:rsidP="00915879">
      <w:pPr>
        <w:pStyle w:val="Heading4"/>
        <w:numPr>
          <w:ilvl w:val="0"/>
          <w:numId w:val="13"/>
        </w:numPr>
      </w:pPr>
      <w:r>
        <w:t>Abundant literature and clash on the case obviates abuse.</w:t>
      </w:r>
    </w:p>
    <w:p w:rsidR="00915879" w:rsidRDefault="00915879" w:rsidP="00915879">
      <w:r>
        <w:t xml:space="preserve">                        </w:t>
      </w:r>
    </w:p>
    <w:p w:rsidR="00915879" w:rsidRDefault="00915879" w:rsidP="00915879">
      <w:pPr>
        <w:pStyle w:val="Heading4"/>
        <w:numPr>
          <w:ilvl w:val="0"/>
          <w:numId w:val="13"/>
        </w:numPr>
      </w:pPr>
      <w:r>
        <w:t>Trivial topicality debates divert from the educational value of discussing core topic ground.</w:t>
      </w:r>
    </w:p>
    <w:p w:rsidR="00915879" w:rsidRDefault="00915879" w:rsidP="00915879"/>
    <w:p w:rsidR="00915879" w:rsidRPr="000165B3" w:rsidRDefault="00915879" w:rsidP="00915879">
      <w:pPr>
        <w:pStyle w:val="Heading4"/>
        <w:numPr>
          <w:ilvl w:val="0"/>
          <w:numId w:val="13"/>
        </w:numPr>
      </w:pPr>
      <w:r>
        <w:t>Prior notice and prep time eliminate the need to rely on topicality.</w:t>
      </w:r>
    </w:p>
    <w:p w:rsidR="00915879" w:rsidRPr="00120FD4" w:rsidRDefault="00915879" w:rsidP="00915879"/>
    <w:p w:rsidR="00915879" w:rsidRDefault="00915879" w:rsidP="00915879">
      <w:pPr>
        <w:pStyle w:val="Heading3"/>
      </w:pPr>
      <w:r>
        <w:t>AT: Substantially T</w:t>
      </w:r>
    </w:p>
    <w:p w:rsidR="00915879" w:rsidRDefault="00915879" w:rsidP="00915879"/>
    <w:p w:rsidR="00915879" w:rsidRDefault="00915879" w:rsidP="00915879">
      <w:pPr>
        <w:pStyle w:val="Heading4"/>
        <w:numPr>
          <w:ilvl w:val="0"/>
          <w:numId w:val="14"/>
        </w:numPr>
      </w:pPr>
      <w:r>
        <w:t>We meet: Our inherency and solvency evidence explicitly calls for a substantial increase in strategic dialogue with the PRC over the status quo. Plan specifies exactly that.</w:t>
      </w:r>
    </w:p>
    <w:p w:rsidR="00915879" w:rsidRDefault="00915879" w:rsidP="00915879"/>
    <w:p w:rsidR="00915879" w:rsidRDefault="00915879" w:rsidP="00915879">
      <w:pPr>
        <w:pStyle w:val="Heading4"/>
        <w:numPr>
          <w:ilvl w:val="0"/>
          <w:numId w:val="14"/>
        </w:numPr>
      </w:pPr>
      <w:r>
        <w:t>We meet: Plan increases Track 1 dialogue 100% by acceding to PRC requests. This increases such dialogue where virtually none exists now.</w:t>
      </w:r>
    </w:p>
    <w:p w:rsidR="00915879" w:rsidRDefault="00915879" w:rsidP="00915879">
      <w:pPr>
        <w:pStyle w:val="Heading4"/>
        <w:numPr>
          <w:ilvl w:val="0"/>
          <w:numId w:val="14"/>
        </w:numPr>
      </w:pPr>
      <w:r>
        <w:t>Counter-interpretation:</w:t>
      </w:r>
    </w:p>
    <w:p w:rsidR="00915879" w:rsidRDefault="00915879" w:rsidP="00915879">
      <w:pPr>
        <w:pStyle w:val="Heading4"/>
        <w:numPr>
          <w:ilvl w:val="0"/>
          <w:numId w:val="15"/>
        </w:numPr>
      </w:pPr>
      <w:r>
        <w:t>"Substantial" means of real worth or considerable value --- this is the USUAL and CUSTOMARY meaning of the term</w:t>
      </w:r>
    </w:p>
    <w:p w:rsidR="00915879" w:rsidRDefault="00915879" w:rsidP="00915879">
      <w:pPr>
        <w:rPr>
          <w:rStyle w:val="Style11pt"/>
        </w:rPr>
      </w:pPr>
      <w:r w:rsidRPr="0001196A">
        <w:rPr>
          <w:rStyle w:val="Style13ptBold"/>
        </w:rPr>
        <w:t>Words and Phrases 2</w:t>
      </w:r>
      <w:r>
        <w:t xml:space="preserve"> (Volume 40A, p. 458)</w:t>
      </w:r>
    </w:p>
    <w:p w:rsidR="00915879" w:rsidRDefault="00915879" w:rsidP="00915879">
      <w:pPr>
        <w:rPr>
          <w:rStyle w:val="Style11pt"/>
          <w:sz w:val="16"/>
        </w:rPr>
      </w:pPr>
      <w:r w:rsidRPr="00DC1735">
        <w:rPr>
          <w:rStyle w:val="Style11pt"/>
          <w:sz w:val="16"/>
        </w:rPr>
        <w:t xml:space="preserve">D.S.C. 1966.  </w:t>
      </w:r>
      <w:r w:rsidRPr="0031296B">
        <w:rPr>
          <w:rStyle w:val="Style11ptUnderline"/>
        </w:rPr>
        <w:t>The word “</w:t>
      </w:r>
      <w:r w:rsidRPr="00F4562A">
        <w:rPr>
          <w:rStyle w:val="Style11ptUnderline"/>
          <w:highlight w:val="yellow"/>
        </w:rPr>
        <w:t>substantial”</w:t>
      </w:r>
      <w:r w:rsidRPr="0031296B">
        <w:rPr>
          <w:rStyle w:val="Style11ptUnderline"/>
        </w:rPr>
        <w:t xml:space="preserve">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w:t>
      </w:r>
      <w:r w:rsidRPr="00F4562A">
        <w:rPr>
          <w:rStyle w:val="Style11ptUnderline"/>
          <w:highlight w:val="yellow"/>
        </w:rPr>
        <w:t xml:space="preserve">must be construed in light of its </w:t>
      </w:r>
      <w:r w:rsidRPr="00F4562A">
        <w:rPr>
          <w:rStyle w:val="Emphasis"/>
          <w:highlight w:val="yellow"/>
        </w:rPr>
        <w:t>usual and</w:t>
      </w:r>
      <w:r w:rsidRPr="0001196A">
        <w:rPr>
          <w:rStyle w:val="Emphasis"/>
        </w:rPr>
        <w:t xml:space="preserve"> </w:t>
      </w:r>
      <w:r w:rsidRPr="00F4562A">
        <w:rPr>
          <w:rStyle w:val="Emphasis"/>
          <w:highlight w:val="yellow"/>
        </w:rPr>
        <w:t>customary meaning</w:t>
      </w:r>
      <w:r w:rsidRPr="0031296B">
        <w:rPr>
          <w:rStyle w:val="Style11ptUnderline"/>
        </w:rPr>
        <w:t xml:space="preserve">, that </w:t>
      </w:r>
      <w:r w:rsidRPr="0001196A">
        <w:rPr>
          <w:rStyle w:val="StyleUnderline"/>
        </w:rPr>
        <w:t xml:space="preserve">is, </w:t>
      </w:r>
      <w:r w:rsidRPr="00F4562A">
        <w:rPr>
          <w:rStyle w:val="StyleUnderline"/>
          <w:highlight w:val="yellow"/>
        </w:rPr>
        <w:t>something</w:t>
      </w:r>
      <w:r w:rsidRPr="00F4562A">
        <w:rPr>
          <w:rStyle w:val="Style11ptUnderline"/>
          <w:highlight w:val="yellow"/>
        </w:rPr>
        <w:t xml:space="preserve"> of real worth and importance; of considerable value</w:t>
      </w:r>
      <w:r w:rsidRPr="00DC1735">
        <w:rPr>
          <w:rStyle w:val="Style11pt"/>
          <w:sz w:val="16"/>
        </w:rPr>
        <w:t xml:space="preserve">; valuable, something worthwhile as distinguished from something without value or merely nominal  </w:t>
      </w:r>
    </w:p>
    <w:p w:rsidR="00915879" w:rsidRDefault="00915879" w:rsidP="00915879">
      <w:pPr>
        <w:pStyle w:val="Heading4"/>
      </w:pPr>
      <w:r>
        <w:t xml:space="preserve">      B. We meet: A substantial increase in strategic dialogue between the U.S. and China </w:t>
      </w:r>
    </w:p>
    <w:p w:rsidR="00915879" w:rsidRDefault="00915879" w:rsidP="00915879">
      <w:r>
        <w:rPr>
          <w:rStyle w:val="Heading4Char"/>
        </w:rPr>
        <w:t>i</w:t>
      </w:r>
      <w:r w:rsidRPr="00F4562A">
        <w:rPr>
          <w:rStyle w:val="Heading4Char"/>
        </w:rPr>
        <w:t>s of real or considerable</w:t>
      </w:r>
      <w:r>
        <w:rPr>
          <w:rStyle w:val="Heading4Char"/>
        </w:rPr>
        <w:t xml:space="preserve"> worth,</w:t>
      </w:r>
      <w:r w:rsidRPr="00F4562A">
        <w:rPr>
          <w:rStyle w:val="Heading4Char"/>
        </w:rPr>
        <w:t xml:space="preserve"> value and importance to a plethora of global issues</w:t>
      </w:r>
      <w:r>
        <w:t>.</w:t>
      </w:r>
    </w:p>
    <w:p w:rsidR="00915879" w:rsidRDefault="00915879" w:rsidP="00915879">
      <w:pPr>
        <w:pStyle w:val="Heading4"/>
      </w:pPr>
      <w:r>
        <w:t>C.</w:t>
      </w:r>
      <w:r w:rsidR="00C45690">
        <w:t xml:space="preserve">   </w:t>
      </w:r>
      <w:r>
        <w:t xml:space="preserve">Prefer our interpretation:           </w:t>
      </w:r>
    </w:p>
    <w:p w:rsidR="00915879" w:rsidRDefault="00915879" w:rsidP="00915879">
      <w:pPr>
        <w:pStyle w:val="Heading4"/>
        <w:ind w:left="360"/>
      </w:pPr>
      <w:r>
        <w:t>-It fairly limits the affirmative to direct US-PRC talks or dialogue. Third party mediation, for example, is excluded.</w:t>
      </w:r>
    </w:p>
    <w:p w:rsidR="00915879" w:rsidRDefault="00915879" w:rsidP="00915879">
      <w:pPr>
        <w:pStyle w:val="Heading4"/>
      </w:pPr>
      <w:r>
        <w:t xml:space="preserve">     -It includes core affirmative ground regarding diplomatic engagement on every issue              </w:t>
      </w:r>
    </w:p>
    <w:p w:rsidR="00915879" w:rsidRDefault="00915879" w:rsidP="00915879">
      <w:pPr>
        <w:pStyle w:val="Heading4"/>
      </w:pPr>
      <w:r>
        <w:t xml:space="preserve">        of importance of U.S.-PRC relations and cooperation.</w:t>
      </w:r>
    </w:p>
    <w:p w:rsidR="00915879" w:rsidRPr="000165B3" w:rsidRDefault="00915879" w:rsidP="00915879"/>
    <w:p w:rsidR="00915879" w:rsidRDefault="00915879" w:rsidP="00C45690">
      <w:pPr>
        <w:pStyle w:val="Heading4"/>
        <w:numPr>
          <w:ilvl w:val="0"/>
          <w:numId w:val="14"/>
        </w:numPr>
      </w:pPr>
      <w:r>
        <w:t>Reasonability: The affirmative plan is a reasonable interpretation of diplomatic engagement: talks on three tracks between the U.S. and PRC. Competing interpretations generate a race to the bottom.</w:t>
      </w:r>
    </w:p>
    <w:p w:rsidR="00915879" w:rsidRDefault="00915879" w:rsidP="00915879"/>
    <w:p w:rsidR="00915879" w:rsidRDefault="00915879" w:rsidP="00C45690">
      <w:pPr>
        <w:pStyle w:val="Heading4"/>
        <w:numPr>
          <w:ilvl w:val="0"/>
          <w:numId w:val="14"/>
        </w:numPr>
      </w:pPr>
      <w:r>
        <w:t>Topicality shouldn’t be a voter:</w:t>
      </w:r>
    </w:p>
    <w:p w:rsidR="00915879" w:rsidRDefault="00915879" w:rsidP="00915879">
      <w:pPr>
        <w:pStyle w:val="Heading4"/>
        <w:numPr>
          <w:ilvl w:val="0"/>
          <w:numId w:val="16"/>
        </w:numPr>
      </w:pPr>
      <w:r>
        <w:t>Abundant literature and clash on the case obviates abuse.</w:t>
      </w:r>
    </w:p>
    <w:p w:rsidR="00915879" w:rsidRDefault="00915879" w:rsidP="00915879">
      <w:r>
        <w:t xml:space="preserve">                        </w:t>
      </w:r>
    </w:p>
    <w:p w:rsidR="00915879" w:rsidRDefault="00915879" w:rsidP="00915879">
      <w:pPr>
        <w:pStyle w:val="Heading4"/>
        <w:ind w:left="810"/>
      </w:pPr>
      <w:r>
        <w:t>B. Trivial topicality debates divert from the educational value of discussing core topic ground.</w:t>
      </w:r>
    </w:p>
    <w:p w:rsidR="00915879" w:rsidRDefault="00915879" w:rsidP="00915879"/>
    <w:p w:rsidR="00915879" w:rsidRDefault="00CA13DF" w:rsidP="00CA13DF">
      <w:pPr>
        <w:pStyle w:val="Heading4"/>
        <w:ind w:left="810"/>
      </w:pPr>
      <w:r>
        <w:t>C.</w:t>
      </w:r>
      <w:r w:rsidR="00C45690">
        <w:t>P</w:t>
      </w:r>
      <w:r w:rsidR="00915879">
        <w:t>rior notice and prep time eliminate the need to rely on topicality.</w:t>
      </w:r>
    </w:p>
    <w:p w:rsidR="00CA13DF" w:rsidRDefault="00CA13DF" w:rsidP="00CA13DF">
      <w:pPr>
        <w:pStyle w:val="Heading3"/>
      </w:pPr>
      <w:r>
        <w:t>AT: Increase Topicality</w:t>
      </w:r>
    </w:p>
    <w:p w:rsidR="00CA13DF" w:rsidRDefault="00CA13DF" w:rsidP="00CA13DF"/>
    <w:p w:rsidR="00CA13DF" w:rsidRDefault="00CA13DF" w:rsidP="00CA13DF">
      <w:pPr>
        <w:pStyle w:val="Heading4"/>
        <w:numPr>
          <w:ilvl w:val="0"/>
          <w:numId w:val="18"/>
        </w:numPr>
      </w:pPr>
      <w:r>
        <w:t>We Meet: Plan substantially increases strategic dialogue with the PRC beyond bilateral dialogue which occurs in the status quo.</w:t>
      </w:r>
    </w:p>
    <w:p w:rsidR="00CA13DF" w:rsidRDefault="00CA13DF" w:rsidP="00CA13DF">
      <w:r w:rsidRPr="007F73DB">
        <w:rPr>
          <w:rStyle w:val="Heading4Char"/>
        </w:rPr>
        <w:t>Thayer, ’12</w:t>
      </w:r>
      <w:r>
        <w:t xml:space="preserve"> [Carlyle, Professor at University of New South Wales-Australian Defence University, Enhancing Transparency: Military to Military Cooperation and Strategic Dialogues, June 18-19, 2012, https://www.swp-berlin.org/fileadmin/contents/products/projekt_papiere/BCAS2012_Carlyle_Thayer_web_final_ks.pdf]</w:t>
      </w:r>
    </w:p>
    <w:p w:rsidR="00CA13DF" w:rsidRDefault="00CA13DF" w:rsidP="00CA13DF">
      <w:pPr>
        <w:rPr>
          <w:rStyle w:val="StyleUnderline"/>
        </w:rPr>
      </w:pPr>
      <w:r w:rsidRPr="007F0EFF">
        <w:rPr>
          <w:rStyle w:val="StyleUnderline"/>
        </w:rPr>
        <w:t>The U</w:t>
      </w:r>
      <w:r w:rsidRPr="007F0EFF">
        <w:rPr>
          <w:sz w:val="16"/>
        </w:rPr>
        <w:t xml:space="preserve">nited </w:t>
      </w:r>
      <w:r w:rsidRPr="007F0EFF">
        <w:rPr>
          <w:rStyle w:val="StyleUnderline"/>
        </w:rPr>
        <w:t>S</w:t>
      </w:r>
      <w:r w:rsidRPr="007F0EFF">
        <w:rPr>
          <w:sz w:val="16"/>
        </w:rPr>
        <w:t xml:space="preserve">tates </w:t>
      </w:r>
      <w:r w:rsidRPr="007F0EFF">
        <w:rPr>
          <w:rStyle w:val="StyleUnderline"/>
        </w:rPr>
        <w:t xml:space="preserve">has repeatedly sought to engage with China to better manage their bilateral relations. </w:t>
      </w:r>
      <w:r w:rsidRPr="007F73DB">
        <w:rPr>
          <w:rStyle w:val="StyleUnderline"/>
          <w:highlight w:val="yellow"/>
        </w:rPr>
        <w:t>Curr</w:t>
      </w:r>
      <w:r>
        <w:rPr>
          <w:rStyle w:val="StyleUnderline"/>
          <w:highlight w:val="yellow"/>
        </w:rPr>
        <w:t>ently, the U.S. and China have i</w:t>
      </w:r>
      <w:r w:rsidRPr="007F73DB">
        <w:rPr>
          <w:rStyle w:val="StyleUnderline"/>
          <w:highlight w:val="yellow"/>
        </w:rPr>
        <w:t xml:space="preserve">n place more than sixty annual official dialogue mechanisms to coordinate strategic policy issues including </w:t>
      </w:r>
      <w:r w:rsidRPr="007F0EFF">
        <w:rPr>
          <w:rStyle w:val="StyleUnderline"/>
        </w:rPr>
        <w:t xml:space="preserve">military-to-military contacts and </w:t>
      </w:r>
      <w:r w:rsidRPr="007F73DB">
        <w:rPr>
          <w:rStyle w:val="StyleUnderline"/>
          <w:highlight w:val="yellow"/>
        </w:rPr>
        <w:t>strategic dialogues</w:t>
      </w:r>
      <w:r w:rsidRPr="007F73DB">
        <w:rPr>
          <w:rStyle w:val="StyleUnderline"/>
        </w:rPr>
        <w:t xml:space="preserve">. </w:t>
      </w:r>
    </w:p>
    <w:p w:rsidR="00CA13DF" w:rsidRDefault="00CA13DF" w:rsidP="00CA13DF">
      <w:pPr>
        <w:rPr>
          <w:rStyle w:val="StyleUnderline"/>
        </w:rPr>
      </w:pPr>
    </w:p>
    <w:p w:rsidR="00CA13DF" w:rsidRPr="00AF3B60" w:rsidRDefault="00CA13DF" w:rsidP="00CA13DF">
      <w:pPr>
        <w:pStyle w:val="Heading4"/>
      </w:pPr>
      <w:r>
        <w:t>Counter-interpretation: “</w:t>
      </w:r>
      <w:r w:rsidRPr="00AF3B60">
        <w:t>Increase</w:t>
      </w:r>
      <w:r>
        <w:t>”</w:t>
      </w:r>
      <w:r w:rsidRPr="00AF3B60">
        <w:t xml:space="preserve"> doesn’t require pre-existence</w:t>
      </w:r>
      <w:r>
        <w:t>, only to make greater.</w:t>
      </w:r>
    </w:p>
    <w:p w:rsidR="00CA13DF" w:rsidRPr="00AF3B60" w:rsidRDefault="00CA13DF" w:rsidP="00CA13DF">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CA13DF" w:rsidRPr="00F91F7F" w:rsidRDefault="00CA13DF" w:rsidP="00CA13DF">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 xml:space="preserve">the ordinary definition of the term, </w:t>
      </w:r>
      <w:r w:rsidRPr="00B0575A">
        <w:rPr>
          <w:color w:val="000000"/>
          <w:highlight w:val="yellow"/>
          <w:u w:val="single"/>
        </w:rPr>
        <w:t>an increase</w:t>
      </w:r>
      <w:r w:rsidRPr="00AF3B60">
        <w:rPr>
          <w:color w:val="000000"/>
          <w:u w:val="single"/>
        </w:rPr>
        <w:t xml:space="preserve"> in a charge also </w:t>
      </w:r>
      <w:r w:rsidRPr="00B0575A">
        <w:rPr>
          <w:color w:val="000000"/>
          <w:highlight w:val="yellow"/>
          <w:u w:val="single"/>
        </w:rPr>
        <w:t>occurs whenever an insurer charges a higher rate than it would</w:t>
      </w:r>
      <w:r w:rsidRPr="00AF3B60">
        <w:rPr>
          <w:color w:val="000000"/>
          <w:u w:val="single"/>
        </w:rPr>
        <w:t xml:space="preserve"> otherwise have charged because of any factor</w:t>
      </w:r>
      <w:r w:rsidRPr="00F91F7F">
        <w:rPr>
          <w:color w:val="000000"/>
          <w:sz w:val="16"/>
        </w:rPr>
        <w:t>--such as adverse credit information, age, or driving record 8 --</w:t>
      </w:r>
      <w:r w:rsidRPr="00B0575A">
        <w:rPr>
          <w:color w:val="000000"/>
          <w:highlight w:val="yellow"/>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CA13DF" w:rsidRPr="00A16892" w:rsidRDefault="00CA13DF" w:rsidP="00CA13DF">
      <w:pPr>
        <w:rPr>
          <w:color w:val="000000"/>
          <w:sz w:val="16"/>
        </w:rPr>
      </w:pPr>
      <w:r w:rsidRPr="00AF3B60">
        <w:rPr>
          <w:color w:val="000000"/>
          <w:u w:val="single"/>
        </w:rPr>
        <w:t xml:space="preserve"> “</w:t>
      </w:r>
      <w:r w:rsidRPr="00B0575A">
        <w:rPr>
          <w:color w:val="000000"/>
          <w:highlight w:val="yellow"/>
          <w:u w:val="single"/>
        </w:rPr>
        <w:t>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B0575A">
        <w:rPr>
          <w:color w:val="000000"/>
          <w:highlight w:val="yellow"/>
          <w:u w:val="single"/>
        </w:rPr>
        <w:t>Nothing in the definition of</w:t>
      </w:r>
      <w:r w:rsidRPr="00F91F7F">
        <w:rPr>
          <w:color w:val="000000"/>
          <w:sz w:val="16"/>
        </w:rPr>
        <w:t xml:space="preserve"> these words implies that the term </w:t>
      </w:r>
      <w:r w:rsidRPr="00B0575A">
        <w:rPr>
          <w:color w:val="000000"/>
          <w:highlight w:val="yellow"/>
          <w:u w:val="single"/>
        </w:rPr>
        <w:t>"increase</w:t>
      </w:r>
      <w:r w:rsidRPr="00F91F7F">
        <w:rPr>
          <w:color w:val="000000"/>
          <w:sz w:val="16"/>
        </w:rPr>
        <w:t xml:space="preserve"> in any charge for" </w:t>
      </w:r>
      <w:r w:rsidRPr="00B0575A">
        <w:rPr>
          <w:color w:val="000000"/>
          <w:highlight w:val="yellow"/>
          <w:u w:val="single"/>
        </w:rPr>
        <w:t>should be limited to cases in which a company raises the rate that an individual</w:t>
      </w:r>
      <w:r w:rsidRPr="00AF3B60">
        <w:rPr>
          <w:color w:val="000000"/>
          <w:u w:val="single"/>
        </w:rPr>
        <w:t xml:space="preserve"> </w:t>
      </w:r>
      <w:r w:rsidRPr="00B0575A">
        <w:rPr>
          <w:color w:val="000000"/>
          <w:highlight w:val="yellow"/>
          <w:u w:val="single"/>
        </w:rPr>
        <w:t>has previously been charged</w:t>
      </w:r>
      <w:r w:rsidRPr="00F91F7F">
        <w:rPr>
          <w:color w:val="000000"/>
          <w:sz w:val="16"/>
        </w:rPr>
        <w:t>.</w:t>
      </w:r>
    </w:p>
    <w:p w:rsidR="00CA13DF" w:rsidRDefault="00CA13DF" w:rsidP="00CA13DF">
      <w:pPr>
        <w:pStyle w:val="Heading4"/>
        <w:numPr>
          <w:ilvl w:val="0"/>
          <w:numId w:val="19"/>
        </w:numPr>
      </w:pPr>
      <w:r>
        <w:t>We meet: Plan makes strategic dialogues with China “greater.”</w:t>
      </w:r>
    </w:p>
    <w:p w:rsidR="00CA13DF" w:rsidRDefault="00CA13DF" w:rsidP="00CA13DF"/>
    <w:p w:rsidR="00CA13DF" w:rsidRDefault="00CA13DF" w:rsidP="00CA13DF">
      <w:pPr>
        <w:pStyle w:val="Heading4"/>
        <w:numPr>
          <w:ilvl w:val="0"/>
          <w:numId w:val="19"/>
        </w:numPr>
      </w:pPr>
      <w:r>
        <w:t>Reasons to Prefer:</w:t>
      </w:r>
    </w:p>
    <w:p w:rsidR="00CA13DF" w:rsidRDefault="00CA13DF" w:rsidP="00CA13DF">
      <w:pPr>
        <w:pStyle w:val="Heading4"/>
        <w:ind w:left="360"/>
      </w:pPr>
      <w:r>
        <w:t>1.  Fair negative ground: No links to disads or kritiks are lost. No decreased counterplan ground.</w:t>
      </w:r>
    </w:p>
    <w:p w:rsidR="00CA13DF" w:rsidRDefault="00CA13DF" w:rsidP="00CA13DF">
      <w:pPr>
        <w:pStyle w:val="Heading4"/>
        <w:numPr>
          <w:ilvl w:val="0"/>
          <w:numId w:val="18"/>
        </w:numPr>
      </w:pPr>
      <w:r>
        <w:t>Education: maintains core affirmative case ground, including cases where plan doesn’t currently exist like a Bilateral Investment Treaty or human rights sanctions over Tibet.</w:t>
      </w:r>
    </w:p>
    <w:p w:rsidR="00CA13DF" w:rsidRPr="006F5244" w:rsidRDefault="00CA13DF" w:rsidP="00CA13DF"/>
    <w:p w:rsidR="00CA13DF" w:rsidRDefault="00CA13DF" w:rsidP="00CA13DF">
      <w:pPr>
        <w:pStyle w:val="Heading4"/>
        <w:numPr>
          <w:ilvl w:val="0"/>
          <w:numId w:val="20"/>
        </w:numPr>
      </w:pPr>
      <w:r w:rsidRPr="006F5244">
        <w:rPr>
          <w:rStyle w:val="StyleUnderline"/>
          <w:sz w:val="26"/>
          <w:u w:val="none"/>
        </w:rPr>
        <w:t>Reasonability:</w:t>
      </w:r>
      <w:r>
        <w:t xml:space="preserve"> The affirmative plan is a reasonable interpretation of diplomatic engagement: talks on three tracks between the U.S. and PRC. Competing interpretations generate a race to the bottom.</w:t>
      </w:r>
    </w:p>
    <w:p w:rsidR="00CA13DF" w:rsidRDefault="00CA13DF" w:rsidP="00CA13DF"/>
    <w:p w:rsidR="00CA13DF" w:rsidRDefault="00CA13DF" w:rsidP="00CA13DF">
      <w:pPr>
        <w:pStyle w:val="Heading4"/>
        <w:numPr>
          <w:ilvl w:val="0"/>
          <w:numId w:val="20"/>
        </w:numPr>
      </w:pPr>
      <w:r>
        <w:t>Topicality shouldn’t be a voter:</w:t>
      </w:r>
    </w:p>
    <w:p w:rsidR="00CA13DF" w:rsidRDefault="00CA13DF" w:rsidP="00CA13DF">
      <w:pPr>
        <w:pStyle w:val="Heading4"/>
        <w:numPr>
          <w:ilvl w:val="0"/>
          <w:numId w:val="16"/>
        </w:numPr>
      </w:pPr>
      <w:r>
        <w:t>Abundant literature and clash on the case obviates abuse.</w:t>
      </w:r>
    </w:p>
    <w:p w:rsidR="00CA13DF" w:rsidRDefault="00CA13DF" w:rsidP="00CA13DF">
      <w:r>
        <w:t xml:space="preserve">                        </w:t>
      </w:r>
    </w:p>
    <w:p w:rsidR="00CA13DF" w:rsidRDefault="00CA13DF" w:rsidP="00CA13DF">
      <w:pPr>
        <w:pStyle w:val="Heading4"/>
        <w:numPr>
          <w:ilvl w:val="0"/>
          <w:numId w:val="16"/>
        </w:numPr>
      </w:pPr>
      <w:r>
        <w:t>Trivial topicality debates divert from the educational value of discussing core topic ground.</w:t>
      </w:r>
    </w:p>
    <w:p w:rsidR="00CA13DF" w:rsidRDefault="00CA13DF" w:rsidP="00CA13DF">
      <w:pPr>
        <w:pStyle w:val="ListParagraph"/>
      </w:pPr>
    </w:p>
    <w:p w:rsidR="00CA13DF" w:rsidRDefault="00CA13DF" w:rsidP="00CA13DF">
      <w:pPr>
        <w:pStyle w:val="Heading3"/>
      </w:pPr>
      <w:r>
        <w:t>AT: Positive Engagement Topicality</w:t>
      </w:r>
    </w:p>
    <w:p w:rsidR="00CA13DF" w:rsidRDefault="00CA13DF" w:rsidP="00CA13DF">
      <w:pPr>
        <w:pStyle w:val="Heading4"/>
        <w:numPr>
          <w:ilvl w:val="0"/>
          <w:numId w:val="17"/>
        </w:numPr>
      </w:pPr>
      <w:r>
        <w:t>We meet: Plan accedes to China’s requests to increase Track 1 dialogues. No sanctions or punishments. Extend Cossa &amp; Warden ’15 from inherency.</w:t>
      </w:r>
    </w:p>
    <w:p w:rsidR="00CA13DF" w:rsidRDefault="00CA13DF" w:rsidP="00CA13DF"/>
    <w:p w:rsidR="00CA13DF" w:rsidRPr="00024AC1" w:rsidRDefault="00CA13DF" w:rsidP="00CA13DF">
      <w:pPr>
        <w:pStyle w:val="Heading4"/>
        <w:numPr>
          <w:ilvl w:val="0"/>
          <w:numId w:val="17"/>
        </w:numPr>
      </w:pPr>
      <w:r>
        <w:t>Counter-interpretation:</w:t>
      </w:r>
    </w:p>
    <w:p w:rsidR="00CA13DF" w:rsidRDefault="00CA13DF" w:rsidP="00CA13DF"/>
    <w:p w:rsidR="00CA13DF" w:rsidRDefault="00CA13DF" w:rsidP="00CA13DF">
      <w:pPr>
        <w:pStyle w:val="Heading4"/>
        <w:numPr>
          <w:ilvl w:val="0"/>
          <w:numId w:val="25"/>
        </w:numPr>
      </w:pPr>
      <w:r>
        <w:t xml:space="preserve">“Engagement” merely requires </w:t>
      </w:r>
      <w:r>
        <w:rPr>
          <w:u w:val="single"/>
        </w:rPr>
        <w:t>direct talks</w:t>
      </w:r>
      <w:r>
        <w:t xml:space="preserve"> with China, whether positive or negative.</w:t>
      </w:r>
    </w:p>
    <w:p w:rsidR="00CA13DF" w:rsidRDefault="00CA13DF" w:rsidP="00CA13DF">
      <w:r w:rsidRPr="002D1E12">
        <w:rPr>
          <w:rStyle w:val="Style13ptBold"/>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CA13DF" w:rsidRDefault="00CA13DF" w:rsidP="00CA13DF">
      <w:pPr>
        <w:rPr>
          <w:sz w:val="16"/>
        </w:rPr>
      </w:pPr>
      <w:r w:rsidRPr="002D1E12">
        <w:rPr>
          <w:sz w:val="16"/>
        </w:rPr>
        <w:t xml:space="preserve">PRESIDENT </w:t>
      </w:r>
      <w:r w:rsidRPr="002D1E12">
        <w:rPr>
          <w:rStyle w:val="StyleUnderline"/>
        </w:rPr>
        <w:t>OBAMA will have a hard time achieving</w:t>
      </w:r>
      <w:r w:rsidRPr="002D1E12">
        <w:rPr>
          <w:sz w:val="16"/>
        </w:rPr>
        <w:t xml:space="preserve"> his </w:t>
      </w:r>
      <w:r w:rsidRPr="002D1E12">
        <w:rPr>
          <w:rStyle w:val="StyleUnderline"/>
        </w:rPr>
        <w:t xml:space="preserve">foreign policy goals until he </w:t>
      </w:r>
      <w:r w:rsidRPr="002D1E12">
        <w:rPr>
          <w:rStyle w:val="Emphasis"/>
        </w:rPr>
        <w:t>masters</w:t>
      </w:r>
      <w:r w:rsidRPr="002D1E12">
        <w:rPr>
          <w:sz w:val="16"/>
        </w:rPr>
        <w:t xml:space="preserve"> some </w:t>
      </w:r>
      <w:r w:rsidRPr="002D1E12">
        <w:rPr>
          <w:rStyle w:val="Emphasis"/>
        </w:rPr>
        <w:t>key terms</w:t>
      </w:r>
      <w:r w:rsidRPr="002D1E12">
        <w:rPr>
          <w:sz w:val="16"/>
        </w:rPr>
        <w:t xml:space="preserve"> and better manages the expectations they convey. Given the furor that will surround the news of America’s readiness to hold talks with Iran, </w:t>
      </w:r>
      <w:r w:rsidRPr="002D1E12">
        <w:rPr>
          <w:rStyle w:val="StyleUnderline"/>
        </w:rPr>
        <w:t xml:space="preserve">he could start with “engagement” — one of the </w:t>
      </w:r>
      <w:r w:rsidRPr="002D1E12">
        <w:rPr>
          <w:rStyle w:val="Emphasis"/>
        </w:rPr>
        <w:t>trickiest terms</w:t>
      </w:r>
      <w:r w:rsidRPr="002D1E12">
        <w:rPr>
          <w:rStyle w:val="StyleUnderline"/>
        </w:rPr>
        <w:t xml:space="preserve"> in the policy lexicon</w:t>
      </w:r>
      <w:r w:rsidRPr="002D1E12">
        <w:rPr>
          <w:sz w:val="16"/>
        </w:rPr>
        <w:t>.</w:t>
      </w:r>
      <w:r>
        <w:rPr>
          <w:sz w:val="16"/>
        </w:rPr>
        <w:t xml:space="preserve"> </w:t>
      </w:r>
      <w:r w:rsidRPr="002D1E12">
        <w:rPr>
          <w:sz w:val="16"/>
        </w:rPr>
        <w:t xml:space="preserve">The </w:t>
      </w:r>
      <w:r w:rsidRPr="002D1E12">
        <w:rPr>
          <w:rStyle w:val="StyleUnderline"/>
        </w:rPr>
        <w:t>Obama</w:t>
      </w:r>
      <w:r w:rsidRPr="002D1E12">
        <w:rPr>
          <w:sz w:val="16"/>
        </w:rPr>
        <w:t xml:space="preserve"> administration </w:t>
      </w:r>
      <w:r w:rsidRPr="002D1E12">
        <w:rPr>
          <w:rStyle w:val="StyleUnderline"/>
        </w:rPr>
        <w:t xml:space="preserve">has used this term to contrast its approach with its predecessor’s resistance to </w:t>
      </w:r>
      <w:r w:rsidRPr="002D1E12">
        <w:rPr>
          <w:rStyle w:val="Emphasis"/>
        </w:rPr>
        <w:t>talking with</w:t>
      </w:r>
      <w:r w:rsidRPr="002D1E12">
        <w:rPr>
          <w:rStyle w:val="StyleUnderline"/>
        </w:rPr>
        <w:t xml:space="preserve"> adversaries</w:t>
      </w:r>
      <w:r w:rsidRPr="002D1E12">
        <w:rPr>
          <w:sz w:val="16"/>
        </w:rPr>
        <w:t xml:space="preserve"> and troublemakers. His critics show that they misunderstand the concept of engagement when they ridicule it as making nice with nasty or hostile regimes.</w:t>
      </w:r>
      <w:r>
        <w:rPr>
          <w:sz w:val="16"/>
        </w:rPr>
        <w:t xml:space="preserve"> </w:t>
      </w:r>
      <w:r w:rsidRPr="002D1E12">
        <w:rPr>
          <w:sz w:val="16"/>
        </w:rPr>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r>
        <w:rPr>
          <w:sz w:val="16"/>
        </w:rPr>
        <w:t xml:space="preserve"> </w:t>
      </w:r>
      <w:r w:rsidRPr="002D1E12">
        <w:rPr>
          <w:rStyle w:val="StyleUnderline"/>
        </w:rPr>
        <w:t xml:space="preserve">So </w:t>
      </w:r>
      <w:r w:rsidRPr="00120FD4">
        <w:rPr>
          <w:rStyle w:val="StyleUnderline"/>
          <w:highlight w:val="yellow"/>
        </w:rPr>
        <w:t xml:space="preserve">how do you </w:t>
      </w:r>
      <w:r w:rsidRPr="00120FD4">
        <w:rPr>
          <w:rStyle w:val="Emphasis"/>
          <w:highlight w:val="yellow"/>
        </w:rPr>
        <w:t>define</w:t>
      </w:r>
      <w:r w:rsidRPr="00120FD4">
        <w:rPr>
          <w:rStyle w:val="StyleUnderline"/>
          <w:highlight w:val="yellow"/>
        </w:rPr>
        <w:t xml:space="preserve"> an engagement strategy? </w:t>
      </w:r>
      <w:r w:rsidRPr="00120FD4">
        <w:rPr>
          <w:rStyle w:val="Emphasis"/>
          <w:highlight w:val="yellow"/>
        </w:rPr>
        <w:t>It does require direct talks</w:t>
      </w:r>
      <w:r w:rsidRPr="00120FD4">
        <w:rPr>
          <w:rStyle w:val="StyleUnderline"/>
          <w:highlight w:val="yellow"/>
        </w:rPr>
        <w:t>. There is simply no better</w:t>
      </w:r>
      <w:r w:rsidRPr="002D1E12">
        <w:rPr>
          <w:rStyle w:val="StyleUnderline"/>
        </w:rPr>
        <w:t xml:space="preserve"> </w:t>
      </w:r>
      <w:r w:rsidRPr="00120FD4">
        <w:rPr>
          <w:rStyle w:val="StyleUnderline"/>
          <w:highlight w:val="yellow"/>
        </w:rPr>
        <w:t>way to convey authoritative statements of position or to hear responses</w:t>
      </w:r>
      <w:r w:rsidRPr="002D1E12">
        <w:rPr>
          <w:rStyle w:val="StyleUnderline"/>
        </w:rPr>
        <w:t>. But establishing talks is just a first step</w:t>
      </w:r>
      <w:r w:rsidRPr="002D1E12">
        <w:rPr>
          <w:sz w:val="16"/>
        </w:rPr>
        <w:t>. The goal of engagement is to change the other country’s perception of its own interests and realistic options and, hence, to modify its policies and its behavior.</w:t>
      </w:r>
    </w:p>
    <w:p w:rsidR="00CA13DF" w:rsidRDefault="00CA13DF" w:rsidP="007F3FEF">
      <w:pPr>
        <w:pStyle w:val="Heading4"/>
        <w:numPr>
          <w:ilvl w:val="0"/>
          <w:numId w:val="25"/>
        </w:numPr>
      </w:pPr>
      <w:r>
        <w:t>We meet: Dialogue on all tracks requires direct talks with representatives of the PRC, which plan specifies.</w:t>
      </w:r>
    </w:p>
    <w:p w:rsidR="00CA13DF" w:rsidRDefault="00CA13DF" w:rsidP="007F3FEF">
      <w:pPr>
        <w:pStyle w:val="Heading4"/>
        <w:numPr>
          <w:ilvl w:val="0"/>
          <w:numId w:val="25"/>
        </w:numPr>
      </w:pPr>
      <w:r>
        <w:t>Prefer our interpretation:</w:t>
      </w:r>
    </w:p>
    <w:p w:rsidR="00CA13DF" w:rsidRDefault="00CA13DF" w:rsidP="00CA13DF">
      <w:pPr>
        <w:pStyle w:val="Heading4"/>
        <w:ind w:left="360"/>
      </w:pPr>
      <w:r>
        <w:t>-It fairly limits the affirmative to direct US-PRC talks or dialogue. Third party mediation, for example, is excluded.</w:t>
      </w:r>
    </w:p>
    <w:p w:rsidR="00CA13DF" w:rsidRDefault="00CA13DF" w:rsidP="00CA13DF">
      <w:pPr>
        <w:pStyle w:val="Heading4"/>
      </w:pPr>
      <w:r>
        <w:t xml:space="preserve">     -It includes core affirmative ground regarding diplomatic engagement on every issue              </w:t>
      </w:r>
    </w:p>
    <w:p w:rsidR="00CA13DF" w:rsidRDefault="00CA13DF" w:rsidP="00CA13DF">
      <w:pPr>
        <w:pStyle w:val="Heading4"/>
      </w:pPr>
      <w:r>
        <w:t xml:space="preserve">        of importance to U.S.-PRC relations and cooperation.</w:t>
      </w:r>
    </w:p>
    <w:p w:rsidR="00CA13DF" w:rsidRPr="000165B3" w:rsidRDefault="00CA13DF" w:rsidP="00CA13DF"/>
    <w:p w:rsidR="00CA13DF" w:rsidRDefault="00CA13DF" w:rsidP="007F3FEF">
      <w:pPr>
        <w:pStyle w:val="Heading4"/>
        <w:numPr>
          <w:ilvl w:val="0"/>
          <w:numId w:val="17"/>
        </w:numPr>
      </w:pPr>
      <w:r>
        <w:t>Reasonability: The affirmative plan is a reasonable interpretation of diplomatic engagement: talks on three tracks between the U.S. and PRC. Competing interpretations generate a race to the bottom.</w:t>
      </w:r>
    </w:p>
    <w:p w:rsidR="00CA13DF" w:rsidRDefault="00CA13DF" w:rsidP="00CA13DF"/>
    <w:p w:rsidR="00CA13DF" w:rsidRDefault="00CA13DF" w:rsidP="007F3FEF">
      <w:pPr>
        <w:pStyle w:val="Heading4"/>
        <w:numPr>
          <w:ilvl w:val="0"/>
          <w:numId w:val="17"/>
        </w:numPr>
      </w:pPr>
      <w:r>
        <w:t>Topicality shouldn’t be a voter:</w:t>
      </w:r>
    </w:p>
    <w:p w:rsidR="00CA13DF" w:rsidRDefault="00CA13DF" w:rsidP="00CA13DF">
      <w:pPr>
        <w:pStyle w:val="Heading4"/>
        <w:numPr>
          <w:ilvl w:val="0"/>
          <w:numId w:val="24"/>
        </w:numPr>
      </w:pPr>
      <w:r>
        <w:t>Abundant literature and clash on the case obviates abuse.</w:t>
      </w:r>
    </w:p>
    <w:p w:rsidR="00CA13DF" w:rsidRDefault="00CA13DF" w:rsidP="00CA13DF">
      <w:r>
        <w:t xml:space="preserve">                        </w:t>
      </w:r>
    </w:p>
    <w:p w:rsidR="00CA13DF" w:rsidRDefault="00CA13DF" w:rsidP="00CA13DF">
      <w:pPr>
        <w:pStyle w:val="Heading4"/>
        <w:numPr>
          <w:ilvl w:val="0"/>
          <w:numId w:val="24"/>
        </w:numPr>
      </w:pPr>
      <w:r>
        <w:t>Trivial topicality debates divert from the educational value of discussing core topic ground.</w:t>
      </w:r>
    </w:p>
    <w:p w:rsidR="00CA13DF" w:rsidRDefault="00CA13DF" w:rsidP="00CA13DF"/>
    <w:p w:rsidR="00CA13DF" w:rsidRDefault="00CA13DF" w:rsidP="00CA13DF">
      <w:pPr>
        <w:pStyle w:val="Heading4"/>
        <w:numPr>
          <w:ilvl w:val="0"/>
          <w:numId w:val="24"/>
        </w:numPr>
      </w:pPr>
      <w:r>
        <w:t>Prior notice and prep time eliminate the need to rely on topicality.</w:t>
      </w:r>
    </w:p>
    <w:p w:rsidR="00CA13DF" w:rsidRDefault="00CA13DF" w:rsidP="00CA13DF"/>
    <w:p w:rsidR="00CA13DF" w:rsidRDefault="00CA13DF" w:rsidP="00CA13DF">
      <w:pPr>
        <w:pStyle w:val="Heading3"/>
      </w:pPr>
      <w:r>
        <w:t>AT: Quid Pro Quo Topicality</w:t>
      </w:r>
    </w:p>
    <w:p w:rsidR="00CA13DF" w:rsidRDefault="00CA13DF" w:rsidP="00CA13DF"/>
    <w:p w:rsidR="00CA13DF" w:rsidRDefault="00CA13DF" w:rsidP="00CA13DF">
      <w:pPr>
        <w:pStyle w:val="Heading4"/>
        <w:numPr>
          <w:ilvl w:val="0"/>
          <w:numId w:val="21"/>
        </w:numPr>
      </w:pPr>
      <w:r>
        <w:t>We meet: Plan accedes to China’s requests for Track 1 dialogue in return for beginning an ongoing strategic dialogue. Both countries agree to talk to each other using Track 1.5 and 2 dialogue as well, talk for talk.</w:t>
      </w:r>
    </w:p>
    <w:p w:rsidR="00CA13DF" w:rsidRDefault="00CA13DF" w:rsidP="00CA13DF">
      <w:pPr>
        <w:pStyle w:val="Heading4"/>
        <w:numPr>
          <w:ilvl w:val="0"/>
          <w:numId w:val="21"/>
        </w:numPr>
      </w:pPr>
      <w:r>
        <w:t>Counter-interpretation:</w:t>
      </w:r>
    </w:p>
    <w:p w:rsidR="00CA13DF" w:rsidRDefault="00CA13DF" w:rsidP="00CA13DF">
      <w:pPr>
        <w:pStyle w:val="Heading4"/>
        <w:numPr>
          <w:ilvl w:val="0"/>
          <w:numId w:val="22"/>
        </w:numPr>
      </w:pPr>
      <w:r>
        <w:t>Engagement may be unconditional with no expectation of reciprocation.</w:t>
      </w:r>
    </w:p>
    <w:p w:rsidR="00CA13DF" w:rsidRDefault="00CA13DF" w:rsidP="00CA13DF">
      <w:r w:rsidRPr="00555B0C">
        <w:rPr>
          <w:rStyle w:val="Style13ptBold"/>
        </w:rPr>
        <w:t>Litwak 7</w:t>
      </w:r>
      <w:r>
        <w:t xml:space="preserve"> — Robert S. Litwak,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r>
        <w:t xml:space="preserve">,” </w:t>
      </w:r>
      <w:r w:rsidRPr="00555B0C">
        <w:rPr>
          <w:i/>
        </w:rPr>
        <w:t>Regime Change: U.S. Strategy Through the Prism of 9/11</w:t>
      </w:r>
      <w:r>
        <w:t xml:space="preserve">, Published by JHU Press, ISBN </w:t>
      </w:r>
      <w:r w:rsidRPr="00555B0C">
        <w:t>0801886422</w:t>
      </w:r>
      <w:r>
        <w:t>, p. 116-117)</w:t>
      </w:r>
    </w:p>
    <w:p w:rsidR="00CA13DF" w:rsidRDefault="00CA13DF" w:rsidP="00CA13DF">
      <w:pPr>
        <w:rPr>
          <w:sz w:val="16"/>
        </w:rPr>
      </w:pPr>
      <w:r w:rsidRPr="009F173F">
        <w:rPr>
          <w:rStyle w:val="StyleUnderline"/>
          <w:highlight w:val="yellow"/>
        </w:rPr>
        <w:t xml:space="preserve">Under unconditional engagement, a policy change is made with </w:t>
      </w:r>
      <w:r w:rsidRPr="009F173F">
        <w:rPr>
          <w:rStyle w:val="Emphasis"/>
          <w:highlight w:val="yellow"/>
        </w:rPr>
        <w:t>no explicit expectation of reciprocation</w:t>
      </w:r>
      <w:r w:rsidRPr="00EC71D8">
        <w:rPr>
          <w:rStyle w:val="StyleUnderline"/>
        </w:rPr>
        <w:t xml:space="preserve"> by the target state. </w:t>
      </w:r>
      <w:r w:rsidRPr="009F173F">
        <w:rPr>
          <w:rStyle w:val="StyleUnderline"/>
          <w:highlight w:val="yellow"/>
        </w:rPr>
        <w:t>This</w:t>
      </w:r>
      <w:r w:rsidRPr="00EC71D8">
        <w:rPr>
          <w:rStyle w:val="StyleUnderline"/>
        </w:rPr>
        <w:t xml:space="preserve"> shift </w:t>
      </w:r>
      <w:r w:rsidRPr="009F173F">
        <w:rPr>
          <w:rStyle w:val="StyleUnderline"/>
          <w:highlight w:val="yellow"/>
        </w:rPr>
        <w:t xml:space="preserve">can take the form of </w:t>
      </w:r>
      <w:r w:rsidRPr="009F173F">
        <w:rPr>
          <w:rStyle w:val="Emphasis"/>
          <w:highlight w:val="yellow"/>
        </w:rPr>
        <w:t>a political gesture at the governmental level</w:t>
      </w:r>
      <w:r w:rsidRPr="009F173F">
        <w:rPr>
          <w:rStyle w:val="StyleUnderline"/>
          <w:highlight w:val="yellow"/>
        </w:rPr>
        <w:t xml:space="preserve"> to reduce tensions and facilitate additional steps to improve relations — such as the</w:t>
      </w:r>
      <w:r w:rsidRPr="00EC71D8">
        <w:rPr>
          <w:rStyle w:val="StyleUnderline"/>
        </w:rPr>
        <w:t xml:space="preserve"> U</w:t>
      </w:r>
      <w:r w:rsidRPr="00336077">
        <w:rPr>
          <w:sz w:val="16"/>
        </w:rPr>
        <w:t xml:space="preserve">nited </w:t>
      </w:r>
      <w:r w:rsidRPr="00EC71D8">
        <w:rPr>
          <w:rStyle w:val="StyleUnderline"/>
        </w:rPr>
        <w:t>S</w:t>
      </w:r>
      <w:r w:rsidRPr="00336077">
        <w:rPr>
          <w:sz w:val="16"/>
        </w:rPr>
        <w:t>tates</w:t>
      </w:r>
      <w:r w:rsidRPr="00EC71D8">
        <w:rPr>
          <w:rStyle w:val="StyleUnderline"/>
        </w:rPr>
        <w:t xml:space="preserve">'s </w:t>
      </w:r>
      <w:r w:rsidRPr="009F173F">
        <w:rPr>
          <w:rStyle w:val="StyleUnderline"/>
          <w:highlight w:val="yellow"/>
        </w:rPr>
        <w:t>symbolic lifting of</w:t>
      </w:r>
      <w:r w:rsidRPr="00EC71D8">
        <w:rPr>
          <w:rStyle w:val="StyleUnderline"/>
        </w:rPr>
        <w:t xml:space="preserve"> some </w:t>
      </w:r>
      <w:r w:rsidRPr="009F173F">
        <w:rPr>
          <w:rStyle w:val="Emphasis"/>
          <w:highlight w:val="yellow"/>
        </w:rPr>
        <w:t>minor economic sanctions</w:t>
      </w:r>
      <w:r w:rsidRPr="009F173F">
        <w:rPr>
          <w:rStyle w:val="StyleUnderline"/>
          <w:highlight w:val="yellow"/>
        </w:rPr>
        <w:t xml:space="preserve"> on Iran</w:t>
      </w:r>
      <w:r w:rsidRPr="00336077">
        <w:rPr>
          <w:sz w:val="16"/>
        </w:rPr>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regime's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for further measures to promote democratization and the creation of a market economy. </w:t>
      </w:r>
      <w:r w:rsidRPr="00EC71D8">
        <w:rPr>
          <w:rStyle w:val="StyleUnderline"/>
        </w:rPr>
        <w:t xml:space="preserve">Cuba and Iran are both candidates for </w:t>
      </w:r>
      <w:r w:rsidRPr="00EC71D8">
        <w:rPr>
          <w:rStyle w:val="Emphasis"/>
        </w:rPr>
        <w:t>unconditional engagement</w:t>
      </w:r>
      <w:r w:rsidRPr="00336077">
        <w:rPr>
          <w:sz w:val="16"/>
        </w:rPr>
        <w:t xml:space="preserve"> — where some experts believe such activities would strengthen civil society.44</w:t>
      </w:r>
    </w:p>
    <w:p w:rsidR="00CA13DF" w:rsidRDefault="00CA13DF" w:rsidP="00CA13DF">
      <w:pPr>
        <w:pStyle w:val="Heading4"/>
        <w:numPr>
          <w:ilvl w:val="0"/>
          <w:numId w:val="22"/>
        </w:numPr>
      </w:pPr>
      <w:r>
        <w:t>Prefer our interpretation:</w:t>
      </w:r>
    </w:p>
    <w:p w:rsidR="00CA13DF" w:rsidRDefault="00CA13DF" w:rsidP="00CA13DF">
      <w:pPr>
        <w:pStyle w:val="Heading4"/>
        <w:numPr>
          <w:ilvl w:val="0"/>
          <w:numId w:val="23"/>
        </w:numPr>
      </w:pPr>
      <w:r>
        <w:t>Fair negative ground: Same disad and kritik links with our interpretation. No loss of counterplan ground.</w:t>
      </w:r>
    </w:p>
    <w:p w:rsidR="00CA13DF" w:rsidRDefault="00CA13DF" w:rsidP="00CA13DF">
      <w:pPr>
        <w:pStyle w:val="Heading4"/>
        <w:numPr>
          <w:ilvl w:val="0"/>
          <w:numId w:val="23"/>
        </w:numPr>
      </w:pPr>
      <w:r>
        <w:t>Education: Core affirmative ground such as territorial and economic concessions are predictable and add to topic knowledge.</w:t>
      </w:r>
    </w:p>
    <w:p w:rsidR="00CA13DF" w:rsidRDefault="00CA13DF" w:rsidP="00CA13DF"/>
    <w:p w:rsidR="00CA13DF" w:rsidRDefault="00CA13DF" w:rsidP="00CA13DF">
      <w:pPr>
        <w:pStyle w:val="Heading4"/>
        <w:numPr>
          <w:ilvl w:val="0"/>
          <w:numId w:val="23"/>
        </w:numPr>
      </w:pPr>
      <w:r>
        <w:t>Reasonability: The affirmative plan is a reasonable interpretation of diplomatic engagement: talks on three tracks between the U.S. and PRC. Competing interpretations generate a race to the bottom.</w:t>
      </w:r>
    </w:p>
    <w:p w:rsidR="00CA13DF" w:rsidRDefault="00CA13DF" w:rsidP="00CA13DF"/>
    <w:p w:rsidR="00CA13DF" w:rsidRDefault="00CA13DF" w:rsidP="00CA13DF">
      <w:pPr>
        <w:pStyle w:val="Heading4"/>
        <w:numPr>
          <w:ilvl w:val="0"/>
          <w:numId w:val="23"/>
        </w:numPr>
      </w:pPr>
      <w:r>
        <w:t>Topicality shouldn’t be a voter:</w:t>
      </w:r>
    </w:p>
    <w:p w:rsidR="00CA13DF" w:rsidRDefault="00CA13DF" w:rsidP="00CA13DF">
      <w:pPr>
        <w:pStyle w:val="Heading4"/>
        <w:numPr>
          <w:ilvl w:val="0"/>
          <w:numId w:val="24"/>
        </w:numPr>
      </w:pPr>
      <w:r>
        <w:t>Abundant literature and clash on the case obviates abuse.</w:t>
      </w:r>
    </w:p>
    <w:p w:rsidR="00CA13DF" w:rsidRDefault="00CA13DF" w:rsidP="00CA13DF">
      <w:r>
        <w:t xml:space="preserve">                        </w:t>
      </w:r>
    </w:p>
    <w:p w:rsidR="00CA13DF" w:rsidRDefault="00CA13DF" w:rsidP="00CA13DF">
      <w:pPr>
        <w:pStyle w:val="Heading4"/>
        <w:numPr>
          <w:ilvl w:val="0"/>
          <w:numId w:val="24"/>
        </w:numPr>
      </w:pPr>
      <w:r>
        <w:t>Trivial topicality debates divert from the educational value of discussing core topic ground.</w:t>
      </w:r>
    </w:p>
    <w:p w:rsidR="00CA13DF" w:rsidRDefault="00CA13DF" w:rsidP="00CA13DF"/>
    <w:p w:rsidR="00CA13DF" w:rsidRPr="00CA13DF" w:rsidRDefault="00CA13DF" w:rsidP="003D196B">
      <w:pPr>
        <w:pStyle w:val="Heading4"/>
        <w:numPr>
          <w:ilvl w:val="0"/>
          <w:numId w:val="24"/>
        </w:numPr>
      </w:pPr>
      <w:r>
        <w:t>Prior notice and prep time eliminate the need to rely on topicality.</w:t>
      </w:r>
    </w:p>
    <w:p w:rsidR="00A00F92" w:rsidRDefault="00EA481D" w:rsidP="007F3FEF">
      <w:pPr>
        <w:pStyle w:val="Heading2"/>
      </w:pPr>
      <w:r>
        <w:t xml:space="preserve">AT: </w:t>
      </w:r>
      <w:r w:rsidR="00A00F92">
        <w:t>Alternative Track Counterplan:</w:t>
      </w:r>
    </w:p>
    <w:p w:rsidR="00A00F92" w:rsidRDefault="00A00F92" w:rsidP="00A00F92">
      <w:pPr>
        <w:pStyle w:val="Heading4"/>
      </w:pPr>
      <w:r>
        <w:t>Perm: Do all tracked dialogue simultaneously. They complement and support each other.</w:t>
      </w:r>
    </w:p>
    <w:p w:rsidR="00A00F92" w:rsidRDefault="00A00F92" w:rsidP="00A00F92">
      <w:r w:rsidRPr="00A00F92">
        <w:rPr>
          <w:rStyle w:val="Heading4Char"/>
        </w:rPr>
        <w:t>Ma, 4-2016</w:t>
      </w:r>
      <w:r>
        <w:t xml:space="preserve"> [Tiffany, Director of Political and Security Affairs, The National Bureau of Asian Research; US China Relations in Strategic Domains (Tanner &amp; Dong, editors), “Conclusion,” NBR Special Report #57,  April 2016, http://www.nbr.org/publications/specialreport/pdf/Free/06192016/SR57_US-China_April2016.pdf]</w:t>
      </w:r>
    </w:p>
    <w:p w:rsidR="00A00F92" w:rsidRDefault="00A00F92" w:rsidP="00A00F92">
      <w:pPr>
        <w:rPr>
          <w:rStyle w:val="StyleUnderline"/>
        </w:rPr>
      </w:pPr>
      <w:r w:rsidRPr="00A00F92">
        <w:rPr>
          <w:rStyle w:val="StyleUnderline"/>
          <w:highlight w:val="yellow"/>
        </w:rPr>
        <w:t>Various forms of bilateral engagement on strategic domains could play a role in managing risk and</w:t>
      </w:r>
      <w:r w:rsidRPr="00A00F92">
        <w:rPr>
          <w:sz w:val="16"/>
        </w:rPr>
        <w:t xml:space="preserve"> </w:t>
      </w:r>
      <w:r w:rsidRPr="00A00F92">
        <w:rPr>
          <w:rStyle w:val="StyleUnderline"/>
          <w:highlight w:val="yellow"/>
        </w:rPr>
        <w:t>building cooperation</w:t>
      </w:r>
      <w:r w:rsidRPr="00A00F92">
        <w:rPr>
          <w:sz w:val="16"/>
        </w:rPr>
        <w:t>. The special studies in this report highlight the potential for exchanges at the people-to-people and military-to-military levels to push forward bilateral discussions. Beyond establishing good habits of engagement, these two modes of exchange can cut across issues in all the strategic domains and tap into the broader policy communities on both sides. More importantly</w:t>
      </w:r>
      <w:r w:rsidRPr="00A00F92">
        <w:rPr>
          <w:rStyle w:val="StyleUnderline"/>
        </w:rPr>
        <w:t>, the</w:t>
      </w:r>
      <w:r w:rsidRPr="00A00F92">
        <w:rPr>
          <w:sz w:val="16"/>
        </w:rPr>
        <w:t xml:space="preserve"> </w:t>
      </w:r>
      <w:r w:rsidRPr="00A00F92">
        <w:rPr>
          <w:rStyle w:val="StyleUnderline"/>
          <w:highlight w:val="yellow"/>
        </w:rPr>
        <w:t>outcomes of</w:t>
      </w:r>
      <w:r w:rsidRPr="00A00F92">
        <w:rPr>
          <w:sz w:val="16"/>
        </w:rPr>
        <w:t xml:space="preserve"> these </w:t>
      </w:r>
      <w:r w:rsidRPr="00A00F92">
        <w:rPr>
          <w:rStyle w:val="StyleUnderline"/>
          <w:highlight w:val="yellow"/>
        </w:rPr>
        <w:t>discussions can add content and substance</w:t>
      </w:r>
      <w:r w:rsidRPr="00A00F92">
        <w:rPr>
          <w:sz w:val="16"/>
        </w:rPr>
        <w:t xml:space="preserve"> to the relationship, </w:t>
      </w:r>
      <w:r w:rsidRPr="00A00F92">
        <w:rPr>
          <w:rStyle w:val="StyleUnderline"/>
          <w:highlight w:val="yellow"/>
        </w:rPr>
        <w:t xml:space="preserve">setting </w:t>
      </w:r>
      <w:r w:rsidRPr="00A00F92">
        <w:rPr>
          <w:rStyle w:val="StyleUnderline"/>
        </w:rPr>
        <w:t xml:space="preserve">it on a </w:t>
      </w:r>
      <w:r w:rsidRPr="00A00F92">
        <w:rPr>
          <w:rStyle w:val="StyleUnderline"/>
          <w:highlight w:val="yellow"/>
        </w:rPr>
        <w:t>more</w:t>
      </w:r>
      <w:r w:rsidRPr="00A00F92">
        <w:rPr>
          <w:sz w:val="16"/>
          <w:highlight w:val="yellow"/>
        </w:rPr>
        <w:t xml:space="preserve"> </w:t>
      </w:r>
      <w:r w:rsidRPr="00A00F92">
        <w:rPr>
          <w:rStyle w:val="StyleUnderline"/>
          <w:highlight w:val="yellow"/>
        </w:rPr>
        <w:t>durable</w:t>
      </w:r>
      <w:r w:rsidRPr="00A00F92">
        <w:rPr>
          <w:sz w:val="16"/>
        </w:rPr>
        <w:t xml:space="preserve"> and </w:t>
      </w:r>
      <w:r w:rsidRPr="00A00F92">
        <w:rPr>
          <w:rStyle w:val="StyleUnderline"/>
          <w:highlight w:val="yellow"/>
        </w:rPr>
        <w:t>constructive course</w:t>
      </w:r>
      <w:r w:rsidRPr="00A00F92">
        <w:rPr>
          <w:sz w:val="16"/>
        </w:rPr>
        <w:t xml:space="preserve">. In this sense, </w:t>
      </w:r>
      <w:r w:rsidRPr="00A00F92">
        <w:rPr>
          <w:rStyle w:val="StyleUnderline"/>
          <w:highlight w:val="yellow"/>
        </w:rPr>
        <w:t>official and nonofficial discussions complement each</w:t>
      </w:r>
      <w:r w:rsidRPr="00A00F92">
        <w:rPr>
          <w:sz w:val="16"/>
        </w:rPr>
        <w:t xml:space="preserve"> </w:t>
      </w:r>
      <w:r w:rsidRPr="00A00F92">
        <w:rPr>
          <w:rStyle w:val="StyleUnderline"/>
          <w:highlight w:val="yellow"/>
        </w:rPr>
        <w:t>other in addressing critical issues in</w:t>
      </w:r>
      <w:r w:rsidRPr="00A00F92">
        <w:rPr>
          <w:sz w:val="16"/>
        </w:rPr>
        <w:t xml:space="preserve"> the </w:t>
      </w:r>
      <w:r w:rsidRPr="00A00F92">
        <w:rPr>
          <w:rStyle w:val="StyleUnderline"/>
          <w:highlight w:val="yellow"/>
        </w:rPr>
        <w:t>strategic domains.</w:t>
      </w:r>
    </w:p>
    <w:p w:rsidR="003D196B" w:rsidRDefault="003D196B" w:rsidP="003D196B">
      <w:pPr>
        <w:pStyle w:val="Heading2"/>
      </w:pPr>
      <w:r>
        <w:t>AFF A2 NFU/De-alert CP</w:t>
      </w:r>
    </w:p>
    <w:p w:rsidR="00841BF2" w:rsidRPr="00841BF2" w:rsidRDefault="00841BF2" w:rsidP="00841BF2">
      <w:r w:rsidRPr="00841BF2">
        <w:rPr>
          <w:rStyle w:val="Heading4Char"/>
        </w:rPr>
        <w:t>Permutation: Do both. Generates double solvency and strategic dialogue complements decision making on NFU/Dealert by the U.S. federal government</w:t>
      </w:r>
      <w:r>
        <w:t>.</w:t>
      </w:r>
    </w:p>
    <w:p w:rsidR="003D196B" w:rsidRDefault="003D196B" w:rsidP="003D196B">
      <w:pPr>
        <w:pStyle w:val="Heading4"/>
      </w:pPr>
      <w:r>
        <w:t>Executive order on nuclear policy isn’t binding – congressional opposition will ensure they are repealed in the next presidency.</w:t>
      </w:r>
    </w:p>
    <w:p w:rsidR="003D196B" w:rsidRDefault="003D196B" w:rsidP="003D196B">
      <w:r>
        <w:t xml:space="preserve">Josh </w:t>
      </w:r>
      <w:r w:rsidRPr="009C1851">
        <w:rPr>
          <w:rStyle w:val="Style13ptBold"/>
        </w:rPr>
        <w:t>Rogin</w:t>
      </w:r>
      <w:r>
        <w:t xml:space="preserve"> July 10 </w:t>
      </w:r>
      <w:r w:rsidRPr="009C1851">
        <w:rPr>
          <w:rStyle w:val="Style13ptBold"/>
        </w:rPr>
        <w:t>16</w:t>
      </w:r>
      <w:r>
        <w:t xml:space="preserve">, "Obama plans major nuclear policy changes in his final months," Washington Post, </w:t>
      </w:r>
      <w:hyperlink r:id="rId21" w:history="1">
        <w:r w:rsidRPr="006029D6">
          <w:rPr>
            <w:rStyle w:val="Hyperlink"/>
          </w:rPr>
          <w:t>https://www.washingtonpost.com/opinions/global-opinions/obama-plans-major-nuclear-policy-changes-in-his-final-months/2016/07/10/fef3d5ca-4521-11e6-88d0-6adee48be8bc_story.html</w:t>
        </w:r>
      </w:hyperlink>
      <w:r>
        <w:t>, KEL</w:t>
      </w:r>
    </w:p>
    <w:p w:rsidR="003D196B" w:rsidRPr="00DF7A35" w:rsidRDefault="003D196B" w:rsidP="003D196B">
      <w:pPr>
        <w:rPr>
          <w:b/>
          <w:iCs/>
          <w:u w:val="single"/>
        </w:rPr>
      </w:pPr>
      <w:r w:rsidRPr="003D196B">
        <w:rPr>
          <w:rStyle w:val="StyleUnderline"/>
          <w:highlight w:val="yellow"/>
        </w:rPr>
        <w:t>The Obama administration is determined to use its final</w:t>
      </w:r>
      <w:r w:rsidRPr="00363510">
        <w:rPr>
          <w:rStyle w:val="StyleUnderline"/>
        </w:rPr>
        <w:t xml:space="preserve"> six </w:t>
      </w:r>
      <w:r w:rsidRPr="003D196B">
        <w:rPr>
          <w:rStyle w:val="StyleUnderline"/>
          <w:highlight w:val="yellow"/>
        </w:rPr>
        <w:t>months i</w:t>
      </w:r>
      <w:r w:rsidRPr="00363510">
        <w:rPr>
          <w:rStyle w:val="StyleUnderline"/>
        </w:rPr>
        <w:t xml:space="preserve">n office </w:t>
      </w:r>
      <w:r w:rsidRPr="003D196B">
        <w:rPr>
          <w:rStyle w:val="StyleUnderline"/>
          <w:highlight w:val="yellow"/>
        </w:rPr>
        <w:t>to take a series</w:t>
      </w:r>
      <w:r w:rsidRPr="00363510">
        <w:rPr>
          <w:rStyle w:val="StyleUnderline"/>
        </w:rPr>
        <w:t xml:space="preserve"> of </w:t>
      </w:r>
      <w:r w:rsidRPr="003D196B">
        <w:rPr>
          <w:rStyle w:val="StyleUnderline"/>
          <w:highlight w:val="yellow"/>
        </w:rPr>
        <w:t>executive actions to advance the nuclear agenda the president has advocated</w:t>
      </w:r>
      <w:r w:rsidRPr="00363510">
        <w:rPr>
          <w:rStyle w:val="StyleUnderline"/>
        </w:rPr>
        <w:t xml:space="preserve"> since his college day</w:t>
      </w:r>
      <w:r w:rsidRPr="00363510">
        <w:rPr>
          <w:sz w:val="16"/>
        </w:rPr>
        <w:t xml:space="preserve">s. It’s part of Obama’s late push to polish a foreign policy legacy that is plagued by challenges on several other fronts. President Obama announced his drive to reduce the role of nuclear weapons and eventually rid the world of them in his first major foreign policy speech, in Prague in 2009. In his first years, he achieved some successes, such as the New START treaty with Russia, the Nuclear Security Summits and the controversial Iran deal. But progress waned in the past year as more pressing crises commanded the White House’s attention. Now, the president is considering using the freedom afforded a departing administration to cross off several remaining items on his nuclear wish list. In recent weeks, the national security Cabinet members known as the Principals Committee held two meetings to review options for executive actions on nuclear policy. Many of the options on the table are controversial, but by design none of them require formal congressional approval. No final decisions have been made, but Obama is expected to weigh in personally soon. “As we enter the homestretch of the Obama presidency, it’s worth remembering that he came into office with a personal commitment to pursuing diplomacy and arms control,” deputy national security adviser Ben Rhodes told the Arms Control Association on June 6. “I can promise you today that President Obama is continuing to review a number of ways he can advance the Prague agenda over the course of the next seven months. Put simply, our work is not finished on these issues.” President Obama called for an end to nuclear weapons in a solemn visit to Hiroshima to offer respects to the victims of the world’s first deployed atomic bomb. (Reuters) Several U.S. officials briefed on the options told me they include declaring a “no first use” policy for the United States’ nuclear arsenal, which would be a landmark change in the country’s nuclear posture. Another option under consideration is seeking a U.N. Security Council resolution affirming a ban on the testing of nuclear weapons. This would be a way to enshrine the United States’ pledge not to test without having to seek unlikely Senate ratification of the Comprehensive Test Ban Treaty. The administration is also considering offering Russia a five-year extension of the New START treaty’s limits on deployed nuclear weapons, even though those limits don’t expire until 2021. This way, Obama could ensure that the next administration doesn’t let the treaty lapse. Some administration officials want to cancel or delay development of a new nuclear cruise missile, called the Long-Range Stand-Off weapon, because it is designed for a limited nuclear strike, a capability Obama doesn’t believe the United States needs. Some officials want to take most deployed nukes off of “hair trigger” alert. The administration also wants to cut back long-term plans for modernizing the nation’s nuclear arsenal, which the Congressional Budget Office reports will cost about $350 billion over the next decade. Obama may establish a blue-ribbon panel of experts to examine the long-term budget for these efforts and find ways to scale it back. Republican congressional leaders are already warning the administration not to use its final months to take actions they say would betray promises to Congress and weaken the United States’ nuclear deterrent. On June 17, Senate Foreign Relations Committee Chairman Bob Corker (R-Tenn.) and Senate Armed Services Committee Chairman John McCain (R-Ariz.) wrote to Obama to warn him not to unravel their deal on nuclear modernization, which they said persuaded Congress to ratify New START. They acknowledged that the current plan may be fiscally unsustainable but pledged to work with the administration to address the shortfalls. Opponents in Congress also believe the administration is not taking into consideration how big changes in U.S. nuclear policy would affect allies that live under the U.S. nuclear umbrella, especially in Europe and Northeast Asia. But arms control advocates, Democratic lawmakers and former officials are pressing the administration to announce as many new policies as possible. For them, Obama has one last chance to make good on his nuclear promises. “It’s pretty clear the Prague agenda has stalled,” said Joe Cirincione, president of the Ploughshares Fund, which supports groups advocating for nuclear nonproliferation. “There isn’t anything that the president does that isn’t criticized by his opponents, so he might as well do what he wants. He’s relishing his last days in office.” </w:t>
      </w:r>
      <w:r w:rsidRPr="00363510">
        <w:rPr>
          <w:rStyle w:val="StyleUnderline"/>
        </w:rPr>
        <w:t>By focusing on nuclear weapons, Obama sees an opportunity to cement a foreign policy legacy despite setbacks and incomplete efforts in several other areas</w:t>
      </w:r>
      <w:r w:rsidRPr="00363510">
        <w:rPr>
          <w:sz w:val="16"/>
        </w:rPr>
        <w:t xml:space="preserve">. </w:t>
      </w:r>
      <w:r w:rsidRPr="00363510">
        <w:rPr>
          <w:rStyle w:val="Emphasis"/>
        </w:rPr>
        <w:t xml:space="preserve">But </w:t>
      </w:r>
      <w:r w:rsidRPr="003D196B">
        <w:rPr>
          <w:rStyle w:val="Emphasis"/>
          <w:highlight w:val="yellow"/>
        </w:rPr>
        <w:t>by doing it unilaterally, without congressional buy-in, and in a hurried way,</w:t>
      </w:r>
      <w:r w:rsidRPr="00363510">
        <w:rPr>
          <w:rStyle w:val="Emphasis"/>
        </w:rPr>
        <w:t xml:space="preserve"> </w:t>
      </w:r>
      <w:r w:rsidRPr="003D196B">
        <w:rPr>
          <w:rStyle w:val="Emphasis"/>
          <w:highlight w:val="yellow"/>
        </w:rPr>
        <w:t>he risks launching policies that might not last much longer than his presidency</w:t>
      </w:r>
      <w:r w:rsidRPr="00363510">
        <w:rPr>
          <w:rStyle w:val="Emphasis"/>
        </w:rPr>
        <w:t>.</w:t>
      </w:r>
    </w:p>
    <w:p w:rsidR="003D196B" w:rsidRDefault="003D196B" w:rsidP="003D196B">
      <w:pPr>
        <w:pStyle w:val="Heading4"/>
      </w:pPr>
      <w:r>
        <w:t>Turn – declaration of mutual vulnerability undermines credibility of US extended deterrence and freaks out Japan</w:t>
      </w:r>
    </w:p>
    <w:p w:rsidR="003D196B" w:rsidRDefault="003D196B" w:rsidP="003D196B">
      <w:r>
        <w:t xml:space="preserve">Daria </w:t>
      </w:r>
      <w:r w:rsidRPr="00FE4F1F">
        <w:rPr>
          <w:rStyle w:val="Style13ptBold"/>
        </w:rPr>
        <w:t>Azarjew</w:t>
      </w:r>
      <w:r>
        <w:t>, 12-12-</w:t>
      </w:r>
      <w:r w:rsidRPr="00FE4F1F">
        <w:rPr>
          <w:rStyle w:val="Style13ptBold"/>
        </w:rPr>
        <w:t>2013,</w:t>
      </w:r>
      <w:r>
        <w:t xml:space="preserve"> "Extension Tension: China's Challenge to U.S. Extended Deterrence in the Asia Pacific," PONI Forum, </w:t>
      </w:r>
      <w:hyperlink r:id="rId22" w:history="1">
        <w:r w:rsidRPr="00B03FAC">
          <w:rPr>
            <w:rStyle w:val="Hyperlink"/>
          </w:rPr>
          <w:t>http://poniforum.csis.org/blog/extension-tension-china-s-challenge-to-u-s-extended-deterrence-in</w:t>
        </w:r>
      </w:hyperlink>
    </w:p>
    <w:p w:rsidR="003D196B" w:rsidRDefault="003D196B" w:rsidP="003D196B">
      <w:pPr>
        <w:rPr>
          <w:rStyle w:val="StyleUnderline"/>
        </w:rPr>
      </w:pPr>
      <w:r w:rsidRPr="00FE4F1F">
        <w:rPr>
          <w:sz w:val="16"/>
        </w:rPr>
        <w:t xml:space="preserve">While China sees the United States as an important trading partner, it also has reason to perceive the United States as its potential strategic rival. For China, strategic stability would depend on U.S. acceptance of mutual vulnerability. The United States, however, neither accepts nor rejects such an option, which results in U.S. ambiguity. </w:t>
      </w:r>
      <w:r w:rsidRPr="003D196B">
        <w:rPr>
          <w:rStyle w:val="StyleUnderline"/>
          <w:highlight w:val="yellow"/>
        </w:rPr>
        <w:t xml:space="preserve">While a U.S. </w:t>
      </w:r>
      <w:r w:rsidRPr="003D196B">
        <w:rPr>
          <w:rStyle w:val="Emphasis"/>
          <w:highlight w:val="yellow"/>
        </w:rPr>
        <w:t>declaration of mutual</w:t>
      </w:r>
      <w:r w:rsidRPr="00FE4F1F">
        <w:rPr>
          <w:rStyle w:val="Emphasis"/>
        </w:rPr>
        <w:t xml:space="preserve"> </w:t>
      </w:r>
      <w:r w:rsidRPr="003D196B">
        <w:rPr>
          <w:rStyle w:val="Emphasis"/>
          <w:highlight w:val="yellow"/>
        </w:rPr>
        <w:t>vulnerability</w:t>
      </w:r>
      <w:r w:rsidRPr="003D196B">
        <w:rPr>
          <w:rStyle w:val="StyleUnderline"/>
          <w:highlight w:val="yellow"/>
        </w:rPr>
        <w:t xml:space="preserve"> would promote stability in U.S. relations with China,</w:t>
      </w:r>
      <w:r w:rsidRPr="003D196B">
        <w:rPr>
          <w:sz w:val="16"/>
          <w:highlight w:val="yellow"/>
        </w:rPr>
        <w:t xml:space="preserve"> </w:t>
      </w:r>
      <w:r w:rsidRPr="003D196B">
        <w:rPr>
          <w:rStyle w:val="Emphasis"/>
          <w:highlight w:val="yellow"/>
        </w:rPr>
        <w:t>it would certainly cause concern in</w:t>
      </w:r>
      <w:r w:rsidRPr="00FE4F1F">
        <w:rPr>
          <w:rStyle w:val="Emphasis"/>
        </w:rPr>
        <w:t xml:space="preserve"> </w:t>
      </w:r>
      <w:r w:rsidRPr="003D196B">
        <w:rPr>
          <w:rStyle w:val="Emphasis"/>
          <w:highlight w:val="yellow"/>
        </w:rPr>
        <w:t>Japan and other countries under the U.S. nuclear umbrella</w:t>
      </w:r>
      <w:r w:rsidRPr="00FE4F1F">
        <w:rPr>
          <w:rStyle w:val="Emphasis"/>
        </w:rPr>
        <w:t>.</w:t>
      </w:r>
      <w:r>
        <w:rPr>
          <w:rStyle w:val="Emphasis"/>
        </w:rPr>
        <w:t xml:space="preserve"> </w:t>
      </w:r>
      <w:r w:rsidRPr="00FE4F1F">
        <w:rPr>
          <w:rStyle w:val="StyleUnderline"/>
        </w:rPr>
        <w:t xml:space="preserve">The increasing demands of U.S. allies in Asia demonstrate that the </w:t>
      </w:r>
      <w:r w:rsidRPr="003D196B">
        <w:rPr>
          <w:rStyle w:val="StyleUnderline"/>
          <w:highlight w:val="yellow"/>
        </w:rPr>
        <w:t>security concerns of a rising China cannot be mollified without creating</w:t>
      </w:r>
      <w:r w:rsidRPr="00FE4F1F">
        <w:rPr>
          <w:rStyle w:val="StyleUnderline"/>
        </w:rPr>
        <w:t xml:space="preserve"> </w:t>
      </w:r>
      <w:r w:rsidRPr="003D196B">
        <w:rPr>
          <w:rStyle w:val="StyleUnderline"/>
          <w:highlight w:val="yellow"/>
        </w:rPr>
        <w:t>anxiety in other Asian countries</w:t>
      </w:r>
      <w:r w:rsidRPr="00FE4F1F">
        <w:rPr>
          <w:rStyle w:val="StyleUnderline"/>
        </w:rPr>
        <w:t>.</w:t>
      </w:r>
      <w:r w:rsidRPr="00FE4F1F">
        <w:rPr>
          <w:sz w:val="16"/>
        </w:rPr>
        <w:t xml:space="preserve"> While China’s expanding military capabilities do not signal the birth of another Cold War, they demonstrate that global strategic stability is being challenged. China’s shift in military strategy and recent behavior in the international arena demonstrate the importance of the United States maintaining its nuclear superiority and credible security guarantees. China is not only increasing its capabilities, but also modernizing its arsenal at an extremely fast pace. This signifies the need for the United </w:t>
      </w:r>
      <w:r w:rsidRPr="00FE4F1F">
        <w:rPr>
          <w:rStyle w:val="StyleUnderline"/>
        </w:rPr>
        <w:t>S</w:t>
      </w:r>
      <w:r w:rsidRPr="00FE4F1F">
        <w:rPr>
          <w:sz w:val="16"/>
        </w:rPr>
        <w:t xml:space="preserve">tates </w:t>
      </w:r>
      <w:r w:rsidRPr="00FE4F1F">
        <w:rPr>
          <w:rStyle w:val="StyleUnderline"/>
        </w:rPr>
        <w:t xml:space="preserve">to continue to maintain the safety, security, and effectiveness of its nuclear arsenal. </w:t>
      </w:r>
      <w:r w:rsidRPr="003D196B">
        <w:rPr>
          <w:rStyle w:val="StyleUnderline"/>
          <w:highlight w:val="yellow"/>
        </w:rPr>
        <w:t>Without continuing these efforts, Washington cannot expect its deterrent to be considered</w:t>
      </w:r>
      <w:r w:rsidRPr="00FE4F1F">
        <w:rPr>
          <w:rStyle w:val="StyleUnderline"/>
        </w:rPr>
        <w:t xml:space="preserve"> </w:t>
      </w:r>
      <w:r w:rsidRPr="003D196B">
        <w:rPr>
          <w:rStyle w:val="StyleUnderline"/>
          <w:highlight w:val="yellow"/>
        </w:rPr>
        <w:t>credible and effective</w:t>
      </w:r>
      <w:r w:rsidRPr="00FE4F1F">
        <w:rPr>
          <w:rStyle w:val="StyleUnderline"/>
        </w:rPr>
        <w:t>.</w:t>
      </w:r>
    </w:p>
    <w:p w:rsidR="00A73531" w:rsidRDefault="00A73531" w:rsidP="00A73531">
      <w:pPr>
        <w:pStyle w:val="Heading4"/>
      </w:pPr>
      <w:r>
        <w:t>Unilateral actions, absent dialogue, will be rejected by the PRC. That applies to the counterplan.</w:t>
      </w:r>
    </w:p>
    <w:p w:rsidR="003D196B" w:rsidRDefault="003D196B" w:rsidP="003D196B">
      <w:r>
        <w:t xml:space="preserve">Thomas </w:t>
      </w:r>
      <w:r w:rsidRPr="006531C6">
        <w:rPr>
          <w:rStyle w:val="Style13ptBold"/>
        </w:rPr>
        <w:t>Fingar</w:t>
      </w:r>
      <w:r>
        <w:t>, 5-20-20</w:t>
      </w:r>
      <w:r w:rsidRPr="006531C6">
        <w:rPr>
          <w:rStyle w:val="Style13ptBold"/>
        </w:rPr>
        <w:t>11</w:t>
      </w:r>
      <w:r>
        <w:t xml:space="preserve">, Oksenberg-Rohlen Distinguished Fellow at Stanford University's Freeman Spogli Institute for International Studies, and the former Deputy Director of National Intelligence for Analysis, “How China views US nuclear policy,” The Bulletin of Atomic Scientist, </w:t>
      </w:r>
      <w:hyperlink r:id="rId23" w:history="1">
        <w:r w:rsidRPr="0067772E">
          <w:rPr>
            <w:rStyle w:val="Hyperlink"/>
          </w:rPr>
          <w:t>http://thebulletin.org/how-china-views-us-nuclear-policy</w:t>
        </w:r>
      </w:hyperlink>
      <w:r>
        <w:t>, KEL</w:t>
      </w:r>
    </w:p>
    <w:p w:rsidR="003D196B" w:rsidRDefault="003D196B" w:rsidP="003D196B">
      <w:r>
        <w:t xml:space="preserve">Strategic mistrust. The suspicion of Obama's nuclear doctrine has also been aggravated by a Chinese proclivity to see precedents, patterns, and parallels where Americans see unique and unrelated developments. </w:t>
      </w:r>
      <w:r w:rsidRPr="00B52428">
        <w:rPr>
          <w:rStyle w:val="StyleUnderline"/>
        </w:rPr>
        <w:t xml:space="preserve">These </w:t>
      </w:r>
      <w:r w:rsidRPr="003D196B">
        <w:rPr>
          <w:rStyle w:val="StyleUnderline"/>
          <w:highlight w:val="yellow"/>
        </w:rPr>
        <w:t>different predilections</w:t>
      </w:r>
      <w:r w:rsidRPr="00B52428">
        <w:rPr>
          <w:rStyle w:val="StyleUnderline"/>
        </w:rPr>
        <w:t xml:space="preserve"> often </w:t>
      </w:r>
      <w:r w:rsidRPr="003D196B">
        <w:rPr>
          <w:rStyle w:val="StyleUnderline"/>
          <w:highlight w:val="yellow"/>
        </w:rPr>
        <w:t>cause Chinese to posit -- and</w:t>
      </w:r>
      <w:r w:rsidRPr="00B52428">
        <w:rPr>
          <w:rStyle w:val="StyleUnderline"/>
        </w:rPr>
        <w:t xml:space="preserve"> to </w:t>
      </w:r>
      <w:r w:rsidRPr="003D196B">
        <w:rPr>
          <w:rStyle w:val="StyleUnderline"/>
          <w:highlight w:val="yellow"/>
        </w:rPr>
        <w:t>find -- deliberate</w:t>
      </w:r>
      <w:r w:rsidRPr="00B52428">
        <w:rPr>
          <w:rStyle w:val="StyleUnderline"/>
        </w:rPr>
        <w:t xml:space="preserve"> or </w:t>
      </w:r>
      <w:r w:rsidRPr="003D196B">
        <w:rPr>
          <w:rStyle w:val="StyleUnderline"/>
          <w:highlight w:val="yellow"/>
        </w:rPr>
        <w:t>conspiratorial intent in American bureaucratic maneuvers</w:t>
      </w:r>
      <w:r w:rsidRPr="00B52428">
        <w:rPr>
          <w:rStyle w:val="StyleUnderline"/>
        </w:rPr>
        <w:t xml:space="preserve"> and budgetary tradeoffs</w:t>
      </w:r>
      <w:r>
        <w:t xml:space="preserve">. </w:t>
      </w:r>
      <w:r w:rsidRPr="003D196B">
        <w:rPr>
          <w:rStyle w:val="Emphasis"/>
          <w:highlight w:val="yellow"/>
        </w:rPr>
        <w:t>Many Chinese</w:t>
      </w:r>
      <w:r w:rsidRPr="00B52428">
        <w:rPr>
          <w:rStyle w:val="Emphasis"/>
        </w:rPr>
        <w:t xml:space="preserve"> </w:t>
      </w:r>
      <w:r w:rsidRPr="003D196B">
        <w:rPr>
          <w:rStyle w:val="Emphasis"/>
          <w:highlight w:val="yellow"/>
        </w:rPr>
        <w:t>are inclined to view all US doctrine and actions as part of a concerted effort to contain and constrain</w:t>
      </w:r>
      <w:r w:rsidRPr="00B52428">
        <w:rPr>
          <w:rStyle w:val="Emphasis"/>
        </w:rPr>
        <w:t xml:space="preserve"> </w:t>
      </w:r>
      <w:r w:rsidRPr="003D196B">
        <w:rPr>
          <w:rStyle w:val="Emphasis"/>
          <w:highlight w:val="yellow"/>
        </w:rPr>
        <w:t>China.</w:t>
      </w:r>
      <w:r>
        <w:t xml:space="preserve"> Americans often compound that problem by assuming that others will automatically see US pronouncements in the same way that they do. The problem is made even worse when revealed or rumored "secret" documents appear to be inconsistent with official public statements. For example, when the classified 2001 Nuclear Posture Review leaked a few months after delivery to the Congress, it was widely construed in China as belying Washington's proclamations that a strong, stable, and prosperous China was in US interests because it grouped China with North Korea, Iran, Iraq, and other nations considered hostile to the United States.</w:t>
      </w:r>
    </w:p>
    <w:p w:rsidR="003D196B" w:rsidRDefault="003D196B" w:rsidP="003D196B">
      <w:pPr>
        <w:pStyle w:val="Heading4"/>
      </w:pPr>
      <w:r>
        <w:t>US cooperation needed first for NFU Pact</w:t>
      </w:r>
      <w:r w:rsidR="00841BF2">
        <w:t>.</w:t>
      </w:r>
      <w:r>
        <w:t xml:space="preserve"> </w:t>
      </w:r>
    </w:p>
    <w:p w:rsidR="003D196B" w:rsidRPr="002472FA" w:rsidRDefault="003D196B" w:rsidP="003D196B">
      <w:r w:rsidRPr="002472FA">
        <w:rPr>
          <w:rStyle w:val="Style13ptBold"/>
        </w:rPr>
        <w:t>Embassy of PRC 12’</w:t>
      </w:r>
      <w:r>
        <w:rPr>
          <w:rStyle w:val="StyleUnderline"/>
        </w:rPr>
        <w:t xml:space="preserve"> </w:t>
      </w:r>
      <w:r w:rsidRPr="002472FA">
        <w:t>(Embassy of the PRC in the US, US-Sino relations, China, U.S. Should Sign No-first-use Pact) http://www.china-embassy.org/eng/zmgx/zmgx/Military%20Relationship/t35739.htm</w:t>
      </w:r>
    </w:p>
    <w:p w:rsidR="003D196B" w:rsidRDefault="003D196B" w:rsidP="003D196B">
      <w:pPr>
        <w:rPr>
          <w:rFonts w:asciiTheme="minorHAnsi" w:hAnsiTheme="minorHAnsi"/>
        </w:rPr>
      </w:pPr>
      <w:r w:rsidRPr="002472FA">
        <w:rPr>
          <w:rStyle w:val="StyleUnderline"/>
          <w:highlight w:val="yellow"/>
        </w:rPr>
        <w:t>China and the United States should first sign an agreement on no-first-use of nuclear weapons ahead of detargeting missiles to each other</w:t>
      </w:r>
      <w:r w:rsidRPr="002472FA">
        <w:rPr>
          <w:sz w:val="16"/>
          <w:highlight w:val="yellow"/>
        </w:rPr>
        <w:t>,</w:t>
      </w:r>
      <w:r w:rsidRPr="002472FA">
        <w:rPr>
          <w:sz w:val="16"/>
        </w:rPr>
        <w:t xml:space="preserve"> said Zhu Bangzao, spokesman of the Ministry of Foreign Affairs, at the press conference on June 18. Zhu made the remark in response to a question on whether China will sign an agreement with the United States on missile detargeting during President Bill Clinton's coming China visit. Zhu said that </w:t>
      </w:r>
      <w:r w:rsidRPr="002472FA">
        <w:rPr>
          <w:rStyle w:val="StyleUnderline"/>
        </w:rPr>
        <w:t>the purpose for China to develop nuclear weapons is for self-defence, adding that China from the first day of owning nuclear weapons has undertaken not to use such weapons first.</w:t>
      </w:r>
      <w:r w:rsidRPr="002472FA">
        <w:rPr>
          <w:sz w:val="16"/>
        </w:rPr>
        <w:t xml:space="preserve"> </w:t>
      </w:r>
      <w:r w:rsidRPr="002472FA">
        <w:rPr>
          <w:rStyle w:val="StyleUnderline"/>
        </w:rPr>
        <w:t xml:space="preserve">"We believe </w:t>
      </w:r>
      <w:r w:rsidRPr="002472FA">
        <w:rPr>
          <w:rStyle w:val="StyleUnderline"/>
          <w:highlight w:val="yellow"/>
        </w:rPr>
        <w:t>that it is more important for China and the United States to first sign the no-first-use pact,</w:t>
      </w:r>
      <w:r w:rsidRPr="002472FA">
        <w:rPr>
          <w:rStyle w:val="StyleUnderline"/>
        </w:rPr>
        <w:t>" he noted.</w:t>
      </w:r>
    </w:p>
    <w:p w:rsidR="003D196B" w:rsidRDefault="00841BF2" w:rsidP="003D196B">
      <w:pPr>
        <w:pStyle w:val="Heading4"/>
      </w:pPr>
      <w:r>
        <w:t>Permutation: Do plan, then counterplan. Bilateral dialogues must precede implementing</w:t>
      </w:r>
      <w:r w:rsidR="00A73531">
        <w:t xml:space="preserve"> NFU with C</w:t>
      </w:r>
      <w:r>
        <w:t>hina.</w:t>
      </w:r>
    </w:p>
    <w:p w:rsidR="003D196B" w:rsidRPr="0038558C" w:rsidRDefault="003D196B" w:rsidP="003D196B">
      <w:r w:rsidRPr="003B574A">
        <w:rPr>
          <w:rStyle w:val="Style13ptBold"/>
        </w:rPr>
        <w:t>Kulacki 16</w:t>
      </w:r>
      <w:r>
        <w:t xml:space="preserve">  (Gregory,  expert on cross-cultural communication between the United States and China, The Risk of Nuclear War with China: A Troubling Lack of Urgency) http://www.ucsusa.org/sites/default/files/attach/2016/05/Nuclear-War-with-China.pdf</w:t>
      </w:r>
    </w:p>
    <w:p w:rsidR="003D196B" w:rsidRDefault="003D196B" w:rsidP="003D196B">
      <w:pPr>
        <w:rPr>
          <w:rFonts w:asciiTheme="minorHAnsi" w:hAnsiTheme="minorHAnsi"/>
          <w:sz w:val="16"/>
        </w:rPr>
      </w:pPr>
      <w:r w:rsidRPr="0038558C">
        <w:rPr>
          <w:rFonts w:asciiTheme="minorHAnsi" w:hAnsiTheme="minorHAnsi"/>
          <w:sz w:val="16"/>
        </w:rPr>
        <w:t xml:space="preserve">Unofficial dialogues on strategic issues confront contentious security problems more directly. Chinese and U.S. academics, nongovernmental analysts, and mid-level government personnel meet regularly in a variety of forums to discuss both the disputes that could lead to a military conflict and how such a conflict might be fought. </w:t>
      </w:r>
      <w:r w:rsidRPr="0038558C">
        <w:rPr>
          <w:rStyle w:val="StyleUnderline"/>
          <w:highlight w:val="yellow"/>
        </w:rPr>
        <w:t>One critical set of bilateral dialogues organized</w:t>
      </w:r>
      <w:r w:rsidRPr="0038558C">
        <w:rPr>
          <w:rStyle w:val="StyleUnderline"/>
        </w:rPr>
        <w:t xml:space="preserve"> with the support of nongovernmental organizations like the Center for NonProliferations Studies and the CSIS Pacific Forum </w:t>
      </w:r>
      <w:r w:rsidRPr="00A73531">
        <w:rPr>
          <w:rStyle w:val="StyleUnderline"/>
          <w:highlight w:val="yellow"/>
        </w:rPr>
        <w:t>focuses on preserving strategic stability</w:t>
      </w:r>
      <w:r w:rsidRPr="0038558C">
        <w:rPr>
          <w:rStyle w:val="StyleUnderline"/>
        </w:rPr>
        <w:t xml:space="preserve">—a euphemism </w:t>
      </w:r>
      <w:r w:rsidRPr="0038558C">
        <w:rPr>
          <w:rStyle w:val="StyleUnderline"/>
          <w:highlight w:val="yellow"/>
        </w:rPr>
        <w:t>for making sure that if a conflict starts it does not end in a nuclear exchange.</w:t>
      </w:r>
      <w:r w:rsidRPr="0038558C">
        <w:rPr>
          <w:rStyle w:val="StyleUnderline"/>
        </w:rPr>
        <w:t xml:space="preserve"> </w:t>
      </w:r>
      <w:r w:rsidRPr="0038558C">
        <w:rPr>
          <w:rFonts w:asciiTheme="minorHAnsi" w:hAnsiTheme="minorHAnsi"/>
          <w:sz w:val="16"/>
        </w:rPr>
        <w:t xml:space="preserve"> The PRC solution to avoiding a nuclear exchange begins with a commitment to no first use of nuclear weapons. PRC participants in the dialogues claim their policies around procuring, deploying, alerting, and using nuclear weapons are consistent with that commitment (Roberts 2016). </w:t>
      </w:r>
      <w:r w:rsidRPr="0038558C">
        <w:rPr>
          <w:rStyle w:val="StyleUnderline"/>
        </w:rPr>
        <w:t xml:space="preserve">Official </w:t>
      </w:r>
      <w:r w:rsidRPr="0038558C">
        <w:rPr>
          <w:rStyle w:val="StyleUnderline"/>
          <w:highlight w:val="yellow"/>
        </w:rPr>
        <w:t>U.S. assessments affirm that the PRC maintains a small nuclear force,</w:t>
      </w:r>
      <w:r w:rsidRPr="0038558C">
        <w:rPr>
          <w:rStyle w:val="StyleUnderline"/>
        </w:rPr>
        <w:t xml:space="preserve"> kept off alert and to be </w:t>
      </w:r>
      <w:r w:rsidRPr="0038558C">
        <w:rPr>
          <w:rStyle w:val="StyleUnderline"/>
          <w:highlight w:val="yellow"/>
        </w:rPr>
        <w:t>used for retaliation from a nuclear attack</w:t>
      </w:r>
      <w:r w:rsidRPr="0038558C">
        <w:rPr>
          <w:rFonts w:asciiTheme="minorHAnsi" w:hAnsiTheme="minorHAnsi"/>
          <w:sz w:val="16"/>
          <w:highlight w:val="yellow"/>
        </w:rPr>
        <w:t xml:space="preserve"> (</w:t>
      </w:r>
      <w:r w:rsidRPr="0038558C">
        <w:rPr>
          <w:rFonts w:asciiTheme="minorHAnsi" w:hAnsiTheme="minorHAnsi"/>
          <w:sz w:val="16"/>
        </w:rPr>
        <w:t xml:space="preserve">OSD 2016), </w:t>
      </w:r>
      <w:r w:rsidRPr="0038558C">
        <w:rPr>
          <w:rStyle w:val="StyleUnderline"/>
        </w:rPr>
        <w:t>but they remain skeptical that China would not use nuclear weapons first in some situations.</w:t>
      </w:r>
      <w:r w:rsidRPr="0038558C">
        <w:rPr>
          <w:rFonts w:asciiTheme="minorHAnsi" w:hAnsiTheme="minorHAnsi"/>
          <w:sz w:val="16"/>
        </w:rPr>
        <w:t xml:space="preserve"> </w:t>
      </w:r>
      <w:r w:rsidRPr="0038558C">
        <w:rPr>
          <w:rStyle w:val="StyleUnderline"/>
          <w:highlight w:val="yellow"/>
        </w:rPr>
        <w:t>PRC participants in the talks argue that a comparable no-first-use commitment from the United States would be the best way to ensure that a conventional military conflict between the two nations does not escalate to the nuclear level.</w:t>
      </w:r>
      <w:r w:rsidRPr="0038558C">
        <w:rPr>
          <w:rStyle w:val="StyleUnderline"/>
        </w:rPr>
        <w:t xml:space="preserve"> </w:t>
      </w:r>
      <w:r w:rsidRPr="0038558C">
        <w:rPr>
          <w:rFonts w:asciiTheme="minorHAnsi" w:hAnsiTheme="minorHAnsi"/>
          <w:sz w:val="16"/>
        </w:rPr>
        <w:t xml:space="preserve">  The Obama administration considered this option but concluded there is “a narrow range of contingencies” where the United States may need to resort to the first use of nuclear weapons to counter conventional attacks against the United States, its allies, or non-allied “partners” (DOD 2010). Statements by a former Pentagon official who participated in these deliberations indicated that one of those contingencies is a conventional attack by the PRC on U.S. military bases in Asia (Roberts 2016).   Because the Obama administration considered and rejected the possibility of committing the United States to a no-first-use policy, most of the </w:t>
      </w:r>
      <w:r w:rsidRPr="0038558C">
        <w:rPr>
          <w:rStyle w:val="StyleUnderline"/>
        </w:rPr>
        <w:t>U.S. participants in the dialogues view continued PRC requests for this commitment as an obstacle to progress</w:t>
      </w:r>
      <w:r w:rsidRPr="0038558C">
        <w:rPr>
          <w:rFonts w:asciiTheme="minorHAnsi" w:hAnsiTheme="minorHAnsi"/>
          <w:sz w:val="16"/>
        </w:rPr>
        <w:t>. PRC participants have responded by suggesting an alternative: an assurance from the United States that it would not seek to negate China’s ability to retaliate with nuclear weapons if struck first.</w:t>
      </w:r>
    </w:p>
    <w:p w:rsidR="003D196B" w:rsidRDefault="003D196B" w:rsidP="003D196B">
      <w:pPr>
        <w:pStyle w:val="Heading2"/>
      </w:pPr>
    </w:p>
    <w:p w:rsidR="003D196B" w:rsidRDefault="003D196B" w:rsidP="003D196B">
      <w:pPr>
        <w:pStyle w:val="Heading2"/>
      </w:pPr>
      <w:r>
        <w:t>Aff A2 Mil-to-Mil Exchange CP</w:t>
      </w:r>
    </w:p>
    <w:p w:rsidR="003D196B" w:rsidRDefault="003D196B" w:rsidP="003D196B">
      <w:pPr>
        <w:pStyle w:val="Heading4"/>
      </w:pPr>
      <w:r>
        <w:t>Military-to-military exchanges aren’t enough – need a permanent system for dialogue like the plan</w:t>
      </w:r>
    </w:p>
    <w:p w:rsidR="003D196B" w:rsidRDefault="003D196B" w:rsidP="003D196B">
      <w:r>
        <w:t xml:space="preserve">Sean </w:t>
      </w:r>
      <w:r w:rsidRPr="002930DA">
        <w:rPr>
          <w:rStyle w:val="Style13ptBold"/>
        </w:rPr>
        <w:t>Lyngaas,</w:t>
      </w:r>
      <w:r>
        <w:t xml:space="preserve"> October 29, </w:t>
      </w:r>
      <w:r w:rsidRPr="002930DA">
        <w:rPr>
          <w:rStyle w:val="Style13ptBold"/>
        </w:rPr>
        <w:t>2015</w:t>
      </w:r>
      <w:r>
        <w:t>, "Jaded U.S.-China Military Ties Fray in Wake of Recent Tensions," Washington Diplomat, http://www.washdiplomat.com/index.php?option=com_content&amp;view=article&amp;id=12652:jaded-us-china-military-ties-fray-in-wake-of-recent-tensions&amp;catid=1537&amp;Itemid=428</w:t>
      </w:r>
    </w:p>
    <w:p w:rsidR="003D196B" w:rsidRPr="003D196B" w:rsidRDefault="003D196B" w:rsidP="003D196B">
      <w:pPr>
        <w:rPr>
          <w:sz w:val="16"/>
        </w:rPr>
      </w:pPr>
      <w:r w:rsidRPr="003D196B">
        <w:rPr>
          <w:rStyle w:val="StyleUnderline"/>
          <w:highlight w:val="yellow"/>
        </w:rPr>
        <w:t>Reliable military-to-military channels</w:t>
      </w:r>
      <w:r w:rsidRPr="003D196B">
        <w:rPr>
          <w:sz w:val="16"/>
        </w:rPr>
        <w:t xml:space="preserve"> between the two heavyweights </w:t>
      </w:r>
      <w:r w:rsidRPr="003D196B">
        <w:rPr>
          <w:rStyle w:val="StyleUnderline"/>
          <w:highlight w:val="yellow"/>
        </w:rPr>
        <w:t>will be indispensable to</w:t>
      </w:r>
      <w:r w:rsidRPr="003D196B">
        <w:rPr>
          <w:sz w:val="16"/>
        </w:rPr>
        <w:t xml:space="preserve"> </w:t>
      </w:r>
      <w:r w:rsidRPr="003D196B">
        <w:rPr>
          <w:rStyle w:val="StyleUnderline"/>
          <w:highlight w:val="yellow"/>
        </w:rPr>
        <w:t>preventing</w:t>
      </w:r>
      <w:r w:rsidRPr="003D196B">
        <w:rPr>
          <w:sz w:val="16"/>
        </w:rPr>
        <w:t xml:space="preserve"> a </w:t>
      </w:r>
      <w:r w:rsidRPr="003D196B">
        <w:rPr>
          <w:rStyle w:val="StyleUnderline"/>
          <w:highlight w:val="yellow"/>
        </w:rPr>
        <w:t>dangerous escalation on the high seas</w:t>
      </w:r>
      <w:r w:rsidRPr="003D196B">
        <w:rPr>
          <w:sz w:val="16"/>
        </w:rPr>
        <w:t xml:space="preserve">. </w:t>
      </w:r>
      <w:r w:rsidRPr="003D196B">
        <w:rPr>
          <w:sz w:val="16"/>
          <w:highlight w:val="yellow"/>
        </w:rPr>
        <w:t xml:space="preserve">Yet </w:t>
      </w:r>
      <w:r w:rsidRPr="003D196B">
        <w:rPr>
          <w:rStyle w:val="StyleUnderline"/>
          <w:highlight w:val="yellow"/>
        </w:rPr>
        <w:t>the two powers’ strategic interests are</w:t>
      </w:r>
      <w:r w:rsidRPr="003D196B">
        <w:rPr>
          <w:sz w:val="16"/>
        </w:rPr>
        <w:t xml:space="preserve"> </w:t>
      </w:r>
      <w:r w:rsidRPr="003D196B">
        <w:rPr>
          <w:rStyle w:val="StyleUnderline"/>
          <w:highlight w:val="yellow"/>
        </w:rPr>
        <w:t>repeatedly trumping</w:t>
      </w:r>
      <w:r w:rsidRPr="003D196B">
        <w:rPr>
          <w:sz w:val="16"/>
          <w:highlight w:val="yellow"/>
        </w:rPr>
        <w:t xml:space="preserve"> </w:t>
      </w:r>
      <w:r w:rsidRPr="003D196B">
        <w:rPr>
          <w:rStyle w:val="StyleUnderline"/>
          <w:highlight w:val="yellow"/>
        </w:rPr>
        <w:t>t</w:t>
      </w:r>
      <w:r w:rsidRPr="003D196B">
        <w:rPr>
          <w:rStyle w:val="StyleUnderline"/>
        </w:rPr>
        <w:t xml:space="preserve">he </w:t>
      </w:r>
      <w:r w:rsidRPr="003D196B">
        <w:rPr>
          <w:rStyle w:val="StyleUnderline"/>
          <w:highlight w:val="yellow"/>
        </w:rPr>
        <w:t>individual efforts</w:t>
      </w:r>
      <w:r w:rsidRPr="003D196B">
        <w:rPr>
          <w:sz w:val="16"/>
        </w:rPr>
        <w:t xml:space="preserve"> of officials </w:t>
      </w:r>
      <w:r w:rsidRPr="003D196B">
        <w:rPr>
          <w:rStyle w:val="StyleUnderline"/>
          <w:highlight w:val="yellow"/>
        </w:rPr>
        <w:t>to build trust and rapport</w:t>
      </w:r>
      <w:r w:rsidRPr="003D196B">
        <w:rPr>
          <w:sz w:val="16"/>
        </w:rPr>
        <w:t xml:space="preserve">. Lyle Goldstein, an associate professor at the U.S. Naval War College, worries that </w:t>
      </w:r>
      <w:r w:rsidRPr="003D196B">
        <w:rPr>
          <w:sz w:val="16"/>
          <w:highlight w:val="yellow"/>
        </w:rPr>
        <w:t xml:space="preserve">the </w:t>
      </w:r>
      <w:r w:rsidRPr="003D196B">
        <w:rPr>
          <w:rStyle w:val="StyleUnderline"/>
          <w:highlight w:val="yellow"/>
        </w:rPr>
        <w:t>closeness of</w:t>
      </w:r>
      <w:r w:rsidRPr="003D196B">
        <w:rPr>
          <w:rStyle w:val="StyleUnderline"/>
        </w:rPr>
        <w:t xml:space="preserve"> </w:t>
      </w:r>
      <w:r w:rsidRPr="003D196B">
        <w:rPr>
          <w:rStyle w:val="StyleUnderline"/>
          <w:highlight w:val="yellow"/>
        </w:rPr>
        <w:t>cooperation between</w:t>
      </w:r>
      <w:r w:rsidRPr="003D196B">
        <w:rPr>
          <w:sz w:val="16"/>
          <w:highlight w:val="yellow"/>
        </w:rPr>
        <w:t xml:space="preserve"> </w:t>
      </w:r>
      <w:r w:rsidRPr="003D196B">
        <w:rPr>
          <w:rStyle w:val="StyleUnderline"/>
          <w:highlight w:val="yellow"/>
        </w:rPr>
        <w:t>the two militaries is</w:t>
      </w:r>
      <w:r w:rsidRPr="003D196B">
        <w:rPr>
          <w:sz w:val="16"/>
        </w:rPr>
        <w:t xml:space="preserve"> often </w:t>
      </w:r>
      <w:r w:rsidRPr="003D196B">
        <w:rPr>
          <w:rStyle w:val="StyleUnderline"/>
          <w:highlight w:val="yellow"/>
        </w:rPr>
        <w:t>dependent on personalities rather than underpinned</w:t>
      </w:r>
      <w:r w:rsidRPr="003D196B">
        <w:rPr>
          <w:rStyle w:val="StyleUnderline"/>
        </w:rPr>
        <w:t xml:space="preserve"> </w:t>
      </w:r>
      <w:r w:rsidRPr="003D196B">
        <w:rPr>
          <w:rStyle w:val="StyleUnderline"/>
          <w:highlight w:val="yellow"/>
        </w:rPr>
        <w:t>by a structural</w:t>
      </w:r>
      <w:r w:rsidRPr="003D196B">
        <w:rPr>
          <w:sz w:val="16"/>
          <w:highlight w:val="yellow"/>
        </w:rPr>
        <w:t xml:space="preserve"> </w:t>
      </w:r>
      <w:r w:rsidRPr="003D196B">
        <w:rPr>
          <w:rStyle w:val="StyleUnderline"/>
          <w:highlight w:val="yellow"/>
        </w:rPr>
        <w:t>mechanism</w:t>
      </w:r>
      <w:r w:rsidRPr="003D196B">
        <w:rPr>
          <w:rStyle w:val="StyleUnderline"/>
        </w:rPr>
        <w:t xml:space="preserve">. </w:t>
      </w:r>
      <w:r w:rsidRPr="003D196B">
        <w:rPr>
          <w:rStyle w:val="StyleUnderline"/>
          <w:highlight w:val="yellow"/>
        </w:rPr>
        <w:t>Engagement has to go “way beyond” tête-à-têtes</w:t>
      </w:r>
      <w:r w:rsidRPr="003D196B">
        <w:rPr>
          <w:sz w:val="16"/>
        </w:rPr>
        <w:t xml:space="preserve">, said Goldstein, a researcher with the college’s China Maritime Studies Institute. “To me, </w:t>
      </w:r>
      <w:r w:rsidRPr="00A73531">
        <w:rPr>
          <w:rStyle w:val="StyleUnderline"/>
          <w:highlight w:val="yellow"/>
        </w:rPr>
        <w:t>you have to</w:t>
      </w:r>
      <w:r w:rsidRPr="003D196B">
        <w:rPr>
          <w:sz w:val="16"/>
          <w:highlight w:val="yellow"/>
        </w:rPr>
        <w:t xml:space="preserve"> </w:t>
      </w:r>
      <w:r w:rsidRPr="00A73531">
        <w:rPr>
          <w:rStyle w:val="StyleUnderline"/>
          <w:highlight w:val="yellow"/>
        </w:rPr>
        <w:t>think about</w:t>
      </w:r>
      <w:r w:rsidRPr="00A73531">
        <w:rPr>
          <w:rStyle w:val="StyleUnderline"/>
        </w:rPr>
        <w:t xml:space="preserve"> </w:t>
      </w:r>
      <w:r w:rsidRPr="00A73531">
        <w:rPr>
          <w:rStyle w:val="StyleUnderline"/>
          <w:highlight w:val="yellow"/>
        </w:rPr>
        <w:t>institutionalizing a very</w:t>
      </w:r>
      <w:r w:rsidRPr="003D196B">
        <w:rPr>
          <w:sz w:val="16"/>
          <w:highlight w:val="yellow"/>
        </w:rPr>
        <w:t xml:space="preserve"> </w:t>
      </w:r>
      <w:r w:rsidRPr="003D196B">
        <w:rPr>
          <w:rStyle w:val="StyleUnderline"/>
          <w:highlight w:val="yellow"/>
        </w:rPr>
        <w:t>high level of engagement</w:t>
      </w:r>
      <w:r w:rsidRPr="003D196B">
        <w:rPr>
          <w:sz w:val="16"/>
        </w:rPr>
        <w:t>. And I just don’t hear anybody talking in those terms.”</w:t>
      </w:r>
    </w:p>
    <w:p w:rsidR="003D196B" w:rsidRDefault="003D196B" w:rsidP="003D196B"/>
    <w:p w:rsidR="003D196B" w:rsidRDefault="003D196B" w:rsidP="00A00F92">
      <w:pPr>
        <w:rPr>
          <w:rStyle w:val="StyleUnderline"/>
        </w:rPr>
      </w:pPr>
    </w:p>
    <w:p w:rsidR="003D196B" w:rsidRDefault="003D196B" w:rsidP="003D196B">
      <w:pPr>
        <w:pStyle w:val="Heading2"/>
        <w:rPr>
          <w:rStyle w:val="StyleUnderline"/>
        </w:rPr>
      </w:pPr>
    </w:p>
    <w:p w:rsidR="004B4DBF" w:rsidRDefault="00EA481D" w:rsidP="007F3FEF">
      <w:pPr>
        <w:pStyle w:val="Heading2"/>
      </w:pPr>
      <w:r>
        <w:t xml:space="preserve">AT: </w:t>
      </w:r>
      <w:r w:rsidR="004B4DBF">
        <w:t xml:space="preserve">Diplomatic Capital </w:t>
      </w:r>
      <w:r>
        <w:t>Disad:</w:t>
      </w:r>
    </w:p>
    <w:p w:rsidR="00DD5A4E" w:rsidRDefault="00DD5A4E" w:rsidP="00DD5A4E">
      <w:pPr>
        <w:pStyle w:val="Heading4"/>
      </w:pPr>
      <w:r>
        <w:t>Empirically, spending diplomatic capital isn’t a zero-sum effort. The U.S. can engage multiple diplomatic endeavors simultaneously.</w:t>
      </w:r>
    </w:p>
    <w:p w:rsidR="00DD5A4E" w:rsidRDefault="00DD5A4E" w:rsidP="00780514">
      <w:r w:rsidRPr="00DD5A4E">
        <w:rPr>
          <w:rStyle w:val="Heading4Char"/>
        </w:rPr>
        <w:t>Nossel, 7-6-16</w:t>
      </w:r>
      <w:r>
        <w:t xml:space="preserve"> </w:t>
      </w:r>
      <w:r w:rsidR="00B7673B">
        <w:t>[Suzanne</w:t>
      </w:r>
      <w:r>
        <w:t xml:space="preserve">, Executive Director of the Pen American Center, former Undersecretary of State for International Organizations, “The World’s Rising Powers Have Fallen,” Foreign Policy, July 6, 2016, </w:t>
      </w:r>
      <w:hyperlink r:id="rId24" w:history="1">
        <w:r w:rsidRPr="00BF7F81">
          <w:rPr>
            <w:rStyle w:val="Hyperlink"/>
          </w:rPr>
          <w:t>http://foreignpolicy.com/2016/07/06/brics-brazil-india-russia-china-south-africa-economics-recession/?utm_source=Sailthru&amp;utm_medium=email&amp;utm_campaign=New%20Campaign&amp;utm_term=%2AEditors%20Picks</w:t>
        </w:r>
      </w:hyperlink>
      <w:r>
        <w:t>]</w:t>
      </w:r>
    </w:p>
    <w:p w:rsidR="00780514" w:rsidRDefault="00780514" w:rsidP="00780514">
      <w:pPr>
        <w:rPr>
          <w:sz w:val="16"/>
        </w:rPr>
      </w:pPr>
      <w:r w:rsidRPr="00780514">
        <w:rPr>
          <w:sz w:val="16"/>
        </w:rPr>
        <w:t xml:space="preserve">President Barack </w:t>
      </w:r>
      <w:r w:rsidRPr="00780514">
        <w:rPr>
          <w:rStyle w:val="StyleUnderline"/>
          <w:highlight w:val="yellow"/>
        </w:rPr>
        <w:t>Obama</w:t>
      </w:r>
      <w:r w:rsidRPr="00780514">
        <w:rPr>
          <w:rStyle w:val="StyleUnderline"/>
        </w:rPr>
        <w:t xml:space="preserve"> </w:t>
      </w:r>
      <w:r w:rsidRPr="00780514">
        <w:rPr>
          <w:sz w:val="16"/>
        </w:rPr>
        <w:t xml:space="preserve">came to recognize this, he </w:t>
      </w:r>
      <w:r w:rsidRPr="00780514">
        <w:rPr>
          <w:rStyle w:val="StyleUnderline"/>
          <w:highlight w:val="yellow"/>
        </w:rPr>
        <w:t>was forced to maneuver</w:t>
      </w:r>
      <w:r w:rsidRPr="00780514">
        <w:rPr>
          <w:rStyle w:val="StyleUnderline"/>
        </w:rPr>
        <w:t xml:space="preserve"> </w:t>
      </w:r>
      <w:r w:rsidRPr="00780514">
        <w:rPr>
          <w:sz w:val="16"/>
        </w:rPr>
        <w:t xml:space="preserve">what Politico described as </w:t>
      </w:r>
      <w:r w:rsidRPr="00DD5A4E">
        <w:rPr>
          <w:sz w:val="16"/>
          <w:highlight w:val="yellow"/>
        </w:rPr>
        <w:t xml:space="preserve">a </w:t>
      </w:r>
      <w:r w:rsidRPr="00DD5A4E">
        <w:rPr>
          <w:rStyle w:val="StyleUnderline"/>
          <w:highlight w:val="yellow"/>
        </w:rPr>
        <w:t>pivot from</w:t>
      </w:r>
      <w:r w:rsidRPr="00780514">
        <w:rPr>
          <w:rStyle w:val="StyleUnderline"/>
        </w:rPr>
        <w:t xml:space="preserve"> </w:t>
      </w:r>
      <w:r w:rsidRPr="00DD5A4E">
        <w:rPr>
          <w:rStyle w:val="StyleUnderline"/>
          <w:highlight w:val="yellow"/>
        </w:rPr>
        <w:t>a pivot</w:t>
      </w:r>
      <w:r w:rsidRPr="00780514">
        <w:rPr>
          <w:sz w:val="16"/>
        </w:rPr>
        <w:t xml:space="preserve"> of sorts, </w:t>
      </w:r>
      <w:r w:rsidRPr="00DD5A4E">
        <w:rPr>
          <w:rStyle w:val="StyleUnderline"/>
          <w:highlight w:val="yellow"/>
        </w:rPr>
        <w:t>turning back from his</w:t>
      </w:r>
      <w:r w:rsidRPr="00780514">
        <w:rPr>
          <w:sz w:val="16"/>
        </w:rPr>
        <w:t xml:space="preserve"> heralded “</w:t>
      </w:r>
      <w:r w:rsidRPr="00DD5A4E">
        <w:rPr>
          <w:rStyle w:val="StyleUnderline"/>
          <w:highlight w:val="yellow"/>
        </w:rPr>
        <w:t>rebalance” to Asia to try to</w:t>
      </w:r>
      <w:r w:rsidRPr="00DD5A4E">
        <w:rPr>
          <w:sz w:val="16"/>
          <w:highlight w:val="yellow"/>
        </w:rPr>
        <w:t xml:space="preserve"> </w:t>
      </w:r>
      <w:r w:rsidRPr="00DD5A4E">
        <w:rPr>
          <w:rStyle w:val="StyleUnderline"/>
          <w:highlight w:val="yellow"/>
        </w:rPr>
        <w:t>keep the continent in one piece</w:t>
      </w:r>
      <w:r w:rsidRPr="00780514">
        <w:rPr>
          <w:rStyle w:val="StyleUnderline"/>
        </w:rPr>
        <w:t xml:space="preserve"> </w:t>
      </w:r>
      <w:r w:rsidRPr="00DD5A4E">
        <w:rPr>
          <w:rStyle w:val="StyleUnderline"/>
          <w:highlight w:val="yellow"/>
        </w:rPr>
        <w:t>amid severe</w:t>
      </w:r>
      <w:r w:rsidRPr="00780514">
        <w:rPr>
          <w:rStyle w:val="StyleUnderline"/>
        </w:rPr>
        <w:t xml:space="preserve"> political and humanitarian </w:t>
      </w:r>
      <w:r w:rsidRPr="00DD5A4E">
        <w:rPr>
          <w:rStyle w:val="StyleUnderline"/>
          <w:highlight w:val="yellow"/>
        </w:rPr>
        <w:t>strains</w:t>
      </w:r>
      <w:r w:rsidRPr="00DD5A4E">
        <w:rPr>
          <w:sz w:val="16"/>
          <w:highlight w:val="yellow"/>
        </w:rPr>
        <w:t xml:space="preserve">. </w:t>
      </w:r>
      <w:r w:rsidRPr="00DD5A4E">
        <w:rPr>
          <w:rStyle w:val="StyleUnderline"/>
          <w:highlight w:val="yellow"/>
        </w:rPr>
        <w:t>Rather than a series of</w:t>
      </w:r>
      <w:r w:rsidRPr="00DD5A4E">
        <w:rPr>
          <w:sz w:val="16"/>
          <w:highlight w:val="yellow"/>
        </w:rPr>
        <w:t xml:space="preserve"> </w:t>
      </w:r>
      <w:r w:rsidRPr="00DD5A4E">
        <w:rPr>
          <w:rStyle w:val="StyleUnderline"/>
          <w:highlight w:val="yellow"/>
        </w:rPr>
        <w:t>rotating pivots</w:t>
      </w:r>
      <w:r w:rsidRPr="00780514">
        <w:rPr>
          <w:sz w:val="16"/>
        </w:rPr>
        <w:t xml:space="preserve">, each of which cancels the other out, </w:t>
      </w:r>
      <w:r w:rsidRPr="00DD5A4E">
        <w:rPr>
          <w:rStyle w:val="StyleUnderline"/>
          <w:highlight w:val="yellow"/>
        </w:rPr>
        <w:t>Washington needs to perfect a 360-degree model</w:t>
      </w:r>
      <w:r w:rsidRPr="00DD5A4E">
        <w:rPr>
          <w:sz w:val="16"/>
          <w:highlight w:val="yellow"/>
        </w:rPr>
        <w:t xml:space="preserve"> </w:t>
      </w:r>
      <w:r w:rsidRPr="00DD5A4E">
        <w:rPr>
          <w:rStyle w:val="StyleUnderline"/>
          <w:highlight w:val="yellow"/>
        </w:rPr>
        <w:t>of leadership, where focusing on one</w:t>
      </w:r>
      <w:r w:rsidRPr="00780514">
        <w:rPr>
          <w:rStyle w:val="StyleUnderline"/>
        </w:rPr>
        <w:t xml:space="preserve"> </w:t>
      </w:r>
      <w:r w:rsidRPr="00DD5A4E">
        <w:rPr>
          <w:rStyle w:val="StyleUnderline"/>
          <w:highlight w:val="yellow"/>
        </w:rPr>
        <w:t>region does not come at the expense of others</w:t>
      </w:r>
      <w:r w:rsidRPr="00DD5A4E">
        <w:rPr>
          <w:sz w:val="16"/>
          <w:highlight w:val="yellow"/>
        </w:rPr>
        <w:t xml:space="preserve">. </w:t>
      </w:r>
      <w:r w:rsidRPr="00DD5A4E">
        <w:rPr>
          <w:rStyle w:val="StyleUnderline"/>
          <w:highlight w:val="yellow"/>
        </w:rPr>
        <w:t>If U.S. diplomats</w:t>
      </w:r>
      <w:r w:rsidRPr="00DD5A4E">
        <w:rPr>
          <w:sz w:val="16"/>
          <w:highlight w:val="yellow"/>
        </w:rPr>
        <w:t xml:space="preserve"> </w:t>
      </w:r>
      <w:r w:rsidRPr="00DD5A4E">
        <w:rPr>
          <w:rStyle w:val="StyleUnderline"/>
          <w:highlight w:val="yellow"/>
        </w:rPr>
        <w:t>can pursue major new trade</w:t>
      </w:r>
      <w:r w:rsidRPr="00780514">
        <w:rPr>
          <w:rStyle w:val="StyleUnderline"/>
        </w:rPr>
        <w:t xml:space="preserve"> </w:t>
      </w:r>
      <w:r w:rsidRPr="00DD5A4E">
        <w:rPr>
          <w:rStyle w:val="StyleUnderline"/>
          <w:highlight w:val="yellow"/>
        </w:rPr>
        <w:t>agreements at the same time as a nuclear deal with Iran and a climate</w:t>
      </w:r>
      <w:r w:rsidRPr="00DD5A4E">
        <w:rPr>
          <w:sz w:val="16"/>
          <w:highlight w:val="yellow"/>
        </w:rPr>
        <w:t xml:space="preserve"> </w:t>
      </w:r>
      <w:r w:rsidRPr="00DD5A4E">
        <w:rPr>
          <w:rStyle w:val="StyleUnderline"/>
          <w:highlight w:val="yellow"/>
        </w:rPr>
        <w:t>change accord, there is no</w:t>
      </w:r>
      <w:r w:rsidRPr="00780514">
        <w:rPr>
          <w:rStyle w:val="StyleUnderline"/>
        </w:rPr>
        <w:t xml:space="preserve"> </w:t>
      </w:r>
      <w:r w:rsidRPr="00DD5A4E">
        <w:rPr>
          <w:rStyle w:val="StyleUnderline"/>
          <w:highlight w:val="yellow"/>
        </w:rPr>
        <w:t>reason</w:t>
      </w:r>
      <w:r w:rsidRPr="00DD5A4E">
        <w:rPr>
          <w:sz w:val="16"/>
          <w:highlight w:val="yellow"/>
        </w:rPr>
        <w:t xml:space="preserve"> </w:t>
      </w:r>
      <w:r w:rsidRPr="00DD5A4E">
        <w:rPr>
          <w:sz w:val="16"/>
        </w:rPr>
        <w:t xml:space="preserve">the commensurately robust, </w:t>
      </w:r>
      <w:r w:rsidRPr="00DD5A4E">
        <w:rPr>
          <w:rStyle w:val="StyleUnderline"/>
          <w:highlight w:val="yellow"/>
        </w:rPr>
        <w:t>parallel regional overtures should be</w:t>
      </w:r>
      <w:r w:rsidRPr="00DD5A4E">
        <w:rPr>
          <w:sz w:val="16"/>
          <w:highlight w:val="yellow"/>
        </w:rPr>
        <w:t xml:space="preserve"> </w:t>
      </w:r>
      <w:r w:rsidRPr="00DD5A4E">
        <w:rPr>
          <w:rStyle w:val="StyleUnderline"/>
          <w:highlight w:val="yellow"/>
        </w:rPr>
        <w:t>mutually exclusive</w:t>
      </w:r>
      <w:r w:rsidRPr="00DD5A4E">
        <w:rPr>
          <w:sz w:val="16"/>
          <w:highlight w:val="yellow"/>
        </w:rPr>
        <w:t>.</w:t>
      </w:r>
    </w:p>
    <w:p w:rsidR="00F31FC0" w:rsidRDefault="00367082" w:rsidP="00F31FC0">
      <w:pPr>
        <w:pStyle w:val="Heading4"/>
      </w:pPr>
      <w:r>
        <w:t>Recent history proves</w:t>
      </w:r>
      <w:r w:rsidR="00F31FC0">
        <w:t xml:space="preserve"> the U.S. can and should diversify its diplomatic capital</w:t>
      </w:r>
      <w:r>
        <w:t xml:space="preserve"> via multiple strategic dialogues</w:t>
      </w:r>
      <w:r w:rsidR="00F31FC0">
        <w:t xml:space="preserve">. Its expenditure </w:t>
      </w:r>
      <w:r>
        <w:t>is not zero-sum.</w:t>
      </w:r>
    </w:p>
    <w:p w:rsidR="00367082" w:rsidRDefault="00367082" w:rsidP="00F31FC0">
      <w:r w:rsidRPr="00367082">
        <w:rPr>
          <w:rStyle w:val="Heading4Char"/>
        </w:rPr>
        <w:t>Nossel, 7-6-16</w:t>
      </w:r>
      <w:r>
        <w:t xml:space="preserve"> [Suzanne, Executive Director of the Pen American Center, former Undersecretary of State for International Organizations, “The World’s Rising Powers Have Fallen,” Foreign Policy, July 6, 2016, </w:t>
      </w:r>
      <w:hyperlink r:id="rId25" w:history="1">
        <w:r w:rsidRPr="00CB3E86">
          <w:rPr>
            <w:rStyle w:val="Hyperlink"/>
          </w:rPr>
          <w:t>http://foreignpolicy.com/2016/07/06/brics-brazil-india-russia-china-south-africa-economics-recession/?utm_source=Sailthru&amp;utm_medium=email&amp;utm_campaign=New%20Campaign&amp;utm_term=%2AEditors%20Picks</w:t>
        </w:r>
      </w:hyperlink>
      <w:r>
        <w:t>]</w:t>
      </w:r>
    </w:p>
    <w:p w:rsidR="00F31FC0" w:rsidRDefault="00F31FC0" w:rsidP="00F31FC0">
      <w:pPr>
        <w:rPr>
          <w:sz w:val="16"/>
        </w:rPr>
      </w:pPr>
      <w:r w:rsidRPr="00F31FC0">
        <w:rPr>
          <w:sz w:val="16"/>
        </w:rPr>
        <w:t xml:space="preserve">Presumptive Republican presidential nominee Donald Trump has a tendency to describe rising powers in apocalyptic terms: In 2007, he said, “We’ve gone from this tremendous power that was respected all over the world to somewhat of a laughing stock. And all of a sudden, people are talking about China and India and other places.” This year, he repeated his prediction that a Chinese “economic tsunami” that will “engulf” the United States. His Democratic counterpart, </w:t>
      </w:r>
      <w:r w:rsidRPr="00F31FC0">
        <w:rPr>
          <w:rStyle w:val="StyleUnderline"/>
          <w:highlight w:val="yellow"/>
        </w:rPr>
        <w:t>Hillary Clinton</w:t>
      </w:r>
      <w:r w:rsidRPr="00F31FC0">
        <w:rPr>
          <w:rStyle w:val="StyleUnderline"/>
        </w:rPr>
        <w:t xml:space="preserve">, has </w:t>
      </w:r>
      <w:r w:rsidRPr="00F31FC0">
        <w:rPr>
          <w:rStyle w:val="StyleUnderline"/>
          <w:highlight w:val="yellow"/>
        </w:rPr>
        <w:t>looked at rising</w:t>
      </w:r>
      <w:r w:rsidRPr="00F31FC0">
        <w:rPr>
          <w:sz w:val="16"/>
        </w:rPr>
        <w:t xml:space="preserve"> </w:t>
      </w:r>
      <w:r w:rsidRPr="00F31FC0">
        <w:rPr>
          <w:rStyle w:val="StyleUnderline"/>
          <w:highlight w:val="yellow"/>
        </w:rPr>
        <w:t>powers</w:t>
      </w:r>
      <w:r w:rsidRPr="00F31FC0">
        <w:rPr>
          <w:rStyle w:val="StyleUnderline"/>
        </w:rPr>
        <w:t xml:space="preserve"> </w:t>
      </w:r>
      <w:r w:rsidRPr="00F31FC0">
        <w:rPr>
          <w:sz w:val="16"/>
        </w:rPr>
        <w:t xml:space="preserve">pragmatically, </w:t>
      </w:r>
      <w:r w:rsidRPr="00F31FC0">
        <w:rPr>
          <w:rStyle w:val="StyleUnderline"/>
          <w:highlight w:val="yellow"/>
        </w:rPr>
        <w:t>helping to engineer a heightened U.S. focus on Asia and forging regular strategic</w:t>
      </w:r>
      <w:r w:rsidRPr="00F31FC0">
        <w:rPr>
          <w:sz w:val="16"/>
        </w:rPr>
        <w:t xml:space="preserve"> </w:t>
      </w:r>
      <w:r w:rsidRPr="00F31FC0">
        <w:rPr>
          <w:rStyle w:val="StyleUnderline"/>
          <w:highlight w:val="yellow"/>
        </w:rPr>
        <w:t>dialogues with Brazil, India, and South Africa</w:t>
      </w:r>
      <w:r w:rsidRPr="00F31FC0">
        <w:rPr>
          <w:sz w:val="16"/>
        </w:rPr>
        <w:t xml:space="preserve">. As secretary of state, though, </w:t>
      </w:r>
      <w:r w:rsidRPr="00F31FC0">
        <w:rPr>
          <w:rStyle w:val="StyleUnderline"/>
          <w:highlight w:val="yellow"/>
        </w:rPr>
        <w:t>she resisted calls to</w:t>
      </w:r>
      <w:r w:rsidRPr="00F31FC0">
        <w:rPr>
          <w:sz w:val="16"/>
          <w:highlight w:val="yellow"/>
        </w:rPr>
        <w:t xml:space="preserve"> </w:t>
      </w:r>
      <w:r w:rsidRPr="00F31FC0">
        <w:rPr>
          <w:rStyle w:val="StyleUnderline"/>
          <w:highlight w:val="yellow"/>
        </w:rPr>
        <w:t>privilege</w:t>
      </w:r>
      <w:r w:rsidRPr="00F31FC0">
        <w:rPr>
          <w:rStyle w:val="StyleUnderline"/>
        </w:rPr>
        <w:t xml:space="preserve"> </w:t>
      </w:r>
      <w:r w:rsidRPr="00F31FC0">
        <w:rPr>
          <w:rStyle w:val="StyleUnderline"/>
          <w:highlight w:val="yellow"/>
        </w:rPr>
        <w:t>a</w:t>
      </w:r>
      <w:r w:rsidRPr="00F31FC0">
        <w:rPr>
          <w:sz w:val="16"/>
        </w:rPr>
        <w:t xml:space="preserve">n anointed </w:t>
      </w:r>
      <w:r w:rsidRPr="00F31FC0">
        <w:rPr>
          <w:rStyle w:val="StyleUnderline"/>
          <w:highlight w:val="yellow"/>
        </w:rPr>
        <w:t>few and instead worked to cultivate a broad portfolio of partners, including</w:t>
      </w:r>
      <w:r w:rsidRPr="00F31FC0">
        <w:rPr>
          <w:sz w:val="16"/>
          <w:highlight w:val="yellow"/>
        </w:rPr>
        <w:t xml:space="preserve"> </w:t>
      </w:r>
      <w:r w:rsidRPr="00F31FC0">
        <w:rPr>
          <w:rStyle w:val="StyleUnderline"/>
          <w:highlight w:val="yellow"/>
        </w:rPr>
        <w:t>Indonesia, Nigeria</w:t>
      </w:r>
      <w:r w:rsidRPr="00F31FC0">
        <w:rPr>
          <w:rStyle w:val="StyleUnderline"/>
        </w:rPr>
        <w:t xml:space="preserve">, </w:t>
      </w:r>
      <w:r w:rsidRPr="00F31FC0">
        <w:rPr>
          <w:rStyle w:val="StyleUnderline"/>
          <w:highlight w:val="yellow"/>
        </w:rPr>
        <w:t>the Philippines, Kenya, Chile, Japan</w:t>
      </w:r>
      <w:r w:rsidRPr="00F31FC0">
        <w:rPr>
          <w:sz w:val="16"/>
          <w:highlight w:val="yellow"/>
        </w:rPr>
        <w:t xml:space="preserve">, </w:t>
      </w:r>
      <w:r w:rsidRPr="00F31FC0">
        <w:rPr>
          <w:rStyle w:val="StyleUnderline"/>
          <w:highlight w:val="yellow"/>
        </w:rPr>
        <w:t>and many others</w:t>
      </w:r>
      <w:r w:rsidRPr="00F31FC0">
        <w:rPr>
          <w:sz w:val="16"/>
        </w:rPr>
        <w:t xml:space="preserve">. This portfolio approach to alliances — </w:t>
      </w:r>
      <w:r w:rsidRPr="00F31FC0">
        <w:rPr>
          <w:rStyle w:val="StyleUnderline"/>
          <w:highlight w:val="yellow"/>
        </w:rPr>
        <w:t>investing broadly,</w:t>
      </w:r>
      <w:r w:rsidRPr="00F31FC0">
        <w:rPr>
          <w:rStyle w:val="StyleUnderline"/>
        </w:rPr>
        <w:t xml:space="preserve"> </w:t>
      </w:r>
      <w:r w:rsidRPr="00F31FC0">
        <w:rPr>
          <w:rStyle w:val="StyleUnderline"/>
          <w:highlight w:val="yellow"/>
        </w:rPr>
        <w:t>with</w:t>
      </w:r>
      <w:r w:rsidRPr="00F31FC0">
        <w:rPr>
          <w:rStyle w:val="StyleUnderline"/>
        </w:rPr>
        <w:t xml:space="preserve"> the </w:t>
      </w:r>
      <w:r w:rsidRPr="00F31FC0">
        <w:rPr>
          <w:rStyle w:val="StyleUnderline"/>
          <w:highlight w:val="yellow"/>
        </w:rPr>
        <w:t>knowledge that some of the energy expended will be wasted, that other relationships</w:t>
      </w:r>
      <w:r w:rsidRPr="00F31FC0">
        <w:rPr>
          <w:sz w:val="16"/>
          <w:highlight w:val="yellow"/>
        </w:rPr>
        <w:t xml:space="preserve"> </w:t>
      </w:r>
      <w:r w:rsidRPr="00F31FC0">
        <w:rPr>
          <w:rStyle w:val="StyleUnderline"/>
          <w:highlight w:val="yellow"/>
        </w:rPr>
        <w:t>will</w:t>
      </w:r>
      <w:r w:rsidRPr="00F31FC0">
        <w:rPr>
          <w:rStyle w:val="StyleUnderline"/>
        </w:rPr>
        <w:t xml:space="preserve"> </w:t>
      </w:r>
      <w:r w:rsidRPr="00F31FC0">
        <w:rPr>
          <w:rStyle w:val="StyleUnderline"/>
          <w:highlight w:val="yellow"/>
        </w:rPr>
        <w:t>prove indispensable</w:t>
      </w:r>
      <w:r w:rsidRPr="00F31FC0">
        <w:rPr>
          <w:sz w:val="16"/>
        </w:rPr>
        <w:t xml:space="preserve">, and that </w:t>
      </w:r>
      <w:r w:rsidRPr="00F31FC0">
        <w:rPr>
          <w:rStyle w:val="StyleUnderline"/>
          <w:highlight w:val="yellow"/>
        </w:rPr>
        <w:t>it is hard to know in advance which is which</w:t>
      </w:r>
      <w:r w:rsidRPr="00F31FC0">
        <w:rPr>
          <w:sz w:val="16"/>
        </w:rPr>
        <w:t xml:space="preserve"> — acknowledges that country trajectories hinge not just on growth fundamentals and geopolitics, but also on individual leadership qualities and luck. After 9/11, and once the long-term damage to the United States’ global standing began to recover from the 2003 Iraq War, foreign-policy thinkers started opining about what would come after what Charles Krauthammer once dubbed the country’s “unipolar moment” following the end of the Cold War. Richard Haass of the Council on Foreign Relations projected a nonpolar era, with power widely dispersed. New America’s Sherle Schwenninger and others forecast a multipolar world. The prognostication-defying fate of the BRICS over the last decade, not to mention last week’s Brexit shocker, may point to a more unsettling prospect: an ambipolar world — ambivalent, ambiguous, ambient — where power is diffuse and national fortunes rise and fall to a rhythm too complex for any theory to adequately reflect. So </w:t>
      </w:r>
      <w:r w:rsidRPr="00F31FC0">
        <w:rPr>
          <w:rStyle w:val="StyleUnderline"/>
          <w:highlight w:val="yellow"/>
        </w:rPr>
        <w:t>rather than betting heavily on specific winners and losers, the U</w:t>
      </w:r>
      <w:r w:rsidRPr="00F31FC0">
        <w:rPr>
          <w:rStyle w:val="StyleUnderline"/>
        </w:rPr>
        <w:t xml:space="preserve">nited </w:t>
      </w:r>
      <w:r w:rsidRPr="00F31FC0">
        <w:rPr>
          <w:rStyle w:val="StyleUnderline"/>
          <w:highlight w:val="yellow"/>
        </w:rPr>
        <w:t>S</w:t>
      </w:r>
      <w:r w:rsidRPr="00F31FC0">
        <w:rPr>
          <w:rStyle w:val="StyleUnderline"/>
        </w:rPr>
        <w:t xml:space="preserve">tates </w:t>
      </w:r>
      <w:r w:rsidRPr="00F31FC0">
        <w:rPr>
          <w:rStyle w:val="StyleUnderline"/>
          <w:highlight w:val="yellow"/>
        </w:rPr>
        <w:t>should diversify its diplomatic capital</w:t>
      </w:r>
      <w:r w:rsidRPr="00F31FC0">
        <w:rPr>
          <w:rStyle w:val="StyleUnderline"/>
        </w:rPr>
        <w:t xml:space="preserve">, </w:t>
      </w:r>
      <w:r w:rsidRPr="00F31FC0">
        <w:rPr>
          <w:sz w:val="16"/>
        </w:rPr>
        <w:t xml:space="preserve">recognizing that predicting the path of the world’s rising powers is an uncertain business at best. </w:t>
      </w:r>
    </w:p>
    <w:p w:rsidR="00174C9C" w:rsidRDefault="00174C9C" w:rsidP="00174C9C">
      <w:pPr>
        <w:pStyle w:val="Heading4"/>
      </w:pPr>
      <w:r>
        <w:t>Consensus of international relations scholars demonstrates that the U.S. can mul</w:t>
      </w:r>
      <w:r w:rsidR="00AC09A5">
        <w:t>titask diplomatically. D</w:t>
      </w:r>
      <w:r>
        <w:t>iplomatic capital</w:t>
      </w:r>
      <w:r w:rsidR="00AC09A5">
        <w:t xml:space="preserve"> “overstretch”</w:t>
      </w:r>
      <w:r>
        <w:t xml:space="preserve"> is a myth.</w:t>
      </w:r>
    </w:p>
    <w:p w:rsidR="00174C9C" w:rsidRDefault="00174C9C" w:rsidP="00174C9C">
      <w:r w:rsidRPr="009B2BBA">
        <w:rPr>
          <w:rFonts w:eastAsiaTheme="majorEastAsia" w:cstheme="majorBidi"/>
          <w:b/>
          <w:iCs/>
          <w:sz w:val="26"/>
        </w:rPr>
        <w:t>Ribar, ’14</w:t>
      </w:r>
      <w:r>
        <w:t xml:space="preserve"> [Ma</w:t>
      </w:r>
      <w:r w:rsidR="00F73892">
        <w:t>t</w:t>
      </w:r>
      <w:r>
        <w:t>thew, Research Assistant at the Teaching, Research, and International Policy project in the William &amp; Mary-University of St. Andrews Joint Degree Programme,</w:t>
      </w:r>
      <w:r w:rsidR="009B2BBA">
        <w:t xml:space="preserve"> “How Much Diplomacy is ‘Too Much’?” Diplomatic Courier, June 6, 2014, http://www.diplomaticourier.com/how-much-diplomacy-is-too-much/]</w:t>
      </w:r>
      <w:r>
        <w:t xml:space="preserve"> </w:t>
      </w:r>
    </w:p>
    <w:p w:rsidR="00174C9C" w:rsidRDefault="00174C9C" w:rsidP="00174C9C">
      <w:pPr>
        <w:rPr>
          <w:sz w:val="16"/>
        </w:rPr>
      </w:pPr>
      <w:r w:rsidRPr="00174C9C">
        <w:rPr>
          <w:sz w:val="16"/>
        </w:rPr>
        <w:t xml:space="preserve">In fact, </w:t>
      </w:r>
      <w:r w:rsidRPr="00174C9C">
        <w:rPr>
          <w:rStyle w:val="StyleUnderline"/>
          <w:highlight w:val="yellow"/>
        </w:rPr>
        <w:t>there is broad consensus amongst I.R. scholars</w:t>
      </w:r>
      <w:r w:rsidRPr="00174C9C">
        <w:rPr>
          <w:sz w:val="16"/>
        </w:rPr>
        <w:t xml:space="preserve">. Of the respondents, </w:t>
      </w:r>
      <w:r w:rsidRPr="00174C9C">
        <w:rPr>
          <w:rStyle w:val="StyleUnderline"/>
          <w:highlight w:val="yellow"/>
        </w:rPr>
        <w:t>71.4 percent</w:t>
      </w:r>
      <w:r w:rsidRPr="00174C9C">
        <w:rPr>
          <w:rStyle w:val="StyleUnderline"/>
        </w:rPr>
        <w:t xml:space="preserve"> of scholars</w:t>
      </w:r>
      <w:r w:rsidRPr="00174C9C">
        <w:rPr>
          <w:sz w:val="16"/>
        </w:rPr>
        <w:t xml:space="preserve"> </w:t>
      </w:r>
      <w:r w:rsidRPr="00174C9C">
        <w:rPr>
          <w:rStyle w:val="StyleUnderline"/>
          <w:highlight w:val="yellow"/>
        </w:rPr>
        <w:t>reported</w:t>
      </w:r>
      <w:r w:rsidRPr="00174C9C">
        <w:rPr>
          <w:rStyle w:val="StyleUnderline"/>
        </w:rPr>
        <w:t xml:space="preserve"> </w:t>
      </w:r>
      <w:r w:rsidRPr="00174C9C">
        <w:rPr>
          <w:rStyle w:val="StyleUnderline"/>
          <w:highlight w:val="yellow"/>
        </w:rPr>
        <w:t>that heavy diplomatic involvement by the U.S. around the world did not hamper U.S. efforts</w:t>
      </w:r>
      <w:r w:rsidRPr="00174C9C">
        <w:rPr>
          <w:sz w:val="16"/>
          <w:highlight w:val="yellow"/>
        </w:rPr>
        <w:t xml:space="preserve"> </w:t>
      </w:r>
      <w:r w:rsidRPr="00174C9C">
        <w:rPr>
          <w:rStyle w:val="StyleUnderline"/>
          <w:highlight w:val="yellow"/>
        </w:rPr>
        <w:t>to</w:t>
      </w:r>
      <w:r w:rsidRPr="00174C9C">
        <w:rPr>
          <w:rStyle w:val="StyleUnderline"/>
        </w:rPr>
        <w:t xml:space="preserve"> </w:t>
      </w:r>
      <w:r w:rsidRPr="00174C9C">
        <w:rPr>
          <w:rStyle w:val="StyleUnderline"/>
          <w:highlight w:val="yellow"/>
        </w:rPr>
        <w:t>facilitate Middle East peace talks. Only 16.8 percent of scholars answered “yes</w:t>
      </w:r>
      <w:r w:rsidRPr="00174C9C">
        <w:rPr>
          <w:sz w:val="16"/>
        </w:rPr>
        <w:t xml:space="preserve">” (11.8 percent responded “don’t know”). Often, the academic community faces allegations of liberal bias. These range from memoirs about a conservative academic being met “with enmity, suspicion, and a refusal to engage in reasoned debate” to Senator Rick Santorum’s famous response to President Obama wanting every American to go to college: “what a snob.” So, perhaps liberal professors are blindly following the president in foreign policy. If this were the case, one would expect a much larger ratio of “yes” answers among conservatives. The following chart shows responses to the snap poll question broken down according to political ideology and gender: Variations are underwhelming, and consensus is again strong: 18.8 percent of conservatives replied that the U.S. is stretched too thin diplomatically, whereas 16 percent of liberals also agreed. That difference, 2.8 percent, is minuscule. Gender played a bigger role in responses than ideology, with women more likely to say that the U.S. is overstretched. But even amongst women, 60.7 percent replied “no.” T.R.I.P. also conducts more substantive polls every few years. One question asked on the larger 2011 T.R.I.P. poll was “how much influence, on a scale of one to ten, will the U.S. have on the world in 2020.” An answer of 10 means that the scholar thought the U.S. would be very influential in 2020. Broadly, scholars who think the U.S. will be more influential in 2020 are less likely to say that the U.S. is overstretched diplomatically. </w:t>
      </w:r>
      <w:r w:rsidRPr="00174C9C">
        <w:rPr>
          <w:rStyle w:val="StyleUnderline"/>
          <w:highlight w:val="yellow"/>
        </w:rPr>
        <w:t>Even amongst</w:t>
      </w:r>
      <w:r w:rsidRPr="00174C9C">
        <w:rPr>
          <w:sz w:val="16"/>
          <w:highlight w:val="yellow"/>
        </w:rPr>
        <w:t xml:space="preserve"> </w:t>
      </w:r>
      <w:r w:rsidRPr="00174C9C">
        <w:rPr>
          <w:rStyle w:val="StyleUnderline"/>
          <w:highlight w:val="yellow"/>
        </w:rPr>
        <w:t>those with the gloomiest</w:t>
      </w:r>
      <w:r w:rsidRPr="00174C9C">
        <w:rPr>
          <w:rStyle w:val="StyleUnderline"/>
        </w:rPr>
        <w:t xml:space="preserve"> </w:t>
      </w:r>
      <w:r w:rsidRPr="00174C9C">
        <w:rPr>
          <w:rStyle w:val="StyleUnderline"/>
          <w:highlight w:val="yellow"/>
        </w:rPr>
        <w:t>opinions of the U.S.’s future effect on the world overwhelmingly answer</w:t>
      </w:r>
      <w:r w:rsidRPr="00174C9C">
        <w:rPr>
          <w:sz w:val="16"/>
          <w:highlight w:val="yellow"/>
        </w:rPr>
        <w:t xml:space="preserve"> </w:t>
      </w:r>
      <w:r w:rsidRPr="00174C9C">
        <w:rPr>
          <w:rStyle w:val="StyleUnderline"/>
          <w:highlight w:val="yellow"/>
        </w:rPr>
        <w:t>“no.”</w:t>
      </w:r>
      <w:r w:rsidRPr="00174C9C">
        <w:rPr>
          <w:sz w:val="16"/>
        </w:rPr>
        <w:t xml:space="preserve"> Only 16.6 percent of those who said the influence of the U.S. would be from 1 to 2 and 23.2 percent of those who responded with answers from 3 to 4 said that the U.S. was overstretched diplomatically. </w:t>
      </w:r>
      <w:r w:rsidRPr="00174C9C">
        <w:rPr>
          <w:rStyle w:val="StyleUnderline"/>
          <w:highlight w:val="yellow"/>
        </w:rPr>
        <w:t>Despite frequent criticism that the administration needs to focus</w:t>
      </w:r>
      <w:r w:rsidRPr="00174C9C">
        <w:rPr>
          <w:rStyle w:val="StyleUnderline"/>
        </w:rPr>
        <w:t xml:space="preserve"> </w:t>
      </w:r>
      <w:r w:rsidRPr="00174C9C">
        <w:rPr>
          <w:rStyle w:val="StyleUnderline"/>
          <w:highlight w:val="yellow"/>
        </w:rPr>
        <w:t>on a smaller number</w:t>
      </w:r>
      <w:r w:rsidRPr="00174C9C">
        <w:rPr>
          <w:sz w:val="16"/>
          <w:highlight w:val="yellow"/>
        </w:rPr>
        <w:t xml:space="preserve"> </w:t>
      </w:r>
      <w:r w:rsidRPr="00174C9C">
        <w:rPr>
          <w:rStyle w:val="StyleUnderline"/>
          <w:highlight w:val="yellow"/>
        </w:rPr>
        <w:t>of diplomatic initiatives, there is actually an overwhelming consensus amongst</w:t>
      </w:r>
      <w:r w:rsidRPr="00174C9C">
        <w:rPr>
          <w:rStyle w:val="StyleUnderline"/>
        </w:rPr>
        <w:t xml:space="preserve"> I</w:t>
      </w:r>
      <w:r w:rsidRPr="00174C9C">
        <w:rPr>
          <w:rStyle w:val="StyleUnderline"/>
          <w:highlight w:val="yellow"/>
        </w:rPr>
        <w:t>.R. scholars</w:t>
      </w:r>
      <w:r w:rsidRPr="00174C9C">
        <w:rPr>
          <w:sz w:val="16"/>
          <w:highlight w:val="yellow"/>
        </w:rPr>
        <w:t xml:space="preserve">, </w:t>
      </w:r>
      <w:r w:rsidRPr="00174C9C">
        <w:rPr>
          <w:rStyle w:val="StyleUnderline"/>
          <w:highlight w:val="yellow"/>
        </w:rPr>
        <w:t>irrespective of gender, ideology, or predictions of the future</w:t>
      </w:r>
      <w:r w:rsidRPr="00174C9C">
        <w:rPr>
          <w:rStyle w:val="StyleUnderline"/>
        </w:rPr>
        <w:t xml:space="preserve"> of U.S. power</w:t>
      </w:r>
      <w:r w:rsidRPr="00174C9C">
        <w:rPr>
          <w:sz w:val="16"/>
        </w:rPr>
        <w:t xml:space="preserve">. The takeaway is that </w:t>
      </w:r>
      <w:r w:rsidRPr="00174C9C">
        <w:rPr>
          <w:rStyle w:val="StyleUnderline"/>
          <w:highlight w:val="yellow"/>
        </w:rPr>
        <w:t>even though there are</w:t>
      </w:r>
      <w:r w:rsidRPr="00174C9C">
        <w:rPr>
          <w:sz w:val="16"/>
        </w:rPr>
        <w:t xml:space="preserve"> certainly plenty of </w:t>
      </w:r>
      <w:r w:rsidRPr="00174C9C">
        <w:rPr>
          <w:rStyle w:val="StyleUnderline"/>
          <w:highlight w:val="yellow"/>
        </w:rPr>
        <w:t>critiques to be made of the president’s foreign policy, there</w:t>
      </w:r>
      <w:r w:rsidRPr="00174C9C">
        <w:rPr>
          <w:rStyle w:val="StyleUnderline"/>
        </w:rPr>
        <w:t xml:space="preserve"> </w:t>
      </w:r>
      <w:r w:rsidRPr="00174C9C">
        <w:rPr>
          <w:rStyle w:val="StyleUnderline"/>
          <w:highlight w:val="yellow"/>
        </w:rPr>
        <w:t>is</w:t>
      </w:r>
      <w:r w:rsidRPr="00174C9C">
        <w:rPr>
          <w:sz w:val="16"/>
          <w:highlight w:val="yellow"/>
        </w:rPr>
        <w:t xml:space="preserve"> </w:t>
      </w:r>
      <w:r w:rsidRPr="00174C9C">
        <w:rPr>
          <w:rStyle w:val="StyleUnderline"/>
          <w:highlight w:val="yellow"/>
        </w:rPr>
        <w:t>agreement amongst I.R. scholars that diplomatic multitasking is not one of them</w:t>
      </w:r>
      <w:r w:rsidRPr="00174C9C">
        <w:rPr>
          <w:sz w:val="16"/>
        </w:rPr>
        <w:t>.</w:t>
      </w:r>
    </w:p>
    <w:p w:rsidR="00B05597" w:rsidRDefault="00B05597" w:rsidP="00B05597">
      <w:pPr>
        <w:pStyle w:val="Heading4"/>
      </w:pPr>
      <w:r>
        <w:t>Empirically, spending diplomatic capital utterly fails. Previous massi</w:t>
      </w:r>
      <w:r w:rsidR="0019495C">
        <w:t>ve expenditures also non-unique</w:t>
      </w:r>
      <w:r>
        <w:t xml:space="preserve"> the disad. </w:t>
      </w:r>
    </w:p>
    <w:p w:rsidR="00B00FBA" w:rsidRDefault="00B05597" w:rsidP="00B00FBA">
      <w:r>
        <w:rPr>
          <w:rStyle w:val="Heading4Char"/>
        </w:rPr>
        <w:t>Sokol</w:t>
      </w:r>
      <w:r w:rsidRPr="00B05597">
        <w:rPr>
          <w:rStyle w:val="Heading4Char"/>
        </w:rPr>
        <w:t>sky &amp; Shapiro, 6-4-15</w:t>
      </w:r>
      <w:r>
        <w:t xml:space="preserve"> [Richard, Senior associate in Carnegie's Russia and Eurasia Program. He was a member of the Secretary of State’s Policy Planning Office;  Jeremy, nonresident senior fellow in the Project on International Order and Strategy and the Center on the United States and Europe at Brookings, as well as the research director for the European Council on Foreign Relations. Prior to re-joining Brookings, he was a member of the U.S. State Department’s policy planning staff; “IT’S HARD TO GET GOOD HELP THESE DAYS: THE PROBLEM WITH U.S. ALLIES,” Newsweek, June 4, 2015, http://www.newsweek.com/its-hard-get-good-help-these-days-problem-us-allies-339320]</w:t>
      </w:r>
    </w:p>
    <w:p w:rsidR="00B00FBA" w:rsidRPr="00B00FBA" w:rsidRDefault="00B00FBA" w:rsidP="00B00FBA">
      <w:pPr>
        <w:rPr>
          <w:rStyle w:val="StyleUnderline"/>
        </w:rPr>
      </w:pPr>
      <w:r w:rsidRPr="00B00FBA">
        <w:rPr>
          <w:sz w:val="16"/>
        </w:rPr>
        <w:t xml:space="preserve">Further, </w:t>
      </w:r>
      <w:r w:rsidRPr="00B00FBA">
        <w:rPr>
          <w:rStyle w:val="StyleUnderline"/>
          <w:highlight w:val="yellow"/>
        </w:rPr>
        <w:t>the U</w:t>
      </w:r>
      <w:r w:rsidRPr="00B00FBA">
        <w:rPr>
          <w:sz w:val="16"/>
        </w:rPr>
        <w:t xml:space="preserve">nited </w:t>
      </w:r>
      <w:r w:rsidRPr="00B00FBA">
        <w:rPr>
          <w:rStyle w:val="StyleUnderline"/>
          <w:highlight w:val="yellow"/>
        </w:rPr>
        <w:t>S</w:t>
      </w:r>
      <w:r w:rsidRPr="00B00FBA">
        <w:rPr>
          <w:sz w:val="16"/>
        </w:rPr>
        <w:t xml:space="preserve">tates </w:t>
      </w:r>
      <w:r w:rsidRPr="00B00FBA">
        <w:rPr>
          <w:rStyle w:val="StyleUnderline"/>
          <w:highlight w:val="yellow"/>
        </w:rPr>
        <w:t>does not always know best</w:t>
      </w:r>
      <w:r w:rsidRPr="00B00FBA">
        <w:rPr>
          <w:sz w:val="16"/>
        </w:rPr>
        <w:t xml:space="preserve">—allies and partners often have better ideas for how to deal with a crisis and a comparative advantage in implementing them, especially when it comes to understanding local dynamics. For these reasons, the </w:t>
      </w:r>
      <w:r w:rsidRPr="00B00FBA">
        <w:rPr>
          <w:rStyle w:val="StyleUnderline"/>
          <w:highlight w:val="yellow"/>
        </w:rPr>
        <w:t>Obam</w:t>
      </w:r>
      <w:r w:rsidRPr="00B00FBA">
        <w:rPr>
          <w:rStyle w:val="StyleUnderline"/>
        </w:rPr>
        <w:t>a</w:t>
      </w:r>
      <w:r w:rsidRPr="00B00FBA">
        <w:rPr>
          <w:sz w:val="16"/>
        </w:rPr>
        <w:t xml:space="preserve"> administration, </w:t>
      </w:r>
      <w:r w:rsidRPr="00B00FBA">
        <w:rPr>
          <w:rStyle w:val="StyleUnderline"/>
          <w:highlight w:val="yellow"/>
        </w:rPr>
        <w:t>like previous</w:t>
      </w:r>
      <w:r w:rsidRPr="00B00FBA">
        <w:rPr>
          <w:sz w:val="16"/>
          <w:highlight w:val="yellow"/>
        </w:rPr>
        <w:t xml:space="preserve"> </w:t>
      </w:r>
      <w:r w:rsidRPr="00B00FBA">
        <w:rPr>
          <w:rStyle w:val="StyleUnderline"/>
          <w:highlight w:val="yellow"/>
        </w:rPr>
        <w:t>administrations, has expended much diplomatic capital</w:t>
      </w:r>
      <w:r w:rsidRPr="00B00FBA">
        <w:rPr>
          <w:rStyle w:val="StyleUnderline"/>
        </w:rPr>
        <w:t xml:space="preserve"> </w:t>
      </w:r>
      <w:r w:rsidRPr="00B00FBA">
        <w:rPr>
          <w:rStyle w:val="StyleUnderline"/>
          <w:highlight w:val="yellow"/>
        </w:rPr>
        <w:t>nurturing</w:t>
      </w:r>
      <w:r w:rsidRPr="00B00FBA">
        <w:rPr>
          <w:rStyle w:val="StyleUnderline"/>
        </w:rPr>
        <w:t xml:space="preserve"> formal and informal </w:t>
      </w:r>
      <w:r w:rsidRPr="00B00FBA">
        <w:rPr>
          <w:rStyle w:val="StyleUnderline"/>
          <w:highlight w:val="yellow"/>
        </w:rPr>
        <w:t>alliances</w:t>
      </w:r>
      <w:r w:rsidRPr="00B00FBA">
        <w:rPr>
          <w:sz w:val="16"/>
        </w:rPr>
        <w:t xml:space="preserve"> and spent billions of dollars, in the Pentagon’s argot, </w:t>
      </w:r>
      <w:r w:rsidRPr="0019495C">
        <w:rPr>
          <w:rStyle w:val="StyleUnderline"/>
        </w:rPr>
        <w:t>in</w:t>
      </w:r>
      <w:r w:rsidRPr="00B00FBA">
        <w:rPr>
          <w:rStyle w:val="StyleUnderline"/>
          <w:highlight w:val="yellow"/>
        </w:rPr>
        <w:t xml:space="preserve"> “building partner</w:t>
      </w:r>
      <w:r w:rsidRPr="00B00FBA">
        <w:rPr>
          <w:rStyle w:val="StyleUnderline"/>
        </w:rPr>
        <w:t xml:space="preserve"> </w:t>
      </w:r>
      <w:r w:rsidRPr="00B00FBA">
        <w:rPr>
          <w:rStyle w:val="StyleUnderline"/>
          <w:highlight w:val="yellow"/>
        </w:rPr>
        <w:t>capacity.</w:t>
      </w:r>
      <w:r w:rsidRPr="00B00FBA">
        <w:rPr>
          <w:rStyle w:val="StyleUnderline"/>
        </w:rPr>
        <w:t>”</w:t>
      </w:r>
      <w:r w:rsidRPr="00B00FBA">
        <w:rPr>
          <w:sz w:val="16"/>
        </w:rPr>
        <w:t xml:space="preserve"> But </w:t>
      </w:r>
      <w:r w:rsidRPr="00B00FBA">
        <w:rPr>
          <w:rStyle w:val="StyleUnderline"/>
          <w:highlight w:val="yellow"/>
        </w:rPr>
        <w:t>it doesn’t seem to</w:t>
      </w:r>
      <w:r w:rsidRPr="00B00FBA">
        <w:rPr>
          <w:sz w:val="16"/>
          <w:highlight w:val="yellow"/>
        </w:rPr>
        <w:t xml:space="preserve"> </w:t>
      </w:r>
      <w:r w:rsidRPr="00B00FBA">
        <w:rPr>
          <w:rStyle w:val="StyleUnderline"/>
          <w:highlight w:val="yellow"/>
        </w:rPr>
        <w:t>be working</w:t>
      </w:r>
      <w:r w:rsidRPr="00B00FBA">
        <w:rPr>
          <w:rStyle w:val="StyleUnderline"/>
        </w:rPr>
        <w:t xml:space="preserve"> </w:t>
      </w:r>
      <w:r w:rsidRPr="00B00FBA">
        <w:rPr>
          <w:sz w:val="16"/>
        </w:rPr>
        <w:t xml:space="preserve">so </w:t>
      </w:r>
      <w:r w:rsidRPr="00B00FBA">
        <w:rPr>
          <w:rStyle w:val="StyleUnderline"/>
        </w:rPr>
        <w:t>well.</w:t>
      </w:r>
      <w:r w:rsidRPr="00B00FBA">
        <w:rPr>
          <w:sz w:val="16"/>
        </w:rPr>
        <w:t xml:space="preserve"> </w:t>
      </w:r>
      <w:r w:rsidRPr="00B00FBA">
        <w:rPr>
          <w:rStyle w:val="StyleUnderline"/>
          <w:highlight w:val="yellow"/>
        </w:rPr>
        <w:t>U.S. allies</w:t>
      </w:r>
      <w:r w:rsidRPr="00B00FBA">
        <w:rPr>
          <w:sz w:val="16"/>
        </w:rPr>
        <w:t xml:space="preserve"> around the world </w:t>
      </w:r>
      <w:r w:rsidRPr="00B00FBA">
        <w:rPr>
          <w:rStyle w:val="StyleUnderline"/>
          <w:highlight w:val="yellow"/>
        </w:rPr>
        <w:t>seem increasingly less</w:t>
      </w:r>
      <w:r w:rsidRPr="00B00FBA">
        <w:rPr>
          <w:rStyle w:val="StyleUnderline"/>
        </w:rPr>
        <w:t xml:space="preserve"> </w:t>
      </w:r>
      <w:r w:rsidRPr="00B00FBA">
        <w:rPr>
          <w:rStyle w:val="StyleUnderline"/>
          <w:highlight w:val="yellow"/>
        </w:rPr>
        <w:t>willing and</w:t>
      </w:r>
      <w:r w:rsidRPr="00B00FBA">
        <w:rPr>
          <w:sz w:val="16"/>
        </w:rPr>
        <w:t xml:space="preserve"> less </w:t>
      </w:r>
      <w:r w:rsidRPr="00B00FBA">
        <w:rPr>
          <w:rStyle w:val="StyleUnderline"/>
          <w:highlight w:val="yellow"/>
        </w:rPr>
        <w:t>capable of</w:t>
      </w:r>
      <w:r w:rsidRPr="00B00FBA">
        <w:rPr>
          <w:sz w:val="16"/>
          <w:highlight w:val="yellow"/>
        </w:rPr>
        <w:t xml:space="preserve"> </w:t>
      </w:r>
      <w:r w:rsidRPr="00B00FBA">
        <w:rPr>
          <w:rStyle w:val="StyleUnderline"/>
          <w:highlight w:val="yellow"/>
        </w:rPr>
        <w:t>contributing to common goals</w:t>
      </w:r>
      <w:r w:rsidRPr="00B00FBA">
        <w:rPr>
          <w:sz w:val="16"/>
        </w:rPr>
        <w:t xml:space="preserve">. Most </w:t>
      </w:r>
      <w:r w:rsidRPr="00B00FBA">
        <w:rPr>
          <w:rStyle w:val="StyleUnderline"/>
          <w:highlight w:val="yellow"/>
        </w:rPr>
        <w:t>European allies are retreating</w:t>
      </w:r>
      <w:r w:rsidRPr="00B00FBA">
        <w:rPr>
          <w:rStyle w:val="StyleUnderline"/>
        </w:rPr>
        <w:t xml:space="preserve"> </w:t>
      </w:r>
      <w:r w:rsidRPr="00B00FBA">
        <w:rPr>
          <w:rStyle w:val="StyleUnderline"/>
          <w:highlight w:val="yellow"/>
        </w:rPr>
        <w:t>inward and</w:t>
      </w:r>
      <w:r w:rsidRPr="00B00FBA">
        <w:rPr>
          <w:rStyle w:val="StyleUnderline"/>
        </w:rPr>
        <w:t xml:space="preserve"> </w:t>
      </w:r>
      <w:r w:rsidRPr="00B00FBA">
        <w:rPr>
          <w:rStyle w:val="StyleUnderline"/>
          <w:highlight w:val="yellow"/>
        </w:rPr>
        <w:t>slashing defense</w:t>
      </w:r>
      <w:r w:rsidRPr="00B00FBA">
        <w:rPr>
          <w:sz w:val="16"/>
          <w:highlight w:val="yellow"/>
        </w:rPr>
        <w:t xml:space="preserve"> </w:t>
      </w:r>
      <w:r w:rsidRPr="00B00FBA">
        <w:rPr>
          <w:rStyle w:val="StyleUnderline"/>
          <w:highlight w:val="yellow"/>
        </w:rPr>
        <w:t>spending</w:t>
      </w:r>
      <w:r w:rsidRPr="00B00FBA">
        <w:rPr>
          <w:sz w:val="16"/>
        </w:rPr>
        <w:t xml:space="preserve">, even as Russia becomes more aggressive. </w:t>
      </w:r>
      <w:r w:rsidRPr="00B00FBA">
        <w:rPr>
          <w:rStyle w:val="StyleUnderline"/>
          <w:highlight w:val="yellow"/>
        </w:rPr>
        <w:t>Asian allies seem more focused on</w:t>
      </w:r>
      <w:r w:rsidRPr="00B00FBA">
        <w:rPr>
          <w:rStyle w:val="StyleUnderline"/>
        </w:rPr>
        <w:t xml:space="preserve"> </w:t>
      </w:r>
      <w:r w:rsidRPr="00B00FBA">
        <w:rPr>
          <w:rStyle w:val="StyleUnderline"/>
          <w:highlight w:val="yellow"/>
        </w:rPr>
        <w:t>criticizing</w:t>
      </w:r>
      <w:r w:rsidRPr="00B00FBA">
        <w:rPr>
          <w:rStyle w:val="StyleUnderline"/>
        </w:rPr>
        <w:t xml:space="preserve"> the</w:t>
      </w:r>
      <w:r w:rsidRPr="00B00FBA">
        <w:rPr>
          <w:sz w:val="16"/>
        </w:rPr>
        <w:t xml:space="preserve"> </w:t>
      </w:r>
      <w:r w:rsidRPr="00B00FBA">
        <w:rPr>
          <w:rStyle w:val="StyleUnderline"/>
          <w:highlight w:val="yellow"/>
        </w:rPr>
        <w:t>inadequacy of the administration’s rebalance to the Asia-Pacific region than on forming</w:t>
      </w:r>
      <w:r w:rsidRPr="00B00FBA">
        <w:rPr>
          <w:rStyle w:val="StyleUnderline"/>
        </w:rPr>
        <w:t xml:space="preserve"> </w:t>
      </w:r>
      <w:r w:rsidRPr="00B00FBA">
        <w:rPr>
          <w:rStyle w:val="StyleUnderline"/>
          <w:highlight w:val="yellow"/>
        </w:rPr>
        <w:t>regional</w:t>
      </w:r>
      <w:r w:rsidRPr="00B00FBA">
        <w:rPr>
          <w:sz w:val="16"/>
          <w:highlight w:val="yellow"/>
        </w:rPr>
        <w:t xml:space="preserve"> </w:t>
      </w:r>
      <w:r w:rsidRPr="00B00FBA">
        <w:rPr>
          <w:rStyle w:val="StyleUnderline"/>
          <w:highlight w:val="yellow"/>
        </w:rPr>
        <w:t>security institutions that</w:t>
      </w:r>
      <w:r w:rsidRPr="00B00FBA">
        <w:rPr>
          <w:sz w:val="16"/>
        </w:rPr>
        <w:t xml:space="preserve"> might </w:t>
      </w:r>
      <w:r w:rsidRPr="00B00FBA">
        <w:rPr>
          <w:rStyle w:val="StyleUnderline"/>
          <w:highlight w:val="yellow"/>
        </w:rPr>
        <w:t>effectively respond to China</w:t>
      </w:r>
      <w:r w:rsidRPr="00B00FBA">
        <w:rPr>
          <w:rStyle w:val="StyleUnderline"/>
        </w:rPr>
        <w:t>’s rise</w:t>
      </w:r>
      <w:r w:rsidRPr="00B00FBA">
        <w:rPr>
          <w:sz w:val="16"/>
        </w:rPr>
        <w:t xml:space="preserve">. Worst of all, </w:t>
      </w:r>
      <w:r w:rsidRPr="00B00FBA">
        <w:rPr>
          <w:rStyle w:val="StyleUnderline"/>
          <w:highlight w:val="yellow"/>
        </w:rPr>
        <w:t>U.S. allies in the</w:t>
      </w:r>
      <w:r w:rsidRPr="00B00FBA">
        <w:rPr>
          <w:rStyle w:val="StyleUnderline"/>
        </w:rPr>
        <w:t xml:space="preserve"> </w:t>
      </w:r>
      <w:r w:rsidRPr="00B00FBA">
        <w:rPr>
          <w:rStyle w:val="StyleUnderline"/>
          <w:highlight w:val="yellow"/>
        </w:rPr>
        <w:t>Middle</w:t>
      </w:r>
      <w:r w:rsidRPr="00B00FBA">
        <w:rPr>
          <w:sz w:val="16"/>
          <w:highlight w:val="yellow"/>
        </w:rPr>
        <w:t xml:space="preserve"> </w:t>
      </w:r>
      <w:r w:rsidRPr="00B00FBA">
        <w:rPr>
          <w:rStyle w:val="StyleUnderline"/>
          <w:highlight w:val="yellow"/>
        </w:rPr>
        <w:t>East are</w:t>
      </w:r>
      <w:r w:rsidRPr="00B00FBA">
        <w:rPr>
          <w:sz w:val="16"/>
        </w:rPr>
        <w:t xml:space="preserve"> mostly </w:t>
      </w:r>
      <w:r w:rsidRPr="0019495C">
        <w:rPr>
          <w:rStyle w:val="StyleUnderline"/>
          <w:highlight w:val="yellow"/>
        </w:rPr>
        <w:t>a</w:t>
      </w:r>
      <w:r w:rsidRPr="00B00FBA">
        <w:rPr>
          <w:rStyle w:val="StyleUnderline"/>
        </w:rPr>
        <w:t xml:space="preserve"> </w:t>
      </w:r>
      <w:r w:rsidRPr="00B00FBA">
        <w:rPr>
          <w:rStyle w:val="StyleUnderline"/>
          <w:highlight w:val="yellow"/>
        </w:rPr>
        <w:t>motley collection of chronically co-dependent petro-states and corrupt basket</w:t>
      </w:r>
      <w:r w:rsidRPr="00B00FBA">
        <w:rPr>
          <w:rStyle w:val="StyleUnderline"/>
        </w:rPr>
        <w:t xml:space="preserve"> </w:t>
      </w:r>
      <w:r w:rsidRPr="00B00FBA">
        <w:rPr>
          <w:rStyle w:val="StyleUnderline"/>
          <w:highlight w:val="yellow"/>
        </w:rPr>
        <w:t>cases</w:t>
      </w:r>
      <w:r w:rsidRPr="00B00FBA">
        <w:rPr>
          <w:sz w:val="16"/>
        </w:rPr>
        <w:t xml:space="preserve"> teetering on the edge of chaos. So what went wrong? </w:t>
      </w:r>
      <w:r w:rsidRPr="00B00FBA">
        <w:rPr>
          <w:rStyle w:val="StyleUnderline"/>
          <w:highlight w:val="yellow"/>
        </w:rPr>
        <w:t>Why has the effort to empower U.S. allies borne so</w:t>
      </w:r>
      <w:r w:rsidRPr="00B00FBA">
        <w:rPr>
          <w:rStyle w:val="StyleUnderline"/>
        </w:rPr>
        <w:t xml:space="preserve"> </w:t>
      </w:r>
      <w:r w:rsidRPr="00B00FBA">
        <w:rPr>
          <w:rStyle w:val="StyleUnderline"/>
          <w:highlight w:val="yellow"/>
        </w:rPr>
        <w:t>little fruit?</w:t>
      </w:r>
    </w:p>
    <w:p w:rsidR="00272F45" w:rsidRDefault="00272F45" w:rsidP="00272F45">
      <w:pPr>
        <w:pStyle w:val="Heading3"/>
      </w:pPr>
      <w:r>
        <w:t>AT: Agenda Politics Disads</w:t>
      </w:r>
    </w:p>
    <w:p w:rsidR="00272F45" w:rsidRDefault="00272F45" w:rsidP="00272F45">
      <w:pPr>
        <w:pStyle w:val="Heading4"/>
      </w:pPr>
      <w:r>
        <w:t xml:space="preserve">Involving members of Congress and their staffs in military to military strategic exchanges will reduce opposition to the results </w:t>
      </w:r>
      <w:r w:rsidR="00CB2223">
        <w:t>of tho</w:t>
      </w:r>
      <w:r>
        <w:t>se dialogues.</w:t>
      </w:r>
    </w:p>
    <w:p w:rsidR="00272F45" w:rsidRPr="00272F45" w:rsidRDefault="00272F45" w:rsidP="00272F45">
      <w:r w:rsidRPr="00CB2223">
        <w:rPr>
          <w:rStyle w:val="Heading4Char"/>
        </w:rPr>
        <w:t>Kamphausen &amp; Drun 4-16</w:t>
      </w:r>
      <w:r>
        <w:t xml:space="preserve"> [Roy, Senior Vice President for Research and Director of the Washington, D.C., office at the National Bureau of Asian Research; Jessica, Bridge Award Fellow at the National Bureau of Asian Research; US China Relations in Strategic Do</w:t>
      </w:r>
      <w:r w:rsidR="00CB2223">
        <w:t xml:space="preserve">mains (Tanner &amp; Dong, editors), “Sino-U.S. Military-to-Military Relations;” </w:t>
      </w:r>
      <w:r>
        <w:t>NBR Special Report #57, April 2016, http://www.nbr.org/publications/specialreport/pdf/Free/06192016/SR57_US-China_April2016.pdf]</w:t>
      </w:r>
    </w:p>
    <w:p w:rsidR="00761765" w:rsidRDefault="00761765" w:rsidP="00761765">
      <w:pPr>
        <w:rPr>
          <w:sz w:val="16"/>
        </w:rPr>
      </w:pPr>
      <w:r w:rsidRPr="00272F45">
        <w:rPr>
          <w:rStyle w:val="StyleUnderline"/>
          <w:highlight w:val="yellow"/>
        </w:rPr>
        <w:t>Involve Congress. The U</w:t>
      </w:r>
      <w:r w:rsidRPr="00272F45">
        <w:rPr>
          <w:sz w:val="16"/>
        </w:rPr>
        <w:t xml:space="preserve">nited </w:t>
      </w:r>
      <w:r w:rsidRPr="00272F45">
        <w:rPr>
          <w:rStyle w:val="StyleUnderline"/>
          <w:highlight w:val="yellow"/>
        </w:rPr>
        <w:t>S</w:t>
      </w:r>
      <w:r w:rsidRPr="00272F45">
        <w:rPr>
          <w:sz w:val="16"/>
        </w:rPr>
        <w:t xml:space="preserve">tates </w:t>
      </w:r>
      <w:r w:rsidRPr="00272F45">
        <w:rPr>
          <w:rStyle w:val="StyleUnderline"/>
          <w:highlight w:val="yellow"/>
        </w:rPr>
        <w:t>ought to continue emphasizing Congress’s relevant role; this</w:t>
      </w:r>
      <w:r w:rsidRPr="00272F45">
        <w:rPr>
          <w:sz w:val="16"/>
          <w:highlight w:val="yellow"/>
        </w:rPr>
        <w:t xml:space="preserve"> </w:t>
      </w:r>
      <w:r w:rsidRPr="00272F45">
        <w:rPr>
          <w:rStyle w:val="StyleUnderline"/>
          <w:highlight w:val="yellow"/>
        </w:rPr>
        <w:t>branch</w:t>
      </w:r>
      <w:r w:rsidRPr="00272F45">
        <w:rPr>
          <w:rStyle w:val="StyleUnderline"/>
        </w:rPr>
        <w:t xml:space="preserve"> of </w:t>
      </w:r>
      <w:r w:rsidRPr="00272F45">
        <w:rPr>
          <w:rStyle w:val="StyleUnderline"/>
          <w:highlight w:val="yellow"/>
        </w:rPr>
        <w:t>government cannot be dismissed simply because its inputs are not desired</w:t>
      </w:r>
      <w:r w:rsidRPr="00272F45">
        <w:rPr>
          <w:sz w:val="16"/>
        </w:rPr>
        <w:t xml:space="preserve">. But more importantly, </w:t>
      </w:r>
      <w:r w:rsidRPr="00272F45">
        <w:rPr>
          <w:rStyle w:val="StyleUnderline"/>
          <w:highlight w:val="yellow"/>
        </w:rPr>
        <w:t>active</w:t>
      </w:r>
      <w:r w:rsidRPr="00272F45">
        <w:rPr>
          <w:rStyle w:val="StyleUnderline"/>
        </w:rPr>
        <w:t xml:space="preserve"> </w:t>
      </w:r>
      <w:r w:rsidRPr="00272F45">
        <w:rPr>
          <w:rStyle w:val="StyleUnderline"/>
          <w:highlight w:val="yellow"/>
        </w:rPr>
        <w:t>engagement with Capitol Hill during mil-mil exchanges ought to increase</w:t>
      </w:r>
      <w:r w:rsidRPr="00272F45">
        <w:rPr>
          <w:sz w:val="16"/>
          <w:highlight w:val="yellow"/>
        </w:rPr>
        <w:t xml:space="preserve">. </w:t>
      </w:r>
      <w:r w:rsidRPr="00272F45">
        <w:rPr>
          <w:rStyle w:val="StyleUnderline"/>
          <w:highlight w:val="yellow"/>
        </w:rPr>
        <w:t>Key</w:t>
      </w:r>
      <w:r w:rsidRPr="00272F45">
        <w:rPr>
          <w:sz w:val="16"/>
          <w:highlight w:val="yellow"/>
        </w:rPr>
        <w:t xml:space="preserve"> </w:t>
      </w:r>
      <w:r w:rsidRPr="00272F45">
        <w:rPr>
          <w:rStyle w:val="StyleUnderline"/>
          <w:highlight w:val="yellow"/>
        </w:rPr>
        <w:t>members of Congress</w:t>
      </w:r>
      <w:r w:rsidRPr="00272F45">
        <w:rPr>
          <w:rStyle w:val="StyleUnderline"/>
        </w:rPr>
        <w:t xml:space="preserve"> </w:t>
      </w:r>
      <w:r w:rsidRPr="00272F45">
        <w:rPr>
          <w:rStyle w:val="StyleUnderline"/>
          <w:highlight w:val="yellow"/>
        </w:rPr>
        <w:t>and their staff ought to be brought into the process more than is currently</w:t>
      </w:r>
      <w:r w:rsidRPr="00272F45">
        <w:rPr>
          <w:sz w:val="16"/>
          <w:highlight w:val="yellow"/>
        </w:rPr>
        <w:t xml:space="preserve"> </w:t>
      </w:r>
      <w:r w:rsidRPr="00272F45">
        <w:rPr>
          <w:rStyle w:val="StyleUnderline"/>
          <w:highlight w:val="yellow"/>
        </w:rPr>
        <w:t>desired</w:t>
      </w:r>
      <w:r w:rsidRPr="00272F45">
        <w:rPr>
          <w:sz w:val="16"/>
        </w:rPr>
        <w:t xml:space="preserve">, despite the complications that such efforts might bring. While congressional staff have ample opportunities to visit China, </w:t>
      </w:r>
      <w:r w:rsidRPr="00272F45">
        <w:rPr>
          <w:rStyle w:val="StyleUnderline"/>
          <w:highlight w:val="yellow"/>
        </w:rPr>
        <w:t>consideration</w:t>
      </w:r>
      <w:r w:rsidRPr="00272F45">
        <w:rPr>
          <w:rStyle w:val="StyleUnderline"/>
        </w:rPr>
        <w:t xml:space="preserve"> </w:t>
      </w:r>
      <w:r w:rsidRPr="00272F45">
        <w:rPr>
          <w:rStyle w:val="StyleUnderline"/>
          <w:highlight w:val="yellow"/>
        </w:rPr>
        <w:t>should be given to encouraging their active involvement in</w:t>
      </w:r>
      <w:r w:rsidRPr="00272F45">
        <w:rPr>
          <w:sz w:val="16"/>
          <w:highlight w:val="yellow"/>
        </w:rPr>
        <w:t xml:space="preserve"> </w:t>
      </w:r>
      <w:r w:rsidRPr="00272F45">
        <w:rPr>
          <w:rStyle w:val="StyleUnderline"/>
          <w:highlight w:val="yellow"/>
        </w:rPr>
        <w:t>regular mil-mil activities</w:t>
      </w:r>
      <w:r w:rsidRPr="00272F45">
        <w:rPr>
          <w:sz w:val="16"/>
          <w:highlight w:val="yellow"/>
        </w:rPr>
        <w:t xml:space="preserve">. </w:t>
      </w:r>
      <w:r w:rsidRPr="00272F45">
        <w:rPr>
          <w:rStyle w:val="StyleUnderline"/>
          <w:highlight w:val="yellow"/>
        </w:rPr>
        <w:t>Potential options</w:t>
      </w:r>
      <w:r w:rsidRPr="00272F45">
        <w:rPr>
          <w:rStyle w:val="StyleUnderline"/>
        </w:rPr>
        <w:t xml:space="preserve"> </w:t>
      </w:r>
      <w:r w:rsidRPr="00272F45">
        <w:rPr>
          <w:rStyle w:val="StyleUnderline"/>
          <w:highlight w:val="yellow"/>
        </w:rPr>
        <w:t>include congressional representation at</w:t>
      </w:r>
      <w:r w:rsidRPr="00272F45">
        <w:rPr>
          <w:sz w:val="16"/>
          <w:highlight w:val="yellow"/>
        </w:rPr>
        <w:t xml:space="preserve"> the</w:t>
      </w:r>
      <w:r w:rsidRPr="00272F45">
        <w:rPr>
          <w:sz w:val="16"/>
        </w:rPr>
        <w:t xml:space="preserve"> </w:t>
      </w:r>
      <w:r w:rsidRPr="00272F45">
        <w:rPr>
          <w:rStyle w:val="StyleUnderline"/>
          <w:highlight w:val="yellow"/>
        </w:rPr>
        <w:t>Defense</w:t>
      </w:r>
      <w:r w:rsidRPr="00272F45">
        <w:rPr>
          <w:sz w:val="16"/>
          <w:highlight w:val="yellow"/>
        </w:rPr>
        <w:t xml:space="preserve"> </w:t>
      </w:r>
      <w:r w:rsidRPr="00272F45">
        <w:rPr>
          <w:rStyle w:val="StyleUnderline"/>
          <w:highlight w:val="yellow"/>
        </w:rPr>
        <w:t>Consultative Talks, staff participation in major mil</w:t>
      </w:r>
      <w:r w:rsidRPr="00272F45">
        <w:rPr>
          <w:rStyle w:val="StyleUnderline"/>
        </w:rPr>
        <w:t>-</w:t>
      </w:r>
      <w:r w:rsidRPr="00272F45">
        <w:rPr>
          <w:rStyle w:val="StyleUnderline"/>
          <w:highlight w:val="yellow"/>
        </w:rPr>
        <w:t>mil exercises, more</w:t>
      </w:r>
      <w:r w:rsidRPr="00272F45">
        <w:rPr>
          <w:sz w:val="16"/>
        </w:rPr>
        <w:t xml:space="preserve"> regular </w:t>
      </w:r>
      <w:r w:rsidRPr="00272F45">
        <w:rPr>
          <w:rStyle w:val="StyleUnderline"/>
          <w:highlight w:val="yellow"/>
        </w:rPr>
        <w:t>Armed Services</w:t>
      </w:r>
      <w:r w:rsidRPr="00272F45">
        <w:rPr>
          <w:sz w:val="16"/>
          <w:highlight w:val="yellow"/>
        </w:rPr>
        <w:t xml:space="preserve"> </w:t>
      </w:r>
      <w:r w:rsidRPr="00272F45">
        <w:rPr>
          <w:rStyle w:val="StyleUnderline"/>
          <w:highlight w:val="yellow"/>
        </w:rPr>
        <w:t>Committee engagement with the process, and even</w:t>
      </w:r>
      <w:r w:rsidRPr="00272F45">
        <w:rPr>
          <w:rStyle w:val="StyleUnderline"/>
        </w:rPr>
        <w:t xml:space="preserve"> </w:t>
      </w:r>
      <w:r w:rsidRPr="00272F45">
        <w:rPr>
          <w:rStyle w:val="StyleUnderline"/>
          <w:highlight w:val="yellow"/>
        </w:rPr>
        <w:t>participation by counterparts in the National</w:t>
      </w:r>
      <w:r w:rsidRPr="00272F45">
        <w:rPr>
          <w:sz w:val="16"/>
          <w:highlight w:val="yellow"/>
        </w:rPr>
        <w:t xml:space="preserve"> </w:t>
      </w:r>
      <w:r w:rsidRPr="00272F45">
        <w:rPr>
          <w:rStyle w:val="StyleUnderline"/>
          <w:highlight w:val="yellow"/>
        </w:rPr>
        <w:t>People’s Congress</w:t>
      </w:r>
      <w:r w:rsidRPr="00272F45">
        <w:rPr>
          <w:sz w:val="16"/>
          <w:highlight w:val="yellow"/>
        </w:rPr>
        <w:t xml:space="preserve">. </w:t>
      </w:r>
      <w:r w:rsidRPr="00272F45">
        <w:rPr>
          <w:sz w:val="16"/>
        </w:rPr>
        <w:t>When rejecting a mil-mil activity, the Department of Defense ought to give a merit-based reason rather than using Congress as an excuse</w:t>
      </w:r>
      <w:r w:rsidR="00272F45" w:rsidRPr="00272F45">
        <w:rPr>
          <w:sz w:val="16"/>
        </w:rPr>
        <w:t>.</w:t>
      </w:r>
    </w:p>
    <w:p w:rsidR="001E0A78" w:rsidRDefault="001E0A78" w:rsidP="001E0A78">
      <w:pPr>
        <w:pStyle w:val="Heading4"/>
      </w:pPr>
      <w:r>
        <w:t>Effective management by the Executive of Congressional involvement in U.S.-China dialogue can reduce opposition.</w:t>
      </w:r>
    </w:p>
    <w:p w:rsidR="001E0A78" w:rsidRPr="00CB2223" w:rsidRDefault="001E0A78" w:rsidP="001E0A78">
      <w:r w:rsidRPr="00CB2223">
        <w:rPr>
          <w:rStyle w:val="Heading4Char"/>
        </w:rPr>
        <w:t>Kamphausen &amp; Drun 4-16</w:t>
      </w:r>
      <w:r>
        <w:t xml:space="preserve"> [Roy, Senior Vice President for Research and Director of the Washington, D.C., office at the National Bureau of Asian Research; Jessica, Bridge Award Fellow at the National Bureau of Asian Research; US China Relations in Strategic Domains (Tanner &amp; Dong, editors), “Sino-U.S. Military-to-Military Relations;” NBR Special Report #57, April 2016, http://www.nbr.org/publications/specialreport/pdf/Free/06192016/SR57_US-China_April2016.pdf]</w:t>
      </w:r>
    </w:p>
    <w:p w:rsidR="001E0A78" w:rsidRDefault="001E0A78" w:rsidP="001E0A78">
      <w:pPr>
        <w:rPr>
          <w:sz w:val="16"/>
        </w:rPr>
      </w:pPr>
      <w:r w:rsidRPr="00CB2223">
        <w:rPr>
          <w:rStyle w:val="StyleUnderline"/>
          <w:highlight w:val="yellow"/>
        </w:rPr>
        <w:t>The U.S.</w:t>
      </w:r>
      <w:r w:rsidRPr="00CB2223">
        <w:rPr>
          <w:sz w:val="16"/>
        </w:rPr>
        <w:t xml:space="preserve"> side </w:t>
      </w:r>
      <w:r w:rsidRPr="00CB2223">
        <w:rPr>
          <w:rStyle w:val="StyleUnderline"/>
          <w:highlight w:val="yellow"/>
        </w:rPr>
        <w:t>perceives</w:t>
      </w:r>
      <w:r w:rsidRPr="00CB2223">
        <w:rPr>
          <w:sz w:val="16"/>
        </w:rPr>
        <w:t xml:space="preserve"> that </w:t>
      </w:r>
      <w:r w:rsidRPr="00CB2223">
        <w:rPr>
          <w:rStyle w:val="StyleUnderline"/>
          <w:highlight w:val="yellow"/>
        </w:rPr>
        <w:t>China regards congressional involvement as a large impediment to</w:t>
      </w:r>
      <w:r w:rsidRPr="00CB2223">
        <w:rPr>
          <w:sz w:val="16"/>
          <w:highlight w:val="yellow"/>
        </w:rPr>
        <w:t xml:space="preserve"> </w:t>
      </w:r>
      <w:r w:rsidRPr="00CB2223">
        <w:rPr>
          <w:rStyle w:val="StyleUnderline"/>
          <w:highlight w:val="yellow"/>
        </w:rPr>
        <w:t>bilateral</w:t>
      </w:r>
      <w:r w:rsidRPr="00CB2223">
        <w:rPr>
          <w:rStyle w:val="StyleUnderline"/>
        </w:rPr>
        <w:t xml:space="preserve"> </w:t>
      </w:r>
      <w:r w:rsidRPr="00CB2223">
        <w:rPr>
          <w:rStyle w:val="StyleUnderline"/>
          <w:highlight w:val="yellow"/>
        </w:rPr>
        <w:t>mil-mil relations moving forward</w:t>
      </w:r>
      <w:r w:rsidRPr="00CB2223">
        <w:rPr>
          <w:sz w:val="16"/>
        </w:rPr>
        <w:t xml:space="preserve">. This judgment has changed over time, evolving from a point in which the PLA viewed congressional engagement as something to be avoided or circumvented to a more subtle contemporary position. This trend suggests that </w:t>
      </w:r>
      <w:r w:rsidRPr="00AB3B00">
        <w:rPr>
          <w:rStyle w:val="StyleUnderline"/>
          <w:highlight w:val="yellow"/>
        </w:rPr>
        <w:t>any</w:t>
      </w:r>
      <w:r w:rsidRPr="00CB2223">
        <w:rPr>
          <w:rStyle w:val="StyleUnderline"/>
        </w:rPr>
        <w:t xml:space="preserve"> </w:t>
      </w:r>
      <w:r w:rsidRPr="00CB2223">
        <w:rPr>
          <w:rStyle w:val="StyleUnderline"/>
          <w:highlight w:val="yellow"/>
        </w:rPr>
        <w:t>U.S. administration should strive to</w:t>
      </w:r>
      <w:r w:rsidRPr="00CB2223">
        <w:rPr>
          <w:sz w:val="16"/>
          <w:highlight w:val="yellow"/>
        </w:rPr>
        <w:t xml:space="preserve"> </w:t>
      </w:r>
      <w:r w:rsidRPr="00CB2223">
        <w:rPr>
          <w:rStyle w:val="StyleUnderline"/>
          <w:highlight w:val="yellow"/>
        </w:rPr>
        <w:t>more effectively manage Congress rather than resort to blaming congressional oversight for failure to</w:t>
      </w:r>
      <w:r w:rsidRPr="00CB2223">
        <w:rPr>
          <w:sz w:val="16"/>
          <w:highlight w:val="yellow"/>
        </w:rPr>
        <w:t xml:space="preserve"> </w:t>
      </w:r>
      <w:r w:rsidRPr="00CB2223">
        <w:rPr>
          <w:rStyle w:val="StyleUnderline"/>
          <w:highlight w:val="yellow"/>
        </w:rPr>
        <w:t>move ahead in the mil-mil relationship</w:t>
      </w:r>
      <w:r w:rsidRPr="00CB2223">
        <w:rPr>
          <w:sz w:val="16"/>
          <w:highlight w:val="yellow"/>
        </w:rPr>
        <w:t>.</w:t>
      </w:r>
      <w:r w:rsidRPr="00CB2223">
        <w:rPr>
          <w:sz w:val="16"/>
        </w:rPr>
        <w:t xml:space="preserve"> </w:t>
      </w:r>
    </w:p>
    <w:p w:rsidR="001E0A78" w:rsidRDefault="001E0A78" w:rsidP="001E0A78"/>
    <w:p w:rsidR="00AB3B00" w:rsidRDefault="00AB3B00" w:rsidP="00AB3B00">
      <w:pPr>
        <w:pStyle w:val="Heading2"/>
      </w:pPr>
      <w:r>
        <w:t xml:space="preserve">AT: Russian Relations Disad: </w:t>
      </w:r>
    </w:p>
    <w:p w:rsidR="00144CFF" w:rsidRDefault="00144CFF" w:rsidP="00144CFF">
      <w:pPr>
        <w:pStyle w:val="Heading4"/>
      </w:pPr>
      <w:r>
        <w:t>No internal link: Plan engages China diplomatically. The internal link to the Russian economic is based on substantial Sino-Russian economic engagement only.</w:t>
      </w:r>
    </w:p>
    <w:p w:rsidR="00591734" w:rsidRDefault="00591734" w:rsidP="00591734">
      <w:pPr>
        <w:pStyle w:val="Heading4"/>
      </w:pPr>
      <w:r>
        <w:t>No link: triangular relations aren’t zero sum. The U.S. can and should maintain strong relations with both China and Russia.</w:t>
      </w:r>
    </w:p>
    <w:p w:rsidR="00591734" w:rsidRPr="00591734" w:rsidRDefault="00591734" w:rsidP="00591734">
      <w:r w:rsidRPr="00591734">
        <w:rPr>
          <w:rStyle w:val="Heading4Char"/>
        </w:rPr>
        <w:t>Courtney &amp; Sedney, ’15</w:t>
      </w:r>
      <w:r>
        <w:t xml:space="preserve"> [William, adjunct senior fellow at the nonpartisan RAND Corporation, was U.S. ambassador to Georgia and Kazakhstan; David,former U.S. deputy assistant secretary of defense for East Asia, and for Afghanistan, Pakistan and Central Asia; “How durable is the China-Russia ‘friendship?’ Reuters, May 13, 2015, </w:t>
      </w:r>
      <w:r w:rsidR="001E0A78">
        <w:t>http://blogs.reuters.com/great-debate/2015/05/12/how-durable-are-china-russia-relations/]</w:t>
      </w:r>
    </w:p>
    <w:p w:rsidR="006B374A" w:rsidRPr="00591734" w:rsidRDefault="006B374A" w:rsidP="006B374A">
      <w:pPr>
        <w:rPr>
          <w:sz w:val="16"/>
        </w:rPr>
      </w:pPr>
      <w:r w:rsidRPr="00591734">
        <w:rPr>
          <w:rStyle w:val="StyleUnderline"/>
          <w:highlight w:val="yellow"/>
        </w:rPr>
        <w:t>The West has no interest in fueling enmity between China and Russia</w:t>
      </w:r>
      <w:r w:rsidRPr="00591734">
        <w:rPr>
          <w:sz w:val="16"/>
          <w:highlight w:val="yellow"/>
        </w:rPr>
        <w:t xml:space="preserve">. </w:t>
      </w:r>
      <w:r w:rsidRPr="00591734">
        <w:rPr>
          <w:rStyle w:val="StyleUnderline"/>
          <w:highlight w:val="yellow"/>
        </w:rPr>
        <w:t>Expanded energy ties will</w:t>
      </w:r>
      <w:r w:rsidRPr="00591734">
        <w:rPr>
          <w:sz w:val="16"/>
        </w:rPr>
        <w:t xml:space="preserve"> </w:t>
      </w:r>
      <w:r w:rsidRPr="00591734">
        <w:rPr>
          <w:rStyle w:val="StyleUnderline"/>
          <w:highlight w:val="yellow"/>
        </w:rPr>
        <w:t>diversify global sources of supply, and cooperative trade</w:t>
      </w:r>
      <w:r w:rsidRPr="00591734">
        <w:rPr>
          <w:sz w:val="16"/>
        </w:rPr>
        <w:t xml:space="preserve"> arrangements </w:t>
      </w:r>
      <w:r w:rsidRPr="00591734">
        <w:rPr>
          <w:rStyle w:val="StyleUnderline"/>
          <w:highlight w:val="yellow"/>
        </w:rPr>
        <w:t>will boost economic</w:t>
      </w:r>
      <w:r w:rsidRPr="00591734">
        <w:rPr>
          <w:sz w:val="16"/>
          <w:highlight w:val="yellow"/>
        </w:rPr>
        <w:t xml:space="preserve"> </w:t>
      </w:r>
      <w:r w:rsidRPr="00591734">
        <w:rPr>
          <w:rStyle w:val="StyleUnderline"/>
          <w:highlight w:val="yellow"/>
        </w:rPr>
        <w:t>opportunity</w:t>
      </w:r>
      <w:r w:rsidRPr="006B374A">
        <w:rPr>
          <w:rStyle w:val="StyleUnderline"/>
        </w:rPr>
        <w:t>.</w:t>
      </w:r>
      <w:r w:rsidRPr="00591734">
        <w:rPr>
          <w:sz w:val="16"/>
        </w:rPr>
        <w:t xml:space="preserve"> At the same time, the West has a strong interest in China and Russia not coercing smaller neighbors. Russian pressure on Ukraine and Chinese in the East and South China Seas are spurring the West to strengthen defenses and intensify diplomacy to avert conflict. </w:t>
      </w:r>
      <w:r w:rsidRPr="00591734">
        <w:rPr>
          <w:rStyle w:val="StyleUnderline"/>
          <w:highlight w:val="yellow"/>
        </w:rPr>
        <w:t>The U</w:t>
      </w:r>
      <w:r w:rsidRPr="00591734">
        <w:rPr>
          <w:sz w:val="16"/>
        </w:rPr>
        <w:t xml:space="preserve">nited </w:t>
      </w:r>
      <w:r w:rsidRPr="00591734">
        <w:rPr>
          <w:rStyle w:val="StyleUnderline"/>
          <w:highlight w:val="yellow"/>
        </w:rPr>
        <w:t>S</w:t>
      </w:r>
      <w:r w:rsidRPr="00591734">
        <w:rPr>
          <w:sz w:val="16"/>
        </w:rPr>
        <w:t xml:space="preserve">tates </w:t>
      </w:r>
      <w:r w:rsidRPr="00591734">
        <w:rPr>
          <w:rStyle w:val="StyleUnderline"/>
          <w:highlight w:val="yellow"/>
        </w:rPr>
        <w:t>has long</w:t>
      </w:r>
      <w:r w:rsidRPr="00591734">
        <w:rPr>
          <w:sz w:val="16"/>
          <w:highlight w:val="yellow"/>
        </w:rPr>
        <w:t xml:space="preserve"> </w:t>
      </w:r>
      <w:r w:rsidRPr="00591734">
        <w:rPr>
          <w:rStyle w:val="StyleUnderline"/>
          <w:highlight w:val="yellow"/>
        </w:rPr>
        <w:t>sought constructive ties with China and Russia, despite</w:t>
      </w:r>
      <w:r w:rsidRPr="00591734">
        <w:rPr>
          <w:sz w:val="16"/>
        </w:rPr>
        <w:t xml:space="preserve"> their many </w:t>
      </w:r>
      <w:r w:rsidRPr="00591734">
        <w:rPr>
          <w:rStyle w:val="StyleUnderline"/>
          <w:highlight w:val="yellow"/>
        </w:rPr>
        <w:t>differences.</w:t>
      </w:r>
      <w:r w:rsidRPr="006B374A">
        <w:rPr>
          <w:rStyle w:val="StyleUnderline"/>
        </w:rPr>
        <w:t xml:space="preserve"> </w:t>
      </w:r>
      <w:r w:rsidRPr="00591734">
        <w:rPr>
          <w:rStyle w:val="StyleUnderline"/>
          <w:highlight w:val="yellow"/>
        </w:rPr>
        <w:t>This should continue</w:t>
      </w:r>
      <w:r w:rsidRPr="00591734">
        <w:rPr>
          <w:sz w:val="16"/>
        </w:rPr>
        <w:t xml:space="preserve">, even as Washington and its allies and friends take steps to resist coercion. </w:t>
      </w:r>
      <w:r w:rsidRPr="00591734">
        <w:rPr>
          <w:rStyle w:val="StyleUnderline"/>
          <w:highlight w:val="yellow"/>
        </w:rPr>
        <w:t>America has an interest</w:t>
      </w:r>
      <w:r w:rsidRPr="00591734">
        <w:rPr>
          <w:rStyle w:val="StyleUnderline"/>
        </w:rPr>
        <w:t xml:space="preserve"> </w:t>
      </w:r>
      <w:r w:rsidRPr="00591734">
        <w:rPr>
          <w:rStyle w:val="StyleUnderline"/>
          <w:highlight w:val="yellow"/>
        </w:rPr>
        <w:t>in a</w:t>
      </w:r>
      <w:r w:rsidRPr="00591734">
        <w:rPr>
          <w:sz w:val="16"/>
        </w:rPr>
        <w:t xml:space="preserve"> strong NATO and in being an Asian-Pacific power with a </w:t>
      </w:r>
      <w:r w:rsidRPr="00591734">
        <w:rPr>
          <w:rStyle w:val="StyleUnderline"/>
          <w:highlight w:val="yellow"/>
        </w:rPr>
        <w:t>web of close bilateral and multilateral links</w:t>
      </w:r>
      <w:r w:rsidRPr="00591734">
        <w:rPr>
          <w:sz w:val="16"/>
        </w:rPr>
        <w:t>, including the Trans-Pacific Partnership, a major trade deal now in final negotiation.</w:t>
      </w:r>
    </w:p>
    <w:p w:rsidR="00914586" w:rsidRDefault="00914586" w:rsidP="00914586">
      <w:pPr>
        <w:pStyle w:val="Heading4"/>
      </w:pPr>
      <w:r>
        <w:t>Empirically false: Sino-Russian relations are volatile. They have increased and declined since 1996 without causing the disadvantage.</w:t>
      </w:r>
    </w:p>
    <w:p w:rsidR="00914586" w:rsidRPr="00914586" w:rsidRDefault="00914586" w:rsidP="00914586">
      <w:r w:rsidRPr="00FA7F44">
        <w:rPr>
          <w:rStyle w:val="Heading4Char"/>
        </w:rPr>
        <w:t>Yuan, ’11</w:t>
      </w:r>
      <w:r>
        <w:t xml:space="preserve"> [Jingdong, associate professor at the Centre for International Security Studies, University of Sydney; “SINO-RUSSIAN RELATIONS: RENEWAL OR DECAY OF A STRATEGIC PARTNERSHIP?,” European Dialogue, July 10, 2011, http://www.eurodialogue.eu/Sino-Russian-Relations-Renewal-or-Decay-of-a-Strategic-Partnership]</w:t>
      </w:r>
    </w:p>
    <w:p w:rsidR="00A23408" w:rsidRDefault="00A23408" w:rsidP="00A23408">
      <w:pPr>
        <w:rPr>
          <w:sz w:val="16"/>
        </w:rPr>
      </w:pPr>
      <w:r w:rsidRPr="00914586">
        <w:rPr>
          <w:rStyle w:val="StyleUnderline"/>
          <w:highlight w:val="yellow"/>
        </w:rPr>
        <w:t>Since China and Russia established a strategic partnership in 1996, bilateral relations have experienced</w:t>
      </w:r>
      <w:r w:rsidRPr="00914586">
        <w:rPr>
          <w:sz w:val="16"/>
          <w:highlight w:val="yellow"/>
        </w:rPr>
        <w:t xml:space="preserve"> </w:t>
      </w:r>
      <w:r w:rsidRPr="00914586">
        <w:rPr>
          <w:rStyle w:val="StyleUnderline"/>
          <w:highlight w:val="yellow"/>
        </w:rPr>
        <w:t>periods of rapid development, heightened expectations, disappointments, and renewal</w:t>
      </w:r>
      <w:r w:rsidRPr="00914586">
        <w:rPr>
          <w:sz w:val="16"/>
        </w:rPr>
        <w:t xml:space="preserve">. From Beijing’s perspectives, a stable Sino-Russian relationship is beneficial to both countries and remains one of its foreign policy priorities. </w:t>
      </w:r>
      <w:r w:rsidRPr="00914586">
        <w:rPr>
          <w:rStyle w:val="StyleUnderline"/>
          <w:highlight w:val="yellow"/>
        </w:rPr>
        <w:t>Chinese analysts</w:t>
      </w:r>
      <w:r w:rsidRPr="00914586">
        <w:rPr>
          <w:sz w:val="16"/>
        </w:rPr>
        <w:t xml:space="preserve"> readily acknowledge the importance of Sino-Russian relations and largely in positive terms, but they also </w:t>
      </w:r>
      <w:r w:rsidRPr="00914586">
        <w:rPr>
          <w:rStyle w:val="StyleUnderline"/>
          <w:highlight w:val="yellow"/>
        </w:rPr>
        <w:t>point to different interests and priorities</w:t>
      </w:r>
      <w:r w:rsidRPr="00914586">
        <w:rPr>
          <w:sz w:val="16"/>
          <w:highlight w:val="yellow"/>
        </w:rPr>
        <w:t xml:space="preserve"> </w:t>
      </w:r>
      <w:r w:rsidRPr="00914586">
        <w:rPr>
          <w:rStyle w:val="StyleUnderline"/>
          <w:highlight w:val="yellow"/>
        </w:rPr>
        <w:t>between the two, recognize the lackluster performance in</w:t>
      </w:r>
      <w:r w:rsidRPr="00914586">
        <w:rPr>
          <w:rStyle w:val="StyleUnderline"/>
        </w:rPr>
        <w:t xml:space="preserve"> </w:t>
      </w:r>
      <w:r w:rsidRPr="00914586">
        <w:rPr>
          <w:rStyle w:val="StyleUnderline"/>
          <w:highlight w:val="yellow"/>
        </w:rPr>
        <w:t>bilateral trade and investment, and express</w:t>
      </w:r>
      <w:r w:rsidRPr="00914586">
        <w:rPr>
          <w:sz w:val="16"/>
        </w:rPr>
        <w:t xml:space="preserve"> deep </w:t>
      </w:r>
      <w:r w:rsidRPr="00914586">
        <w:rPr>
          <w:rStyle w:val="StyleUnderline"/>
          <w:highlight w:val="yellow"/>
        </w:rPr>
        <w:t>frustration with unfulfilled promises and a lack of</w:t>
      </w:r>
      <w:r w:rsidRPr="00914586">
        <w:rPr>
          <w:rStyle w:val="StyleUnderline"/>
        </w:rPr>
        <w:t xml:space="preserve"> </w:t>
      </w:r>
      <w:r w:rsidRPr="00914586">
        <w:rPr>
          <w:rStyle w:val="StyleUnderline"/>
          <w:highlight w:val="yellow"/>
        </w:rPr>
        <w:t>progress in energy cooperation</w:t>
      </w:r>
      <w:r w:rsidRPr="00914586">
        <w:rPr>
          <w:sz w:val="16"/>
        </w:rPr>
        <w:t xml:space="preserve"> [1].</w:t>
      </w:r>
    </w:p>
    <w:p w:rsidR="00775FCB" w:rsidRDefault="00775FCB" w:rsidP="00775FCB">
      <w:pPr>
        <w:pStyle w:val="Heading4"/>
      </w:pPr>
      <w:r>
        <w:t>Turn: the U.S. should simultaneously enhance dialogue with China and Russia to solve critical global problems. No zero-sum choice between the U.S. and Russia for China exists.</w:t>
      </w:r>
    </w:p>
    <w:p w:rsidR="00775FCB" w:rsidRPr="00775FCB" w:rsidRDefault="00775FCB" w:rsidP="00775FCB">
      <w:r w:rsidRPr="00DD182C">
        <w:rPr>
          <w:rStyle w:val="Heading4Char"/>
        </w:rPr>
        <w:t>Clarke &amp; Ri</w:t>
      </w:r>
      <w:r w:rsidR="00DD182C" w:rsidRPr="00DD182C">
        <w:rPr>
          <w:rStyle w:val="Heading4Char"/>
        </w:rPr>
        <w:t>cketts, 2-1-16</w:t>
      </w:r>
      <w:r w:rsidR="00DD182C">
        <w:t xml:space="preserve"> [Michael, Associate Professor at the National Security College, ANU; and Anthony, doctoral candidate at the National Security College, ANU; “Beijing and Moscow are working well together, for now,” The National Interest, February 1, 2016, http://nationalinterest.org/feature/should-america-fear-the-china-russia-relationship-15075?page=3]</w:t>
      </w:r>
    </w:p>
    <w:p w:rsidR="00775FCB" w:rsidRPr="00775FCB" w:rsidRDefault="00775FCB" w:rsidP="00775FCB">
      <w:pPr>
        <w:rPr>
          <w:sz w:val="16"/>
        </w:rPr>
      </w:pPr>
      <w:r w:rsidRPr="00775FCB">
        <w:rPr>
          <w:sz w:val="16"/>
        </w:rPr>
        <w:t xml:space="preserve">When viewed through this prism then, </w:t>
      </w:r>
      <w:r w:rsidRPr="00775FCB">
        <w:rPr>
          <w:rStyle w:val="StyleUnderline"/>
          <w:highlight w:val="yellow"/>
        </w:rPr>
        <w:t>China and Russia share little in the way of a future vision, but</w:t>
      </w:r>
      <w:r w:rsidRPr="00775FCB">
        <w:rPr>
          <w:sz w:val="16"/>
          <w:highlight w:val="yellow"/>
        </w:rPr>
        <w:t xml:space="preserve"> </w:t>
      </w:r>
      <w:r w:rsidRPr="00775FCB">
        <w:rPr>
          <w:rStyle w:val="StyleUnderline"/>
          <w:highlight w:val="yellow"/>
        </w:rPr>
        <w:t>rather</w:t>
      </w:r>
      <w:r w:rsidRPr="00775FCB">
        <w:rPr>
          <w:rStyle w:val="StyleUnderline"/>
        </w:rPr>
        <w:t xml:space="preserve"> </w:t>
      </w:r>
      <w:r w:rsidRPr="00775FCB">
        <w:rPr>
          <w:rStyle w:val="StyleUnderline"/>
          <w:highlight w:val="yellow"/>
        </w:rPr>
        <w:t>their relationship is built upon achieving</w:t>
      </w:r>
      <w:r w:rsidRPr="00775FCB">
        <w:rPr>
          <w:sz w:val="16"/>
        </w:rPr>
        <w:t xml:space="preserve"> their own </w:t>
      </w:r>
      <w:r w:rsidRPr="00775FCB">
        <w:rPr>
          <w:rStyle w:val="StyleUnderline"/>
          <w:highlight w:val="yellow"/>
        </w:rPr>
        <w:t>individual aims</w:t>
      </w:r>
      <w:r w:rsidRPr="00775FCB">
        <w:rPr>
          <w:sz w:val="16"/>
        </w:rPr>
        <w:t xml:space="preserve">. And because of this, </w:t>
      </w:r>
      <w:r w:rsidRPr="00775FCB">
        <w:rPr>
          <w:rStyle w:val="StyleUnderline"/>
          <w:highlight w:val="yellow"/>
        </w:rPr>
        <w:t>the U</w:t>
      </w:r>
      <w:r w:rsidRPr="00775FCB">
        <w:rPr>
          <w:sz w:val="16"/>
        </w:rPr>
        <w:t xml:space="preserve">nited </w:t>
      </w:r>
      <w:r w:rsidRPr="00775FCB">
        <w:rPr>
          <w:rStyle w:val="StyleUnderline"/>
          <w:highlight w:val="yellow"/>
        </w:rPr>
        <w:t>S</w:t>
      </w:r>
      <w:r w:rsidRPr="00775FCB">
        <w:rPr>
          <w:sz w:val="16"/>
        </w:rPr>
        <w:t xml:space="preserve">tates </w:t>
      </w:r>
      <w:r w:rsidRPr="00775FCB">
        <w:rPr>
          <w:rStyle w:val="StyleUnderline"/>
          <w:highlight w:val="yellow"/>
        </w:rPr>
        <w:t>is best</w:t>
      </w:r>
      <w:r w:rsidRPr="00775FCB">
        <w:rPr>
          <w:rStyle w:val="StyleUnderline"/>
        </w:rPr>
        <w:t xml:space="preserve"> </w:t>
      </w:r>
      <w:r w:rsidRPr="00775FCB">
        <w:rPr>
          <w:rStyle w:val="StyleUnderline"/>
          <w:highlight w:val="yellow"/>
        </w:rPr>
        <w:t>served fostering dialogue with Russia and China</w:t>
      </w:r>
      <w:r w:rsidRPr="00775FCB">
        <w:rPr>
          <w:sz w:val="16"/>
        </w:rPr>
        <w:t xml:space="preserve">. </w:t>
      </w:r>
      <w:r w:rsidRPr="00775FCB">
        <w:rPr>
          <w:rStyle w:val="StyleUnderline"/>
          <w:highlight w:val="yellow"/>
        </w:rPr>
        <w:t>The</w:t>
      </w:r>
      <w:r w:rsidRPr="00775FCB">
        <w:rPr>
          <w:sz w:val="16"/>
          <w:highlight w:val="yellow"/>
        </w:rPr>
        <w:t xml:space="preserve"> </w:t>
      </w:r>
      <w:r w:rsidRPr="00775FCB">
        <w:rPr>
          <w:rStyle w:val="StyleUnderline"/>
          <w:highlight w:val="yellow"/>
        </w:rPr>
        <w:t>U</w:t>
      </w:r>
      <w:r w:rsidRPr="00775FCB">
        <w:rPr>
          <w:sz w:val="16"/>
        </w:rPr>
        <w:t xml:space="preserve">nited </w:t>
      </w:r>
      <w:r w:rsidRPr="00775FCB">
        <w:rPr>
          <w:rStyle w:val="StyleUnderline"/>
          <w:highlight w:val="yellow"/>
        </w:rPr>
        <w:t>S</w:t>
      </w:r>
      <w:r w:rsidRPr="00775FCB">
        <w:rPr>
          <w:sz w:val="16"/>
        </w:rPr>
        <w:t xml:space="preserve">tates </w:t>
      </w:r>
      <w:r w:rsidRPr="00775FCB">
        <w:rPr>
          <w:rStyle w:val="StyleUnderline"/>
          <w:highlight w:val="yellow"/>
        </w:rPr>
        <w:t>needs their</w:t>
      </w:r>
      <w:r w:rsidRPr="00775FCB">
        <w:rPr>
          <w:sz w:val="16"/>
          <w:highlight w:val="yellow"/>
        </w:rPr>
        <w:t xml:space="preserve"> </w:t>
      </w:r>
      <w:r w:rsidRPr="00775FCB">
        <w:rPr>
          <w:rStyle w:val="StyleUnderline"/>
          <w:highlight w:val="yellow"/>
        </w:rPr>
        <w:t>cooperation in many</w:t>
      </w:r>
      <w:r w:rsidRPr="00775FCB">
        <w:rPr>
          <w:rStyle w:val="StyleUnderline"/>
        </w:rPr>
        <w:t xml:space="preserve"> of the most </w:t>
      </w:r>
      <w:r w:rsidRPr="00775FCB">
        <w:rPr>
          <w:rStyle w:val="StyleUnderline"/>
          <w:highlight w:val="yellow"/>
        </w:rPr>
        <w:t>pressing global issues</w:t>
      </w:r>
      <w:r w:rsidRPr="00775FCB">
        <w:rPr>
          <w:rStyle w:val="StyleUnderline"/>
        </w:rPr>
        <w:t xml:space="preserve"> of the day</w:t>
      </w:r>
      <w:r w:rsidRPr="00775FCB">
        <w:rPr>
          <w:sz w:val="16"/>
        </w:rPr>
        <w:t xml:space="preserve">. The success of key international initiatives, such </w:t>
      </w:r>
      <w:r w:rsidRPr="00775FCB">
        <w:rPr>
          <w:rStyle w:val="StyleUnderline"/>
          <w:highlight w:val="yellow"/>
        </w:rPr>
        <w:t>nuclear non</w:t>
      </w:r>
      <w:r w:rsidRPr="00775FCB">
        <w:rPr>
          <w:rStyle w:val="StyleUnderline"/>
        </w:rPr>
        <w:t>-</w:t>
      </w:r>
      <w:r w:rsidRPr="00775FCB">
        <w:rPr>
          <w:rStyle w:val="StyleUnderline"/>
          <w:highlight w:val="yellow"/>
        </w:rPr>
        <w:t>proliferation</w:t>
      </w:r>
      <w:r w:rsidRPr="00775FCB">
        <w:rPr>
          <w:sz w:val="16"/>
        </w:rPr>
        <w:t xml:space="preserve">, the </w:t>
      </w:r>
      <w:r w:rsidRPr="00775FCB">
        <w:rPr>
          <w:rStyle w:val="StyleUnderline"/>
          <w:highlight w:val="yellow"/>
        </w:rPr>
        <w:t>downing of flight MH17 and</w:t>
      </w:r>
      <w:r w:rsidRPr="00775FCB">
        <w:rPr>
          <w:rStyle w:val="StyleUnderline"/>
        </w:rPr>
        <w:t xml:space="preserve"> the </w:t>
      </w:r>
      <w:r w:rsidRPr="00775FCB">
        <w:rPr>
          <w:rStyle w:val="StyleUnderline"/>
          <w:highlight w:val="yellow"/>
        </w:rPr>
        <w:t>ongoing crises in the</w:t>
      </w:r>
      <w:r w:rsidRPr="00775FCB">
        <w:rPr>
          <w:sz w:val="16"/>
          <w:highlight w:val="yellow"/>
        </w:rPr>
        <w:t xml:space="preserve"> </w:t>
      </w:r>
      <w:r w:rsidRPr="00775FCB">
        <w:rPr>
          <w:rStyle w:val="StyleUnderline"/>
          <w:highlight w:val="yellow"/>
        </w:rPr>
        <w:t>Middle East, demands the</w:t>
      </w:r>
      <w:r w:rsidRPr="00775FCB">
        <w:rPr>
          <w:rStyle w:val="StyleUnderline"/>
        </w:rPr>
        <w:t xml:space="preserve"> </w:t>
      </w:r>
      <w:r w:rsidRPr="00775FCB">
        <w:rPr>
          <w:rStyle w:val="StyleUnderline"/>
          <w:highlight w:val="yellow"/>
        </w:rPr>
        <w:t>partnership of China and Russia</w:t>
      </w:r>
      <w:r w:rsidRPr="00775FCB">
        <w:rPr>
          <w:sz w:val="16"/>
        </w:rPr>
        <w:t xml:space="preserve">. And </w:t>
      </w:r>
      <w:r w:rsidRPr="00775FCB">
        <w:rPr>
          <w:rStyle w:val="StyleUnderline"/>
          <w:highlight w:val="yellow"/>
        </w:rPr>
        <w:t>any global political fragmentation will</w:t>
      </w:r>
      <w:r w:rsidRPr="00775FCB">
        <w:rPr>
          <w:sz w:val="16"/>
          <w:highlight w:val="yellow"/>
        </w:rPr>
        <w:t xml:space="preserve"> </w:t>
      </w:r>
      <w:r w:rsidRPr="00775FCB">
        <w:rPr>
          <w:rStyle w:val="StyleUnderline"/>
        </w:rPr>
        <w:t>only</w:t>
      </w:r>
      <w:r w:rsidRPr="00775FCB">
        <w:rPr>
          <w:rStyle w:val="StyleUnderline"/>
          <w:highlight w:val="yellow"/>
        </w:rPr>
        <w:t xml:space="preserve"> detract from resolving</w:t>
      </w:r>
      <w:r w:rsidRPr="00775FCB">
        <w:rPr>
          <w:rStyle w:val="StyleUnderline"/>
        </w:rPr>
        <w:t xml:space="preserve"> </w:t>
      </w:r>
      <w:r w:rsidRPr="00775FCB">
        <w:rPr>
          <w:rStyle w:val="StyleUnderline"/>
          <w:highlight w:val="yellow"/>
        </w:rPr>
        <w:t>these critical issues</w:t>
      </w:r>
      <w:r w:rsidRPr="00775FCB">
        <w:rPr>
          <w:sz w:val="16"/>
        </w:rPr>
        <w:t>.</w:t>
      </w:r>
    </w:p>
    <w:p w:rsidR="00FA7F44" w:rsidRDefault="00FA7F44" w:rsidP="00FA7F44">
      <w:pPr>
        <w:pStyle w:val="Heading4"/>
      </w:pPr>
      <w:r>
        <w:t>Not unique: corruption, dumping and poor investment environment prevent growing economic ties between Russia and China.</w:t>
      </w:r>
    </w:p>
    <w:p w:rsidR="00FA7F44" w:rsidRPr="00FA7F44" w:rsidRDefault="00FA7F44" w:rsidP="00FA7F44">
      <w:r w:rsidRPr="00FA7F44">
        <w:rPr>
          <w:rStyle w:val="Heading4Char"/>
        </w:rPr>
        <w:t>Yuan, ’11</w:t>
      </w:r>
      <w:r>
        <w:t xml:space="preserve"> [Jingdong, associate professor at the Centre for International Security Studies, University of Sydney; “SINO-RUSSIAN RELATIONS: RENEWAL OR DECAY OF A STRATEGIC PARTNERSHIP?,” European Dialogue, July 10, 2011, http://www.eurodialogue.eu/Sino-Russian-Relations-Renewal-or-Decay-of-a-Strategic-Partnership]</w:t>
      </w:r>
    </w:p>
    <w:p w:rsidR="00914586" w:rsidRDefault="00914586" w:rsidP="00914586">
      <w:pPr>
        <w:rPr>
          <w:sz w:val="16"/>
        </w:rPr>
      </w:pPr>
      <w:r w:rsidRPr="00FA7F44">
        <w:rPr>
          <w:rStyle w:val="StyleUnderline"/>
          <w:highlight w:val="yellow"/>
        </w:rPr>
        <w:t>For two large continental countries sharing a strategic partnership, bilateral economic ties have</w:t>
      </w:r>
      <w:r w:rsidRPr="00FA7F44">
        <w:rPr>
          <w:rStyle w:val="StyleUnderline"/>
        </w:rPr>
        <w:t xml:space="preserve"> </w:t>
      </w:r>
      <w:r w:rsidRPr="00FA7F44">
        <w:rPr>
          <w:rStyle w:val="StyleUnderline"/>
          <w:highlight w:val="yellow"/>
        </w:rPr>
        <w:t>remained underdeveloped. Sino-Russian trade</w:t>
      </w:r>
      <w:r w:rsidRPr="00FA7F44">
        <w:rPr>
          <w:sz w:val="16"/>
        </w:rPr>
        <w:t xml:space="preserve">, at around $55.4 billion in 2010, </w:t>
      </w:r>
      <w:r w:rsidRPr="00FA7F44">
        <w:rPr>
          <w:rStyle w:val="StyleUnderline"/>
          <w:highlight w:val="yellow"/>
        </w:rPr>
        <w:t>trails behind most of</w:t>
      </w:r>
      <w:r w:rsidRPr="00FA7F44">
        <w:rPr>
          <w:sz w:val="16"/>
          <w:highlight w:val="yellow"/>
        </w:rPr>
        <w:t xml:space="preserve"> </w:t>
      </w:r>
      <w:r w:rsidRPr="00FA7F44">
        <w:rPr>
          <w:rStyle w:val="StyleUnderline"/>
          <w:highlight w:val="yellow"/>
        </w:rPr>
        <w:t>China’s</w:t>
      </w:r>
      <w:r w:rsidRPr="00FA7F44">
        <w:rPr>
          <w:rStyle w:val="StyleUnderline"/>
        </w:rPr>
        <w:t xml:space="preserve"> </w:t>
      </w:r>
      <w:r w:rsidRPr="00FA7F44">
        <w:rPr>
          <w:rStyle w:val="StyleUnderline"/>
          <w:highlight w:val="yellow"/>
        </w:rPr>
        <w:t>other key trading partners</w:t>
      </w:r>
      <w:r w:rsidRPr="00FA7F44">
        <w:rPr>
          <w:sz w:val="16"/>
          <w:highlight w:val="yellow"/>
        </w:rPr>
        <w:t xml:space="preserve">. </w:t>
      </w:r>
      <w:r w:rsidRPr="00FA7F44">
        <w:rPr>
          <w:rStyle w:val="StyleUnderline"/>
          <w:highlight w:val="yellow"/>
        </w:rPr>
        <w:t>Bilateral investments are appallingly low</w:t>
      </w:r>
      <w:r w:rsidRPr="00FA7F44">
        <w:rPr>
          <w:sz w:val="16"/>
        </w:rPr>
        <w:t xml:space="preserve"> with accumulated Chinese direct investment in Russia at $2 billion by 2009. </w:t>
      </w:r>
      <w:r w:rsidRPr="00FA7F44">
        <w:rPr>
          <w:rStyle w:val="StyleUnderline"/>
          <w:highlight w:val="yellow"/>
        </w:rPr>
        <w:t>Chinese</w:t>
      </w:r>
      <w:r w:rsidRPr="00FA7F44">
        <w:rPr>
          <w:rStyle w:val="StyleUnderline"/>
        </w:rPr>
        <w:t xml:space="preserve"> </w:t>
      </w:r>
      <w:r w:rsidRPr="00FA7F44">
        <w:rPr>
          <w:sz w:val="16"/>
        </w:rPr>
        <w:t xml:space="preserve">businessmen </w:t>
      </w:r>
      <w:r w:rsidRPr="00FA7F44">
        <w:rPr>
          <w:rStyle w:val="StyleUnderline"/>
          <w:highlight w:val="yellow"/>
        </w:rPr>
        <w:t>complain about the Russian</w:t>
      </w:r>
      <w:r w:rsidRPr="00FA7F44">
        <w:rPr>
          <w:sz w:val="16"/>
          <w:highlight w:val="yellow"/>
        </w:rPr>
        <w:t xml:space="preserve"> </w:t>
      </w:r>
      <w:r w:rsidRPr="00FA7F44">
        <w:rPr>
          <w:rStyle w:val="StyleUnderline"/>
          <w:highlight w:val="yellow"/>
        </w:rPr>
        <w:t>investment environment and</w:t>
      </w:r>
      <w:r w:rsidRPr="00FA7F44">
        <w:rPr>
          <w:rStyle w:val="StyleUnderline"/>
        </w:rPr>
        <w:t xml:space="preserve"> </w:t>
      </w:r>
      <w:r w:rsidRPr="00FA7F44">
        <w:rPr>
          <w:rStyle w:val="StyleUnderline"/>
          <w:highlight w:val="yellow"/>
        </w:rPr>
        <w:t>wide-spread corruption</w:t>
      </w:r>
      <w:r w:rsidRPr="00FA7F44">
        <w:rPr>
          <w:sz w:val="16"/>
        </w:rPr>
        <w:t xml:space="preserve"> among officials </w:t>
      </w:r>
      <w:r w:rsidRPr="00FA7F44">
        <w:rPr>
          <w:rStyle w:val="StyleUnderline"/>
          <w:highlight w:val="yellow"/>
        </w:rPr>
        <w:t>as major impediments</w:t>
      </w:r>
      <w:r w:rsidRPr="00FA7F44">
        <w:rPr>
          <w:sz w:val="16"/>
        </w:rPr>
        <w:t xml:space="preserve">, while </w:t>
      </w:r>
      <w:r w:rsidRPr="00FA7F44">
        <w:rPr>
          <w:rStyle w:val="StyleUnderline"/>
          <w:highlight w:val="yellow"/>
        </w:rPr>
        <w:t>Moscow charges China with dumping</w:t>
      </w:r>
      <w:r w:rsidRPr="00FA7F44">
        <w:rPr>
          <w:rStyle w:val="StyleUnderline"/>
        </w:rPr>
        <w:t xml:space="preserve"> </w:t>
      </w:r>
      <w:r w:rsidRPr="00FA7F44">
        <w:rPr>
          <w:rStyle w:val="StyleUnderline"/>
          <w:highlight w:val="yellow"/>
        </w:rPr>
        <w:t>low-quality consumer goods and</w:t>
      </w:r>
      <w:r w:rsidRPr="00FA7F44">
        <w:rPr>
          <w:sz w:val="16"/>
        </w:rPr>
        <w:t xml:space="preserve"> other </w:t>
      </w:r>
      <w:r w:rsidRPr="00FA7F44">
        <w:rPr>
          <w:rStyle w:val="StyleUnderline"/>
          <w:highlight w:val="yellow"/>
        </w:rPr>
        <w:t>illicit trading practices</w:t>
      </w:r>
      <w:r w:rsidRPr="00FA7F44">
        <w:rPr>
          <w:sz w:val="16"/>
        </w:rPr>
        <w:t xml:space="preserve">. It is clear that </w:t>
      </w:r>
      <w:r w:rsidRPr="00FA7F44">
        <w:rPr>
          <w:rStyle w:val="StyleUnderline"/>
          <w:highlight w:val="yellow"/>
        </w:rPr>
        <w:t>Russia is unwilling to become a</w:t>
      </w:r>
      <w:r w:rsidRPr="00FA7F44">
        <w:rPr>
          <w:rStyle w:val="StyleUnderline"/>
        </w:rPr>
        <w:t xml:space="preserve"> </w:t>
      </w:r>
      <w:r w:rsidRPr="00FA7F44">
        <w:rPr>
          <w:rStyle w:val="StyleUnderline"/>
          <w:highlight w:val="yellow"/>
        </w:rPr>
        <w:t>supplier of raw materials and energy to China while Chinese</w:t>
      </w:r>
      <w:r w:rsidRPr="00FA7F44">
        <w:rPr>
          <w:sz w:val="16"/>
          <w:highlight w:val="yellow"/>
        </w:rPr>
        <w:t xml:space="preserve"> </w:t>
      </w:r>
      <w:r w:rsidRPr="00FA7F44">
        <w:rPr>
          <w:rStyle w:val="StyleUnderline"/>
          <w:highlight w:val="yellow"/>
        </w:rPr>
        <w:t>products swamp its market</w:t>
      </w:r>
      <w:r w:rsidRPr="00FA7F44">
        <w:rPr>
          <w:sz w:val="16"/>
        </w:rPr>
        <w:t xml:space="preserve"> (China Daily, April 13; Richard Weitz, “China-Russia Relations and the United States: At a Turning Point?” Second Line of Defense, April 12, 2011)</w:t>
      </w:r>
    </w:p>
    <w:p w:rsidR="001E0A78" w:rsidRDefault="001E0A78" w:rsidP="001E0A78">
      <w:pPr>
        <w:pStyle w:val="Heading4"/>
      </w:pPr>
      <w:r>
        <w:t>Not unique:  stable Sino-Russian relations and cooperation are very unlikely in the future-history, economic inequality and population trends in Northeast China.</w:t>
      </w:r>
    </w:p>
    <w:p w:rsidR="001E0A78" w:rsidRPr="001E0A78" w:rsidRDefault="001E0A78" w:rsidP="001E0A78">
      <w:r w:rsidRPr="001E0A78">
        <w:rPr>
          <w:rStyle w:val="Heading4Char"/>
        </w:rPr>
        <w:t>Courtney &amp; Sedney, ’15</w:t>
      </w:r>
      <w:r>
        <w:t xml:space="preserve"> [William, adjunct senior fellow at the nonpartisan RAND Corporation, was U.S. ambassador to Georgia and Kazakhstan; David, former U.S. deputy assistant secretary of defense for East Asia, and for Afghanistan, Pakistan and Central Asia; “How durable is the China-Russia ‘friendship?’ Reuters, May 13, 2015, http://blogs.reuters.com/great-debate/2015/05/12/how-durable-are-china-russia-relations/]</w:t>
      </w:r>
    </w:p>
    <w:p w:rsidR="00591734" w:rsidRPr="001E0A78" w:rsidRDefault="00591734" w:rsidP="00591734">
      <w:pPr>
        <w:rPr>
          <w:sz w:val="16"/>
        </w:rPr>
      </w:pPr>
      <w:r w:rsidRPr="001E0A78">
        <w:rPr>
          <w:sz w:val="16"/>
        </w:rPr>
        <w:t xml:space="preserve">Despite their shared interests, </w:t>
      </w:r>
      <w:r w:rsidRPr="001E0A78">
        <w:rPr>
          <w:rStyle w:val="StyleUnderline"/>
          <w:highlight w:val="yellow"/>
        </w:rPr>
        <w:t>long-term prospects for cooperation between Beijing and Moscow are</w:t>
      </w:r>
      <w:r w:rsidRPr="001E0A78">
        <w:rPr>
          <w:sz w:val="16"/>
          <w:highlight w:val="yellow"/>
        </w:rPr>
        <w:t xml:space="preserve"> </w:t>
      </w:r>
      <w:r w:rsidRPr="001E0A78">
        <w:rPr>
          <w:rStyle w:val="StyleUnderline"/>
          <w:highlight w:val="yellow"/>
        </w:rPr>
        <w:t>less</w:t>
      </w:r>
      <w:r w:rsidRPr="00591734">
        <w:rPr>
          <w:rStyle w:val="StyleUnderline"/>
        </w:rPr>
        <w:t xml:space="preserve"> </w:t>
      </w:r>
      <w:r w:rsidRPr="001E0A78">
        <w:rPr>
          <w:rStyle w:val="StyleUnderline"/>
          <w:highlight w:val="yellow"/>
        </w:rPr>
        <w:t>promising, as</w:t>
      </w:r>
      <w:r w:rsidRPr="001E0A78">
        <w:rPr>
          <w:sz w:val="16"/>
        </w:rPr>
        <w:t xml:space="preserve"> a quick look at </w:t>
      </w:r>
      <w:r w:rsidRPr="001E0A78">
        <w:rPr>
          <w:rStyle w:val="StyleUnderline"/>
          <w:highlight w:val="yellow"/>
        </w:rPr>
        <w:t>history reveals</w:t>
      </w:r>
      <w:r w:rsidRPr="001E0A78">
        <w:rPr>
          <w:sz w:val="16"/>
          <w:highlight w:val="yellow"/>
        </w:rPr>
        <w:t xml:space="preserve">. </w:t>
      </w:r>
      <w:r w:rsidRPr="001E0A78">
        <w:rPr>
          <w:rStyle w:val="StyleUnderline"/>
          <w:highlight w:val="yellow"/>
        </w:rPr>
        <w:t>During the three decades of Sino-Soviet rift</w:t>
      </w:r>
      <w:r w:rsidRPr="001E0A78">
        <w:rPr>
          <w:sz w:val="16"/>
        </w:rPr>
        <w:t xml:space="preserve">, from the mid-1950s to the late 1980s, </w:t>
      </w:r>
      <w:r w:rsidRPr="001E0A78">
        <w:rPr>
          <w:rStyle w:val="StyleUnderline"/>
          <w:highlight w:val="yellow"/>
        </w:rPr>
        <w:t>ideological, political and leadership differences threatened serious</w:t>
      </w:r>
      <w:r w:rsidRPr="001E0A78">
        <w:rPr>
          <w:sz w:val="16"/>
          <w:highlight w:val="yellow"/>
        </w:rPr>
        <w:t xml:space="preserve"> </w:t>
      </w:r>
      <w:r w:rsidRPr="001E0A78">
        <w:rPr>
          <w:rStyle w:val="StyleUnderline"/>
          <w:highlight w:val="yellow"/>
        </w:rPr>
        <w:t>hostilities</w:t>
      </w:r>
      <w:r w:rsidRPr="001E0A78">
        <w:rPr>
          <w:sz w:val="16"/>
        </w:rPr>
        <w:t xml:space="preserve">. About 30 years ago, Soviet President Mikhail Gorbachev and Chinese leader Deng Xiaoping had the shared wisdom to reverse those earlier trends. But </w:t>
      </w:r>
      <w:r w:rsidRPr="001E0A78">
        <w:rPr>
          <w:rStyle w:val="StyleUnderline"/>
          <w:highlight w:val="yellow"/>
        </w:rPr>
        <w:t>Russia’s diminished economic prospects</w:t>
      </w:r>
      <w:r w:rsidRPr="001E0A78">
        <w:rPr>
          <w:sz w:val="16"/>
          <w:highlight w:val="yellow"/>
        </w:rPr>
        <w:t xml:space="preserve"> </w:t>
      </w:r>
      <w:r w:rsidRPr="001E0A78">
        <w:rPr>
          <w:rStyle w:val="StyleUnderline"/>
          <w:highlight w:val="yellow"/>
        </w:rPr>
        <w:t>weaken its ability to deal with China on an equal</w:t>
      </w:r>
      <w:r w:rsidRPr="001E0A78">
        <w:rPr>
          <w:rStyle w:val="StyleUnderline"/>
        </w:rPr>
        <w:t xml:space="preserve"> </w:t>
      </w:r>
      <w:r w:rsidRPr="001E0A78">
        <w:rPr>
          <w:rStyle w:val="StyleUnderline"/>
          <w:highlight w:val="yellow"/>
        </w:rPr>
        <w:t>plane</w:t>
      </w:r>
      <w:r w:rsidRPr="001E0A78">
        <w:rPr>
          <w:sz w:val="16"/>
        </w:rPr>
        <w:t xml:space="preserve">. China’s economy is more than four times larger than Russia’s, and the gap continues to widen. The collapse of energy prices, Western sanctions and statist control severely burden Russia’s economy. </w:t>
      </w:r>
      <w:r w:rsidRPr="001E0A78">
        <w:rPr>
          <w:rStyle w:val="StyleUnderline"/>
          <w:highlight w:val="yellow"/>
        </w:rPr>
        <w:t>Population trends in Russia’s far east</w:t>
      </w:r>
      <w:r w:rsidRPr="001E0A78">
        <w:rPr>
          <w:sz w:val="16"/>
        </w:rPr>
        <w:t xml:space="preserve"> also </w:t>
      </w:r>
      <w:r w:rsidRPr="001E0A78">
        <w:rPr>
          <w:rStyle w:val="StyleUnderline"/>
          <w:highlight w:val="yellow"/>
        </w:rPr>
        <w:t>bode</w:t>
      </w:r>
      <w:r w:rsidRPr="001E0A78">
        <w:rPr>
          <w:rStyle w:val="StyleUnderline"/>
        </w:rPr>
        <w:t xml:space="preserve"> </w:t>
      </w:r>
      <w:r w:rsidRPr="001E0A78">
        <w:rPr>
          <w:rStyle w:val="StyleUnderline"/>
          <w:highlight w:val="yellow"/>
        </w:rPr>
        <w:t>poorly for stable relations with China</w:t>
      </w:r>
      <w:r w:rsidRPr="001E0A78">
        <w:rPr>
          <w:sz w:val="16"/>
          <w:highlight w:val="yellow"/>
        </w:rPr>
        <w:t xml:space="preserve">. </w:t>
      </w:r>
      <w:r w:rsidRPr="001E0A78">
        <w:rPr>
          <w:rStyle w:val="StyleUnderline"/>
          <w:highlight w:val="yellow"/>
        </w:rPr>
        <w:t>Beijing</w:t>
      </w:r>
      <w:r w:rsidRPr="001E0A78">
        <w:rPr>
          <w:sz w:val="16"/>
        </w:rPr>
        <w:t xml:space="preserve"> long </w:t>
      </w:r>
      <w:r w:rsidRPr="001E0A78">
        <w:rPr>
          <w:rStyle w:val="StyleUnderline"/>
          <w:highlight w:val="yellow"/>
        </w:rPr>
        <w:t>insisted that its border with Russia was unfairly</w:t>
      </w:r>
      <w:r w:rsidRPr="001E0A78">
        <w:rPr>
          <w:sz w:val="16"/>
        </w:rPr>
        <w:t xml:space="preserve"> </w:t>
      </w:r>
      <w:r w:rsidRPr="001E0A78">
        <w:rPr>
          <w:rStyle w:val="StyleUnderline"/>
          <w:highlight w:val="yellow"/>
        </w:rPr>
        <w:t>delineated because of “unequal treaties” from the 19th century</w:t>
      </w:r>
      <w:r w:rsidRPr="001E0A78">
        <w:rPr>
          <w:sz w:val="16"/>
        </w:rPr>
        <w:t xml:space="preserve"> and earlier. The population inequity is evident in the presence of a few? million Chinese “guest workers” in Russia’s far east, backed by a population of hundreds of millions more in the northeast of China. Compare those numbers to the roughly six million Russians on Moscow’s side of the border.</w:t>
      </w:r>
    </w:p>
    <w:p w:rsidR="00FA7F44" w:rsidRDefault="00FA7F44" w:rsidP="00FA7F44">
      <w:pPr>
        <w:pStyle w:val="Heading4"/>
      </w:pPr>
      <w:r>
        <w:t xml:space="preserve">Not unique: China’s leadership </w:t>
      </w:r>
      <w:r w:rsidR="008C1F0F">
        <w:t>transition, diverse interests</w:t>
      </w:r>
      <w:r>
        <w:t xml:space="preserve"> and past failures</w:t>
      </w:r>
      <w:r w:rsidR="008C1F0F">
        <w:t xml:space="preserve"> will kill Sino-Russian economic ties.</w:t>
      </w:r>
    </w:p>
    <w:p w:rsidR="008C1F0F" w:rsidRPr="008C1F0F" w:rsidRDefault="008C1F0F" w:rsidP="008C1F0F">
      <w:r w:rsidRPr="008C1F0F">
        <w:rPr>
          <w:rFonts w:eastAsiaTheme="majorEastAsia" w:cstheme="majorBidi"/>
          <w:b/>
          <w:iCs/>
          <w:sz w:val="26"/>
        </w:rPr>
        <w:t>Yuan, ’11</w:t>
      </w:r>
      <w:r>
        <w:t xml:space="preserve"> [Jingdong, associate professor at the Centre for International Security Studies, University of Sydney; “SINO-RUSSIAN RELATIONS: RENEWAL OR DECAY OF A STRATEGIC PARTNERSHIP?,” European Dialogue, July 10, 2011, http://www.eurodialogue.eu/Sino-Russian-Relations-Renewal-or-Decay-of-a-Strategic-Partnership]</w:t>
      </w:r>
    </w:p>
    <w:p w:rsidR="00FA7F44" w:rsidRPr="00FA7F44" w:rsidRDefault="00FA7F44" w:rsidP="00FA7F44">
      <w:pPr>
        <w:rPr>
          <w:sz w:val="16"/>
        </w:rPr>
      </w:pPr>
      <w:r w:rsidRPr="008C1F0F">
        <w:rPr>
          <w:rStyle w:val="StyleUnderline"/>
          <w:highlight w:val="yellow"/>
        </w:rPr>
        <w:t>Despite the rhetoric and frequent bilateral high-level exchanges</w:t>
      </w:r>
      <w:r w:rsidRPr="00FA7F44">
        <w:rPr>
          <w:sz w:val="16"/>
        </w:rPr>
        <w:t xml:space="preserve"> in recent months, </w:t>
      </w:r>
      <w:r w:rsidRPr="008C1F0F">
        <w:rPr>
          <w:rStyle w:val="StyleUnderline"/>
          <w:highlight w:val="yellow"/>
        </w:rPr>
        <w:t>challenges remain</w:t>
      </w:r>
      <w:r w:rsidRPr="008C1F0F">
        <w:rPr>
          <w:sz w:val="16"/>
          <w:highlight w:val="yellow"/>
        </w:rPr>
        <w:t xml:space="preserve"> </w:t>
      </w:r>
      <w:r w:rsidRPr="008C1F0F">
        <w:rPr>
          <w:rStyle w:val="StyleUnderline"/>
          <w:highlight w:val="yellow"/>
        </w:rPr>
        <w:t>for</w:t>
      </w:r>
      <w:r w:rsidRPr="00FA7F44">
        <w:rPr>
          <w:rStyle w:val="StyleUnderline"/>
        </w:rPr>
        <w:t xml:space="preserve"> </w:t>
      </w:r>
      <w:r w:rsidRPr="008C1F0F">
        <w:rPr>
          <w:rStyle w:val="StyleUnderline"/>
          <w:highlight w:val="yellow"/>
        </w:rPr>
        <w:t>Beijing and Moscow</w:t>
      </w:r>
      <w:r w:rsidRPr="008C1F0F">
        <w:rPr>
          <w:sz w:val="16"/>
          <w:highlight w:val="yellow"/>
        </w:rPr>
        <w:t xml:space="preserve">. </w:t>
      </w:r>
      <w:r w:rsidRPr="008C1F0F">
        <w:rPr>
          <w:rStyle w:val="StyleUnderline"/>
          <w:highlight w:val="yellow"/>
        </w:rPr>
        <w:t>One is the leadership transition in China</w:t>
      </w:r>
      <w:r w:rsidRPr="00FA7F44">
        <w:rPr>
          <w:sz w:val="16"/>
        </w:rPr>
        <w:t xml:space="preserve"> in 2012-2013 that will see new generations of civilian and military leaders taking up new positions. While Russian leaders will remain mostly the same, with the only change being the swap between Putin and Medvedev, it will take some time for the leaders of the two countries to get acquainted. Secondly, </w:t>
      </w:r>
      <w:r w:rsidRPr="008C1F0F">
        <w:rPr>
          <w:rStyle w:val="StyleUnderline"/>
          <w:highlight w:val="yellow"/>
        </w:rPr>
        <w:t>past disappointments in</w:t>
      </w:r>
      <w:r w:rsidRPr="008C1F0F">
        <w:rPr>
          <w:sz w:val="16"/>
          <w:highlight w:val="yellow"/>
        </w:rPr>
        <w:t xml:space="preserve"> </w:t>
      </w:r>
      <w:r w:rsidRPr="008C1F0F">
        <w:rPr>
          <w:rStyle w:val="StyleUnderline"/>
          <w:highlight w:val="yellow"/>
        </w:rPr>
        <w:t>realizing ambitious targets in bilateral trade targets and promises in energy</w:t>
      </w:r>
      <w:r w:rsidRPr="00FA7F44">
        <w:rPr>
          <w:rStyle w:val="StyleUnderline"/>
        </w:rPr>
        <w:t xml:space="preserve"> </w:t>
      </w:r>
      <w:r w:rsidRPr="008C1F0F">
        <w:rPr>
          <w:rStyle w:val="StyleUnderline"/>
          <w:highlight w:val="yellow"/>
        </w:rPr>
        <w:t>cooperation suggest</w:t>
      </w:r>
      <w:r w:rsidRPr="008C1F0F">
        <w:rPr>
          <w:sz w:val="16"/>
          <w:highlight w:val="yellow"/>
        </w:rPr>
        <w:t xml:space="preserve"> </w:t>
      </w:r>
      <w:r w:rsidRPr="008C1F0F">
        <w:rPr>
          <w:rStyle w:val="StyleUnderline"/>
          <w:highlight w:val="yellow"/>
        </w:rPr>
        <w:t>promoting bilateral economic ties may be easier said than done</w:t>
      </w:r>
      <w:r w:rsidRPr="008C1F0F">
        <w:rPr>
          <w:sz w:val="16"/>
          <w:highlight w:val="yellow"/>
        </w:rPr>
        <w:t xml:space="preserve">. </w:t>
      </w:r>
      <w:r w:rsidRPr="008C1F0F">
        <w:rPr>
          <w:rStyle w:val="StyleUnderline"/>
          <w:highlight w:val="yellow"/>
        </w:rPr>
        <w:t>Observers</w:t>
      </w:r>
      <w:r w:rsidRPr="00FA7F44">
        <w:rPr>
          <w:rStyle w:val="StyleUnderline"/>
        </w:rPr>
        <w:t xml:space="preserve"> </w:t>
      </w:r>
      <w:r w:rsidRPr="00FA7F44">
        <w:rPr>
          <w:sz w:val="16"/>
        </w:rPr>
        <w:t xml:space="preserve">reasonably can </w:t>
      </w:r>
      <w:r w:rsidRPr="008C1F0F">
        <w:rPr>
          <w:rStyle w:val="StyleUnderline"/>
          <w:highlight w:val="yellow"/>
        </w:rPr>
        <w:t>expect impediments ahead</w:t>
      </w:r>
      <w:r w:rsidRPr="00FA7F44">
        <w:rPr>
          <w:sz w:val="16"/>
        </w:rPr>
        <w:t xml:space="preserve">, largely </w:t>
      </w:r>
      <w:r w:rsidRPr="008C1F0F">
        <w:rPr>
          <w:rStyle w:val="StyleUnderline"/>
          <w:highlight w:val="yellow"/>
        </w:rPr>
        <w:t>as a result of the two countries’ divergent expectations</w:t>
      </w:r>
      <w:r w:rsidRPr="00FA7F44">
        <w:rPr>
          <w:rStyle w:val="StyleUnderline"/>
        </w:rPr>
        <w:t xml:space="preserve">, </w:t>
      </w:r>
      <w:r w:rsidRPr="008C1F0F">
        <w:rPr>
          <w:rStyle w:val="StyleUnderline"/>
          <w:highlight w:val="yellow"/>
        </w:rPr>
        <w:t>capacities and</w:t>
      </w:r>
      <w:r w:rsidRPr="008C1F0F">
        <w:rPr>
          <w:sz w:val="16"/>
          <w:highlight w:val="yellow"/>
        </w:rPr>
        <w:t xml:space="preserve"> </w:t>
      </w:r>
      <w:r w:rsidRPr="008C1F0F">
        <w:rPr>
          <w:rStyle w:val="StyleUnderline"/>
          <w:highlight w:val="yellow"/>
        </w:rPr>
        <w:t>priorities</w:t>
      </w:r>
      <w:r w:rsidRPr="00FA7F44">
        <w:rPr>
          <w:rStyle w:val="StyleUnderline"/>
        </w:rPr>
        <w:t xml:space="preserve"> </w:t>
      </w:r>
      <w:r w:rsidRPr="00FA7F44">
        <w:rPr>
          <w:sz w:val="16"/>
        </w:rPr>
        <w:t xml:space="preserve">within a changing global economic environment. Finally, </w:t>
      </w:r>
      <w:r w:rsidRPr="008C1F0F">
        <w:rPr>
          <w:rStyle w:val="StyleUnderline"/>
          <w:highlight w:val="yellow"/>
        </w:rPr>
        <w:t>coordinating and aligning</w:t>
      </w:r>
      <w:r w:rsidRPr="00FA7F44">
        <w:rPr>
          <w:rStyle w:val="StyleUnderline"/>
        </w:rPr>
        <w:t xml:space="preserve"> </w:t>
      </w:r>
      <w:r w:rsidRPr="00FA7F44">
        <w:rPr>
          <w:sz w:val="16"/>
        </w:rPr>
        <w:t xml:space="preserve">their </w:t>
      </w:r>
      <w:r w:rsidRPr="008C1F0F">
        <w:rPr>
          <w:rStyle w:val="StyleUnderline"/>
          <w:highlight w:val="yellow"/>
        </w:rPr>
        <w:t>policies at the strategic level</w:t>
      </w:r>
      <w:r w:rsidRPr="00FA7F44">
        <w:rPr>
          <w:sz w:val="16"/>
        </w:rPr>
        <w:t xml:space="preserve"> probably </w:t>
      </w:r>
      <w:r w:rsidRPr="008C1F0F">
        <w:rPr>
          <w:rStyle w:val="StyleUnderline"/>
          <w:highlight w:val="yellow"/>
        </w:rPr>
        <w:t>will prove increasingly difficult as</w:t>
      </w:r>
      <w:r w:rsidRPr="00FA7F44">
        <w:rPr>
          <w:sz w:val="16"/>
        </w:rPr>
        <w:t xml:space="preserve"> a more nationalist Putin returns to office and as </w:t>
      </w:r>
      <w:r w:rsidRPr="008C1F0F">
        <w:rPr>
          <w:rStyle w:val="StyleUnderline"/>
          <w:highlight w:val="yellow"/>
        </w:rPr>
        <w:t>Chinese and Russian interests drift in different directions</w:t>
      </w:r>
      <w:r w:rsidRPr="008C1F0F">
        <w:rPr>
          <w:sz w:val="16"/>
          <w:highlight w:val="yellow"/>
        </w:rPr>
        <w:t xml:space="preserve">. </w:t>
      </w:r>
      <w:r w:rsidRPr="008C1F0F">
        <w:rPr>
          <w:rStyle w:val="StyleUnderline"/>
          <w:highlight w:val="yellow"/>
        </w:rPr>
        <w:t>The drift</w:t>
      </w:r>
      <w:r w:rsidRPr="00FA7F44">
        <w:rPr>
          <w:sz w:val="16"/>
        </w:rPr>
        <w:t xml:space="preserve"> probably </w:t>
      </w:r>
      <w:r w:rsidRPr="008C1F0F">
        <w:rPr>
          <w:rStyle w:val="StyleUnderline"/>
          <w:highlight w:val="yellow"/>
        </w:rPr>
        <w:t>will</w:t>
      </w:r>
      <w:r w:rsidRPr="008C1F0F">
        <w:rPr>
          <w:sz w:val="16"/>
          <w:highlight w:val="yellow"/>
        </w:rPr>
        <w:t xml:space="preserve"> </w:t>
      </w:r>
      <w:r w:rsidRPr="008C1F0F">
        <w:rPr>
          <w:rStyle w:val="StyleUnderline"/>
          <w:highlight w:val="yellow"/>
        </w:rPr>
        <w:t>continue unless</w:t>
      </w:r>
      <w:r w:rsidRPr="00FA7F44">
        <w:rPr>
          <w:rStyle w:val="StyleUnderline"/>
        </w:rPr>
        <w:t xml:space="preserve"> </w:t>
      </w:r>
      <w:r w:rsidRPr="008C1F0F">
        <w:rPr>
          <w:rStyle w:val="StyleUnderline"/>
          <w:highlight w:val="yellow"/>
        </w:rPr>
        <w:t>and until both feel greater threats from the U</w:t>
      </w:r>
      <w:r w:rsidRPr="00FA7F44">
        <w:rPr>
          <w:sz w:val="16"/>
        </w:rPr>
        <w:t xml:space="preserve">nited </w:t>
      </w:r>
      <w:r w:rsidRPr="008C1F0F">
        <w:rPr>
          <w:rStyle w:val="StyleUnderline"/>
          <w:highlight w:val="yellow"/>
        </w:rPr>
        <w:t>S</w:t>
      </w:r>
      <w:r w:rsidRPr="00FA7F44">
        <w:rPr>
          <w:rStyle w:val="StyleUnderline"/>
        </w:rPr>
        <w:t>t</w:t>
      </w:r>
      <w:r w:rsidRPr="00FA7F44">
        <w:rPr>
          <w:sz w:val="16"/>
        </w:rPr>
        <w:t>ates—</w:t>
      </w:r>
      <w:r w:rsidRPr="008C1F0F">
        <w:rPr>
          <w:rStyle w:val="StyleUnderline"/>
          <w:highlight w:val="yellow"/>
        </w:rPr>
        <w:t>the only salient rationale</w:t>
      </w:r>
      <w:r w:rsidRPr="008C1F0F">
        <w:rPr>
          <w:sz w:val="16"/>
          <w:highlight w:val="yellow"/>
        </w:rPr>
        <w:t xml:space="preserve"> </w:t>
      </w:r>
      <w:r w:rsidRPr="008C1F0F">
        <w:rPr>
          <w:rStyle w:val="StyleUnderline"/>
          <w:highlight w:val="yellow"/>
        </w:rPr>
        <w:t>for this largely</w:t>
      </w:r>
      <w:r w:rsidRPr="00FA7F44">
        <w:rPr>
          <w:rStyle w:val="StyleUnderline"/>
        </w:rPr>
        <w:t xml:space="preserve"> </w:t>
      </w:r>
      <w:r w:rsidRPr="008C1F0F">
        <w:rPr>
          <w:rStyle w:val="StyleUnderline"/>
          <w:highlight w:val="yellow"/>
        </w:rPr>
        <w:t>superficial partnership that has</w:t>
      </w:r>
      <w:r w:rsidRPr="00FA7F44">
        <w:rPr>
          <w:sz w:val="16"/>
        </w:rPr>
        <w:t xml:space="preserve"> so far </w:t>
      </w:r>
      <w:r w:rsidRPr="008C1F0F">
        <w:rPr>
          <w:rStyle w:val="StyleUnderline"/>
          <w:highlight w:val="yellow"/>
        </w:rPr>
        <w:t>appeared more convenient than strategic</w:t>
      </w:r>
      <w:r w:rsidRPr="00FA7F44">
        <w:rPr>
          <w:sz w:val="16"/>
        </w:rPr>
        <w:t>.</w:t>
      </w:r>
    </w:p>
    <w:p w:rsidR="00AB3B00" w:rsidRDefault="00AB3B00" w:rsidP="00AB3B00"/>
    <w:p w:rsidR="00AB3B00" w:rsidRDefault="00AB3B00" w:rsidP="00AB3B00"/>
    <w:p w:rsidR="00E243D3" w:rsidRPr="00AB3B00" w:rsidRDefault="00E243D3" w:rsidP="00AB3B00"/>
    <w:sectPr w:rsidR="00E243D3" w:rsidRPr="00AB3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CE0D47"/>
    <w:multiLevelType w:val="hybridMultilevel"/>
    <w:tmpl w:val="6BA88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A17184"/>
    <w:multiLevelType w:val="hybridMultilevel"/>
    <w:tmpl w:val="8B3E5BB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410E29"/>
    <w:multiLevelType w:val="hybridMultilevel"/>
    <w:tmpl w:val="039A81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7778C9"/>
    <w:multiLevelType w:val="hybridMultilevel"/>
    <w:tmpl w:val="C28854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252436"/>
    <w:multiLevelType w:val="hybridMultilevel"/>
    <w:tmpl w:val="C9D8DA38"/>
    <w:lvl w:ilvl="0" w:tplc="8FC02B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BFC726F"/>
    <w:multiLevelType w:val="hybridMultilevel"/>
    <w:tmpl w:val="94CE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D15EB6"/>
    <w:multiLevelType w:val="hybridMultilevel"/>
    <w:tmpl w:val="BAA86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4C65D4"/>
    <w:multiLevelType w:val="hybridMultilevel"/>
    <w:tmpl w:val="855C7D44"/>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160FB1"/>
    <w:multiLevelType w:val="hybridMultilevel"/>
    <w:tmpl w:val="58286560"/>
    <w:lvl w:ilvl="0" w:tplc="8A80CA6E">
      <w:start w:val="1"/>
      <w:numFmt w:val="upperLetter"/>
      <w:lvlText w:val="%1."/>
      <w:lvlJc w:val="left"/>
      <w:pPr>
        <w:ind w:left="144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9">
    <w:nsid w:val="6D191756"/>
    <w:multiLevelType w:val="hybridMultilevel"/>
    <w:tmpl w:val="D188D870"/>
    <w:lvl w:ilvl="0" w:tplc="40A6A232">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nsid w:val="6FB82DD4"/>
    <w:multiLevelType w:val="hybridMultilevel"/>
    <w:tmpl w:val="B7388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4135BF"/>
    <w:multiLevelType w:val="hybridMultilevel"/>
    <w:tmpl w:val="69183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2A72D2"/>
    <w:multiLevelType w:val="hybridMultilevel"/>
    <w:tmpl w:val="2C3C7090"/>
    <w:lvl w:ilvl="0" w:tplc="D3FACFE6">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nsid w:val="7B314DA0"/>
    <w:multiLevelType w:val="hybridMultilevel"/>
    <w:tmpl w:val="4DA0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7E4DE4"/>
    <w:multiLevelType w:val="hybridMultilevel"/>
    <w:tmpl w:val="3C4EEA9E"/>
    <w:lvl w:ilvl="0" w:tplc="2BFE07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8"/>
  </w:num>
  <w:num w:numId="14">
    <w:abstractNumId w:val="20"/>
  </w:num>
  <w:num w:numId="15">
    <w:abstractNumId w:val="17"/>
  </w:num>
  <w:num w:numId="16">
    <w:abstractNumId w:val="19"/>
  </w:num>
  <w:num w:numId="17">
    <w:abstractNumId w:val="21"/>
  </w:num>
  <w:num w:numId="18">
    <w:abstractNumId w:val="10"/>
  </w:num>
  <w:num w:numId="19">
    <w:abstractNumId w:val="12"/>
  </w:num>
  <w:num w:numId="20">
    <w:abstractNumId w:val="11"/>
  </w:num>
  <w:num w:numId="21">
    <w:abstractNumId w:val="23"/>
  </w:num>
  <w:num w:numId="22">
    <w:abstractNumId w:val="22"/>
  </w:num>
  <w:num w:numId="23">
    <w:abstractNumId w:val="16"/>
  </w:num>
  <w:num w:numId="24">
    <w:abstractNumId w:val="24"/>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8828188"/>
    <w:docVar w:name="VerbatimVersion" w:val="5.1"/>
  </w:docVars>
  <w:rsids>
    <w:rsidRoot w:val="00F176EA"/>
    <w:rsid w:val="00002471"/>
    <w:rsid w:val="00002D3F"/>
    <w:rsid w:val="000139A3"/>
    <w:rsid w:val="00016618"/>
    <w:rsid w:val="00024581"/>
    <w:rsid w:val="00026B15"/>
    <w:rsid w:val="00030E31"/>
    <w:rsid w:val="00052120"/>
    <w:rsid w:val="00057C99"/>
    <w:rsid w:val="000978DC"/>
    <w:rsid w:val="000B2DCA"/>
    <w:rsid w:val="000D39EA"/>
    <w:rsid w:val="000F01A9"/>
    <w:rsid w:val="00100833"/>
    <w:rsid w:val="00104529"/>
    <w:rsid w:val="00105942"/>
    <w:rsid w:val="00107396"/>
    <w:rsid w:val="00124E00"/>
    <w:rsid w:val="00144A4C"/>
    <w:rsid w:val="00144CFF"/>
    <w:rsid w:val="00152B04"/>
    <w:rsid w:val="0015793B"/>
    <w:rsid w:val="00160E08"/>
    <w:rsid w:val="00171E61"/>
    <w:rsid w:val="00174C9C"/>
    <w:rsid w:val="00176AB0"/>
    <w:rsid w:val="001772F5"/>
    <w:rsid w:val="00177B7D"/>
    <w:rsid w:val="00177E56"/>
    <w:rsid w:val="00181FCE"/>
    <w:rsid w:val="0018322D"/>
    <w:rsid w:val="00191868"/>
    <w:rsid w:val="0019495C"/>
    <w:rsid w:val="001A5FAF"/>
    <w:rsid w:val="001B5776"/>
    <w:rsid w:val="001B5DDE"/>
    <w:rsid w:val="001C609E"/>
    <w:rsid w:val="001E0A78"/>
    <w:rsid w:val="001E4A66"/>
    <w:rsid w:val="001E527A"/>
    <w:rsid w:val="001F78CE"/>
    <w:rsid w:val="00226F50"/>
    <w:rsid w:val="002314B5"/>
    <w:rsid w:val="0024166F"/>
    <w:rsid w:val="00251FC7"/>
    <w:rsid w:val="00272F45"/>
    <w:rsid w:val="002855A7"/>
    <w:rsid w:val="00297A56"/>
    <w:rsid w:val="002A4AFF"/>
    <w:rsid w:val="002A6033"/>
    <w:rsid w:val="002B146A"/>
    <w:rsid w:val="002B5E17"/>
    <w:rsid w:val="002E653B"/>
    <w:rsid w:val="00302E2E"/>
    <w:rsid w:val="003105ED"/>
    <w:rsid w:val="00315690"/>
    <w:rsid w:val="00316B75"/>
    <w:rsid w:val="00325646"/>
    <w:rsid w:val="00341585"/>
    <w:rsid w:val="003460F2"/>
    <w:rsid w:val="00352134"/>
    <w:rsid w:val="00352769"/>
    <w:rsid w:val="00363C27"/>
    <w:rsid w:val="00366ECA"/>
    <w:rsid w:val="00367082"/>
    <w:rsid w:val="003722B3"/>
    <w:rsid w:val="0038158C"/>
    <w:rsid w:val="003902BA"/>
    <w:rsid w:val="003A09E2"/>
    <w:rsid w:val="003A70D7"/>
    <w:rsid w:val="003B16CA"/>
    <w:rsid w:val="003B57B9"/>
    <w:rsid w:val="003C21A5"/>
    <w:rsid w:val="003C6302"/>
    <w:rsid w:val="003C7A79"/>
    <w:rsid w:val="003D1246"/>
    <w:rsid w:val="003D196B"/>
    <w:rsid w:val="003D5D9F"/>
    <w:rsid w:val="003E1848"/>
    <w:rsid w:val="003F5FC9"/>
    <w:rsid w:val="003F6FE8"/>
    <w:rsid w:val="004017A4"/>
    <w:rsid w:val="00407037"/>
    <w:rsid w:val="0043173F"/>
    <w:rsid w:val="00432486"/>
    <w:rsid w:val="004605D6"/>
    <w:rsid w:val="004677FB"/>
    <w:rsid w:val="00470D9C"/>
    <w:rsid w:val="00481EAD"/>
    <w:rsid w:val="00493C3D"/>
    <w:rsid w:val="00495F23"/>
    <w:rsid w:val="00496F85"/>
    <w:rsid w:val="004A0A96"/>
    <w:rsid w:val="004B4DBF"/>
    <w:rsid w:val="004C60E8"/>
    <w:rsid w:val="004E3579"/>
    <w:rsid w:val="004E728B"/>
    <w:rsid w:val="004F072D"/>
    <w:rsid w:val="004F2187"/>
    <w:rsid w:val="004F39E0"/>
    <w:rsid w:val="00507F92"/>
    <w:rsid w:val="00510DC0"/>
    <w:rsid w:val="00533DD5"/>
    <w:rsid w:val="00537BD5"/>
    <w:rsid w:val="00537F95"/>
    <w:rsid w:val="00544142"/>
    <w:rsid w:val="00563814"/>
    <w:rsid w:val="00570666"/>
    <w:rsid w:val="0057268A"/>
    <w:rsid w:val="0058219A"/>
    <w:rsid w:val="00591734"/>
    <w:rsid w:val="005A0FD3"/>
    <w:rsid w:val="005A3B0E"/>
    <w:rsid w:val="005B6EE6"/>
    <w:rsid w:val="005C0955"/>
    <w:rsid w:val="005C401F"/>
    <w:rsid w:val="005D2912"/>
    <w:rsid w:val="005E044D"/>
    <w:rsid w:val="00604CF8"/>
    <w:rsid w:val="006065BD"/>
    <w:rsid w:val="006101D6"/>
    <w:rsid w:val="00640880"/>
    <w:rsid w:val="00642D96"/>
    <w:rsid w:val="00644E95"/>
    <w:rsid w:val="00645FA9"/>
    <w:rsid w:val="00647866"/>
    <w:rsid w:val="00651E08"/>
    <w:rsid w:val="00655E89"/>
    <w:rsid w:val="00660537"/>
    <w:rsid w:val="00665003"/>
    <w:rsid w:val="00667F83"/>
    <w:rsid w:val="00693ABE"/>
    <w:rsid w:val="00696ABC"/>
    <w:rsid w:val="006A2AD0"/>
    <w:rsid w:val="006A7D2F"/>
    <w:rsid w:val="006B16A1"/>
    <w:rsid w:val="006B374A"/>
    <w:rsid w:val="006C2375"/>
    <w:rsid w:val="006D034F"/>
    <w:rsid w:val="006D4ECC"/>
    <w:rsid w:val="006E73D5"/>
    <w:rsid w:val="006F35B9"/>
    <w:rsid w:val="00722258"/>
    <w:rsid w:val="007235C3"/>
    <w:rsid w:val="007243E5"/>
    <w:rsid w:val="00761765"/>
    <w:rsid w:val="0076189C"/>
    <w:rsid w:val="00766DCB"/>
    <w:rsid w:val="00766EA0"/>
    <w:rsid w:val="007723DF"/>
    <w:rsid w:val="00775FCB"/>
    <w:rsid w:val="00780514"/>
    <w:rsid w:val="007850A0"/>
    <w:rsid w:val="00790D87"/>
    <w:rsid w:val="00797A77"/>
    <w:rsid w:val="007A2226"/>
    <w:rsid w:val="007A599A"/>
    <w:rsid w:val="007F3FEF"/>
    <w:rsid w:val="007F5B66"/>
    <w:rsid w:val="007F73DB"/>
    <w:rsid w:val="00823A1C"/>
    <w:rsid w:val="00824686"/>
    <w:rsid w:val="00836B6E"/>
    <w:rsid w:val="00841BF2"/>
    <w:rsid w:val="00845B9D"/>
    <w:rsid w:val="00853D20"/>
    <w:rsid w:val="00860984"/>
    <w:rsid w:val="00895A43"/>
    <w:rsid w:val="008B09B2"/>
    <w:rsid w:val="008B3ECB"/>
    <w:rsid w:val="008B4BC2"/>
    <w:rsid w:val="008B4E85"/>
    <w:rsid w:val="008C1B2E"/>
    <w:rsid w:val="008C1F0F"/>
    <w:rsid w:val="008C3913"/>
    <w:rsid w:val="008D4441"/>
    <w:rsid w:val="008E7543"/>
    <w:rsid w:val="00914419"/>
    <w:rsid w:val="00914586"/>
    <w:rsid w:val="00915879"/>
    <w:rsid w:val="0091627E"/>
    <w:rsid w:val="009177EA"/>
    <w:rsid w:val="009201DA"/>
    <w:rsid w:val="00947E8E"/>
    <w:rsid w:val="0097032B"/>
    <w:rsid w:val="009823BE"/>
    <w:rsid w:val="00996A40"/>
    <w:rsid w:val="009B2BBA"/>
    <w:rsid w:val="009B58B5"/>
    <w:rsid w:val="009D2EAD"/>
    <w:rsid w:val="009D54B2"/>
    <w:rsid w:val="009E1922"/>
    <w:rsid w:val="009F7ED2"/>
    <w:rsid w:val="00A00C37"/>
    <w:rsid w:val="00A00F92"/>
    <w:rsid w:val="00A20828"/>
    <w:rsid w:val="00A23408"/>
    <w:rsid w:val="00A430D1"/>
    <w:rsid w:val="00A556FA"/>
    <w:rsid w:val="00A57F82"/>
    <w:rsid w:val="00A616D1"/>
    <w:rsid w:val="00A72C1A"/>
    <w:rsid w:val="00A73531"/>
    <w:rsid w:val="00A93661"/>
    <w:rsid w:val="00A95652"/>
    <w:rsid w:val="00AA1BFC"/>
    <w:rsid w:val="00AB3B00"/>
    <w:rsid w:val="00AC09A5"/>
    <w:rsid w:val="00AC0AB8"/>
    <w:rsid w:val="00AE232E"/>
    <w:rsid w:val="00B00FBA"/>
    <w:rsid w:val="00B05597"/>
    <w:rsid w:val="00B141C9"/>
    <w:rsid w:val="00B21835"/>
    <w:rsid w:val="00B24384"/>
    <w:rsid w:val="00B244C5"/>
    <w:rsid w:val="00B33C6D"/>
    <w:rsid w:val="00B4508F"/>
    <w:rsid w:val="00B45126"/>
    <w:rsid w:val="00B55AD5"/>
    <w:rsid w:val="00B70D06"/>
    <w:rsid w:val="00B7673B"/>
    <w:rsid w:val="00B8057C"/>
    <w:rsid w:val="00B937D3"/>
    <w:rsid w:val="00BA733C"/>
    <w:rsid w:val="00BC4170"/>
    <w:rsid w:val="00BD6238"/>
    <w:rsid w:val="00BD6441"/>
    <w:rsid w:val="00BE0F7F"/>
    <w:rsid w:val="00BF323C"/>
    <w:rsid w:val="00BF548A"/>
    <w:rsid w:val="00BF593B"/>
    <w:rsid w:val="00BF773A"/>
    <w:rsid w:val="00BF7E81"/>
    <w:rsid w:val="00C13773"/>
    <w:rsid w:val="00C17CC8"/>
    <w:rsid w:val="00C219CA"/>
    <w:rsid w:val="00C4045D"/>
    <w:rsid w:val="00C45690"/>
    <w:rsid w:val="00C4666C"/>
    <w:rsid w:val="00C5065C"/>
    <w:rsid w:val="00C54546"/>
    <w:rsid w:val="00C61950"/>
    <w:rsid w:val="00C65C19"/>
    <w:rsid w:val="00C67954"/>
    <w:rsid w:val="00C74E91"/>
    <w:rsid w:val="00C83417"/>
    <w:rsid w:val="00C94EF6"/>
    <w:rsid w:val="00C9604F"/>
    <w:rsid w:val="00CA13DF"/>
    <w:rsid w:val="00CA19AA"/>
    <w:rsid w:val="00CB20A2"/>
    <w:rsid w:val="00CB2223"/>
    <w:rsid w:val="00CC5298"/>
    <w:rsid w:val="00CD5148"/>
    <w:rsid w:val="00CD736E"/>
    <w:rsid w:val="00CD798D"/>
    <w:rsid w:val="00CE161E"/>
    <w:rsid w:val="00CE63A3"/>
    <w:rsid w:val="00CF59A8"/>
    <w:rsid w:val="00D05725"/>
    <w:rsid w:val="00D06A57"/>
    <w:rsid w:val="00D1132C"/>
    <w:rsid w:val="00D325A9"/>
    <w:rsid w:val="00D36A8A"/>
    <w:rsid w:val="00D52E5F"/>
    <w:rsid w:val="00D61409"/>
    <w:rsid w:val="00D6691E"/>
    <w:rsid w:val="00D71170"/>
    <w:rsid w:val="00D71CB3"/>
    <w:rsid w:val="00D75A1D"/>
    <w:rsid w:val="00DA1C92"/>
    <w:rsid w:val="00DA25D4"/>
    <w:rsid w:val="00DA6538"/>
    <w:rsid w:val="00DD0DF2"/>
    <w:rsid w:val="00DD182C"/>
    <w:rsid w:val="00DD254C"/>
    <w:rsid w:val="00DD2D9E"/>
    <w:rsid w:val="00DD449F"/>
    <w:rsid w:val="00DD5A4E"/>
    <w:rsid w:val="00DE74C5"/>
    <w:rsid w:val="00DF758A"/>
    <w:rsid w:val="00E13CD3"/>
    <w:rsid w:val="00E15E75"/>
    <w:rsid w:val="00E2079E"/>
    <w:rsid w:val="00E243D3"/>
    <w:rsid w:val="00E27DC0"/>
    <w:rsid w:val="00E35F4D"/>
    <w:rsid w:val="00E51688"/>
    <w:rsid w:val="00E51780"/>
    <w:rsid w:val="00E5262C"/>
    <w:rsid w:val="00E66E63"/>
    <w:rsid w:val="00E82385"/>
    <w:rsid w:val="00E90ED2"/>
    <w:rsid w:val="00EA481D"/>
    <w:rsid w:val="00EC7DC4"/>
    <w:rsid w:val="00ED30CF"/>
    <w:rsid w:val="00ED63CD"/>
    <w:rsid w:val="00EE063D"/>
    <w:rsid w:val="00EE7A99"/>
    <w:rsid w:val="00F02B1A"/>
    <w:rsid w:val="00F176EA"/>
    <w:rsid w:val="00F176EF"/>
    <w:rsid w:val="00F24ABE"/>
    <w:rsid w:val="00F314A5"/>
    <w:rsid w:val="00F31FC0"/>
    <w:rsid w:val="00F37561"/>
    <w:rsid w:val="00F45E10"/>
    <w:rsid w:val="00F6364A"/>
    <w:rsid w:val="00F64F9C"/>
    <w:rsid w:val="00F73892"/>
    <w:rsid w:val="00F9113A"/>
    <w:rsid w:val="00FA7F44"/>
    <w:rsid w:val="00FB17FC"/>
    <w:rsid w:val="00FB449D"/>
    <w:rsid w:val="00FB499E"/>
    <w:rsid w:val="00FE161E"/>
    <w:rsid w:val="00FE19AB"/>
    <w:rsid w:val="00FE2546"/>
    <w:rsid w:val="00FE433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219CA"/>
    <w:rPr>
      <w:rFonts w:ascii="Times New Roman" w:hAnsi="Times New Roman" w:cs="Times New Roman"/>
    </w:rPr>
  </w:style>
  <w:style w:type="paragraph" w:styleId="Heading1">
    <w:name w:val="heading 1"/>
    <w:aliases w:val="Pocket"/>
    <w:basedOn w:val="Normal"/>
    <w:next w:val="Normal"/>
    <w:link w:val="Heading1Char"/>
    <w:autoRedefine/>
    <w:qFormat/>
    <w:rsid w:val="00C21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1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autoRedefine/>
    <w:uiPriority w:val="2"/>
    <w:unhideWhenUsed/>
    <w:qFormat/>
    <w:rsid w:val="00C21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C219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1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19CA"/>
  </w:style>
  <w:style w:type="character" w:customStyle="1" w:styleId="Heading1Char">
    <w:name w:val="Heading 1 Char"/>
    <w:aliases w:val="Pocket Char"/>
    <w:basedOn w:val="DefaultParagraphFont"/>
    <w:link w:val="Heading1"/>
    <w:rsid w:val="00C219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19CA"/>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219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219CA"/>
    <w:rPr>
      <w:rFonts w:ascii="Times New Roman" w:eastAsiaTheme="majorEastAsia" w:hAnsi="Times New Roman"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
    <w:basedOn w:val="DefaultParagraphFont"/>
    <w:link w:val="textbold"/>
    <w:uiPriority w:val="7"/>
    <w:qFormat/>
    <w:rsid w:val="00C219C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219CA"/>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C219CA"/>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219CA"/>
    <w:rPr>
      <w:color w:val="auto"/>
      <w:u w:val="none"/>
    </w:rPr>
  </w:style>
  <w:style w:type="character" w:styleId="FollowedHyperlink">
    <w:name w:val="FollowedHyperlink"/>
    <w:basedOn w:val="DefaultParagraphFont"/>
    <w:uiPriority w:val="99"/>
    <w:semiHidden/>
    <w:unhideWhenUsed/>
    <w:rsid w:val="00C219CA"/>
    <w:rPr>
      <w:color w:val="auto"/>
      <w:u w:val="none"/>
    </w:rPr>
  </w:style>
  <w:style w:type="paragraph" w:styleId="NormalWeb">
    <w:name w:val="Normal (Web)"/>
    <w:basedOn w:val="Normal"/>
    <w:uiPriority w:val="99"/>
    <w:unhideWhenUsed/>
    <w:rsid w:val="00E243D3"/>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6408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0880"/>
    <w:rPr>
      <w:rFonts w:ascii="Segoe UI" w:hAnsi="Segoe UI" w:cs="Segoe UI"/>
      <w:sz w:val="18"/>
      <w:szCs w:val="18"/>
    </w:rPr>
  </w:style>
  <w:style w:type="paragraph" w:customStyle="1" w:styleId="textbold">
    <w:name w:val="text bold"/>
    <w:basedOn w:val="Normal"/>
    <w:link w:val="Emphasis"/>
    <w:uiPriority w:val="7"/>
    <w:qFormat/>
    <w:rsid w:val="003C7A7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
    <w:basedOn w:val="DefaultParagraphFont"/>
    <w:link w:val="Title"/>
    <w:uiPriority w:val="6"/>
    <w:qFormat/>
    <w:rsid w:val="00947E8E"/>
    <w:rPr>
      <w:u w:val="single"/>
    </w:rPr>
  </w:style>
  <w:style w:type="paragraph" w:styleId="Title">
    <w:name w:val="Title"/>
    <w:aliases w:val="Cites and Cards,UNDERLINE,Bold Underlined"/>
    <w:basedOn w:val="Normal"/>
    <w:link w:val="TitleChar"/>
    <w:uiPriority w:val="6"/>
    <w:qFormat/>
    <w:rsid w:val="00947E8E"/>
    <w:pPr>
      <w:widowControl w:val="0"/>
      <w:spacing w:before="240" w:after="60" w:line="240" w:lineRule="auto"/>
      <w:jc w:val="center"/>
      <w:outlineLvl w:val="0"/>
    </w:pPr>
    <w:rPr>
      <w:rFonts w:asciiTheme="minorHAnsi" w:hAnsiTheme="minorHAnsi"/>
      <w:u w:val="single"/>
    </w:rPr>
  </w:style>
  <w:style w:type="character" w:customStyle="1" w:styleId="TitleChar1">
    <w:name w:val="Title Char1"/>
    <w:basedOn w:val="DefaultParagraphFont"/>
    <w:uiPriority w:val="99"/>
    <w:semiHidden/>
    <w:rsid w:val="00947E8E"/>
    <w:rPr>
      <w:rFonts w:asciiTheme="majorHAnsi" w:eastAsiaTheme="majorEastAsia" w:hAnsiTheme="majorHAnsi" w:cstheme="majorBidi"/>
      <w:spacing w:val="-10"/>
      <w:kern w:val="28"/>
      <w:sz w:val="56"/>
      <w:szCs w:val="56"/>
    </w:rPr>
  </w:style>
  <w:style w:type="character" w:customStyle="1" w:styleId="underline">
    <w:name w:val="underline"/>
    <w:qFormat/>
    <w:rsid w:val="00947E8E"/>
    <w:rPr>
      <w:b/>
      <w:u w:val="single"/>
    </w:rPr>
  </w:style>
  <w:style w:type="character" w:customStyle="1" w:styleId="ft1">
    <w:name w:val="ft1"/>
    <w:basedOn w:val="DefaultParagraphFont"/>
    <w:rsid w:val="00947E8E"/>
  </w:style>
  <w:style w:type="character" w:customStyle="1" w:styleId="Style11ptUnderline">
    <w:name w:val="Style 11 pt Underline"/>
    <w:basedOn w:val="DefaultParagraphFont"/>
    <w:rsid w:val="00915879"/>
    <w:rPr>
      <w:sz w:val="20"/>
      <w:u w:val="single"/>
    </w:rPr>
  </w:style>
  <w:style w:type="character" w:customStyle="1" w:styleId="Style11pt">
    <w:name w:val="Style 11 pt"/>
    <w:basedOn w:val="DefaultParagraphFont"/>
    <w:rsid w:val="00915879"/>
    <w:rPr>
      <w:sz w:val="20"/>
    </w:rPr>
  </w:style>
  <w:style w:type="paragraph" w:styleId="ListParagraph">
    <w:name w:val="List Paragraph"/>
    <w:basedOn w:val="Normal"/>
    <w:uiPriority w:val="99"/>
    <w:unhideWhenUsed/>
    <w:qFormat/>
    <w:rsid w:val="00CA13D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219CA"/>
    <w:rPr>
      <w:rFonts w:ascii="Times New Roman" w:hAnsi="Times New Roman" w:cs="Times New Roman"/>
    </w:rPr>
  </w:style>
  <w:style w:type="paragraph" w:styleId="Heading1">
    <w:name w:val="heading 1"/>
    <w:aliases w:val="Pocket"/>
    <w:basedOn w:val="Normal"/>
    <w:next w:val="Normal"/>
    <w:link w:val="Heading1Char"/>
    <w:autoRedefine/>
    <w:qFormat/>
    <w:rsid w:val="00C21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21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autoRedefine/>
    <w:uiPriority w:val="2"/>
    <w:unhideWhenUsed/>
    <w:qFormat/>
    <w:rsid w:val="00C21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C219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1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19CA"/>
  </w:style>
  <w:style w:type="character" w:customStyle="1" w:styleId="Heading1Char">
    <w:name w:val="Heading 1 Char"/>
    <w:aliases w:val="Pocket Char"/>
    <w:basedOn w:val="DefaultParagraphFont"/>
    <w:link w:val="Heading1"/>
    <w:rsid w:val="00C219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219CA"/>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219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219CA"/>
    <w:rPr>
      <w:rFonts w:ascii="Times New Roman" w:eastAsiaTheme="majorEastAsia" w:hAnsi="Times New Roman"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
    <w:basedOn w:val="DefaultParagraphFont"/>
    <w:link w:val="textbold"/>
    <w:uiPriority w:val="7"/>
    <w:qFormat/>
    <w:rsid w:val="00C219C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219CA"/>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C219CA"/>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219CA"/>
    <w:rPr>
      <w:color w:val="auto"/>
      <w:u w:val="none"/>
    </w:rPr>
  </w:style>
  <w:style w:type="character" w:styleId="FollowedHyperlink">
    <w:name w:val="FollowedHyperlink"/>
    <w:basedOn w:val="DefaultParagraphFont"/>
    <w:uiPriority w:val="99"/>
    <w:semiHidden/>
    <w:unhideWhenUsed/>
    <w:rsid w:val="00C219CA"/>
    <w:rPr>
      <w:color w:val="auto"/>
      <w:u w:val="none"/>
    </w:rPr>
  </w:style>
  <w:style w:type="paragraph" w:styleId="NormalWeb">
    <w:name w:val="Normal (Web)"/>
    <w:basedOn w:val="Normal"/>
    <w:uiPriority w:val="99"/>
    <w:unhideWhenUsed/>
    <w:rsid w:val="00E243D3"/>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6408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0880"/>
    <w:rPr>
      <w:rFonts w:ascii="Segoe UI" w:hAnsi="Segoe UI" w:cs="Segoe UI"/>
      <w:sz w:val="18"/>
      <w:szCs w:val="18"/>
    </w:rPr>
  </w:style>
  <w:style w:type="paragraph" w:customStyle="1" w:styleId="textbold">
    <w:name w:val="text bold"/>
    <w:basedOn w:val="Normal"/>
    <w:link w:val="Emphasis"/>
    <w:uiPriority w:val="7"/>
    <w:qFormat/>
    <w:rsid w:val="003C7A7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
    <w:basedOn w:val="DefaultParagraphFont"/>
    <w:link w:val="Title"/>
    <w:uiPriority w:val="6"/>
    <w:qFormat/>
    <w:rsid w:val="00947E8E"/>
    <w:rPr>
      <w:u w:val="single"/>
    </w:rPr>
  </w:style>
  <w:style w:type="paragraph" w:styleId="Title">
    <w:name w:val="Title"/>
    <w:aliases w:val="Cites and Cards,UNDERLINE,Bold Underlined"/>
    <w:basedOn w:val="Normal"/>
    <w:link w:val="TitleChar"/>
    <w:uiPriority w:val="6"/>
    <w:qFormat/>
    <w:rsid w:val="00947E8E"/>
    <w:pPr>
      <w:widowControl w:val="0"/>
      <w:spacing w:before="240" w:after="60" w:line="240" w:lineRule="auto"/>
      <w:jc w:val="center"/>
      <w:outlineLvl w:val="0"/>
    </w:pPr>
    <w:rPr>
      <w:rFonts w:asciiTheme="minorHAnsi" w:hAnsiTheme="minorHAnsi"/>
      <w:u w:val="single"/>
    </w:rPr>
  </w:style>
  <w:style w:type="character" w:customStyle="1" w:styleId="TitleChar1">
    <w:name w:val="Title Char1"/>
    <w:basedOn w:val="DefaultParagraphFont"/>
    <w:uiPriority w:val="99"/>
    <w:semiHidden/>
    <w:rsid w:val="00947E8E"/>
    <w:rPr>
      <w:rFonts w:asciiTheme="majorHAnsi" w:eastAsiaTheme="majorEastAsia" w:hAnsiTheme="majorHAnsi" w:cstheme="majorBidi"/>
      <w:spacing w:val="-10"/>
      <w:kern w:val="28"/>
      <w:sz w:val="56"/>
      <w:szCs w:val="56"/>
    </w:rPr>
  </w:style>
  <w:style w:type="character" w:customStyle="1" w:styleId="underline">
    <w:name w:val="underline"/>
    <w:qFormat/>
    <w:rsid w:val="00947E8E"/>
    <w:rPr>
      <w:b/>
      <w:u w:val="single"/>
    </w:rPr>
  </w:style>
  <w:style w:type="character" w:customStyle="1" w:styleId="ft1">
    <w:name w:val="ft1"/>
    <w:basedOn w:val="DefaultParagraphFont"/>
    <w:rsid w:val="00947E8E"/>
  </w:style>
  <w:style w:type="character" w:customStyle="1" w:styleId="Style11ptUnderline">
    <w:name w:val="Style 11 pt Underline"/>
    <w:basedOn w:val="DefaultParagraphFont"/>
    <w:rsid w:val="00915879"/>
    <w:rPr>
      <w:sz w:val="20"/>
      <w:u w:val="single"/>
    </w:rPr>
  </w:style>
  <w:style w:type="character" w:customStyle="1" w:styleId="Style11pt">
    <w:name w:val="Style 11 pt"/>
    <w:basedOn w:val="DefaultParagraphFont"/>
    <w:rsid w:val="00915879"/>
    <w:rPr>
      <w:sz w:val="20"/>
    </w:rPr>
  </w:style>
  <w:style w:type="paragraph" w:styleId="ListParagraph">
    <w:name w:val="List Paragraph"/>
    <w:basedOn w:val="Normal"/>
    <w:uiPriority w:val="99"/>
    <w:unhideWhenUsed/>
    <w:qFormat/>
    <w:rsid w:val="00CA1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7604316">
      <w:bodyDiv w:val="1"/>
      <w:marLeft w:val="0"/>
      <w:marRight w:val="0"/>
      <w:marTop w:val="0"/>
      <w:marBottom w:val="0"/>
      <w:divBdr>
        <w:top w:val="none" w:sz="0" w:space="0" w:color="auto"/>
        <w:left w:val="none" w:sz="0" w:space="0" w:color="auto"/>
        <w:bottom w:val="none" w:sz="0" w:space="0" w:color="auto"/>
        <w:right w:val="none" w:sz="0" w:space="0" w:color="auto"/>
      </w:divBdr>
      <w:divsChild>
        <w:div w:id="1140224717">
          <w:marLeft w:val="0"/>
          <w:marRight w:val="0"/>
          <w:marTop w:val="0"/>
          <w:marBottom w:val="0"/>
          <w:divBdr>
            <w:top w:val="none" w:sz="0" w:space="0" w:color="auto"/>
            <w:left w:val="none" w:sz="0" w:space="0" w:color="auto"/>
            <w:bottom w:val="none" w:sz="0" w:space="0" w:color="auto"/>
            <w:right w:val="none" w:sz="0" w:space="0" w:color="auto"/>
          </w:divBdr>
          <w:divsChild>
            <w:div w:id="1030952973">
              <w:marLeft w:val="0"/>
              <w:marRight w:val="0"/>
              <w:marTop w:val="0"/>
              <w:marBottom w:val="0"/>
              <w:divBdr>
                <w:top w:val="none" w:sz="0" w:space="0" w:color="auto"/>
                <w:left w:val="none" w:sz="0" w:space="0" w:color="auto"/>
                <w:bottom w:val="none" w:sz="0" w:space="0" w:color="auto"/>
                <w:right w:val="none" w:sz="0" w:space="0" w:color="auto"/>
              </w:divBdr>
              <w:divsChild>
                <w:div w:id="1994793905">
                  <w:marLeft w:val="0"/>
                  <w:marRight w:val="0"/>
                  <w:marTop w:val="0"/>
                  <w:marBottom w:val="0"/>
                  <w:divBdr>
                    <w:top w:val="none" w:sz="0" w:space="0" w:color="auto"/>
                    <w:left w:val="none" w:sz="0" w:space="0" w:color="auto"/>
                    <w:bottom w:val="none" w:sz="0" w:space="0" w:color="auto"/>
                    <w:right w:val="none" w:sz="0" w:space="0" w:color="auto"/>
                  </w:divBdr>
                  <w:divsChild>
                    <w:div w:id="2071072268">
                      <w:marLeft w:val="0"/>
                      <w:marRight w:val="0"/>
                      <w:marTop w:val="0"/>
                      <w:marBottom w:val="0"/>
                      <w:divBdr>
                        <w:top w:val="none" w:sz="0" w:space="0" w:color="auto"/>
                        <w:left w:val="none" w:sz="0" w:space="0" w:color="auto"/>
                        <w:bottom w:val="none" w:sz="0" w:space="0" w:color="auto"/>
                        <w:right w:val="none" w:sz="0" w:space="0" w:color="auto"/>
                      </w:divBdr>
                      <w:divsChild>
                        <w:div w:id="724762937">
                          <w:marLeft w:val="0"/>
                          <w:marRight w:val="0"/>
                          <w:marTop w:val="0"/>
                          <w:marBottom w:val="0"/>
                          <w:divBdr>
                            <w:top w:val="none" w:sz="0" w:space="0" w:color="auto"/>
                            <w:left w:val="none" w:sz="0" w:space="0" w:color="auto"/>
                            <w:bottom w:val="none" w:sz="0" w:space="0" w:color="auto"/>
                            <w:right w:val="none" w:sz="0" w:space="0" w:color="auto"/>
                          </w:divBdr>
                          <w:divsChild>
                            <w:div w:id="1058941599">
                              <w:marLeft w:val="0"/>
                              <w:marRight w:val="0"/>
                              <w:marTop w:val="0"/>
                              <w:marBottom w:val="0"/>
                              <w:divBdr>
                                <w:top w:val="none" w:sz="0" w:space="0" w:color="auto"/>
                                <w:left w:val="none" w:sz="0" w:space="0" w:color="auto"/>
                                <w:bottom w:val="none" w:sz="0" w:space="0" w:color="auto"/>
                                <w:right w:val="none" w:sz="0" w:space="0" w:color="auto"/>
                              </w:divBdr>
                              <w:divsChild>
                                <w:div w:id="836262923">
                                  <w:marLeft w:val="0"/>
                                  <w:marRight w:val="0"/>
                                  <w:marTop w:val="0"/>
                                  <w:marBottom w:val="0"/>
                                  <w:divBdr>
                                    <w:top w:val="none" w:sz="0" w:space="0" w:color="auto"/>
                                    <w:left w:val="none" w:sz="0" w:space="0" w:color="auto"/>
                                    <w:bottom w:val="none" w:sz="0" w:space="0" w:color="auto"/>
                                    <w:right w:val="none" w:sz="0" w:space="0" w:color="auto"/>
                                  </w:divBdr>
                                  <w:divsChild>
                                    <w:div w:id="3486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01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owner/Downloads/nps68-031215-07%20(1).pdf" TargetMode="External"/><Relationship Id="rId13" Type="http://schemas.openxmlformats.org/officeDocument/2006/relationships/hyperlink" Target="http://ac.els-cdn.com/S0265964610000640/1-s2.0-S0265964610000640-main.pdf?_tid=7d0551ae-4901-11e6-bed2-00000aacb362&amp;acdnat=1468418322_e0cfb0c9ba8a360b52108354f1132681" TargetMode="External"/><Relationship Id="rId18" Type="http://schemas.openxmlformats.org/officeDocument/2006/relationships/hyperlink" Target="http://www.epa.gov/climatechange/effects/ecosystemsandbiodiversity.html%20--%2012/2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ashingtonpost.com/opinions/global-opinions/obama-plans-major-nuclear-policy-changes-in-his-final-months/2016/07/10/fef3d5ca-4521-11e6-88d0-6adee48be8bc_story.html" TargetMode="External"/><Relationship Id="rId7" Type="http://schemas.openxmlformats.org/officeDocument/2006/relationships/hyperlink" Target="http://www.globalresearch.ca/obama-and-his-neocons-ready-to-risk-world-war-iii-in-the-south-china-sea/5485349" TargetMode="External"/><Relationship Id="rId12" Type="http://schemas.openxmlformats.org/officeDocument/2006/relationships/hyperlink" Target="http://www.australianmining.com.au/news/space-mining-conference-begins-in-sydney" TargetMode="External"/><Relationship Id="rId17" Type="http://schemas.openxmlformats.org/officeDocument/2006/relationships/hyperlink" Target="http://www.sciencedaily.com/releases/2008/04/080402100001.htm" TargetMode="External"/><Relationship Id="rId25" Type="http://schemas.openxmlformats.org/officeDocument/2006/relationships/hyperlink" Target="http://foreignpolicy.com/2016/07/06/brics-brazil-india-russia-china-south-africa-economics-recession/?utm_source=Sailthru&amp;utm_medium=email&amp;utm_campaign=New%20Campaign&amp;utm_term=%2AEditors%20Picks" TargetMode="External"/><Relationship Id="rId2" Type="http://schemas.openxmlformats.org/officeDocument/2006/relationships/numbering" Target="numbering.xml"/><Relationship Id="rId16" Type="http://schemas.openxmlformats.org/officeDocument/2006/relationships/hyperlink" Target="http://www.edf.org/page.cfm?tagID=1011" TargetMode="External"/><Relationship Id="rId20" Type="http://schemas.openxmlformats.org/officeDocument/2006/relationships/hyperlink" Target="https://www.swp-berlin.org/fileadmin/contents/products/projekt_papiere/BCAS2012_Carlyle_Thayer_web_final_k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spacereview.com/article/2878/1" TargetMode="External"/><Relationship Id="rId24" Type="http://schemas.openxmlformats.org/officeDocument/2006/relationships/hyperlink" Target="http://foreignpolicy.com/2016/07/06/brics-brazil-india-russia-china-south-africa-economics-recession/?utm_source=Sailthru&amp;utm_medium=email&amp;utm_campaign=New%20Campaign&amp;utm_term=%2AEditors%20Picks" TargetMode="External"/><Relationship Id="rId5" Type="http://schemas.openxmlformats.org/officeDocument/2006/relationships/settings" Target="settings.xml"/><Relationship Id="rId15" Type="http://schemas.openxmlformats.org/officeDocument/2006/relationships/hyperlink" Target="http://www.skepticalscience.com/realistically-what-might-future-climate-look-like.html" TargetMode="External"/><Relationship Id="rId23" Type="http://schemas.openxmlformats.org/officeDocument/2006/relationships/hyperlink" Target="http://thebulletin.org/how-china-views-us-nuclear-policy" TargetMode="External"/><Relationship Id="rId10" Type="http://schemas.openxmlformats.org/officeDocument/2006/relationships/hyperlink" Target="http://www.nbr.org/publications/specialreport/pdf/Free/06192016/SR57_US-China_April2016.pdf" TargetMode="External"/><Relationship Id="rId19" Type="http://schemas.openxmlformats.org/officeDocument/2006/relationships/hyperlink" Target="file:///C:/Users/owner/Downloads/ADA622481.pdf" TargetMode="External"/><Relationship Id="rId4" Type="http://schemas.microsoft.com/office/2007/relationships/stylesWithEffects" Target="stylesWithEffects.xml"/><Relationship Id="rId9" Type="http://schemas.openxmlformats.org/officeDocument/2006/relationships/hyperlink" Target="http://thediplomat.com/2016/05/china-us-butt-heads-over-nuclear-talks/" TargetMode="External"/><Relationship Id="rId14" Type="http://schemas.openxmlformats.org/officeDocument/2006/relationships/hyperlink" Target="http://www.planetary.org/blogs/guest-blogs/2015/1110-could-sino-us-cooperation-bring-the-martian-home.html" TargetMode="External"/><Relationship Id="rId22" Type="http://schemas.openxmlformats.org/officeDocument/2006/relationships/hyperlink" Target="http://poniforum.csis.org/blog/extension-tension-china-s-challenge-to-u-s-extended-deterrence-i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69369-2D82-4968-9E05-4A2E1A15E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46478</Words>
  <Characters>264925</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keywords>5.1.1</cp:keywords>
  <cp:lastModifiedBy>Carly</cp:lastModifiedBy>
  <cp:revision>2</cp:revision>
  <cp:lastPrinted>2016-07-16T01:11:00Z</cp:lastPrinted>
  <dcterms:created xsi:type="dcterms:W3CDTF">2016-07-18T17:51:00Z</dcterms:created>
  <dcterms:modified xsi:type="dcterms:W3CDTF">2016-07-18T17:51:00Z</dcterms:modified>
</cp:coreProperties>
</file>