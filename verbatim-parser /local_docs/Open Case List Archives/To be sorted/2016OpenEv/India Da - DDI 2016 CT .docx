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5EC666" w14:textId="77777777" w:rsidR="00736AA6" w:rsidRPr="003E0607" w:rsidRDefault="00736AA6" w:rsidP="00736AA6">
      <w:pPr>
        <w:pStyle w:val="Heading1"/>
      </w:pPr>
      <w:r>
        <w:t>India DA (DDI CT Lab)</w:t>
      </w:r>
    </w:p>
    <w:p w14:paraId="18EE0C53" w14:textId="77777777" w:rsidR="007F4D31" w:rsidRDefault="007F4D31" w:rsidP="007F4D31">
      <w:pPr>
        <w:pStyle w:val="Heading2"/>
      </w:pPr>
      <w:r>
        <w:t>1NC Shell:</w:t>
      </w:r>
    </w:p>
    <w:p w14:paraId="7F5B9AC0" w14:textId="77777777" w:rsidR="008C58BD" w:rsidRPr="003E0607" w:rsidRDefault="008C58BD" w:rsidP="008C58BD">
      <w:pPr>
        <w:pStyle w:val="Heading4"/>
      </w:pPr>
      <w:r w:rsidRPr="003E0607">
        <w:t>The current relationship between China, India, and the US is zero-sum</w:t>
      </w:r>
      <w:r>
        <w:t xml:space="preserve"> – US/China relations seen as abandonment</w:t>
      </w:r>
    </w:p>
    <w:p w14:paraId="784CA657" w14:textId="77777777" w:rsidR="008C58BD" w:rsidRDefault="008C58BD" w:rsidP="008C58BD">
      <w:r w:rsidRPr="003E0607">
        <w:rPr>
          <w:rStyle w:val="Style13ptBold"/>
        </w:rPr>
        <w:t>Madan, 15</w:t>
      </w:r>
      <w:r w:rsidRPr="003E0607">
        <w:t xml:space="preserve"> –(</w:t>
      </w:r>
      <w:proofErr w:type="spellStart"/>
      <w:r w:rsidRPr="003E0607">
        <w:t>Tanvi</w:t>
      </w:r>
      <w:proofErr w:type="spellEnd"/>
      <w:r w:rsidRPr="003E0607">
        <w:t xml:space="preserve"> Madan, </w:t>
      </w:r>
      <w:r w:rsidRPr="004F2342">
        <w:t>fellow in the Project on International Order and Strategy in the Foreign Policy program at the Brookings Institution, and director of The India Projec</w:t>
      </w:r>
      <w:r>
        <w:t>t, focuses studies on India, US, and China relations, “The U.S.-India Relationship and China,” 1/20/15, Brookings Institution Think Tank, “</w:t>
      </w:r>
      <w:r w:rsidRPr="003E0607">
        <w:t>http://www.brookings.edu/research/opinions/2015/01/20-us-india-relationship-and-china-madan</w:t>
      </w:r>
      <w:r>
        <w:t>” accessed 7/19/16, AG)</w:t>
      </w:r>
    </w:p>
    <w:p w14:paraId="2F965BB5" w14:textId="77777777" w:rsidR="008C58BD" w:rsidRPr="004F2342" w:rsidRDefault="008C58BD" w:rsidP="008C58BD">
      <w:pPr>
        <w:rPr>
          <w:rStyle w:val="StyleUnderline"/>
        </w:rPr>
      </w:pPr>
      <w:r w:rsidRPr="004F2342">
        <w:rPr>
          <w:rStyle w:val="StyleUnderline"/>
        </w:rPr>
        <w:t>The People’s Republic of China has shaped the U.S.-India relationship</w:t>
      </w:r>
      <w:r w:rsidRPr="004F2342">
        <w:rPr>
          <w:sz w:val="16"/>
        </w:rPr>
        <w:t xml:space="preserve"> since it came into existence in 1949. Fifty five years ago, for example, a senator from Massachusetts argued that there was a “struggle between India and China for the economic and political leadership of the East, for the respect of all Asia, for the opportunity to demonstrate whose way of life is the better.” </w:t>
      </w:r>
      <w:r w:rsidRPr="004F2342">
        <w:rPr>
          <w:rStyle w:val="StyleUnderline"/>
        </w:rPr>
        <w:t>He asserted that it was crucial that the U.S. help India win that contest with China</w:t>
      </w:r>
      <w:r w:rsidRPr="004F2342">
        <w:rPr>
          <w:sz w:val="16"/>
        </w:rPr>
        <w:t>. A few months later, that senator would be elected president. The man he defeated, Richard Nixon, had earlier also highlighted the importance of the U.S. helping India to succeed in the competition between the “two great peoples in Asia.” This objective was made explicit in Eisenhower and Kennedy administration documents, which stated that it was in American national interest to strengthen India—even if that country wasn’t always on the same page as the U.S. Today, both India and the U.S. have relationships with China that have elements of cooperation, competition and, potentially, conflict—though in different degrees. Each country has a blended approach of engaging China, while preparing for a turn for the worse in Chinese behavior. Each sees a role for the other in its China strategy. Each thinks a good relationship with the other sends a signal to China, but neither wants to provoke Beijing or be forced to choose between the other and China</w:t>
      </w:r>
      <w:r w:rsidRPr="004F2342">
        <w:rPr>
          <w:rStyle w:val="StyleUnderline"/>
        </w:rPr>
        <w:t>.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w:t>
      </w:r>
      <w:r w:rsidRPr="004F2342">
        <w:rPr>
          <w:sz w:val="16"/>
        </w:rPr>
        <w:t xml:space="preserve">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w:t>
      </w:r>
      <w:r w:rsidRPr="004F2342">
        <w:rPr>
          <w:rStyle w:val="StyleUnderline"/>
        </w:rPr>
        <w:t>Some Indian policymakers highlight another benefit of the U.S. relationship: Beijing takes Delhi more seriously because Washington does.</w:t>
      </w:r>
      <w:r w:rsidRPr="004F2342">
        <w:rPr>
          <w:sz w:val="16"/>
        </w:rPr>
        <w:t xml:space="preserve"> 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w:t>
      </w:r>
      <w:r w:rsidRPr="004F2342">
        <w:rPr>
          <w:b/>
          <w:u w:val="single"/>
        </w:rPr>
        <w:t>There is concern about the reliability of the U.S., with the sense that the U.S. will end up choosing China because of the more interdependent Sino-American economic relationship and/or leave India in the lurch.</w:t>
      </w:r>
      <w:r w:rsidRPr="004F2342">
        <w:rPr>
          <w:sz w:val="16"/>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4F2342">
        <w:rPr>
          <w:rStyle w:val="StyleUnderline"/>
        </w:rPr>
        <w:t>As things stand, neither India nor the U.S. is interested in the other’s relationship with China being too hot or too cold—the Goldilocks view. For New Delhi, a too-</w:t>
      </w:r>
      <w:proofErr w:type="spellStart"/>
      <w:r w:rsidRPr="004F2342">
        <w:rPr>
          <w:rStyle w:val="StyleUnderline"/>
        </w:rPr>
        <w:t>cosy</w:t>
      </w:r>
      <w:proofErr w:type="spellEnd"/>
      <w:r w:rsidRPr="004F2342">
        <w:rPr>
          <w:rStyle w:val="StyleUnderline"/>
        </w:rPr>
        <w:t xml:space="preserve"> Sino-U.S. relationship is seen as freezing India out and impinging on its interests. It would also eliminate one of Washington’s rationales for a stronger relationship with India.</w:t>
      </w:r>
      <w:r w:rsidRPr="004F2342">
        <w:rPr>
          <w:sz w:val="16"/>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w:t>
      </w:r>
      <w:r w:rsidRPr="004F2342">
        <w:rPr>
          <w:rStyle w:val="StyleUnderline"/>
        </w:rPr>
        <w:t xml:space="preserve">Too much Sino-Indian bonhomie, on the other hand, would potentially create complications for the U.S. in the bilateral, regional and multilateral spheres. </w:t>
      </w:r>
    </w:p>
    <w:p w14:paraId="3648EB39" w14:textId="77777777" w:rsidR="008C58BD" w:rsidRPr="003E0607" w:rsidRDefault="008C58BD" w:rsidP="008C58BD">
      <w:pPr>
        <w:pStyle w:val="Heading4"/>
      </w:pPr>
      <w:r>
        <w:t>Strong US-India r</w:t>
      </w:r>
      <w:r w:rsidRPr="003E0607">
        <w:t xml:space="preserve">elations by allow for pressure for </w:t>
      </w:r>
      <w:proofErr w:type="gramStart"/>
      <w:r w:rsidRPr="003E0607">
        <w:t>restraint  saves</w:t>
      </w:r>
      <w:proofErr w:type="gramEnd"/>
      <w:r w:rsidRPr="003E0607">
        <w:t xml:space="preserve"> millions of lives – India Pakistan most likely conflict for escalation </w:t>
      </w:r>
    </w:p>
    <w:p w14:paraId="2674B397" w14:textId="77777777" w:rsidR="008C58BD" w:rsidRPr="008C58BD" w:rsidRDefault="008C58BD" w:rsidP="008C58BD">
      <w:pPr>
        <w:rPr>
          <w:b/>
          <w:sz w:val="26"/>
        </w:rPr>
      </w:pPr>
      <w:proofErr w:type="spellStart"/>
      <w:r w:rsidRPr="003E0607">
        <w:rPr>
          <w:rStyle w:val="Style13ptBold"/>
        </w:rPr>
        <w:t>Barno</w:t>
      </w:r>
      <w:proofErr w:type="spellEnd"/>
      <w:r w:rsidRPr="003E0607">
        <w:rPr>
          <w:rStyle w:val="Style13ptBold"/>
        </w:rPr>
        <w:t xml:space="preserve"> and </w:t>
      </w:r>
      <w:proofErr w:type="spellStart"/>
      <w:r w:rsidRPr="003E0607">
        <w:rPr>
          <w:rStyle w:val="Style13ptBold"/>
        </w:rPr>
        <w:t>Bensahe</w:t>
      </w:r>
      <w:proofErr w:type="spellEnd"/>
      <w:r w:rsidRPr="003E0607">
        <w:rPr>
          <w:rStyle w:val="Style13ptBold"/>
        </w:rPr>
        <w:t xml:space="preserve"> 15</w:t>
      </w:r>
      <w:r>
        <w:rPr>
          <w:rStyle w:val="Style13ptBold"/>
        </w:rPr>
        <w:t xml:space="preserve"> </w:t>
      </w:r>
      <w:r w:rsidRPr="003E0607">
        <w:t xml:space="preserve">(David and Nora, “THE PINK FLAMINGO ON THE SUBCONTINENT: NUCLEAR WAR BETWEEN INDIA AND PAKISTAN”, </w:t>
      </w:r>
      <w:r w:rsidRPr="003E0607">
        <w:rPr>
          <w:i/>
        </w:rPr>
        <w:t>War on the Rocks</w:t>
      </w:r>
      <w:r w:rsidRPr="003E0607">
        <w:t xml:space="preserve">, NOVEMBER 3 2015, online:http://warontherocks.com/2015/11/the-pink-flamingo-on-the-subcontinent-nuclear-war-between-india-and-pakistan/, DDI TM) </w:t>
      </w:r>
    </w:p>
    <w:p w14:paraId="661A5F13" w14:textId="77777777" w:rsidR="008C58BD" w:rsidRPr="004F2342" w:rsidRDefault="008C58BD" w:rsidP="008C58BD">
      <w:pPr>
        <w:rPr>
          <w:b/>
        </w:rPr>
      </w:pPr>
      <w:r w:rsidRPr="004F2342">
        <w:rPr>
          <w:rStyle w:val="Emphasis"/>
          <w:b w:val="0"/>
        </w:rPr>
        <w:t>A “pink flamingo” is the term</w:t>
      </w:r>
      <w:r w:rsidRPr="004F2342">
        <w:rPr>
          <w:b/>
          <w:sz w:val="12"/>
        </w:rPr>
        <w:t xml:space="preserve"> recently coined by Frank Hoffman </w:t>
      </w:r>
      <w:r w:rsidRPr="004F2342">
        <w:rPr>
          <w:rStyle w:val="Emphasis"/>
          <w:b w:val="0"/>
        </w:rPr>
        <w:t>to describe predictable but ignored events that can yield disastrous results</w:t>
      </w:r>
      <w:r w:rsidRPr="004F2342">
        <w:rPr>
          <w:b/>
          <w:sz w:val="12"/>
        </w:rPr>
        <w:t xml:space="preserve">. Hoffman argues that these situations are fully visible, but almost entirely ignored by policymakers. Pink flamingos stand in stark contrast to “black swans” — the unpredictable, even unforeseeable shocks whose outcomes may be entirely unknown.  </w:t>
      </w:r>
      <w:r w:rsidRPr="004F2342">
        <w:rPr>
          <w:rStyle w:val="Emphasis"/>
          <w:b w:val="0"/>
        </w:rPr>
        <w:t>The tense nuclear standoff between India and Pakistan may be the most dangerous pink flamingo in today’s world.</w:t>
      </w:r>
      <w:r w:rsidRPr="004F2342">
        <w:rPr>
          <w:b/>
          <w:sz w:val="12"/>
        </w:rPr>
        <w:t xml:space="preserve">  </w:t>
      </w:r>
      <w:r w:rsidRPr="004F2342">
        <w:rPr>
          <w:rStyle w:val="Emphasis"/>
          <w:b w:val="0"/>
        </w:rPr>
        <w:t>The Indian subcontinent</w:t>
      </w:r>
      <w:r w:rsidRPr="004F2342">
        <w:rPr>
          <w:b/>
          <w:sz w:val="12"/>
        </w:rPr>
        <w:t xml:space="preserve"> — home to both India and Pakistan — </w:t>
      </w:r>
      <w:r w:rsidRPr="004F2342">
        <w:rPr>
          <w:rStyle w:val="Emphasis"/>
          <w:b w:val="0"/>
        </w:rPr>
        <w:t>remains among the most dangerous corners of the world, and</w:t>
      </w:r>
      <w:r w:rsidRPr="004F2342">
        <w:rPr>
          <w:b/>
          <w:sz w:val="12"/>
        </w:rPr>
        <w:t xml:space="preserve"> continues to </w:t>
      </w:r>
      <w:r w:rsidRPr="004F2342">
        <w:rPr>
          <w:rStyle w:val="Emphasis"/>
          <w:b w:val="0"/>
        </w:rPr>
        <w:t xml:space="preserve">pose a deep threat to global stability </w:t>
      </w:r>
      <w:r w:rsidRPr="004F2342">
        <w:rPr>
          <w:b/>
          <w:sz w:val="12"/>
        </w:rPr>
        <w:t xml:space="preserve">and the current world order. </w:t>
      </w:r>
      <w:r w:rsidRPr="004F2342">
        <w:rPr>
          <w:rStyle w:val="Emphasis"/>
          <w:b w:val="0"/>
        </w:rPr>
        <w:t>Their</w:t>
      </w:r>
      <w:r w:rsidRPr="004F2342">
        <w:rPr>
          <w:b/>
          <w:sz w:val="12"/>
        </w:rPr>
        <w:t xml:space="preserve"> 1,800-mile </w:t>
      </w:r>
      <w:r w:rsidRPr="004F2342">
        <w:rPr>
          <w:rStyle w:val="Emphasis"/>
          <w:b w:val="0"/>
        </w:rPr>
        <w:t xml:space="preserve">border is the only place in the world where two hostile, nuclear-armed states face off every day. And the risk of nuclear conflict has </w:t>
      </w:r>
      <w:r w:rsidRPr="004F2342">
        <w:rPr>
          <w:b/>
          <w:sz w:val="12"/>
        </w:rPr>
        <w:t xml:space="preserve">only continued to rise in the past few years, </w:t>
      </w:r>
      <w:r w:rsidRPr="004F2342">
        <w:rPr>
          <w:rStyle w:val="Emphasis"/>
          <w:b w:val="0"/>
        </w:rPr>
        <w:t>to the point that it is now a very real possibility</w:t>
      </w:r>
      <w:r w:rsidRPr="004F2342">
        <w:rPr>
          <w:b/>
          <w:sz w:val="12"/>
        </w:rPr>
        <w:t xml:space="preserve">.  </w:t>
      </w:r>
      <w:r w:rsidRPr="004F2342">
        <w:rPr>
          <w:rStyle w:val="Emphasis"/>
          <w:b w:val="0"/>
        </w:rPr>
        <w:t>India and Pakistan have fought three wars since</w:t>
      </w:r>
      <w:r w:rsidRPr="004F2342">
        <w:rPr>
          <w:b/>
          <w:sz w:val="12"/>
        </w:rPr>
        <w:t xml:space="preserve"> they gained independence in </w:t>
      </w:r>
      <w:r w:rsidRPr="004F2342">
        <w:rPr>
          <w:rStyle w:val="Emphasis"/>
          <w:b w:val="0"/>
        </w:rPr>
        <w:t>1947,</w:t>
      </w:r>
      <w:r w:rsidRPr="004F2342">
        <w:rPr>
          <w:b/>
          <w:sz w:val="12"/>
        </w:rPr>
        <w:t xml:space="preserve"> including one that ended in 1971 with Pakistan losing approximately half its territory (present-day Bangladesh). </w:t>
      </w:r>
      <w:r w:rsidRPr="004F2342">
        <w:rPr>
          <w:rStyle w:val="Emphasis"/>
          <w:b w:val="0"/>
        </w:rPr>
        <w:t xml:space="preserve">Today, the disputed Line of Control that divides the disputed Kashmir region remains a particularly tense flash point. Both the </w:t>
      </w:r>
      <w:proofErr w:type="spellStart"/>
      <w:r w:rsidRPr="004F2342">
        <w:rPr>
          <w:rStyle w:val="Emphasis"/>
          <w:b w:val="0"/>
        </w:rPr>
        <w:t>Kargil</w:t>
      </w:r>
      <w:proofErr w:type="spellEnd"/>
      <w:r w:rsidRPr="004F2342">
        <w:rPr>
          <w:rStyle w:val="Emphasis"/>
          <w:b w:val="0"/>
        </w:rPr>
        <w:t xml:space="preserve"> crisis of 1999 and the 2001 attack on the Indian Parliament by Pakistan-supported militants brought both nations once again to the brink of war. Yet unlike earlier major wars, these two crises occurred after both India and Pakistan became nuclear-armed states</w:t>
      </w:r>
      <w:r w:rsidRPr="004F2342">
        <w:rPr>
          <w:b/>
          <w:sz w:val="12"/>
        </w:rPr>
        <w:t xml:space="preserve">. </w:t>
      </w:r>
      <w:r w:rsidRPr="004F2342">
        <w:rPr>
          <w:rStyle w:val="Emphasis"/>
          <w:b w:val="0"/>
        </w:rPr>
        <w:t xml:space="preserve">Quick and forceful diplomatic intervention played a pivotal role in preventing a larger conflict from erupting during each crisis. </w:t>
      </w:r>
      <w:r w:rsidRPr="004F2342">
        <w:rPr>
          <w:b/>
          <w:sz w:val="12"/>
        </w:rPr>
        <w:t xml:space="preserve"> </w:t>
      </w:r>
      <w:r w:rsidRPr="004F2342">
        <w:rPr>
          <w:rStyle w:val="Emphasis"/>
          <w:b w:val="0"/>
        </w:rPr>
        <w:t>These stakes are even higher, and more dangerous, today</w:t>
      </w:r>
      <w:r w:rsidRPr="004F2342">
        <w:rPr>
          <w:b/>
          <w:sz w:val="12"/>
        </w:rPr>
        <w:t xml:space="preserve">.  Since 2004, </w:t>
      </w:r>
      <w:r w:rsidRPr="004F2342">
        <w:rPr>
          <w:rStyle w:val="Emphasis"/>
          <w:b w:val="0"/>
        </w:rPr>
        <w:t>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rsidRPr="004F2342">
        <w:rPr>
          <w:b/>
          <w:sz w:val="12"/>
        </w:rPr>
        <w:t xml:space="preserve"> In accordance with this doctrine, the Indian military is meant to mobilize half a million troops in less than 72 hours.  The problem is, unlike its neighbors India and </w:t>
      </w:r>
      <w:proofErr w:type="gramStart"/>
      <w:r w:rsidRPr="004F2342">
        <w:rPr>
          <w:b/>
          <w:sz w:val="12"/>
        </w:rPr>
        <w:t>China,</w:t>
      </w:r>
      <w:proofErr w:type="gramEnd"/>
      <w:r w:rsidRPr="004F2342">
        <w:rPr>
          <w:b/>
          <w:sz w:val="12"/>
        </w:rPr>
        <w:t xml:space="preserve"> </w:t>
      </w:r>
      <w:r w:rsidRPr="004F2342">
        <w:rPr>
          <w:b/>
          <w:u w:val="single"/>
        </w:rPr>
        <w:t xml:space="preserve">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 </w:t>
      </w:r>
      <w:r w:rsidRPr="004F2342">
        <w:rPr>
          <w:b/>
          <w:sz w:val="12"/>
        </w:rPr>
        <w:t xml:space="preserve">— and begun to field short-range, low yield tactical nuclear weapons (TNW). Some observers now judge this nuclear program to be the fastest growing in the world. </w:t>
      </w:r>
      <w:r w:rsidRPr="004F2342">
        <w:rPr>
          <w:b/>
          <w:u w:val="single"/>
        </w:rPr>
        <w:t xml:space="preserve">Pakistan will reportedly have enough fissile material by 2020 to build more than 200 nuclear warheads </w:t>
      </w:r>
      <w:r w:rsidRPr="004F2342">
        <w:rPr>
          <w:b/>
          <w:sz w:val="12"/>
        </w:rPr>
        <w:t xml:space="preserve">— more than the United Kingdom plans to have by that time.  It is not simply the pace of the buildup that should cause concern. Pakistan’s arsenal of short-range tactical nuclear weapons is a game-changer in other ways. </w:t>
      </w:r>
      <w:r w:rsidRPr="004F2342">
        <w:rPr>
          <w:b/>
          <w:u w:val="single"/>
        </w:rPr>
        <w:t xml:space="preserve">Pakistan clearly intends to use these weapons — on its own soil if necessary — to counter Cold Start’s plan for sudden Indian armored thrusts into Pakistan. The introduction of these weapons has altered the long-standing geometry between the two nuclear powers, and increases risk of escalation to a nuclear exchange in a crisis. </w:t>
      </w:r>
      <w:r w:rsidRPr="004F2342">
        <w:rPr>
          <w:b/>
          <w:sz w:val="12"/>
        </w:rPr>
        <w:t xml:space="preserve"> </w:t>
      </w:r>
      <w:r w:rsidRPr="004F2342">
        <w:rPr>
          <w:b/>
          <w:u w:val="single"/>
        </w:rPr>
        <w:t>Beyond the risks of runaway nuclear escalation, Pakistan’s growing tactical nuclear weapons program also brings a wide array of other destabilizing characteristics to this already unstable mix</w:t>
      </w:r>
      <w:r w:rsidRPr="004F2342">
        <w:rPr>
          <w:b/>
          <w:sz w:val="12"/>
        </w:rPr>
        <w:t xml:space="preserve">: the necessity to position these short-range weapons close to the border with India, making them more vulnerable to interdiction; the need to move and disperse these weapons during a crisis, thereby signaling a nuclear threat; and </w:t>
      </w:r>
      <w:r w:rsidRPr="004F2342">
        <w:rPr>
          <w:b/>
          <w:u w:val="single"/>
        </w:rPr>
        <w:t xml:space="preserve">the prospects of local commanders being given decentralized control of the weapons — a “use it or lose it” danger if facing an Indian armored offensive. Furthermore, large numbers of small nuclear weapons scattered at different locations increases the risk that some will fall into the hands of violent extremists. A terrorist group gaining control of a nuclear weapon remains one of the most frightening potential spinoffs of the current arms race. </w:t>
      </w:r>
      <w:r w:rsidRPr="004F2342">
        <w:rPr>
          <w:b/>
          <w:sz w:val="12"/>
        </w:rPr>
        <w:t xml:space="preserve"> Perhaps </w:t>
      </w:r>
      <w:r w:rsidRPr="004F2342">
        <w:rPr>
          <w:b/>
          <w:u w:val="single"/>
        </w:rPr>
        <w:t xml:space="preserve">the most dangerous scenario that could lead to catastrophe is a replay of the 2008 Mumbai terrorist attacks. In November 2008, 10 terrorists launched attacks that left 166 people dead </w:t>
      </w:r>
      <w:r w:rsidRPr="004F2342">
        <w:rPr>
          <w:b/>
          <w:sz w:val="12"/>
        </w:rPr>
        <w:t xml:space="preserve">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w:t>
      </w:r>
      <w:r w:rsidRPr="004F2342">
        <w:rPr>
          <w:b/>
          <w:u w:val="single"/>
        </w:rPr>
        <w:t xml:space="preserve">Only through the combination of diplomatic pressure from the United States and immense restraint exerted by then-Indian Prime Minister </w:t>
      </w:r>
      <w:proofErr w:type="spellStart"/>
      <w:r w:rsidRPr="004F2342">
        <w:rPr>
          <w:b/>
          <w:u w:val="single"/>
        </w:rPr>
        <w:t>Manmohan</w:t>
      </w:r>
      <w:proofErr w:type="spellEnd"/>
      <w:r w:rsidRPr="004F2342">
        <w:rPr>
          <w:b/>
          <w:u w:val="single"/>
        </w:rPr>
        <w:t xml:space="preserve"> Singh was an Indian retaliatory strike averted. </w:t>
      </w:r>
      <w:r w:rsidRPr="004F2342">
        <w:rPr>
          <w:b/>
          <w:sz w:val="12"/>
        </w:rPr>
        <w:t xml:space="preserve"> </w:t>
      </w:r>
      <w:r w:rsidRPr="004F2342">
        <w:rPr>
          <w:b/>
          <w:u w:val="single"/>
        </w:rPr>
        <w:t>The chances of such Indian government restraint in a similarly deadly future scenario are unlikely</w:t>
      </w:r>
      <w:r w:rsidRPr="004F2342">
        <w:rPr>
          <w:b/>
          <w:sz w:val="12"/>
        </w:rPr>
        <w:t xml:space="preserve">. Experts such as Stephen Cohen of the Brookings Institution and former U.S. Ambassador to India Robert </w:t>
      </w:r>
      <w:proofErr w:type="spellStart"/>
      <w:r w:rsidRPr="004F2342">
        <w:rPr>
          <w:b/>
          <w:sz w:val="12"/>
        </w:rPr>
        <w:t>Blackwill</w:t>
      </w:r>
      <w:proofErr w:type="spellEnd"/>
      <w:r w:rsidRPr="004F2342">
        <w:rPr>
          <w:b/>
          <w:sz w:val="12"/>
        </w:rPr>
        <w:t xml:space="preserve"> agree that if there were another Mumbai, Indian Prime Minister </w:t>
      </w:r>
      <w:proofErr w:type="spellStart"/>
      <w:r w:rsidRPr="004F2342">
        <w:rPr>
          <w:b/>
          <w:sz w:val="12"/>
        </w:rPr>
        <w:t>Narendra</w:t>
      </w:r>
      <w:proofErr w:type="spellEnd"/>
      <w:r w:rsidRPr="004F2342">
        <w:rPr>
          <w:b/>
          <w:sz w:val="12"/>
        </w:rPr>
        <w:t xml:space="preserve"> </w:t>
      </w:r>
      <w:proofErr w:type="spellStart"/>
      <w:r w:rsidRPr="004F2342">
        <w:rPr>
          <w:b/>
          <w:sz w:val="12"/>
        </w:rPr>
        <w:t>Modi</w:t>
      </w:r>
      <w:proofErr w:type="spellEnd"/>
      <w:r w:rsidRPr="004F2342">
        <w:rPr>
          <w:b/>
          <w:sz w:val="12"/>
        </w:rPr>
        <w:t xml:space="preserve"> would not step back from using military force in response, unlike his predecessors. Indian public opinion would demand retaliation, especially after the unpopular degree of restraint exercised by the Singh government after the Mumbai attacks. But there remains no meaningful senior-level dialogue between the two states — last August’s planned meeting between the two national security advisers was cancelled after disagreements about Kashmiri separatists.  There may be little the United States or the world can do to forestall this conflict still looming just over the horizon. Nevertheless, the tremendous dangers of this situation require U.S. policymakers to devote more time and energy in trying to do so, and some small steps may help. The United States should work hard to catalyze confidence-building measures between the two sides, seeking to open more peacetime channels to create dialog and potential conflict mediation options for the future. Neither nation’s military currently has any direct communications. Quiet, off-the-record meetings between senior military leaders would help lessen tensions and establish some degree of mutual dialog and understanding before a crisis erupts. The United States should also sponsor unofficial tabletop exercises involving representatives of each side to explore how escalation in a nuclear conflict could unfold.  The United States should also reach out to current (and former) civil and military decision-makers on both sides to develop and grow bilateral relationships that could prove vital in the next crisis. Both the United States and NATO should also emphasize the limited battlefield utility of TNW, as well as their well-researched estimates of the damage that would have been wrought by using them to defend Western Europe from a Soviet armored invasion. And the United States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4F2342">
        <w:rPr>
          <w:b/>
          <w:u w:val="single"/>
        </w:rPr>
        <w:t>A nuclear war between India and Pakistan would dramatically alter the world as we know it. The damage from fallout and blast, the deaths of potentially millions, and the environmental devastation of even a few weapons detonations would suddenly dwarf any other global problem. There are no shortage of conflicts and crises around the world demanding the attention of policymakers in Washington and other capitals. But the stakes of a war between two of the world’s most hostile nuclear powers deserves attention before the next inevitable flare-up.</w:t>
      </w:r>
      <w:r w:rsidRPr="004F2342">
        <w:rPr>
          <w:b/>
          <w:sz w:val="12"/>
        </w:rPr>
        <w:t xml:space="preserve"> Taking a series of modest steps now to try to avert the worst outcomes from this dangerous pink flamingo hiding in plain sight is an investment well worth making.</w:t>
      </w:r>
    </w:p>
    <w:p w14:paraId="1CBE5716" w14:textId="77777777" w:rsidR="008C58BD" w:rsidRPr="008C58BD" w:rsidRDefault="008C58BD" w:rsidP="008C58BD"/>
    <w:p w14:paraId="4D1FB225" w14:textId="77777777" w:rsidR="007F4D31" w:rsidRDefault="007F4D31" w:rsidP="007F4D31">
      <w:pPr>
        <w:pStyle w:val="Heading2"/>
      </w:pPr>
      <w:r>
        <w:t>Uniqueness:</w:t>
      </w:r>
    </w:p>
    <w:p w14:paraId="54021666" w14:textId="77777777" w:rsidR="008C58BD" w:rsidRPr="003E0607" w:rsidRDefault="008C58BD" w:rsidP="008C58BD">
      <w:pPr>
        <w:pStyle w:val="Heading4"/>
      </w:pPr>
      <w:r>
        <w:t>US relations with C</w:t>
      </w:r>
      <w:r w:rsidRPr="003E0607">
        <w:t>hina and India are zero-sum</w:t>
      </w:r>
    </w:p>
    <w:p w14:paraId="6F22228A" w14:textId="77777777" w:rsidR="008C58BD" w:rsidRPr="003E0607" w:rsidRDefault="008C58BD" w:rsidP="008C58BD">
      <w:proofErr w:type="spellStart"/>
      <w:r w:rsidRPr="003E0607">
        <w:rPr>
          <w:rStyle w:val="Style13ptBold"/>
        </w:rPr>
        <w:t>Varadarajan</w:t>
      </w:r>
      <w:proofErr w:type="spellEnd"/>
      <w:r w:rsidRPr="003E0607">
        <w:rPr>
          <w:rStyle w:val="Style13ptBold"/>
        </w:rPr>
        <w:t>, 13</w:t>
      </w:r>
      <w:r w:rsidRPr="003E0607">
        <w:t xml:space="preserve"> – Editor, </w:t>
      </w:r>
      <w:proofErr w:type="gramStart"/>
      <w:r w:rsidRPr="003E0607">
        <w:t>The</w:t>
      </w:r>
      <w:proofErr w:type="gramEnd"/>
      <w:r w:rsidRPr="003E0607">
        <w:t xml:space="preserve"> Hindu. He covers a broad range of international issues, such as the relationship between India and China in Asia and India's foreign policy. Prior to joining The Hindu, he worked at The Times of India for nine years. In May 2011, he was appointed editor in chief, as the first non-family, professional editor (</w:t>
      </w:r>
      <w:proofErr w:type="spellStart"/>
      <w:r w:rsidRPr="003E0607">
        <w:t>Siddharth</w:t>
      </w:r>
      <w:proofErr w:type="spellEnd"/>
      <w:r w:rsidRPr="003E0607">
        <w:t>, 3/28. “India's Foreign and Strategic Policy in Asia The India-China-U.S. Troika and Japan.” http://www.wochikochi.jp/english/relayessay/2013/05/india-in-asia.php)</w:t>
      </w:r>
    </w:p>
    <w:p w14:paraId="0B940006" w14:textId="77777777" w:rsidR="008C58BD" w:rsidRPr="003E0607" w:rsidRDefault="008C58BD" w:rsidP="008C58BD">
      <w:pPr>
        <w:pStyle w:val="Heading4"/>
        <w:rPr>
          <w:rStyle w:val="StyleUnderline"/>
        </w:rPr>
      </w:pPr>
      <w:r w:rsidRPr="003E0607">
        <w:rPr>
          <w:b w:val="0"/>
        </w:rPr>
        <w:t>The India-U.S. relationship has recovered considerably in this past decade. During the second term of the George W. Bush administration, the United States made a decision to try and influence, or even limit, the kind of strategic choices that India could make at a given moment in time</w:t>
      </w:r>
      <w:r w:rsidRPr="003E0607">
        <w:t xml:space="preserve">. </w:t>
      </w:r>
      <w:r w:rsidRPr="003E0607">
        <w:rPr>
          <w:rStyle w:val="StyleUnderline"/>
        </w:rPr>
        <w:t xml:space="preserve">The United States was conscious of the need to have India as a partner to hedge against China's rise. </w:t>
      </w:r>
      <w:r w:rsidRPr="003E0607">
        <w:rPr>
          <w:b w:val="0"/>
        </w:rPr>
        <w:t>And the nuclear deal it offered in July 2005 was leveraged as a means to, in a way, accomplish this. There were other calculations on the U.S. side too but it is not accidental that India-China relations, which had recovered from the dip which happened after the 1998 nuclear tests, suffered as a consequence of the new India-U.S. relationship.</w:t>
      </w:r>
      <w:r w:rsidRPr="003E0607">
        <w:rPr>
          <w:b w:val="0"/>
          <w:sz w:val="12"/>
        </w:rPr>
        <w:t>¶</w:t>
      </w:r>
      <w:r w:rsidRPr="003E0607">
        <w:rPr>
          <w:sz w:val="12"/>
        </w:rPr>
        <w:t xml:space="preserve"> ¶ </w:t>
      </w:r>
      <w:r w:rsidRPr="003E0607">
        <w:rPr>
          <w:rStyle w:val="StyleUnderline"/>
        </w:rPr>
        <w:t xml:space="preserve">In the U.S. Congress, and among U.S. strategic analysts, this was a constant theme -- that we are befriending India, we are building a partnership with India, as a hedge against China. But such a framing was not healthy for India. </w:t>
      </w:r>
      <w:r w:rsidRPr="003E0607">
        <w:rPr>
          <w:b w:val="0"/>
        </w:rPr>
        <w:t>After all,</w:t>
      </w:r>
      <w:r w:rsidRPr="003E0607">
        <w:rPr>
          <w:rStyle w:val="StyleUnderline"/>
        </w:rPr>
        <w:t xml:space="preserve"> if the American reaching out to India is a function of its relationship with China and is contingent in some way on Washington's desire to hedge against Beijing, what happens if tomorrow the United States decides for reasons of its own that it now needs to strengthen its relationship with China? The India relationship would be a casualty. </w:t>
      </w:r>
    </w:p>
    <w:p w14:paraId="47D18B45" w14:textId="77777777" w:rsidR="008C58BD" w:rsidRDefault="008C58BD" w:rsidP="008C58BD"/>
    <w:p w14:paraId="16D2B4EE" w14:textId="77777777" w:rsidR="00FC1B46" w:rsidRPr="00503701" w:rsidRDefault="00FC1B46" w:rsidP="00FC1B46">
      <w:pPr>
        <w:pStyle w:val="Heading4"/>
        <w:rPr>
          <w:rStyle w:val="Style13ptBold"/>
          <w:b/>
        </w:rPr>
      </w:pPr>
      <w:r>
        <w:rPr>
          <w:rStyle w:val="Style13ptBold"/>
          <w:b/>
        </w:rPr>
        <w:t xml:space="preserve">Current </w:t>
      </w:r>
      <w:r w:rsidRPr="00503701">
        <w:rPr>
          <w:rStyle w:val="Style13ptBold"/>
          <w:b/>
        </w:rPr>
        <w:t>US India partnership</w:t>
      </w:r>
      <w:r>
        <w:rPr>
          <w:rStyle w:val="Style13ptBold"/>
          <w:b/>
        </w:rPr>
        <w:t xml:space="preserve"> stronger than ever - </w:t>
      </w:r>
      <w:proofErr w:type="gramStart"/>
      <w:r>
        <w:rPr>
          <w:rStyle w:val="Style13ptBold"/>
          <w:b/>
        </w:rPr>
        <w:t>k</w:t>
      </w:r>
      <w:r w:rsidRPr="00503701">
        <w:rPr>
          <w:rStyle w:val="Style13ptBold"/>
          <w:b/>
        </w:rPr>
        <w:t>2</w:t>
      </w:r>
      <w:proofErr w:type="gramEnd"/>
      <w:r w:rsidRPr="00503701">
        <w:rPr>
          <w:rStyle w:val="Style13ptBold"/>
          <w:b/>
        </w:rPr>
        <w:t xml:space="preserve"> maintaining peace in Indo-Pacific and ensuring a neutralized China.  </w:t>
      </w:r>
    </w:p>
    <w:p w14:paraId="2C73C576" w14:textId="77777777" w:rsidR="00FC1B46" w:rsidRDefault="00FC1B46" w:rsidP="00FC1B46">
      <w:proofErr w:type="spellStart"/>
      <w:r w:rsidRPr="00503701">
        <w:rPr>
          <w:rStyle w:val="Style13ptBold"/>
        </w:rPr>
        <w:t>Carafanoet</w:t>
      </w:r>
      <w:proofErr w:type="spellEnd"/>
      <w:r w:rsidRPr="00503701">
        <w:rPr>
          <w:rStyle w:val="Style13ptBold"/>
        </w:rPr>
        <w:t xml:space="preserve"> al 2013</w:t>
      </w:r>
      <w:r>
        <w:t xml:space="preserve"> (James Jay, Vice President for the Kathryn and Shelby </w:t>
      </w:r>
      <w:proofErr w:type="spellStart"/>
      <w:r>
        <w:t>Cullom</w:t>
      </w:r>
      <w:proofErr w:type="spellEnd"/>
      <w:r>
        <w:t xml:space="preserve"> Davis Institute for National Security and Foreign Policy, Beyond the Plateau in U.S. – India Relations, April 26, 2013, 7/26/2016 http://www.heritage.org/research/reports/2013/04/beyond-the-plateau-in-us-india-relations)</w:t>
      </w:r>
    </w:p>
    <w:p w14:paraId="706AFFC7" w14:textId="77777777" w:rsidR="00FC1B46" w:rsidRPr="005D26D6" w:rsidRDefault="00FC1B46" w:rsidP="00FC1B46">
      <w:r w:rsidRPr="005D26D6">
        <w:t xml:space="preserve">At the core of the revitalized relationship must be a strengthened economic engagement. The </w:t>
      </w:r>
      <w:r w:rsidRPr="005D26D6">
        <w:rPr>
          <w:rStyle w:val="StyleUnderline"/>
        </w:rPr>
        <w:t xml:space="preserve">economic crisis in the United States and the slowdown in India's growth have increased the value of a deepening partnership. </w:t>
      </w:r>
      <w:r w:rsidRPr="005D26D6">
        <w:t xml:space="preserve">Plenty of good ideas are around; </w:t>
      </w:r>
      <w:r w:rsidRPr="005D26D6">
        <w:rPr>
          <w:rStyle w:val="StyleUnderline"/>
        </w:rPr>
        <w:t>these include the conclusion of a bilateral investment treaty, the negotiation of a free trade agreement, promotion of energy security at a moment the U.S. is likely to emerge as a major exporter of natural gas, and liberalization of American work visas for Indian service professionals</w:t>
      </w:r>
      <w:r w:rsidRPr="005D26D6">
        <w:t xml:space="preserve">. These proposals, however, must be related to a renewed commitment to economic liberalization on both sides. Despite the intense politicization of economic policy in both countries, it should be possible to find many convergences and work on them. At the political and strategic level, India, like so many other nations after the Cold War, has often worried about unconstrained American power. At this juncture, though, India must concern itself more with the consequences of a potentially precipitous decline in American power or the loss of U.S. political will.¶ </w:t>
      </w:r>
      <w:r w:rsidRPr="005D26D6">
        <w:rPr>
          <w:rStyle w:val="StyleUnderline"/>
        </w:rPr>
        <w:t xml:space="preserve">India needs an America strong enough to protect its own multiple global and regional interests. As the U.S. continues its role as chief defender of the global commons, India must do its share, particularly in the Indo–Pacific region. The U.S.–Indian partnership is </w:t>
      </w:r>
      <w:proofErr w:type="spellStart"/>
      <w:r w:rsidRPr="005D26D6">
        <w:rPr>
          <w:rStyle w:val="StyleUnderline"/>
        </w:rPr>
        <w:t>indispensible</w:t>
      </w:r>
      <w:proofErr w:type="spellEnd"/>
      <w:r w:rsidRPr="005D26D6">
        <w:rPr>
          <w:rStyle w:val="StyleUnderline"/>
        </w:rPr>
        <w:t xml:space="preserve"> to regional peace, security, and prosperity. In two critical regions—Southwest Asia and East Asia—the convergence of Indian and American interests has been stronger than ever before. These include the</w:t>
      </w:r>
      <w:r w:rsidRPr="005D26D6">
        <w:t xml:space="preserve">:¶ Management of the regional consequences of growing Iranian power, especially in the Persian Gulf, where India has huge stakes;¶ Dampening of religious and sectarian extremism that is gathering traction;¶ Stabilization of Afghanistan;¶ Promotion of economic modernization and political moderation in Pakistan;¶ </w:t>
      </w:r>
      <w:r w:rsidRPr="005D26D6">
        <w:rPr>
          <w:rStyle w:val="StyleUnderline"/>
        </w:rPr>
        <w:t>Encouragement of responsible Chinese behavior and peaceful management of its territorial disputes;¶ Prevention of the neutralization of the Chinese periphery;¶ Avoidance of the breakdown of the nuclear order in East Asia; and¶ Security of the maritime commons of the Indo–Pacific.¶ All these challenges demand innovative thinking, more intensive bilateral political consultation, and stronger policy coordination</w:t>
      </w:r>
      <w:r w:rsidRPr="005D26D6">
        <w:t>. The authors of this Special Report are hopeful that it will help begin this critical task.</w:t>
      </w:r>
    </w:p>
    <w:p w14:paraId="110686CB" w14:textId="77777777" w:rsidR="006F75BC" w:rsidRPr="00F149F1" w:rsidRDefault="006F75BC" w:rsidP="006F75BC">
      <w:pPr>
        <w:pStyle w:val="Heading4"/>
      </w:pPr>
      <w:r>
        <w:t>US India collaboration on Agricultural program show strong cooperation and relations</w:t>
      </w:r>
    </w:p>
    <w:p w14:paraId="426DCAC0" w14:textId="77777777" w:rsidR="006F75BC" w:rsidRDefault="006F75BC" w:rsidP="006F75BC">
      <w:r w:rsidRPr="00A35063">
        <w:rPr>
          <w:rStyle w:val="Style13ptBold"/>
        </w:rPr>
        <w:t xml:space="preserve">New Kerala 2016 </w:t>
      </w:r>
      <w:r>
        <w:t xml:space="preserve">(India-US launch innovative agriculture </w:t>
      </w:r>
      <w:proofErr w:type="spellStart"/>
      <w:r>
        <w:t>programme</w:t>
      </w:r>
      <w:proofErr w:type="spellEnd"/>
      <w:r>
        <w:t xml:space="preserve"> to address global </w:t>
      </w:r>
      <w:proofErr w:type="gramStart"/>
      <w:r>
        <w:t>challenges ,http</w:t>
      </w:r>
      <w:proofErr w:type="gramEnd"/>
      <w:r>
        <w:t>://www.newkerala.com/news/2016/fullnews-95537.html 7/26/16)</w:t>
      </w:r>
    </w:p>
    <w:p w14:paraId="0907F9A6" w14:textId="77777777" w:rsidR="006F75BC" w:rsidRPr="00F149F1" w:rsidRDefault="006F75BC" w:rsidP="006F75BC">
      <w:pPr>
        <w:rPr>
          <w:rStyle w:val="StyleUnderline"/>
        </w:rPr>
      </w:pPr>
      <w:r w:rsidRPr="00F149F1">
        <w:t xml:space="preserve">¶ New Delhi, July 25 : The Ministry of Agriculture and Farmers Welfare and the U.S Agency for International Development (USAID) on Monday launched the second phase of the Feed the Future India Triangular Training </w:t>
      </w:r>
      <w:proofErr w:type="spellStart"/>
      <w:r w:rsidRPr="00F149F1">
        <w:t>Programme</w:t>
      </w:r>
      <w:proofErr w:type="spellEnd"/>
      <w:r w:rsidRPr="00F149F1">
        <w:t xml:space="preserve">, bringing specialized agriculture training to 1,500 agricultural professional across Africa and Asia.¶ ¶  </w:t>
      </w:r>
      <w:r w:rsidRPr="00F149F1">
        <w:rPr>
          <w:rStyle w:val="StyleUnderline"/>
        </w:rPr>
        <w:t xml:space="preserve">Secretary of Agriculture and Farmers Welfare S.K </w:t>
      </w:r>
      <w:proofErr w:type="spellStart"/>
      <w:r w:rsidRPr="00F149F1">
        <w:rPr>
          <w:rStyle w:val="StyleUnderline"/>
        </w:rPr>
        <w:t>Pattanayak</w:t>
      </w:r>
      <w:proofErr w:type="spellEnd"/>
      <w:r w:rsidRPr="00F149F1">
        <w:rPr>
          <w:rStyle w:val="StyleUnderline"/>
        </w:rPr>
        <w:t xml:space="preserve"> and U.S Ambassador to India Richard R. Vera launched the </w:t>
      </w:r>
      <w:proofErr w:type="spellStart"/>
      <w:r w:rsidRPr="00F149F1">
        <w:rPr>
          <w:rStyle w:val="StyleUnderline"/>
        </w:rPr>
        <w:t>programme</w:t>
      </w:r>
      <w:proofErr w:type="spellEnd"/>
      <w:r w:rsidRPr="00F149F1">
        <w:rPr>
          <w:rStyle w:val="StyleUnderline"/>
        </w:rPr>
        <w:t xml:space="preserve"> together at the National Agriculture Science Complex in New Delhi</w:t>
      </w:r>
      <w:r w:rsidRPr="00F149F1">
        <w:t xml:space="preserve">.¶ ¶ Speaking on the occasion, Secretary of Agriculture and Farmers Welfare said that in order to continue our successful partnership </w:t>
      </w:r>
      <w:proofErr w:type="spellStart"/>
      <w:r w:rsidRPr="00F149F1">
        <w:t>programme</w:t>
      </w:r>
      <w:proofErr w:type="spellEnd"/>
      <w:r w:rsidRPr="00F149F1">
        <w:t xml:space="preserve"> covering more countries in Africa and Asia, MANAGE as lead institution representing Govt. of India and USAID representing US Government signed a Limited Scope Cooperation Agreement( LSCA) on 7th November, 2005.¶ ¶ </w:t>
      </w:r>
      <w:r w:rsidRPr="00F149F1">
        <w:rPr>
          <w:rStyle w:val="StyleUnderline"/>
        </w:rPr>
        <w:t xml:space="preserve">The new </w:t>
      </w:r>
      <w:proofErr w:type="spellStart"/>
      <w:r w:rsidRPr="00F149F1">
        <w:rPr>
          <w:rStyle w:val="StyleUnderline"/>
        </w:rPr>
        <w:t>programme</w:t>
      </w:r>
      <w:proofErr w:type="spellEnd"/>
      <w:r w:rsidRPr="00F149F1">
        <w:rPr>
          <w:rStyle w:val="StyleUnderline"/>
        </w:rPr>
        <w:t xml:space="preserve"> will be called as Feed The Future: India Triangular Training </w:t>
      </w:r>
      <w:proofErr w:type="spellStart"/>
      <w:r w:rsidRPr="00F149F1">
        <w:rPr>
          <w:rStyle w:val="StyleUnderline"/>
        </w:rPr>
        <w:t>Programme</w:t>
      </w:r>
      <w:proofErr w:type="spellEnd"/>
      <w:r w:rsidRPr="00F149F1">
        <w:rPr>
          <w:rStyle w:val="StyleUnderline"/>
        </w:rPr>
        <w:t xml:space="preserve">, in which 32 Training </w:t>
      </w:r>
      <w:proofErr w:type="spellStart"/>
      <w:r w:rsidRPr="00F149F1">
        <w:rPr>
          <w:rStyle w:val="StyleUnderline"/>
        </w:rPr>
        <w:t>programme</w:t>
      </w:r>
      <w:proofErr w:type="spellEnd"/>
      <w:r w:rsidRPr="00F149F1">
        <w:rPr>
          <w:rStyle w:val="StyleUnderline"/>
        </w:rPr>
        <w:t xml:space="preserve"> of 15 days duration will be conducted in India and 12 Training programs of 10 days duration will be conducted in selected African and Asian Countries during 2016-20 i.e., for 4 years.</w:t>
      </w:r>
      <w:r w:rsidRPr="00F149F1">
        <w:t xml:space="preserve"> The entire expenditure including participants travel, insurance, lodging, boarding, local travel and </w:t>
      </w:r>
      <w:proofErr w:type="spellStart"/>
      <w:r w:rsidRPr="00F149F1">
        <w:t>programme</w:t>
      </w:r>
      <w:proofErr w:type="spellEnd"/>
      <w:r w:rsidRPr="00F149F1">
        <w:t xml:space="preserve"> fee will be met by USAID and MANAGE. The training areas will be identified based on demand analysis conducted in participating countries.¶ ¶ S.K </w:t>
      </w:r>
      <w:proofErr w:type="spellStart"/>
      <w:r w:rsidRPr="00F149F1">
        <w:t>Pattanayak</w:t>
      </w:r>
      <w:proofErr w:type="spellEnd"/>
      <w:r w:rsidRPr="00F149F1">
        <w:t xml:space="preserve"> informed that 17 countries covered under the </w:t>
      </w:r>
      <w:proofErr w:type="spellStart"/>
      <w:r w:rsidRPr="00F149F1">
        <w:t>programme</w:t>
      </w:r>
      <w:proofErr w:type="spellEnd"/>
      <w:r w:rsidRPr="00F149F1">
        <w:t xml:space="preserve"> are Kenya, Malawi, Liberia, Ghana, Uganda, Rwanda, Democratic Republic of Congo, Mozambique, Tanzania, Sudan, Botswana, Ethiopia in Africa and Afghanistan, Cambodia, Lao PDR, Myanmar, Mongolia, and Vietnam in Asia. Also faculty of MANAGE visited Cambodia and Vietnam in Asia and Tanzania and Mozambique in Africa as part of Demand analysis.¶ ¶ </w:t>
      </w:r>
      <w:r w:rsidRPr="00F149F1">
        <w:rPr>
          <w:rStyle w:val="StyleUnderline"/>
        </w:rPr>
        <w:t xml:space="preserve">U.S Ambassador Richard R. </w:t>
      </w:r>
      <w:proofErr w:type="spellStart"/>
      <w:r w:rsidRPr="00F149F1">
        <w:rPr>
          <w:rStyle w:val="StyleUnderline"/>
        </w:rPr>
        <w:t>Verma</w:t>
      </w:r>
      <w:proofErr w:type="spellEnd"/>
      <w:r w:rsidRPr="00F149F1">
        <w:rPr>
          <w:rStyle w:val="StyleUnderline"/>
        </w:rPr>
        <w:t xml:space="preserve"> said that by harnessing the expertise and innovation of out two great countries, we are unlocking new opportunities to address global development challenges, bringing us closure to our shared objective of eliminating global poverty and hunger.¶ ¶ </w:t>
      </w:r>
      <w:proofErr w:type="spellStart"/>
      <w:r w:rsidRPr="00F149F1">
        <w:rPr>
          <w:rStyle w:val="StyleUnderline"/>
        </w:rPr>
        <w:t>Verma</w:t>
      </w:r>
      <w:proofErr w:type="spellEnd"/>
      <w:r w:rsidRPr="00F149F1">
        <w:rPr>
          <w:rStyle w:val="StyleUnderline"/>
        </w:rPr>
        <w:t xml:space="preserve"> emphasized that the United States and India remain committed to their partnership of working, together to break the vicious cycle of poverty and hunger. Through sharing agriculture innovations worldwide, the U.S and India will help other countries develop their agriculture sectors, helping promote global prosperity and stability.</w:t>
      </w:r>
    </w:p>
    <w:p w14:paraId="633F91FD" w14:textId="77777777" w:rsidR="00DF51C0" w:rsidRPr="00457356" w:rsidRDefault="00DF51C0" w:rsidP="00457356">
      <w:pPr>
        <w:pStyle w:val="Heading4"/>
        <w:rPr>
          <w:rStyle w:val="Style13ptBold"/>
          <w:b/>
        </w:rPr>
      </w:pPr>
      <w:r w:rsidRPr="00457356">
        <w:rPr>
          <w:rStyle w:val="Style13ptBold"/>
          <w:b/>
        </w:rPr>
        <w:t>US India cooperation and investment in trade shows strong relations</w:t>
      </w:r>
    </w:p>
    <w:p w14:paraId="18D072ED" w14:textId="77777777" w:rsidR="00DF51C0" w:rsidRDefault="00DF51C0" w:rsidP="00DF51C0">
      <w:proofErr w:type="spellStart"/>
      <w:r w:rsidRPr="00702967">
        <w:rPr>
          <w:rStyle w:val="Style13ptBold"/>
        </w:rPr>
        <w:t>Ebinger</w:t>
      </w:r>
      <w:proofErr w:type="spellEnd"/>
      <w:r w:rsidRPr="00702967">
        <w:rPr>
          <w:rStyle w:val="Style13ptBold"/>
        </w:rPr>
        <w:t xml:space="preserve"> and Mehta, 15</w:t>
      </w:r>
      <w:r>
        <w:t xml:space="preserve"> (Charles K., </w:t>
      </w:r>
      <w:proofErr w:type="spellStart"/>
      <w:r>
        <w:t>Vikram</w:t>
      </w:r>
      <w:proofErr w:type="spellEnd"/>
      <w:r>
        <w:t xml:space="preserve"> Singh, Senior Fellow, Foreign Policy, Energy Security and Climate Initiative, Chairman, Brookings India</w:t>
      </w:r>
    </w:p>
    <w:p w14:paraId="0FD5AF24" w14:textId="77777777" w:rsidR="00DF51C0" w:rsidRDefault="00DF51C0" w:rsidP="00DF51C0">
      <w:r>
        <w:t>Senior Fellow, Time to Act on India-U.S. Energy Cooperation, January 2015, 7/26/16 http://www.brookings.edu/research/opinions/2015/01/20-us-india-energy-cooperation-ebinger-mehta)</w:t>
      </w:r>
    </w:p>
    <w:p w14:paraId="13AC9EAB" w14:textId="77777777" w:rsidR="00DF51C0" w:rsidRPr="00A35063" w:rsidRDefault="00DF51C0" w:rsidP="00DF51C0">
      <w:r w:rsidRPr="00A35063">
        <w:t>Energy Dialogue: Past Cooperation and New Opportunities¶ Since May 2005, the U</w:t>
      </w:r>
      <w:r w:rsidRPr="00702967">
        <w:rPr>
          <w:rStyle w:val="StyleUnderline"/>
        </w:rPr>
        <w:t>.S. and India have engaged in a high level dialogue to promote increased trade and investment in the energy sector.</w:t>
      </w:r>
      <w:r w:rsidRPr="00A35063">
        <w:t xml:space="preserve"> </w:t>
      </w:r>
      <w:r w:rsidRPr="00702967">
        <w:rPr>
          <w:rStyle w:val="StyleUnderline"/>
        </w:rPr>
        <w:t>The dialogue comprises five working groups: oil &amp; gas, coal, power &amp; energy efficiency, new technologies &amp; renewable energy, and civil nuclear co-operation. Since its formation, a new working group on sustainability has been established.¶</w:t>
      </w:r>
      <w:r w:rsidRPr="00A35063">
        <w:t xml:space="preserve"> ¶ LNG ¶ During the President’s </w:t>
      </w:r>
      <w:proofErr w:type="gramStart"/>
      <w:r w:rsidRPr="00A35063">
        <w:t>visit,</w:t>
      </w:r>
      <w:proofErr w:type="gramEnd"/>
      <w:r w:rsidRPr="00A35063">
        <w:t xml:space="preserve"> India will seek special exemption to import LNG from the U.S., though it is unclear why the Indian Government believes there are any real obstacles to buying LNG today, other than a cumbersome regulatory process. To date, </w:t>
      </w:r>
      <w:r w:rsidRPr="00702967">
        <w:rPr>
          <w:rStyle w:val="StyleUnderline"/>
        </w:rPr>
        <w:t xml:space="preserve">the U.S. Department of Energy (DOE) has approved export of LNG from seven liquefaction terminals, for exports to countries with which the U.S. does not have a free trade agreement (FTA). Two of these permits include off-take agreements with </w:t>
      </w:r>
      <w:proofErr w:type="spellStart"/>
      <w:r w:rsidRPr="00702967">
        <w:rPr>
          <w:rStyle w:val="StyleUnderline"/>
        </w:rPr>
        <w:t>Cheniere</w:t>
      </w:r>
      <w:proofErr w:type="spellEnd"/>
      <w:r w:rsidRPr="00702967">
        <w:rPr>
          <w:rStyle w:val="StyleUnderline"/>
        </w:rPr>
        <w:t xml:space="preserve"> Energy of 3.5 million metric tons and Dominion Energy of 2.3 million metric tons with the Gas Authority of India Limited</w:t>
      </w:r>
      <w:r w:rsidRPr="00A35063">
        <w:t xml:space="preserve"> (GAIL.) These terminals are expected to be complete and in a position to export cargo by late 2016/early 2017. Despite the openness of the market, there is a perception that the US has too stringent a licensing process and that India would benefit from greater US export volumes since they would be cheaper than imports from elsewhere. Nothing could be further from reality. Only market forces will determine where LNG flows.¶ ¶ SHALE GAS¶ </w:t>
      </w:r>
      <w:proofErr w:type="gramStart"/>
      <w:r w:rsidRPr="00A35063">
        <w:t>The</w:t>
      </w:r>
      <w:proofErr w:type="gramEnd"/>
      <w:r w:rsidRPr="00A35063">
        <w:t xml:space="preserve"> development of shale gas has been transformative for the U.S. domestic and international gas market. </w:t>
      </w:r>
      <w:r w:rsidRPr="00702967">
        <w:rPr>
          <w:rStyle w:val="StyleUnderline"/>
        </w:rPr>
        <w:t>Nonetheless “fracking” remains extremely controversial, especially with new developments, such as New York State recently announcing a ban on fracking throughout the state despite the fact that it has some of the most prolific reserves in the nation. As fracking has progressed, concerns over water availability and contamination have ebbed as new technologies using far less or no water at all have begun to be developed. Additionally, the U.S. has a wealth of regulatory experience at the state level which could be shared with Indian counterparts. Already Indian companies – the Indian Oil Corporation, Reliance Industries, and Oil India – have stakes in US shale gas projects having invested in commercial fracking operations in both U.S. oil and gas fracking technology. The U.S. government could sponsor a number of visits for high level Indian officials and commercial concerns to major fracking regions and help to establish interaction with local and state regulators to learn more about this technology.</w:t>
      </w:r>
      <w:r w:rsidRPr="00A35063">
        <w:t xml:space="preserve">¶ ¶ STRATEGIC RESERVES¶ </w:t>
      </w:r>
      <w:proofErr w:type="gramStart"/>
      <w:r w:rsidRPr="00A35063">
        <w:t>For</w:t>
      </w:r>
      <w:proofErr w:type="gramEnd"/>
      <w:r w:rsidRPr="00A35063">
        <w:t xml:space="preserve"> some years India has contemplated developing strategic reserves. While the caverns have been dug, they have not been filled. With oil prices likely to drop further in the short run, now is the time for Delhi to begin fast tracking the process of filling its </w:t>
      </w:r>
      <w:proofErr w:type="gramStart"/>
      <w:r w:rsidRPr="00A35063">
        <w:t>reserves.</w:t>
      </w:r>
      <w:proofErr w:type="gramEnd"/>
      <w:r w:rsidRPr="00A35063">
        <w:t xml:space="preserve"> The U.S. has years of managing strategic crude oil reserves and this expertise could prove invaluable to India. Likewise, if India were to join the </w:t>
      </w:r>
      <w:proofErr w:type="spellStart"/>
      <w:r w:rsidRPr="00A35063">
        <w:t>Organisation</w:t>
      </w:r>
      <w:proofErr w:type="spellEnd"/>
      <w:r w:rsidRPr="00A35063">
        <w:t xml:space="preserve"> for Economic Co-operation and Development or seek an exemption allowing it to join the International Energy Agency (IEA) – with strong support from the U.S. – it would be eligible to join the IEA oil sharing mechanism, which could prove invaluable during a supply crisis. Membership though would also obligate India to fill its reserves and potentially in a supply crisis share </w:t>
      </w:r>
      <w:proofErr w:type="gramStart"/>
      <w:r w:rsidRPr="00A35063">
        <w:t>them</w:t>
      </w:r>
      <w:proofErr w:type="gramEnd"/>
      <w:r w:rsidRPr="00A35063">
        <w:t xml:space="preserve"> with other IEA states.¶ ¶ NUCLEAR ENERGY ¶ Both </w:t>
      </w:r>
      <w:r w:rsidRPr="00702967">
        <w:rPr>
          <w:rStyle w:val="StyleUnderline"/>
        </w:rPr>
        <w:t xml:space="preserve">President Obama and Prime Minister </w:t>
      </w:r>
      <w:proofErr w:type="spellStart"/>
      <w:r w:rsidRPr="00702967">
        <w:rPr>
          <w:rStyle w:val="StyleUnderline"/>
        </w:rPr>
        <w:t>Narendra</w:t>
      </w:r>
      <w:proofErr w:type="spellEnd"/>
      <w:r w:rsidRPr="00702967">
        <w:rPr>
          <w:rStyle w:val="StyleUnderline"/>
        </w:rPr>
        <w:t xml:space="preserve"> </w:t>
      </w:r>
      <w:proofErr w:type="spellStart"/>
      <w:r w:rsidRPr="00702967">
        <w:rPr>
          <w:rStyle w:val="StyleUnderline"/>
        </w:rPr>
        <w:t>Modi</w:t>
      </w:r>
      <w:proofErr w:type="spellEnd"/>
      <w:r w:rsidRPr="00702967">
        <w:rPr>
          <w:rStyle w:val="StyleUnderline"/>
        </w:rPr>
        <w:t xml:space="preserve"> have reaffirmed their interest in implementation of the civil nuclear agreement. T</w:t>
      </w:r>
      <w:r w:rsidRPr="00A35063">
        <w:t>he deal, negotiated some years ago, was designed to promote the sale of US reactor technology and then was left to founder over a number of critical issues. Both leaders should remove the red tape and move to implement the agreement.¶ ¶ CARBON CAPTURE, UTILIZATION AND SEQUESTRATION (CCUS</w:t>
      </w:r>
      <w:proofErr w:type="gramStart"/>
      <w:r w:rsidRPr="00A35063">
        <w:t>)¶</w:t>
      </w:r>
      <w:proofErr w:type="gramEnd"/>
      <w:r w:rsidRPr="00A35063">
        <w:t xml:space="preserve"> India and the U.S. have a shared interest in further developing CCUS technology to help address the air quality problems that accompany abundant fossil fuel usage. Though in recent years natural gas has become more competitive price-wise as a fuel to generate electricity in the US, it is important to note that until 2035 coal is expected to remain the dominant fuel. In India coal usage will continue to grow since it is available domestically (though India does also import coal), is a cheap resource, and much of India’s existing electricity generation capacity is coal based. Given these facts, it is vital that both nations find ways to accelerate R&amp;D into CCUS technology to prove that the technology is both technologically and commercially viable in order to offset further air quality contamination.¶ ¶ CLEAN ENERGY¶ Owing to </w:t>
      </w:r>
      <w:r w:rsidRPr="00702967">
        <w:rPr>
          <w:rStyle w:val="StyleUnderline"/>
        </w:rPr>
        <w:t xml:space="preserve">the vital importance of increasing energy access, reducing greenhouse gas emissions, and improving resilience in the face of climate change, President Obama and Prime Minister </w:t>
      </w:r>
      <w:proofErr w:type="spellStart"/>
      <w:r w:rsidRPr="00702967">
        <w:rPr>
          <w:rStyle w:val="StyleUnderline"/>
        </w:rPr>
        <w:t>Modi</w:t>
      </w:r>
      <w:proofErr w:type="spellEnd"/>
      <w:r w:rsidRPr="00702967">
        <w:rPr>
          <w:rStyle w:val="StyleUnderline"/>
        </w:rPr>
        <w:t xml:space="preserve"> agreed to a new and enhanced strategic partnership on energy security, clean energy, and climate change in the September 2014 joint statement.</w:t>
      </w:r>
      <w:r w:rsidRPr="00A35063">
        <w:t xml:space="preserve"> </w:t>
      </w:r>
      <w:r w:rsidRPr="00702967">
        <w:rPr>
          <w:rStyle w:val="StyleUnderline"/>
        </w:rPr>
        <w:t xml:space="preserve">They have pledged to strengthen and expand the highly successful U.S.-India Partnership to Advance Clean Energy (PACE) through a series of new programs including a new Energy Smart Cities Partnership to promote efficient urban energy infrastructure; a scaling-up of renewable energy integration into India’s power grid; cooperation in upgrading India’s alternative energy institutes; development of new innovation centers and a host of other energy efficiency programs. Expansion of this program could yield benefits to both countries since the government of India under its Green Energy Mission has made solar and wind power development key priorities. </w:t>
      </w:r>
      <w:r w:rsidRPr="00A35063">
        <w:t>The challenge however will be to pick the right technologies and to define clearly the level of support that the government should provide and what incentives might be put in place for the private sector to augment the government’s involvement. The U.S. has tremendous experience in the financing of green energy investments and could share these with the Indian government and Indian entrepreneurs. It is also vital to determine the multiple incentives that may be required to reach the stated objectives of the overall Green Energy Mission including the level of investment in new engines, smart and efficient infrastructure, battery storage and to develop innovative financing schemes.</w:t>
      </w:r>
    </w:p>
    <w:p w14:paraId="60617BAE" w14:textId="77777777" w:rsidR="00FC1B46" w:rsidRPr="008C58BD" w:rsidRDefault="00FC1B46" w:rsidP="008C58BD"/>
    <w:p w14:paraId="4CD8AC88" w14:textId="3EFCB966" w:rsidR="007F4D31" w:rsidRDefault="007F4D31" w:rsidP="007F4D31">
      <w:pPr>
        <w:pStyle w:val="Heading2"/>
      </w:pPr>
      <w:r>
        <w:t>Links:</w:t>
      </w:r>
    </w:p>
    <w:p w14:paraId="2F5FCEC6" w14:textId="77777777" w:rsidR="007F4D31" w:rsidRPr="003E0607" w:rsidRDefault="008C58BD" w:rsidP="007F4D31">
      <w:pPr>
        <w:pStyle w:val="Heading3"/>
      </w:pPr>
      <w:r>
        <w:t>Link – Engagement (General)</w:t>
      </w:r>
    </w:p>
    <w:p w14:paraId="098C54F4" w14:textId="77777777" w:rsidR="007F4D31" w:rsidRPr="003E0607" w:rsidRDefault="007F4D31" w:rsidP="007F4D31">
      <w:pPr>
        <w:pStyle w:val="Heading4"/>
      </w:pPr>
      <w:r w:rsidRPr="003E0607">
        <w:t xml:space="preserve">Shift to closer US China ties undermines India’s perception of its security </w:t>
      </w:r>
    </w:p>
    <w:p w14:paraId="67A3D201" w14:textId="77777777" w:rsidR="007F4D31" w:rsidRPr="003E0607" w:rsidRDefault="007F4D31" w:rsidP="007F4D31">
      <w:r w:rsidRPr="003E0607">
        <w:rPr>
          <w:rStyle w:val="Style13ptBold"/>
        </w:rPr>
        <w:t>Mohan, 2012</w:t>
      </w:r>
      <w:r w:rsidRPr="003E0607">
        <w:t xml:space="preserve"> (C. Raja, Distinguished Fellow at the Observer Research Foundation, The New Triangular Diplomacy: India, China and America at Sea, November 05, 2012, 7/14/2016 http://thediplomat.com/2012/11/the-new-triangular-diplomacy-india-china-and-america-on-the-high-seas/1/; </w:t>
      </w:r>
      <w:proofErr w:type="gramStart"/>
      <w:r w:rsidRPr="003E0607">
        <w:t>DDI  -</w:t>
      </w:r>
      <w:proofErr w:type="gramEnd"/>
      <w:r w:rsidRPr="003E0607">
        <w:t xml:space="preserve"> AH )</w:t>
      </w:r>
    </w:p>
    <w:p w14:paraId="3F8AA9AB" w14:textId="694E1196" w:rsidR="00890AE5" w:rsidRPr="00890AE5" w:rsidRDefault="007F4D31" w:rsidP="00890AE5">
      <w:pPr>
        <w:rPr>
          <w:sz w:val="14"/>
        </w:rPr>
      </w:pPr>
      <w:r w:rsidRPr="003E0607">
        <w:rPr>
          <w:sz w:val="14"/>
        </w:rPr>
        <w:t xml:space="preserve"> While India’s main interest is in securing its primacy in the Indian Ocean littoral, its navy is making frequent forays into the Western Pacific.¶ ¶ Delhi’s deepening bilateral naval engagement with Vietnam, which is mired in territorial disputes with China, its support to the principle of freedom of navigation in the South China Sea, and its frequent joint naval exercises with Japan and the United States do raise eyebrows in Beijing.¶ ¶ Even as China and India build up their naval capabilities and step on each other’s toes in the Indo-Pacific, neither of them is in a position to supplant the United States as the dominant maritime power in both the oceans.¶ </w:t>
      </w:r>
      <w:r w:rsidRPr="003E0607">
        <w:rPr>
          <w:rStyle w:val="StyleUnderline"/>
        </w:rPr>
        <w:t>¶ The U.S. military rebalance towards Asia is marked by a profound wariness of China’s growing power and great enthusiasm to strengthen the partnership with India. This has set in motion what could be a consequent triangular dynamic in the Indo-Pacific.¶</w:t>
      </w:r>
      <w:r w:rsidRPr="003E0607">
        <w:rPr>
          <w:sz w:val="14"/>
        </w:rPr>
        <w:t xml:space="preserve"> ¶ Like everyone else in Asia, India wants to benefit from China’s economic growth but would like to limit the prospects for Beijing’s dominance of the region.¶ ¶ As the strategic gap between India and China grows—for China is rising much faster than India—Delhi can only bridge it through a combination of internal and external balancing.¶ ¶ An alliance with Washington, then, would seem natural for Delhi. But </w:t>
      </w:r>
      <w:r w:rsidRPr="003E0607">
        <w:rPr>
          <w:rStyle w:val="StyleUnderline"/>
        </w:rPr>
        <w:t xml:space="preserve">India is concerned about the inconstancy of American policy towards China, the fiscal and political sustainability of the pivot to Asia in Washington.¶ ¶ Delhi is acutely aware of the dangers of a potential Sino-U.S. rapprochement that could leave India exposed. It therefore seeks simultaneous expansion of security cooperation with the United States while avoiding a needless provocation of Beijing.¶ ¶ China, clearly, has the upper hand in the current triangular dynamic with India and the United States. It could accommodate either Delhi or Washington to limit the depth of a prospective India-U.S. strategic partnership.¶ ¶ </w:t>
      </w:r>
      <w:proofErr w:type="gramStart"/>
      <w:r w:rsidRPr="003E0607">
        <w:rPr>
          <w:rStyle w:val="StyleUnderline"/>
        </w:rPr>
        <w:t>Given</w:t>
      </w:r>
      <w:proofErr w:type="gramEnd"/>
      <w:r w:rsidRPr="003E0607">
        <w:rPr>
          <w:rStyle w:val="StyleUnderline"/>
        </w:rPr>
        <w:t xml:space="preserve"> the current ambiguities in Washington, Beijing and Delhi, there is much uncertainty surrounding the direction of the triangular dynamic between them.</w:t>
      </w:r>
      <w:r w:rsidRPr="003E0607">
        <w:rPr>
          <w:sz w:val="14"/>
        </w:rPr>
        <w:t xml:space="preserve"> ¶ ¶ </w:t>
      </w:r>
      <w:proofErr w:type="gramStart"/>
      <w:r w:rsidRPr="003E0607">
        <w:rPr>
          <w:sz w:val="14"/>
        </w:rPr>
        <w:t>One</w:t>
      </w:r>
      <w:proofErr w:type="gramEnd"/>
      <w:r w:rsidRPr="003E0607">
        <w:rPr>
          <w:sz w:val="14"/>
        </w:rPr>
        <w:t xml:space="preserve"> thing, though, is certain. The emergence of China and India as naval powers and the intersection of their maritime policies with those of the United States are bound to churn the security politics of the Indo-Pacific for decades to come.</w:t>
      </w:r>
    </w:p>
    <w:p w14:paraId="51D07D7E" w14:textId="77777777" w:rsidR="00890AE5" w:rsidRPr="008C58BD" w:rsidRDefault="00890AE5" w:rsidP="00890AE5"/>
    <w:p w14:paraId="466B3638" w14:textId="77777777" w:rsidR="00890AE5" w:rsidRDefault="00890AE5" w:rsidP="00890AE5">
      <w:pPr>
        <w:pStyle w:val="Heading4"/>
      </w:pPr>
      <w:r>
        <w:t xml:space="preserve">China expansion is key to the alliance – the plan independently fracture US/India mutual interest </w:t>
      </w:r>
    </w:p>
    <w:p w14:paraId="1A0BEE51" w14:textId="77777777" w:rsidR="00890AE5" w:rsidRDefault="00890AE5" w:rsidP="00890AE5">
      <w:r>
        <w:rPr>
          <w:rStyle w:val="Style13ptBold"/>
        </w:rPr>
        <w:t>Wilson</w:t>
      </w:r>
      <w:r w:rsidRPr="00AD495B">
        <w:rPr>
          <w:rStyle w:val="Style13ptBold"/>
        </w:rPr>
        <w:t xml:space="preserve">, </w:t>
      </w:r>
      <w:r>
        <w:rPr>
          <w:rStyle w:val="Style13ptBold"/>
        </w:rPr>
        <w:t>4/</w:t>
      </w:r>
      <w:r w:rsidRPr="00AD495B">
        <w:rPr>
          <w:rStyle w:val="Style13ptBold"/>
        </w:rPr>
        <w:t>16</w:t>
      </w:r>
      <w:r>
        <w:t xml:space="preserve"> (James Wilson, founder of the </w:t>
      </w:r>
      <w:proofErr w:type="spellStart"/>
      <w:r>
        <w:t>The</w:t>
      </w:r>
      <w:proofErr w:type="spellEnd"/>
      <w:r>
        <w:t xml:space="preserve"> Economist and chief writer, specializing in politics, foreign affairs, and international politics, “A suitable boy?” 4/16/16, The Economist, “</w:t>
      </w:r>
      <w:r w:rsidRPr="00BA187D">
        <w:t>http://www.economist.com/news/asia/21697031-pentagon-wooing-india-bride-still-coy-suitable-boy</w:t>
      </w:r>
      <w:r>
        <w:t>” accessed 7/19/16, AG)</w:t>
      </w:r>
    </w:p>
    <w:p w14:paraId="08A58AF5" w14:textId="7B543A50" w:rsidR="00890AE5" w:rsidRPr="00890AE5" w:rsidRDefault="00890AE5" w:rsidP="00890AE5">
      <w:pPr>
        <w:rPr>
          <w:sz w:val="16"/>
        </w:rPr>
      </w:pPr>
      <w:r w:rsidRPr="004F2342">
        <w:rPr>
          <w:rStyle w:val="StyleUnderline"/>
        </w:rPr>
        <w:t>They seem such a promising pair, India and America. The two biggest and noisiest democracies are linked by language and blood</w:t>
      </w:r>
      <w:r w:rsidRPr="004F2342">
        <w:rPr>
          <w:sz w:val="16"/>
        </w:rPr>
        <w:t xml:space="preserve">: 125m Indians speak English, and over 3m Americans claim Indian descent. </w:t>
      </w:r>
      <w:r w:rsidRPr="004F2342">
        <w:rPr>
          <w:rStyle w:val="StyleUnderline"/>
        </w:rPr>
        <w:t xml:space="preserve">They share a belief in the rule of law </w:t>
      </w:r>
      <w:r w:rsidRPr="004F2342">
        <w:rPr>
          <w:sz w:val="16"/>
        </w:rPr>
        <w:t xml:space="preserve">and (most of the time) in free enterprise, as well as common regional concerns over such things as fighting Islamist extremism and accommodating the rise of China. </w:t>
      </w:r>
      <w:r w:rsidRPr="004F2342">
        <w:rPr>
          <w:rStyle w:val="StyleUnderline"/>
        </w:rPr>
        <w:t>But as much as a match of American wealth and know-how with Indian brawn and drive would make sense, and ought to bolster global security, Indian pride and American prejudice have repeatedly got in the way</w:t>
      </w:r>
      <w:r w:rsidRPr="004F2342">
        <w:rPr>
          <w:sz w:val="16"/>
        </w:rPr>
        <w:t>. Yet with regional stars realigning, Indian pride has grown less prickly and American prejudice less smug. “</w:t>
      </w:r>
      <w:r w:rsidRPr="00A31FD4">
        <w:rPr>
          <w:rStyle w:val="StyleUnderline"/>
        </w:rPr>
        <w:t xml:space="preserve">Pivoting” to </w:t>
      </w:r>
      <w:r w:rsidRPr="004F2342">
        <w:rPr>
          <w:rStyle w:val="StyleUnderline"/>
        </w:rPr>
        <w:t xml:space="preserve">Asia during Barack Obama’s presidency, America has sought new friendships just as India’s prime minister, </w:t>
      </w:r>
      <w:proofErr w:type="spellStart"/>
      <w:r w:rsidRPr="004F2342">
        <w:rPr>
          <w:rStyle w:val="StyleUnderline"/>
        </w:rPr>
        <w:t>Narendra</w:t>
      </w:r>
      <w:proofErr w:type="spellEnd"/>
      <w:r w:rsidRPr="004F2342">
        <w:rPr>
          <w:rStyle w:val="StyleUnderline"/>
        </w:rPr>
        <w:t xml:space="preserve"> </w:t>
      </w:r>
      <w:proofErr w:type="spellStart"/>
      <w:r w:rsidRPr="004F2342">
        <w:rPr>
          <w:rStyle w:val="StyleUnderline"/>
        </w:rPr>
        <w:t>Modi</w:t>
      </w:r>
      <w:proofErr w:type="spellEnd"/>
      <w:r w:rsidRPr="00A31FD4">
        <w:rPr>
          <w:rStyle w:val="StyleUnderline"/>
        </w:rPr>
        <w:t>, finds it lacks the punch to back his bigger ambitions for India on the wider stage</w:t>
      </w:r>
      <w:r w:rsidRPr="004F2342">
        <w:rPr>
          <w:sz w:val="16"/>
        </w:rPr>
        <w:t xml:space="preserve">. There will be no flashy wedding between the two in the near future. </w:t>
      </w:r>
      <w:r w:rsidRPr="00A31FD4">
        <w:rPr>
          <w:rStyle w:val="StyleUnderline"/>
        </w:rPr>
        <w:t xml:space="preserve">But what is emerging is a </w:t>
      </w:r>
      <w:r w:rsidRPr="004F2342">
        <w:rPr>
          <w:rStyle w:val="StyleUnderline"/>
        </w:rPr>
        <w:t>quiet, cautious</w:t>
      </w:r>
      <w:r w:rsidRPr="004F2342">
        <w:rPr>
          <w:sz w:val="16"/>
        </w:rPr>
        <w:t xml:space="preserve"> </w:t>
      </w:r>
      <w:r w:rsidRPr="00A31FD4">
        <w:rPr>
          <w:rStyle w:val="Emphasis"/>
        </w:rPr>
        <w:t>meeting of mutual interests</w:t>
      </w:r>
      <w:r w:rsidRPr="004F2342">
        <w:rPr>
          <w:sz w:val="16"/>
        </w:rPr>
        <w:t xml:space="preserve">. American officials call it a strategic handshake, Indian ones a strategic partnership. Neither would utter the word “alliance”, but if the relationship continues to thicken, that is what conceivably might take shape somewhere down the road. The latest development is small but significant. During a visit to India between April 10th and 12th, his second in less than a year, </w:t>
      </w:r>
      <w:r w:rsidRPr="00A31FD4">
        <w:rPr>
          <w:rStyle w:val="StyleUnderline"/>
        </w:rPr>
        <w:t xml:space="preserve">the American </w:t>
      </w:r>
      <w:proofErr w:type="spellStart"/>
      <w:r w:rsidRPr="00A31FD4">
        <w:rPr>
          <w:rStyle w:val="StyleUnderline"/>
        </w:rPr>
        <w:t>defence</w:t>
      </w:r>
      <w:proofErr w:type="spellEnd"/>
      <w:r w:rsidRPr="00A31FD4">
        <w:rPr>
          <w:rStyle w:val="StyleUnderline"/>
        </w:rPr>
        <w:t xml:space="preserve"> secretary, Ashton Carter, joined his Indian counterpart, </w:t>
      </w:r>
      <w:proofErr w:type="spellStart"/>
      <w:r w:rsidRPr="00A31FD4">
        <w:rPr>
          <w:rStyle w:val="StyleUnderline"/>
        </w:rPr>
        <w:t>Manohar</w:t>
      </w:r>
      <w:proofErr w:type="spellEnd"/>
      <w:r w:rsidRPr="00A31FD4">
        <w:rPr>
          <w:rStyle w:val="StyleUnderline"/>
        </w:rPr>
        <w:t xml:space="preserve"> </w:t>
      </w:r>
      <w:proofErr w:type="spellStart"/>
      <w:r w:rsidRPr="00A31FD4">
        <w:rPr>
          <w:rStyle w:val="StyleUnderline"/>
        </w:rPr>
        <w:t>Parrikar</w:t>
      </w:r>
      <w:proofErr w:type="spellEnd"/>
      <w:r w:rsidRPr="00A31FD4">
        <w:rPr>
          <w:rStyle w:val="StyleUnderline"/>
        </w:rPr>
        <w:t>, in promising quickly to sign a logistics agreement to enable smoother mutual support between the two armed forces</w:t>
      </w:r>
      <w:r w:rsidRPr="004F2342">
        <w:rPr>
          <w:sz w:val="16"/>
        </w:rPr>
        <w:t xml:space="preserve">. Two </w:t>
      </w:r>
      <w:r w:rsidRPr="00A31FD4">
        <w:rPr>
          <w:rStyle w:val="StyleUnderline"/>
        </w:rPr>
        <w:t>other pacts, covering communications and protocols for digital mapping, are also close to conclusion. Together they will make it easier for the two countries’ forces to co-operate, and allow India access to a bigger range of American equipment</w:t>
      </w:r>
      <w:r w:rsidRPr="004F2342">
        <w:rPr>
          <w:sz w:val="16"/>
        </w:rPr>
        <w:t xml:space="preserve">. Indian logic rules America has similar arrangements with dozens of countries. But in India’s case it has taken a decade of haggling to get this far. Before concluding the logistics deal, India insisted on a change of names to distinguish its own version. It is to be a Logistics Exchange Memorandum of Agreement rather than the usual Logistics Support Agreement. “We changed the initials so we don’t seem to follow the same logic as US allies,” says C. </w:t>
      </w:r>
      <w:proofErr w:type="spellStart"/>
      <w:r w:rsidRPr="004F2342">
        <w:rPr>
          <w:sz w:val="16"/>
        </w:rPr>
        <w:t>Uday</w:t>
      </w:r>
      <w:proofErr w:type="spellEnd"/>
      <w:r w:rsidRPr="004F2342">
        <w:rPr>
          <w:sz w:val="16"/>
        </w:rPr>
        <w:t xml:space="preserve"> </w:t>
      </w:r>
      <w:proofErr w:type="spellStart"/>
      <w:r w:rsidRPr="004F2342">
        <w:rPr>
          <w:sz w:val="16"/>
        </w:rPr>
        <w:t>Bhaskar</w:t>
      </w:r>
      <w:proofErr w:type="spellEnd"/>
      <w:r w:rsidRPr="004F2342">
        <w:rPr>
          <w:sz w:val="16"/>
        </w:rPr>
        <w:t>, a military analyst and former Indian naval officer</w:t>
      </w:r>
      <w:r w:rsidRPr="004F2342">
        <w:rPr>
          <w:rStyle w:val="StyleUnderline"/>
        </w:rPr>
        <w:t>. He added that there remain “strong views in our services” about too close an embrace with America.</w:t>
      </w:r>
      <w:r w:rsidRPr="004F2342">
        <w:rPr>
          <w:sz w:val="16"/>
        </w:rPr>
        <w:t xml:space="preserve"> Those views have a long history. After independence, India prided itself on being “non-aligned”, while turning to the Soviet Union for military supplies. It has been wary of other countries’ causes, a wariness reinforced by watching America bungle in Vietnam and later in Iraq and Afghanistan. Trounced by China in a brief but bloody border war in 1962, India is also cautious about provoking its big </w:t>
      </w:r>
      <w:proofErr w:type="spellStart"/>
      <w:r w:rsidRPr="004F2342">
        <w:rPr>
          <w:sz w:val="16"/>
        </w:rPr>
        <w:t>neighbour</w:t>
      </w:r>
      <w:proofErr w:type="spellEnd"/>
      <w:r w:rsidRPr="004F2342">
        <w:rPr>
          <w:sz w:val="16"/>
        </w:rPr>
        <w:t xml:space="preserve">, or being seen as part of an American-led gang-up. Most of all India resents the continued military support America gives to Pakistan, even in the face of evidence that Pakistan has sponsored anti-Indian terror attacks and worked to undermine American-led efforts to bring peace to Afghanistan. Yet disdain for America is weakening. </w:t>
      </w:r>
      <w:r w:rsidRPr="00A31FD4">
        <w:rPr>
          <w:rStyle w:val="StyleUnderline"/>
        </w:rPr>
        <w:t xml:space="preserve">The latest agreements come on top of a growing pile of protocols that go beyond </w:t>
      </w:r>
      <w:proofErr w:type="spellStart"/>
      <w:r w:rsidRPr="00A31FD4">
        <w:rPr>
          <w:rStyle w:val="StyleUnderline"/>
        </w:rPr>
        <w:t>defence</w:t>
      </w:r>
      <w:proofErr w:type="spellEnd"/>
      <w:r w:rsidRPr="00A31FD4">
        <w:rPr>
          <w:rStyle w:val="StyleUnderline"/>
        </w:rPr>
        <w:t xml:space="preserve"> co-operation to include a “joint strategic vision” for Asi</w:t>
      </w:r>
      <w:r w:rsidRPr="004F2342">
        <w:rPr>
          <w:sz w:val="16"/>
        </w:rPr>
        <w:t xml:space="preserve">a signed in January 2015. American armed forces now hold more joint exercises with India than with any other country. And two years ago India overtook Pakistan as a buyer of American weaponry. It helps that America has the kinds of goods that India’s armed forces want as they seek to project power more widely in the Indian Ocean, including long-range patrol aircraft and drones, maritime helicopters, aircraft-carrier technology and anti-submarine gear. America has also moved nimbly to accommodate India’s plans (see article) for strengthening its own </w:t>
      </w:r>
      <w:proofErr w:type="spellStart"/>
      <w:r w:rsidRPr="004F2342">
        <w:rPr>
          <w:sz w:val="16"/>
        </w:rPr>
        <w:t>defence</w:t>
      </w:r>
      <w:proofErr w:type="spellEnd"/>
      <w:r w:rsidRPr="004F2342">
        <w:rPr>
          <w:sz w:val="16"/>
        </w:rPr>
        <w:t xml:space="preserve"> industry. Aside from half-a-dozen existing partnerships involving such things as jet-engine design and avionics, the two sides have suggested jointly producing fighter aircraft, probably an Indian version of the F-18. </w:t>
      </w:r>
      <w:r w:rsidRPr="00A31FD4">
        <w:rPr>
          <w:rStyle w:val="Emphasis"/>
        </w:rPr>
        <w:t>The trigger for all this is the growing boldness of China.</w:t>
      </w:r>
      <w:r w:rsidRPr="00A31FD4">
        <w:rPr>
          <w:rStyle w:val="StyleUnderline"/>
        </w:rPr>
        <w:t xml:space="preserve"> With a GDP that is now five times India’s, the regional heavyweight has courted India’s smaller </w:t>
      </w:r>
      <w:proofErr w:type="spellStart"/>
      <w:r w:rsidRPr="00A31FD4">
        <w:rPr>
          <w:rStyle w:val="StyleUnderline"/>
        </w:rPr>
        <w:t>neighbours</w:t>
      </w:r>
      <w:proofErr w:type="spellEnd"/>
      <w:r w:rsidRPr="00A31FD4">
        <w:rPr>
          <w:rStyle w:val="StyleUnderline"/>
        </w:rPr>
        <w:t xml:space="preserve"> with aid. Chinese warships now regularly push into the Indian Ocean, and the Chinese government has sought to build a network of bases</w:t>
      </w:r>
      <w:r w:rsidRPr="004F2342">
        <w:rPr>
          <w:sz w:val="16"/>
        </w:rPr>
        <w:t xml:space="preserve"> or, at the least, friendly ports extending from Myanmar to Pakistan to Djibouti. </w:t>
      </w:r>
      <w:r w:rsidRPr="004F2342">
        <w:rPr>
          <w:rStyle w:val="StyleUnderline"/>
        </w:rPr>
        <w:t>India has mostly stayed aloof from troubles outside its immediate waters</w:t>
      </w:r>
      <w:r w:rsidRPr="004F2342">
        <w:rPr>
          <w:sz w:val="16"/>
        </w:rPr>
        <w:t xml:space="preserve">. When American officials jumped the gun in February by claiming that India would join patrols in the South China Sea, where China is pressing maritime claims over the objections of everyone else, India issued a vigorous denial. But Chinese pressure closer to home raises alarms. </w:t>
      </w:r>
      <w:r w:rsidRPr="00A31FD4">
        <w:rPr>
          <w:rStyle w:val="Emphasis"/>
        </w:rPr>
        <w:t>It is over China that Indian and American interests converge most</w:t>
      </w:r>
      <w:r w:rsidRPr="004F2342">
        <w:rPr>
          <w:sz w:val="16"/>
        </w:rPr>
        <w:t xml:space="preserve">. </w:t>
      </w:r>
      <w:proofErr w:type="spellStart"/>
      <w:r w:rsidRPr="004F2342">
        <w:rPr>
          <w:sz w:val="16"/>
        </w:rPr>
        <w:t>Mr</w:t>
      </w:r>
      <w:proofErr w:type="spellEnd"/>
      <w:r w:rsidRPr="004F2342">
        <w:rPr>
          <w:sz w:val="16"/>
        </w:rPr>
        <w:t xml:space="preserve"> </w:t>
      </w:r>
      <w:proofErr w:type="spellStart"/>
      <w:r w:rsidRPr="004F2342">
        <w:rPr>
          <w:sz w:val="16"/>
        </w:rPr>
        <w:t>Bhaskar</w:t>
      </w:r>
      <w:proofErr w:type="spellEnd"/>
      <w:r w:rsidRPr="004F2342">
        <w:rPr>
          <w:sz w:val="16"/>
        </w:rPr>
        <w:t xml:space="preserve"> says that </w:t>
      </w:r>
      <w:r w:rsidRPr="00A31FD4">
        <w:rPr>
          <w:rStyle w:val="StyleUnderline"/>
        </w:rPr>
        <w:t>Americans want India to become more capable and “carry a bigger load</w:t>
      </w:r>
      <w:r w:rsidRPr="004F2342">
        <w:rPr>
          <w:sz w:val="16"/>
        </w:rPr>
        <w:t xml:space="preserve">”. They may seek more than that. Speaking last month in Delhi, the Indian capital, </w:t>
      </w:r>
      <w:r w:rsidRPr="00A31FD4">
        <w:rPr>
          <w:rStyle w:val="StyleUnderline"/>
        </w:rPr>
        <w:t>Admiral Harry Harris, who heads America’s Pacific Command</w:t>
      </w:r>
      <w:r w:rsidRPr="004F2342">
        <w:rPr>
          <w:sz w:val="16"/>
        </w:rPr>
        <w:t xml:space="preserve"> (responsible, he said, for American military operations “from Hollywood to Bollywood”), </w:t>
      </w:r>
      <w:r w:rsidRPr="00A31FD4">
        <w:rPr>
          <w:rStyle w:val="StyleUnderline"/>
        </w:rPr>
        <w:t>described expanded military co-operation with India as “arguably the defining partnership for America in the 21st century</w:t>
      </w:r>
      <w:r w:rsidRPr="004F2342">
        <w:rPr>
          <w:sz w:val="16"/>
        </w:rPr>
        <w:t>”.</w:t>
      </w:r>
    </w:p>
    <w:p w14:paraId="459BE4CE" w14:textId="77777777" w:rsidR="00890AE5" w:rsidRPr="00890AE5" w:rsidRDefault="00890AE5" w:rsidP="00890AE5"/>
    <w:p w14:paraId="60DB6BFF" w14:textId="77777777" w:rsidR="007F4D31" w:rsidRPr="003E0607" w:rsidRDefault="007F4D31" w:rsidP="007F4D31">
      <w:pPr>
        <w:pStyle w:val="Heading4"/>
      </w:pPr>
      <w:r w:rsidRPr="003E0607">
        <w:t>U.S. India relations are Goldilocks now—plan leaves India in the lurch with concerns about China</w:t>
      </w:r>
    </w:p>
    <w:p w14:paraId="5CCAEEF3" w14:textId="77777777" w:rsidR="007F4D31" w:rsidRPr="003E0607" w:rsidRDefault="007F4D31" w:rsidP="007F4D31">
      <w:r w:rsidRPr="003E0607">
        <w:rPr>
          <w:rStyle w:val="Style13ptBold"/>
        </w:rPr>
        <w:t>Madan 15</w:t>
      </w:r>
      <w:r w:rsidRPr="003E0607">
        <w:t xml:space="preserve"> (</w:t>
      </w:r>
      <w:proofErr w:type="spellStart"/>
      <w:r w:rsidRPr="003E0607">
        <w:t>Tanvi</w:t>
      </w:r>
      <w:proofErr w:type="spellEnd"/>
      <w:r w:rsidRPr="003E0607">
        <w:t xml:space="preserve"> Madan is a fellow in the Project on International Order and Strategy in the Foreign Policy program at the Brookings Institution, and director of The India Project. “The U.S.-India Relationship and China”, </w:t>
      </w:r>
      <w:hyperlink r:id="rId10" w:history="1">
        <w:r w:rsidRPr="003E0607">
          <w:rPr>
            <w:rStyle w:val="Hyperlink"/>
          </w:rPr>
          <w:t>http://www.brookings.edu/research/opinions/2015/01/20-us-india-relationship-and-china-madan</w:t>
        </w:r>
      </w:hyperlink>
      <w:r w:rsidRPr="003E0607">
        <w:t xml:space="preserve"> , January 20, </w:t>
      </w:r>
      <w:proofErr w:type="gramStart"/>
      <w:r w:rsidRPr="003E0607">
        <w:t>2015 )</w:t>
      </w:r>
      <w:proofErr w:type="gramEnd"/>
    </w:p>
    <w:p w14:paraId="703DCDE5" w14:textId="77777777" w:rsidR="007F4D31" w:rsidRDefault="007F4D31" w:rsidP="007F4D31">
      <w:pPr>
        <w:rPr>
          <w:sz w:val="12"/>
        </w:rPr>
      </w:pPr>
      <w:r w:rsidRPr="003E0607">
        <w:rPr>
          <w:sz w:val="12"/>
        </w:rPr>
        <w:t xml:space="preserve">Today, </w:t>
      </w:r>
      <w:r w:rsidRPr="003E0607">
        <w:rPr>
          <w:rStyle w:val="StyleUnderline"/>
        </w:rPr>
        <w:t xml:space="preserve">both India and the U.S. have relationships with China that have elements of cooperation, competition and, </w:t>
      </w:r>
      <w:r w:rsidRPr="003E0607">
        <w:rPr>
          <w:rStyle w:val="StyleUnderline"/>
          <w:sz w:val="12"/>
          <w:u w:val="none"/>
        </w:rPr>
        <w:t>potentially,</w:t>
      </w:r>
      <w:r w:rsidRPr="003E0607">
        <w:rPr>
          <w:rStyle w:val="StyleUnderline"/>
        </w:rPr>
        <w:t xml:space="preserve"> </w:t>
      </w:r>
      <w:r w:rsidRPr="003E0607">
        <w:rPr>
          <w:rStyle w:val="Emphasis"/>
        </w:rPr>
        <w:t>conflict</w:t>
      </w:r>
      <w:r w:rsidRPr="003E0607">
        <w:rPr>
          <w:sz w:val="12"/>
        </w:rPr>
        <w:t xml:space="preserve">—though in different degrees. Each country has a blended approach of engaging China, while preparing for a turn for the worse in Chinese behavior. </w:t>
      </w:r>
      <w:r w:rsidRPr="003E0607">
        <w:rPr>
          <w:rStyle w:val="StyleUnderline"/>
        </w:rPr>
        <w:t>Each sees a role for the other in its China strategy. Each thinks a good relationship with the other sends a signal to China, but neither wants to</w:t>
      </w:r>
      <w:r w:rsidRPr="003E0607">
        <w:rPr>
          <w:sz w:val="12"/>
        </w:rPr>
        <w:t xml:space="preserve"> provoke Beijing or </w:t>
      </w:r>
      <w:r w:rsidRPr="003E0607">
        <w:rPr>
          <w:rStyle w:val="StyleUnderline"/>
        </w:rPr>
        <w:t xml:space="preserve">be </w:t>
      </w:r>
      <w:r w:rsidRPr="003E0607">
        <w:rPr>
          <w:rStyle w:val="Emphasis"/>
        </w:rPr>
        <w:t>forced to choose between the other and China.</w:t>
      </w:r>
      <w:r w:rsidRPr="003E0607">
        <w:rPr>
          <w:rStyle w:val="StyleUnderline"/>
        </w:rPr>
        <w:t xml:space="preserve"> </w:t>
      </w:r>
      <w:r w:rsidRPr="003E0607">
        <w:rPr>
          <w:sz w:val="12"/>
        </w:rPr>
        <w:t xml:space="preserve">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India and the U.S. also have concerns about the other when it comes to China. Both sides remain uncertain about the other’s willingness and capacity to play a role in the Asia-Pacific. Additionally, </w:t>
      </w:r>
      <w:r w:rsidRPr="003E0607">
        <w:rPr>
          <w:rStyle w:val="StyleUnderline"/>
        </w:rPr>
        <w:t>Indian policymakers worry both about a China-U.S. condominium</w:t>
      </w:r>
      <w:r w:rsidRPr="003E0607">
        <w:rPr>
          <w:sz w:val="12"/>
        </w:rPr>
        <w:t xml:space="preserve"> (or G-2) and a China-U.S. crisis or conflict. </w:t>
      </w:r>
      <w:r w:rsidRPr="003E0607">
        <w:rPr>
          <w:rStyle w:val="StyleUnderline"/>
        </w:rPr>
        <w:t xml:space="preserve">There is concern about the reliability of the U.S., with the sense that </w:t>
      </w:r>
      <w:r w:rsidRPr="003E0607">
        <w:rPr>
          <w:rStyle w:val="Emphasis"/>
        </w:rPr>
        <w:t>the U.S. will end up choosing China</w:t>
      </w:r>
      <w:r w:rsidRPr="003E0607">
        <w:rPr>
          <w:rStyle w:val="StyleUnderline"/>
        </w:rPr>
        <w:t xml:space="preserve"> </w:t>
      </w:r>
      <w:r w:rsidRPr="003E0607">
        <w:rPr>
          <w:rStyle w:val="StyleUnderline"/>
          <w:sz w:val="12"/>
          <w:u w:val="none"/>
        </w:rPr>
        <w:t>because of the more interdependent Sino-American economic relationship</w:t>
      </w:r>
      <w:r w:rsidRPr="003E0607">
        <w:rPr>
          <w:rStyle w:val="StyleUnderline"/>
          <w:sz w:val="16"/>
        </w:rPr>
        <w:t xml:space="preserve"> </w:t>
      </w:r>
      <w:r w:rsidRPr="003E0607">
        <w:rPr>
          <w:rStyle w:val="StyleUnderline"/>
        </w:rPr>
        <w:t xml:space="preserve">and/or </w:t>
      </w:r>
      <w:r w:rsidRPr="003E0607">
        <w:rPr>
          <w:rStyle w:val="Emphasis"/>
        </w:rPr>
        <w:t>leave India in the lurch.</w:t>
      </w:r>
      <w:r w:rsidRPr="003E0607">
        <w:rPr>
          <w:sz w:val="12"/>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3E0607">
        <w:rPr>
          <w:rStyle w:val="StyleUnderline"/>
        </w:rPr>
        <w:t xml:space="preserve">As things stand, neither India nor the U.S. is </w:t>
      </w:r>
      <w:r w:rsidRPr="003E0607">
        <w:rPr>
          <w:rStyle w:val="StyleUnderline"/>
          <w:sz w:val="12"/>
          <w:u w:val="none"/>
        </w:rPr>
        <w:t>interested in the other’s relationship with China being</w:t>
      </w:r>
      <w:r w:rsidRPr="003E0607">
        <w:rPr>
          <w:rStyle w:val="StyleUnderline"/>
          <w:sz w:val="16"/>
        </w:rPr>
        <w:t xml:space="preserve"> </w:t>
      </w:r>
      <w:r w:rsidRPr="003E0607">
        <w:rPr>
          <w:rStyle w:val="StyleUnderline"/>
        </w:rPr>
        <w:t>too hot or too cold</w:t>
      </w:r>
      <w:r w:rsidRPr="003E0607">
        <w:rPr>
          <w:rStyle w:val="StyleUnderline"/>
          <w:sz w:val="12"/>
          <w:u w:val="none"/>
        </w:rPr>
        <w:t>—the</w:t>
      </w:r>
      <w:r w:rsidRPr="003E0607">
        <w:rPr>
          <w:rStyle w:val="StyleUnderline"/>
          <w:sz w:val="16"/>
        </w:rPr>
        <w:t xml:space="preserve"> </w:t>
      </w:r>
      <w:r w:rsidRPr="003E0607">
        <w:rPr>
          <w:rStyle w:val="Emphasis"/>
        </w:rPr>
        <w:t>Goldilocks</w:t>
      </w:r>
      <w:r w:rsidRPr="003E0607">
        <w:rPr>
          <w:rStyle w:val="StyleUnderline"/>
        </w:rPr>
        <w:t xml:space="preserve"> </w:t>
      </w:r>
      <w:r w:rsidRPr="003E0607">
        <w:rPr>
          <w:rStyle w:val="StyleUnderline"/>
          <w:sz w:val="12"/>
          <w:szCs w:val="16"/>
          <w:u w:val="none"/>
        </w:rPr>
        <w:t>view</w:t>
      </w:r>
      <w:r w:rsidRPr="003E0607">
        <w:rPr>
          <w:sz w:val="12"/>
          <w:szCs w:val="16"/>
        </w:rPr>
        <w:t>.</w:t>
      </w:r>
      <w:r w:rsidRPr="003E0607">
        <w:rPr>
          <w:sz w:val="12"/>
        </w:rPr>
        <w:t xml:space="preserve"> </w:t>
      </w:r>
      <w:r w:rsidRPr="003E0607">
        <w:rPr>
          <w:rStyle w:val="StyleUnderline"/>
        </w:rPr>
        <w:t>For New Delhi, a too-</w:t>
      </w:r>
      <w:proofErr w:type="spellStart"/>
      <w:r w:rsidRPr="003E0607">
        <w:rPr>
          <w:rStyle w:val="StyleUnderline"/>
        </w:rPr>
        <w:t>cosy</w:t>
      </w:r>
      <w:proofErr w:type="spellEnd"/>
      <w:r w:rsidRPr="003E0607">
        <w:rPr>
          <w:rStyle w:val="StyleUnderline"/>
        </w:rPr>
        <w:t xml:space="preserve"> Sino-U.S. relationship is seen as </w:t>
      </w:r>
      <w:r w:rsidRPr="003E0607">
        <w:rPr>
          <w:rStyle w:val="Emphasis"/>
        </w:rPr>
        <w:t>freezing India out and impinging on its interests.</w:t>
      </w:r>
      <w:r w:rsidRPr="003E0607">
        <w:rPr>
          <w:sz w:val="12"/>
        </w:rPr>
        <w:t xml:space="preserve"> 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3E0607">
        <w:rPr>
          <w:rStyle w:val="StyleUnderline"/>
        </w:rPr>
        <w:t>both India and the U.S. do share an interest in managing China’s rise</w:t>
      </w:r>
      <w:r w:rsidRPr="003E0607">
        <w:rPr>
          <w:sz w:val="12"/>
        </w:rPr>
        <w:t xml:space="preserve">. </w:t>
      </w:r>
      <w:r w:rsidRPr="003E0607">
        <w:rPr>
          <w:rStyle w:val="StyleUnderline"/>
        </w:rPr>
        <w:t>Neither would like to see</w:t>
      </w:r>
      <w:r w:rsidRPr="003E0607">
        <w:rPr>
          <w:sz w:val="12"/>
        </w:rPr>
        <w:t xml:space="preserve"> what some have outlined as President Xi </w:t>
      </w:r>
      <w:proofErr w:type="spellStart"/>
      <w:r w:rsidRPr="003E0607">
        <w:rPr>
          <w:sz w:val="12"/>
        </w:rPr>
        <w:t>Jinping’s</w:t>
      </w:r>
      <w:proofErr w:type="spellEnd"/>
      <w:r w:rsidRPr="003E0607">
        <w:rPr>
          <w:sz w:val="12"/>
        </w:rPr>
        <w:t xml:space="preserve"> vision of Asia, with </w:t>
      </w:r>
      <w:r w:rsidRPr="003E0607">
        <w:rPr>
          <w:rStyle w:val="StyleUnderline"/>
        </w:rPr>
        <w:t>a dominant China and the U.S. playing a minimal role</w:t>
      </w:r>
      <w:r w:rsidRPr="003E0607">
        <w:rPr>
          <w:sz w:val="12"/>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3E0607">
        <w:rPr>
          <w:rStyle w:val="StyleUnderline"/>
        </w:rPr>
        <w:t>The Obama administration has also repeatedly stated that it sees India as part of its “rebalance” strategy</w:t>
      </w:r>
      <w:r w:rsidRPr="003E0607">
        <w:rPr>
          <w:sz w:val="12"/>
        </w:rPr>
        <w:t xml:space="preserve">. In November 2014, President </w:t>
      </w:r>
      <w:r w:rsidRPr="003E0607">
        <w:rPr>
          <w:rStyle w:val="StyleUnderline"/>
        </w:rPr>
        <w:t>Obama</w:t>
      </w:r>
      <w:r w:rsidRPr="003E0607">
        <w:rPr>
          <w:sz w:val="12"/>
        </w:rPr>
        <w:t xml:space="preserve">, speaking in Australia, </w:t>
      </w:r>
      <w:r w:rsidRPr="003E0607">
        <w:rPr>
          <w:rStyle w:val="StyleUnderline"/>
        </w:rPr>
        <w:t>stressed that the U.S. “support[</w:t>
      </w:r>
      <w:proofErr w:type="spellStart"/>
      <w:r w:rsidRPr="003E0607">
        <w:rPr>
          <w:rStyle w:val="StyleUnderline"/>
        </w:rPr>
        <w:t>ed</w:t>
      </w:r>
      <w:proofErr w:type="spellEnd"/>
      <w:r w:rsidRPr="003E0607">
        <w:rPr>
          <w:rStyle w:val="StyleUnderline"/>
        </w:rPr>
        <w:t>] a greater role in the Asia Pacific for India.</w:t>
      </w:r>
      <w:r w:rsidRPr="003E0607">
        <w:rPr>
          <w:sz w:val="12"/>
        </w:rPr>
        <w:t xml:space="preserve">” The </w:t>
      </w:r>
      <w:proofErr w:type="spellStart"/>
      <w:r w:rsidRPr="003E0607">
        <w:rPr>
          <w:sz w:val="12"/>
        </w:rPr>
        <w:t>Modi</w:t>
      </w:r>
      <w:proofErr w:type="spellEnd"/>
      <w:r w:rsidRPr="003E0607">
        <w:rPr>
          <w:sz w:val="12"/>
        </w:rPr>
        <w:t xml:space="preserve"> government, in turn, has made the region a foreign policy priority. Prime Minister </w:t>
      </w:r>
      <w:proofErr w:type="spellStart"/>
      <w:r w:rsidRPr="003E0607">
        <w:rPr>
          <w:sz w:val="12"/>
        </w:rPr>
        <w:t>Modi</w:t>
      </w:r>
      <w:proofErr w:type="spellEnd"/>
      <w:r w:rsidRPr="003E0607">
        <w:rPr>
          <w:sz w:val="12"/>
        </w:rPr>
        <w:t xml:space="preserve">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3E0607">
        <w:rPr>
          <w:rStyle w:val="StyleUnderline"/>
        </w:rPr>
        <w:t>Obama and he “reaffirm[</w:t>
      </w:r>
      <w:proofErr w:type="spellStart"/>
      <w:r w:rsidRPr="003E0607">
        <w:rPr>
          <w:rStyle w:val="StyleUnderline"/>
        </w:rPr>
        <w:t>ed</w:t>
      </w:r>
      <w:proofErr w:type="spellEnd"/>
      <w:r w:rsidRPr="003E0607">
        <w:rPr>
          <w:rStyle w:val="StyleUnderline"/>
        </w:rPr>
        <w:t>] their shared interest in preserving regional peace and stability, which are critical to the Asia Pacific region's continued prosperity</w:t>
      </w:r>
      <w:r w:rsidRPr="003E0607">
        <w:rPr>
          <w:sz w:val="12"/>
        </w:rPr>
        <w:t>.”</w:t>
      </w:r>
    </w:p>
    <w:p w14:paraId="0E10C06E" w14:textId="77777777" w:rsidR="008C58BD" w:rsidRPr="003E0607" w:rsidRDefault="008C58BD" w:rsidP="008C58BD">
      <w:pPr>
        <w:pStyle w:val="Heading4"/>
      </w:pPr>
      <w:r>
        <w:t>India</w:t>
      </w:r>
      <w:r w:rsidRPr="003E0607">
        <w:t xml:space="preserve"> perceives strong US-China relations as zero-sum.  Close Us China ties erodes India and US relations </w:t>
      </w:r>
    </w:p>
    <w:p w14:paraId="33B307B7" w14:textId="77777777" w:rsidR="008C58BD" w:rsidRPr="003E0607" w:rsidRDefault="008C58BD" w:rsidP="008C58BD">
      <w:r w:rsidRPr="003E0607">
        <w:rPr>
          <w:rStyle w:val="Style13ptBold"/>
        </w:rPr>
        <w:t>Madan 2015</w:t>
      </w:r>
      <w:r w:rsidRPr="003E0607">
        <w:t xml:space="preserve"> (</w:t>
      </w:r>
      <w:proofErr w:type="spellStart"/>
      <w:r w:rsidRPr="003E0607">
        <w:t>Tanvi</w:t>
      </w:r>
      <w:proofErr w:type="spellEnd"/>
      <w:r w:rsidRPr="003E0607">
        <w:t xml:space="preserve"> ,</w:t>
      </w:r>
      <w:proofErr w:type="spellStart"/>
      <w:r w:rsidRPr="003E0607">
        <w:t>ellow</w:t>
      </w:r>
      <w:proofErr w:type="spellEnd"/>
      <w:r w:rsidRPr="003E0607">
        <w:t xml:space="preserve"> in the Project on International Order and Strategy in the Foreign Policy program at the Brookings Institution, The U.S.-India Relationship and China, January 20, 2015, 7/14/2016 </w:t>
      </w:r>
      <w:hyperlink r:id="rId11" w:history="1">
        <w:r w:rsidRPr="003E0607">
          <w:rPr>
            <w:rStyle w:val="Hyperlink"/>
          </w:rPr>
          <w:t>http://www.brookings.edu/research/opinions/2015/01/20-us-india-relationship-and-china-madan</w:t>
        </w:r>
      </w:hyperlink>
      <w:r w:rsidRPr="003E0607">
        <w:t>; DDI – AH)</w:t>
      </w:r>
    </w:p>
    <w:p w14:paraId="763BC374" w14:textId="77777777" w:rsidR="008C58BD" w:rsidRDefault="008C58BD" w:rsidP="008C58BD">
      <w:pPr>
        <w:rPr>
          <w:sz w:val="14"/>
        </w:rPr>
      </w:pPr>
      <w:r w:rsidRPr="003E0607">
        <w:rPr>
          <w:rStyle w:val="StyleUnderline"/>
        </w:rPr>
        <w:t>Today, both India and the U.S. have relationships with China that have elements of cooperation, competition and, potentially, conflict—though in different degrees. Each country has a blended approach of engaging China, while preparing for a turn for the worse in Chinese behavior.</w:t>
      </w:r>
      <w:r w:rsidRPr="003E0607">
        <w:rPr>
          <w:sz w:val="14"/>
        </w:rPr>
        <w:t xml:space="preserve"> Each sees a role for the other in its China strategy. Each thinks a good relationship with the other sends a signal to China, but neither wants to provoke Beijing or be forced to choose between the other and China.¶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r w:rsidRPr="003E0607">
        <w:rPr>
          <w:rStyle w:val="StyleUnderline"/>
        </w:rPr>
        <w:t xml:space="preserve">.¶ But India and the U.S. also have concerns about the other when it comes to China. Both sides remain uncertain about the other’s willingness and capacity to play a role in the Asia-Pacific.¶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 </w:t>
      </w:r>
      <w:proofErr w:type="gramStart"/>
      <w:r w:rsidRPr="003E0607">
        <w:rPr>
          <w:rStyle w:val="StyleUnderline"/>
        </w:rPr>
        <w:t>Some</w:t>
      </w:r>
      <w:proofErr w:type="gramEnd"/>
      <w:r w:rsidRPr="003E0607">
        <w:rPr>
          <w:rStyle w:val="StyleUnderline"/>
        </w:rPr>
        <w:t xml:space="preserve"> in the U.S. also have reliability concerns about India. They question whether the quest for “strategic autonomy” will allow India to develop a truly strategic partnership with the U.S. There are also worries about the gap between Indian potential and performance.</w:t>
      </w:r>
      <w:r w:rsidRPr="003E0607">
        <w:rPr>
          <w:sz w:val="14"/>
        </w:rPr>
        <w:t xml:space="preserve"> Part of the rationale for supporting India’s rise is to help demonstrate that democracy and development aren’t mutually exclusive. Without delivery, however, this rationale—and India’s importance—fades away.¶ </w:t>
      </w:r>
      <w:proofErr w:type="gramStart"/>
      <w:r w:rsidRPr="003E0607">
        <w:rPr>
          <w:sz w:val="14"/>
        </w:rPr>
        <w:t>As</w:t>
      </w:r>
      <w:proofErr w:type="gramEnd"/>
      <w:r w:rsidRPr="003E0607">
        <w:rPr>
          <w:sz w:val="14"/>
        </w:rPr>
        <w:t xml:space="preserve"> things stand, neither India nor the U.S. is interested in the other’s relationship with China being too hot or too cold—the Goldilocks view. For </w:t>
      </w:r>
      <w:r w:rsidRPr="003E0607">
        <w:rPr>
          <w:rStyle w:val="StyleUnderline"/>
        </w:rPr>
        <w:t>New Delhi, a too-</w:t>
      </w:r>
      <w:proofErr w:type="spellStart"/>
      <w:r w:rsidRPr="003E0607">
        <w:rPr>
          <w:rStyle w:val="StyleUnderline"/>
        </w:rPr>
        <w:t>cosy</w:t>
      </w:r>
      <w:proofErr w:type="spellEnd"/>
      <w:r w:rsidRPr="003E0607">
        <w:rPr>
          <w:rStyle w:val="StyleUnderline"/>
        </w:rPr>
        <w:t xml:space="preserve"> Sino-U.S. relationship is seen as freezing India out and impinging on its interests. It would also eliminate one of Washington’s rationales for a stronger relationship with India.</w:t>
      </w:r>
      <w:r w:rsidRPr="003E0607">
        <w:rPr>
          <w:sz w:val="14"/>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6DC64062" w14:textId="77777777" w:rsidR="008C58BD" w:rsidRDefault="008C58BD" w:rsidP="008C58BD">
      <w:pPr>
        <w:pStyle w:val="Heading4"/>
      </w:pPr>
      <w:r>
        <w:t xml:space="preserve">India views US relations as a strategic counterweight to China—the plan’s engagement disrupts that </w:t>
      </w:r>
    </w:p>
    <w:p w14:paraId="69A0EA8F" w14:textId="77777777" w:rsidR="008C58BD" w:rsidRDefault="008C58BD" w:rsidP="008C58BD">
      <w:r w:rsidRPr="003D6486">
        <w:rPr>
          <w:rStyle w:val="Style13ptBold"/>
        </w:rPr>
        <w:t>Chatterjee, 1</w:t>
      </w:r>
      <w:r>
        <w:rPr>
          <w:rStyle w:val="Style13ptBold"/>
        </w:rPr>
        <w:t>2</w:t>
      </w:r>
      <w:r>
        <w:t xml:space="preserve"> (</w:t>
      </w:r>
      <w:proofErr w:type="spellStart"/>
      <w:r>
        <w:t>Ananya</w:t>
      </w:r>
      <w:proofErr w:type="spellEnd"/>
      <w:r>
        <w:t xml:space="preserve"> Chatterjee, sessional lecturer, School of Continuing Education at the University of Oxford, “India-China-United States: The Post-Cold War Evolution of Strategic Triangle,” 2/27/12, Political Perspectives, </w:t>
      </w:r>
      <w:r w:rsidRPr="00AC5F34">
        <w:t>http://www.politicalperspectives.org.uk/wp-content/uploads/Evolution-India-China1.pdf</w:t>
      </w:r>
      <w:r>
        <w:t>)</w:t>
      </w:r>
    </w:p>
    <w:p w14:paraId="5D534CA2" w14:textId="77777777" w:rsidR="008C58BD" w:rsidRPr="004F2342" w:rsidRDefault="008C58BD" w:rsidP="008C58BD">
      <w:pPr>
        <w:rPr>
          <w:sz w:val="16"/>
        </w:rPr>
      </w:pPr>
      <w:r w:rsidRPr="004F2342">
        <w:rPr>
          <w:sz w:val="16"/>
        </w:rPr>
        <w:t>Therefore, it can be concluded that th</w:t>
      </w:r>
      <w:r w:rsidRPr="00AC5F34">
        <w:rPr>
          <w:rStyle w:val="StyleUnderline"/>
        </w:rPr>
        <w:t>e United States remains a major factor in the evolving</w:t>
      </w:r>
      <w:r>
        <w:rPr>
          <w:rStyle w:val="StyleUnderline"/>
        </w:rPr>
        <w:t xml:space="preserve"> </w:t>
      </w:r>
      <w:r w:rsidRPr="00AC5F34">
        <w:rPr>
          <w:rStyle w:val="StyleUnderline"/>
        </w:rPr>
        <w:t xml:space="preserve">India - China - U.S. triangle and both India and China seeks to </w:t>
      </w:r>
      <w:proofErr w:type="spellStart"/>
      <w:r w:rsidRPr="00AC5F34">
        <w:rPr>
          <w:rStyle w:val="StyleUnderline"/>
        </w:rPr>
        <w:t>maximise</w:t>
      </w:r>
      <w:proofErr w:type="spellEnd"/>
      <w:r w:rsidRPr="00AC5F34">
        <w:rPr>
          <w:rStyle w:val="StyleUnderline"/>
        </w:rPr>
        <w:t xml:space="preserve"> the benefits from this</w:t>
      </w:r>
      <w:r>
        <w:rPr>
          <w:rStyle w:val="StyleUnderline"/>
        </w:rPr>
        <w:t xml:space="preserve"> </w:t>
      </w:r>
      <w:r w:rsidRPr="00AC5F34">
        <w:rPr>
          <w:rStyle w:val="StyleUnderline"/>
        </w:rPr>
        <w:t>bilateral relationship with the United States in the context of the present international</w:t>
      </w:r>
      <w:r>
        <w:rPr>
          <w:rStyle w:val="StyleUnderline"/>
        </w:rPr>
        <w:t xml:space="preserve"> </w:t>
      </w:r>
      <w:r w:rsidRPr="00AC5F34">
        <w:rPr>
          <w:rStyle w:val="StyleUnderline"/>
        </w:rPr>
        <w:t>political system.</w:t>
      </w:r>
      <w:r w:rsidRPr="004F2342">
        <w:rPr>
          <w:sz w:val="16"/>
        </w:rPr>
        <w:t xml:space="preserve"> On the other hand, Washington's </w:t>
      </w:r>
      <w:proofErr w:type="spellStart"/>
      <w:r w:rsidRPr="004F2342">
        <w:rPr>
          <w:sz w:val="16"/>
        </w:rPr>
        <w:t>engagemen</w:t>
      </w:r>
      <w:proofErr w:type="spellEnd"/>
      <w:r w:rsidRPr="004F2342">
        <w:rPr>
          <w:sz w:val="16"/>
        </w:rPr>
        <w:t xml:space="preserve"> t of the world's two most populous nations, each experiencing strong economic growth and a raised profile on the international stage, is strategically significant. As the U.S. Government's National Intelligence Council pointed out earlier in 2005 in its re port ‘ Mapping the Global Future ’ , “the likely emergence of China and India as new major global players will transform the geopolitical landscape in the early 21st century” (US National Intelligence Council [online]) .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 </w:t>
      </w:r>
      <w:proofErr w:type="spellStart"/>
      <w:r w:rsidRPr="004F2342">
        <w:rPr>
          <w:sz w:val="16"/>
        </w:rPr>
        <w:t>nd</w:t>
      </w:r>
      <w:proofErr w:type="spellEnd"/>
      <w:r w:rsidRPr="004F2342">
        <w:rPr>
          <w:sz w:val="16"/>
        </w:rPr>
        <w:t xml:space="preserve"> others as the second largest </w:t>
      </w:r>
      <w:proofErr w:type="spellStart"/>
      <w:r w:rsidRPr="004F2342">
        <w:rPr>
          <w:sz w:val="16"/>
        </w:rPr>
        <w:t>defence</w:t>
      </w:r>
      <w:proofErr w:type="spellEnd"/>
      <w:r w:rsidRPr="004F2342">
        <w:rPr>
          <w:sz w:val="16"/>
        </w:rPr>
        <w:t xml:space="preserve"> spender after the United States over the next two decades and will be, by any measure, a first - rate military power”. With regards to India, the Report outlines that “as India’s economy grows governments in Southeast Asia — Malaysia, Singapore, Thailand, and other countries — may move closer to India to help build a potential geopolitical counterweight to China. At the same time, India will seek to strengthen its ties with countries in the region without excluding China.” A new, dynamic pattern of interaction has, thus, begun between the United States and Asia's two largest continental powers. The task for all three is, therefore, to manage ties as a virtuous circle rather than a competitive triangle (</w:t>
      </w:r>
      <w:proofErr w:type="spellStart"/>
      <w:r w:rsidRPr="004F2342">
        <w:rPr>
          <w:sz w:val="16"/>
        </w:rPr>
        <w:t>Inder</w:t>
      </w:r>
      <w:proofErr w:type="spellEnd"/>
      <w:r w:rsidRPr="004F2342">
        <w:rPr>
          <w:sz w:val="16"/>
        </w:rPr>
        <w:t xml:space="preserve"> </w:t>
      </w:r>
      <w:proofErr w:type="spellStart"/>
      <w:r w:rsidRPr="004F2342">
        <w:rPr>
          <w:sz w:val="16"/>
        </w:rPr>
        <w:t>furth</w:t>
      </w:r>
      <w:proofErr w:type="spellEnd"/>
      <w:r w:rsidRPr="004F2342">
        <w:rPr>
          <w:sz w:val="16"/>
        </w:rPr>
        <w:t xml:space="preserve"> and </w:t>
      </w:r>
      <w:proofErr w:type="spellStart"/>
      <w:r w:rsidRPr="004F2342">
        <w:rPr>
          <w:sz w:val="16"/>
        </w:rPr>
        <w:t>Sha</w:t>
      </w:r>
      <w:proofErr w:type="spellEnd"/>
      <w:r w:rsidRPr="004F2342">
        <w:rPr>
          <w:sz w:val="16"/>
        </w:rPr>
        <w:t xml:space="preserve"> </w:t>
      </w:r>
      <w:proofErr w:type="spellStart"/>
      <w:r w:rsidRPr="004F2342">
        <w:rPr>
          <w:sz w:val="16"/>
        </w:rPr>
        <w:t>mbaugh</w:t>
      </w:r>
      <w:proofErr w:type="spellEnd"/>
      <w:r w:rsidRPr="004F2342">
        <w:rPr>
          <w:sz w:val="16"/>
        </w:rPr>
        <w:t xml:space="preserve">, 2005). </w:t>
      </w:r>
      <w:proofErr w:type="spellStart"/>
      <w:r w:rsidRPr="004F2342">
        <w:rPr>
          <w:sz w:val="16"/>
        </w:rPr>
        <w:t>Inderfurth</w:t>
      </w:r>
      <w:proofErr w:type="spellEnd"/>
      <w:r w:rsidRPr="004F2342">
        <w:rPr>
          <w:sz w:val="16"/>
        </w:rPr>
        <w:t xml:space="preserve"> and </w:t>
      </w:r>
      <w:proofErr w:type="spellStart"/>
      <w:r w:rsidRPr="004F2342">
        <w:rPr>
          <w:sz w:val="16"/>
        </w:rPr>
        <w:t>Shambaugh</w:t>
      </w:r>
      <w:proofErr w:type="spellEnd"/>
      <w:r w:rsidRPr="004F2342">
        <w:rPr>
          <w:sz w:val="16"/>
        </w:rPr>
        <w:t xml:space="preserve"> in their article continue to argue that </w:t>
      </w:r>
      <w:r w:rsidRPr="00AC5F34">
        <w:rPr>
          <w:rStyle w:val="StyleUnderline"/>
        </w:rPr>
        <w:t>there are</w:t>
      </w:r>
      <w:r w:rsidRPr="004F2342">
        <w:rPr>
          <w:sz w:val="16"/>
        </w:rPr>
        <w:t xml:space="preserve"> some </w:t>
      </w:r>
      <w:r w:rsidRPr="00AC5F34">
        <w:rPr>
          <w:rStyle w:val="StyleUnderline"/>
        </w:rPr>
        <w:t>geopolitical thinkers in each capital who seek to use improved bilateral relations against the third party.</w:t>
      </w:r>
      <w:r>
        <w:rPr>
          <w:rStyle w:val="StyleUnderline"/>
        </w:rPr>
        <w:t xml:space="preserve"> </w:t>
      </w:r>
      <w:r w:rsidRPr="004F2342">
        <w:rPr>
          <w:sz w:val="16"/>
        </w:rPr>
        <w:t xml:space="preserve">Some in Beijing and New Delhi see strengthened Sino - I </w:t>
      </w:r>
      <w:proofErr w:type="spellStart"/>
      <w:r w:rsidRPr="004F2342">
        <w:rPr>
          <w:sz w:val="16"/>
        </w:rPr>
        <w:t>ndian</w:t>
      </w:r>
      <w:proofErr w:type="spellEnd"/>
      <w:r w:rsidRPr="004F2342">
        <w:rPr>
          <w:sz w:val="16"/>
        </w:rPr>
        <w:t xml:space="preserve"> ties as a constraint on American hegemony. Others in </w:t>
      </w:r>
      <w:r w:rsidRPr="00AC5F34">
        <w:rPr>
          <w:rStyle w:val="StyleUnderline"/>
        </w:rPr>
        <w:t>Washington</w:t>
      </w:r>
      <w:r>
        <w:rPr>
          <w:rStyle w:val="StyleUnderline"/>
        </w:rPr>
        <w:t xml:space="preserve"> </w:t>
      </w:r>
      <w:r w:rsidRPr="00AC5F34">
        <w:rPr>
          <w:rStyle w:val="StyleUnderline"/>
        </w:rPr>
        <w:t>and</w:t>
      </w:r>
      <w:r>
        <w:rPr>
          <w:rStyle w:val="StyleUnderline"/>
        </w:rPr>
        <w:t xml:space="preserve"> </w:t>
      </w:r>
      <w:r w:rsidRPr="00AC5F34">
        <w:rPr>
          <w:rStyle w:val="StyleUnderline"/>
        </w:rPr>
        <w:t>New</w:t>
      </w:r>
      <w:r>
        <w:rPr>
          <w:rStyle w:val="StyleUnderline"/>
        </w:rPr>
        <w:t xml:space="preserve"> </w:t>
      </w:r>
      <w:r w:rsidRPr="00AC5F34">
        <w:rPr>
          <w:rStyle w:val="StyleUnderline"/>
        </w:rPr>
        <w:t>Delhi</w:t>
      </w:r>
      <w:r>
        <w:rPr>
          <w:rStyle w:val="StyleUnderline"/>
        </w:rPr>
        <w:t xml:space="preserve"> </w:t>
      </w:r>
      <w:r w:rsidRPr="00AC5F34">
        <w:rPr>
          <w:rStyle w:val="StyleUnderline"/>
        </w:rPr>
        <w:t>are</w:t>
      </w:r>
      <w:r>
        <w:rPr>
          <w:rStyle w:val="StyleUnderline"/>
        </w:rPr>
        <w:t xml:space="preserve"> </w:t>
      </w:r>
      <w:r w:rsidRPr="00AC5F34">
        <w:rPr>
          <w:rStyle w:val="StyleUnderline"/>
        </w:rPr>
        <w:t>suspicious</w:t>
      </w:r>
      <w:r>
        <w:rPr>
          <w:rStyle w:val="StyleUnderline"/>
        </w:rPr>
        <w:t xml:space="preserve"> </w:t>
      </w:r>
      <w:r w:rsidRPr="00AC5F34">
        <w:rPr>
          <w:rStyle w:val="StyleUnderline"/>
        </w:rPr>
        <w:t>of</w:t>
      </w:r>
      <w:r>
        <w:rPr>
          <w:rStyle w:val="StyleUnderline"/>
        </w:rPr>
        <w:t xml:space="preserve"> </w:t>
      </w:r>
      <w:r w:rsidRPr="00AC5F34">
        <w:rPr>
          <w:rStyle w:val="StyleUnderline"/>
        </w:rPr>
        <w:t>China</w:t>
      </w:r>
      <w:r>
        <w:rPr>
          <w:rStyle w:val="StyleUnderline"/>
        </w:rPr>
        <w:t xml:space="preserve"> </w:t>
      </w:r>
      <w:r w:rsidRPr="00AC5F34">
        <w:rPr>
          <w:rStyle w:val="StyleUnderline"/>
        </w:rPr>
        <w:t>and</w:t>
      </w:r>
      <w:r>
        <w:rPr>
          <w:rStyle w:val="StyleUnderline"/>
        </w:rPr>
        <w:t xml:space="preserve"> </w:t>
      </w:r>
      <w:r w:rsidRPr="00AC5F34">
        <w:rPr>
          <w:rStyle w:val="StyleUnderline"/>
        </w:rPr>
        <w:t>seek</w:t>
      </w:r>
      <w:r>
        <w:rPr>
          <w:rStyle w:val="StyleUnderline"/>
        </w:rPr>
        <w:t xml:space="preserve"> </w:t>
      </w:r>
      <w:r w:rsidRPr="00AC5F34">
        <w:rPr>
          <w:rStyle w:val="StyleUnderline"/>
        </w:rPr>
        <w:t>to</w:t>
      </w:r>
      <w:r>
        <w:rPr>
          <w:rStyle w:val="StyleUnderline"/>
        </w:rPr>
        <w:t xml:space="preserve"> </w:t>
      </w:r>
      <w:r w:rsidRPr="00AC5F34">
        <w:rPr>
          <w:rStyle w:val="StyleUnderline"/>
        </w:rPr>
        <w:t>build</w:t>
      </w:r>
      <w:r>
        <w:rPr>
          <w:rStyle w:val="StyleUnderline"/>
        </w:rPr>
        <w:t xml:space="preserve"> </w:t>
      </w:r>
      <w:r w:rsidRPr="00AC5F34">
        <w:rPr>
          <w:rStyle w:val="StyleUnderline"/>
        </w:rPr>
        <w:t>U.S. - India</w:t>
      </w:r>
      <w:r>
        <w:rPr>
          <w:rStyle w:val="StyleUnderline"/>
        </w:rPr>
        <w:t xml:space="preserve"> </w:t>
      </w:r>
      <w:r w:rsidRPr="00AC5F34">
        <w:rPr>
          <w:rStyle w:val="StyleUnderline"/>
        </w:rPr>
        <w:t>relations</w:t>
      </w:r>
      <w:r>
        <w:rPr>
          <w:rStyle w:val="StyleUnderline"/>
        </w:rPr>
        <w:t xml:space="preserve"> </w:t>
      </w:r>
      <w:r w:rsidRPr="00AC5F34">
        <w:rPr>
          <w:rStyle w:val="StyleUnderline"/>
        </w:rPr>
        <w:t>(particularly</w:t>
      </w:r>
      <w:r>
        <w:rPr>
          <w:rStyle w:val="StyleUnderline"/>
        </w:rPr>
        <w:t xml:space="preserve"> </w:t>
      </w:r>
      <w:r w:rsidRPr="00AC5F34">
        <w:rPr>
          <w:rStyle w:val="StyleUnderline"/>
        </w:rPr>
        <w:t>military</w:t>
      </w:r>
      <w:r>
        <w:rPr>
          <w:rStyle w:val="StyleUnderline"/>
        </w:rPr>
        <w:t xml:space="preserve"> </w:t>
      </w:r>
      <w:r w:rsidRPr="00AC5F34">
        <w:rPr>
          <w:rStyle w:val="StyleUnderline"/>
        </w:rPr>
        <w:t>ties)</w:t>
      </w:r>
      <w:r>
        <w:rPr>
          <w:rStyle w:val="StyleUnderline"/>
        </w:rPr>
        <w:t xml:space="preserve"> </w:t>
      </w:r>
      <w:r w:rsidRPr="00AC5F34">
        <w:rPr>
          <w:rStyle w:val="StyleUnderline"/>
        </w:rPr>
        <w:t>as</w:t>
      </w:r>
      <w:r>
        <w:rPr>
          <w:rStyle w:val="StyleUnderline"/>
        </w:rPr>
        <w:t xml:space="preserve"> </w:t>
      </w:r>
      <w:r w:rsidRPr="00AC5F34">
        <w:rPr>
          <w:rStyle w:val="StyleUnderline"/>
        </w:rPr>
        <w:t>a</w:t>
      </w:r>
      <w:r>
        <w:rPr>
          <w:rStyle w:val="StyleUnderline"/>
        </w:rPr>
        <w:t xml:space="preserve"> </w:t>
      </w:r>
      <w:r w:rsidRPr="00AC5F34">
        <w:rPr>
          <w:rStyle w:val="StyleUnderline"/>
        </w:rPr>
        <w:t>strategic</w:t>
      </w:r>
      <w:r>
        <w:rPr>
          <w:rStyle w:val="StyleUnderline"/>
        </w:rPr>
        <w:t xml:space="preserve"> </w:t>
      </w:r>
      <w:r w:rsidRPr="00AC5F34">
        <w:rPr>
          <w:rStyle w:val="StyleUnderline"/>
        </w:rPr>
        <w:t>counterweight</w:t>
      </w:r>
      <w:r>
        <w:rPr>
          <w:rStyle w:val="StyleUnderline"/>
        </w:rPr>
        <w:t xml:space="preserve"> </w:t>
      </w:r>
      <w:r w:rsidRPr="00AC5F34">
        <w:rPr>
          <w:rStyle w:val="StyleUnderline"/>
        </w:rPr>
        <w:t>to</w:t>
      </w:r>
      <w:r>
        <w:rPr>
          <w:rStyle w:val="StyleUnderline"/>
        </w:rPr>
        <w:t xml:space="preserve"> </w:t>
      </w:r>
      <w:r w:rsidRPr="00AC5F34">
        <w:rPr>
          <w:rStyle w:val="StyleUnderline"/>
        </w:rPr>
        <w:t>growing</w:t>
      </w:r>
      <w:r>
        <w:rPr>
          <w:rStyle w:val="StyleUnderline"/>
        </w:rPr>
        <w:t xml:space="preserve"> </w:t>
      </w:r>
      <w:r w:rsidRPr="00AC5F34">
        <w:rPr>
          <w:rStyle w:val="StyleUnderline"/>
        </w:rPr>
        <w:t>Chinese</w:t>
      </w:r>
      <w:r w:rsidRPr="004F2342">
        <w:rPr>
          <w:sz w:val="16"/>
        </w:rPr>
        <w:t xml:space="preserve"> power. </w:t>
      </w:r>
      <w:r w:rsidRPr="00AC5F34">
        <w:rPr>
          <w:rStyle w:val="StyleUnderline"/>
        </w:rPr>
        <w:t>While</w:t>
      </w:r>
      <w:r>
        <w:rPr>
          <w:rStyle w:val="StyleUnderline"/>
        </w:rPr>
        <w:t xml:space="preserve"> </w:t>
      </w:r>
      <w:r w:rsidRPr="00AC5F34">
        <w:rPr>
          <w:rStyle w:val="StyleUnderline"/>
        </w:rPr>
        <w:t>the</w:t>
      </w:r>
      <w:r>
        <w:rPr>
          <w:rStyle w:val="StyleUnderline"/>
        </w:rPr>
        <w:t xml:space="preserve"> </w:t>
      </w:r>
      <w:r w:rsidRPr="00AC5F34">
        <w:rPr>
          <w:rStyle w:val="StyleUnderline"/>
        </w:rPr>
        <w:t>U.S. - India</w:t>
      </w:r>
      <w:r>
        <w:rPr>
          <w:rStyle w:val="StyleUnderline"/>
        </w:rPr>
        <w:t xml:space="preserve"> </w:t>
      </w:r>
      <w:r w:rsidRPr="00AC5F34">
        <w:rPr>
          <w:rStyle w:val="StyleUnderline"/>
        </w:rPr>
        <w:t>and</w:t>
      </w:r>
      <w:r>
        <w:rPr>
          <w:rStyle w:val="StyleUnderline"/>
        </w:rPr>
        <w:t xml:space="preserve"> </w:t>
      </w:r>
      <w:r w:rsidRPr="00AC5F34">
        <w:rPr>
          <w:rStyle w:val="StyleUnderline"/>
        </w:rPr>
        <w:t>China - India</w:t>
      </w:r>
      <w:r>
        <w:rPr>
          <w:rStyle w:val="StyleUnderline"/>
        </w:rPr>
        <w:t xml:space="preserve"> </w:t>
      </w:r>
      <w:r w:rsidRPr="00AC5F34">
        <w:rPr>
          <w:rStyle w:val="StyleUnderline"/>
        </w:rPr>
        <w:t>relationships</w:t>
      </w:r>
      <w:r>
        <w:rPr>
          <w:rStyle w:val="StyleUnderline"/>
        </w:rPr>
        <w:t xml:space="preserve"> </w:t>
      </w:r>
      <w:r w:rsidRPr="00AC5F34">
        <w:rPr>
          <w:rStyle w:val="StyleUnderline"/>
        </w:rPr>
        <w:t>steadily</w:t>
      </w:r>
      <w:r>
        <w:rPr>
          <w:rStyle w:val="StyleUnderline"/>
        </w:rPr>
        <w:t xml:space="preserve"> </w:t>
      </w:r>
      <w:r w:rsidRPr="00AC5F34">
        <w:rPr>
          <w:rStyle w:val="StyleUnderline"/>
        </w:rPr>
        <w:t>improve,</w:t>
      </w:r>
      <w:r>
        <w:rPr>
          <w:rStyle w:val="StyleUnderline"/>
        </w:rPr>
        <w:t xml:space="preserve"> </w:t>
      </w:r>
      <w:r w:rsidRPr="00AC5F34">
        <w:rPr>
          <w:rStyle w:val="StyleUnderline"/>
        </w:rPr>
        <w:t>Sino - American relations seem to be entering another strained and turbulent phase</w:t>
      </w:r>
      <w:r w:rsidRPr="004F2342">
        <w:rPr>
          <w:sz w:val="16"/>
        </w:rPr>
        <w:t xml:space="preserve"> in their long, </w:t>
      </w:r>
      <w:proofErr w:type="spellStart"/>
      <w:r w:rsidRPr="004F2342">
        <w:rPr>
          <w:sz w:val="16"/>
        </w:rPr>
        <w:t>chequered</w:t>
      </w:r>
      <w:proofErr w:type="spellEnd"/>
      <w:r w:rsidRPr="004F2342">
        <w:rPr>
          <w:sz w:val="16"/>
        </w:rPr>
        <w:t xml:space="preserve"> relationship. A new wave of anti - China acrimony is currently gripping Washington, especially in the </w:t>
      </w:r>
      <w:proofErr w:type="spellStart"/>
      <w:r w:rsidRPr="004F2342">
        <w:rPr>
          <w:sz w:val="16"/>
        </w:rPr>
        <w:t>Congre</w:t>
      </w:r>
      <w:proofErr w:type="spellEnd"/>
      <w:r w:rsidRPr="004F2342">
        <w:rPr>
          <w:sz w:val="16"/>
        </w:rPr>
        <w:t xml:space="preserve"> </w:t>
      </w:r>
      <w:proofErr w:type="spellStart"/>
      <w:r w:rsidRPr="004F2342">
        <w:rPr>
          <w:sz w:val="16"/>
        </w:rPr>
        <w:t>ss</w:t>
      </w:r>
      <w:proofErr w:type="spellEnd"/>
      <w:r w:rsidRPr="004F2342">
        <w:rPr>
          <w:sz w:val="16"/>
        </w:rPr>
        <w:t xml:space="preserve">, fuelled by assertions about China's military build - up, threatened posture towards Taiwan, unfair trading practices, product pirating, human rights violations and attempted buyouts of U.S. companies. Despite these concerns, there is no turning back from the growing interdependence of the three countries, including in the vital area of energy supplies. Managing these expanding relations will increasingly be a key challenge for Washington, Beijing and New Delhi. </w:t>
      </w:r>
    </w:p>
    <w:p w14:paraId="5FAFD723" w14:textId="77777777" w:rsidR="007F4D31" w:rsidRPr="003E0607" w:rsidRDefault="007F4D31" w:rsidP="007F4D31">
      <w:pPr>
        <w:pStyle w:val="Heading4"/>
      </w:pPr>
      <w:r w:rsidRPr="003E0607">
        <w:t xml:space="preserve">US China cooperation and relations alienates India </w:t>
      </w:r>
    </w:p>
    <w:p w14:paraId="77DD5651" w14:textId="77777777" w:rsidR="007F4D31" w:rsidRPr="003E0607" w:rsidRDefault="007F4D31" w:rsidP="007F4D31">
      <w:r w:rsidRPr="003E0607">
        <w:t xml:space="preserve">FEIGENBAUM, 15 (EVAN A., Nonresident Senior Associate </w:t>
      </w:r>
      <w:r w:rsidRPr="003E0607">
        <w:rPr>
          <w:sz w:val="12"/>
        </w:rPr>
        <w:t xml:space="preserve">¶ </w:t>
      </w:r>
      <w:r w:rsidRPr="003E0607">
        <w:t xml:space="preserve">Asia Program, U.S.-India Ties in the Age of Xi </w:t>
      </w:r>
      <w:proofErr w:type="spellStart"/>
      <w:r w:rsidRPr="003E0607">
        <w:t>Jinping</w:t>
      </w:r>
      <w:proofErr w:type="spellEnd"/>
      <w:r w:rsidRPr="003E0607">
        <w:t>, September 22, 2015, 7/15/16 http://carnegieendowment.org/2015/09/22/u.s.-india-ties-in-age-of-xi-jinping/ii7f; DDI - AH )</w:t>
      </w:r>
    </w:p>
    <w:p w14:paraId="01456441" w14:textId="77777777" w:rsidR="007F4D31" w:rsidRPr="003E0607" w:rsidRDefault="007F4D31" w:rsidP="007F4D31">
      <w:r w:rsidRPr="003E0607">
        <w:t xml:space="preserve">These are just some of the issues on the agenda for Xi’s state visit to Washington. But here’s the catch: some issues on that agenda could bring Washington and New Delhi closer, but others could drive them apart as </w:t>
      </w:r>
      <w:r w:rsidRPr="003E0607">
        <w:rPr>
          <w:rStyle w:val="StyleUnderline"/>
        </w:rPr>
        <w:t>American coordination with Beijing risks creating wedges between the United States and India</w:t>
      </w:r>
      <w:r w:rsidRPr="003E0607">
        <w:t>.</w:t>
      </w:r>
      <w:r w:rsidRPr="003E0607">
        <w:rPr>
          <w:sz w:val="12"/>
        </w:rPr>
        <w:t xml:space="preserve">¶ </w:t>
      </w:r>
      <w:r w:rsidRPr="003E0607">
        <w:t xml:space="preserve">One example of the former involves domestic investment rules in China. </w:t>
      </w:r>
      <w:r w:rsidRPr="003E0607">
        <w:rPr>
          <w:rStyle w:val="StyleUnderline"/>
        </w:rPr>
        <w:t>Beijing has deployed regulations and standards as a non-tariff barrier—to the detriment of U.S. and Indian investment alike.</w:t>
      </w:r>
      <w:r w:rsidRPr="003E0607">
        <w:t xml:space="preserve"> But an example of the latter involves intensifying climate change coordination in the run-up to December’s multilateral negotiations in Paris: the United States and China are moving into alignment on climate, even as New Delhi stands apart and flirts with seeking exceptional treatment.</w:t>
      </w:r>
      <w:r w:rsidRPr="003E0607">
        <w:rPr>
          <w:sz w:val="12"/>
        </w:rPr>
        <w:t xml:space="preserve">¶ </w:t>
      </w:r>
      <w:r w:rsidRPr="003E0607">
        <w:rPr>
          <w:rStyle w:val="StyleUnderline"/>
        </w:rPr>
        <w:t>That points to a challenge that the United States and India must now confront: At the strategic level, China’s rise has brought Washington and New Delhi closer. But at the tactical level—and sometimes, even at the strategic level</w:t>
      </w:r>
      <w:r w:rsidRPr="003E0607">
        <w:t>—</w:t>
      </w:r>
      <w:r w:rsidRPr="003E0607">
        <w:rPr>
          <w:rStyle w:val="StyleUnderline"/>
        </w:rPr>
        <w:t xml:space="preserve">U.S. and Indian goals and choices are not always in alignment.¶ </w:t>
      </w:r>
      <w:r w:rsidRPr="003E0607">
        <w:t>One problem is political. It is difficult to imagine a major East Asian security contingency—Taiwan, Korea, the South or East China Seas—to which U.S.-India operational coordination would be relevant. India would almost certainly keep itself aloof, influenced by many of the same Indian voices that helped to scuttle refueling support of the United States in the 1991 Persian Gulf War.</w:t>
      </w:r>
      <w:r w:rsidRPr="003E0607">
        <w:rPr>
          <w:sz w:val="12"/>
        </w:rPr>
        <w:t xml:space="preserve">¶ </w:t>
      </w:r>
      <w:r w:rsidRPr="003E0607">
        <w:t xml:space="preserve">Another problem involves Indian perceptions of American ambivalence about India-China security tensions. The United States, for its part, would likely try to remain aloof from a blowup on the India-China border, not wishing to be caught in the middle. </w:t>
      </w:r>
      <w:r w:rsidRPr="003E0607">
        <w:rPr>
          <w:rStyle w:val="StyleUnderline"/>
        </w:rPr>
        <w:t xml:space="preserve">That </w:t>
      </w:r>
      <w:proofErr w:type="gramStart"/>
      <w:r w:rsidRPr="003E0607">
        <w:rPr>
          <w:rStyle w:val="StyleUnderline"/>
        </w:rPr>
        <w:t>would,</w:t>
      </w:r>
      <w:proofErr w:type="gramEnd"/>
      <w:r w:rsidRPr="003E0607">
        <w:rPr>
          <w:rStyle w:val="StyleUnderline"/>
        </w:rPr>
        <w:t xml:space="preserve"> predictably, raise hackles in New Delhi about U.S. “unreliability,” further fueling Indian skepticism of America’s China policy</w:t>
      </w:r>
      <w:r w:rsidRPr="003E0607">
        <w:t>.</w:t>
      </w:r>
      <w:r w:rsidRPr="003E0607">
        <w:rPr>
          <w:sz w:val="12"/>
        </w:rPr>
        <w:t xml:space="preserve">¶ </w:t>
      </w:r>
      <w:r w:rsidRPr="003E0607">
        <w:t xml:space="preserve">Washington encountered precisely this suspicion full force in 2009, when it issued a U.S.-China joint statement that included references to South Asia. Many in India choked on this statement—first, </w:t>
      </w:r>
      <w:r w:rsidRPr="003E0607">
        <w:rPr>
          <w:rStyle w:val="StyleUnderline"/>
        </w:rPr>
        <w:t>because they suspected a U.S.-China condominium on New Delhi’s security equities; second, because few, if any, in India regard Beijing as a neutral party in South Asia</w:t>
      </w:r>
      <w:r w:rsidRPr="003E0607">
        <w:t>;</w:t>
      </w:r>
      <w:r w:rsidRPr="003E0607">
        <w:rPr>
          <w:rStyle w:val="StyleUnderline"/>
        </w:rPr>
        <w:t xml:space="preserve"> and third, because many fret that Washington could sideline New Delhi, working against Indian interests in pursuit of expanded U.S.-China cooperation</w:t>
      </w:r>
      <w:r w:rsidRPr="003E0607">
        <w:t>.</w:t>
      </w:r>
      <w:r w:rsidRPr="003E0607">
        <w:rPr>
          <w:sz w:val="12"/>
        </w:rPr>
        <w:t xml:space="preserve">¶ </w:t>
      </w:r>
    </w:p>
    <w:p w14:paraId="5E23CAC8" w14:textId="77777777" w:rsidR="007F4D31" w:rsidRPr="003E0607" w:rsidRDefault="007F4D31" w:rsidP="007F4D31"/>
    <w:p w14:paraId="1E274B34" w14:textId="77777777" w:rsidR="007F4D31" w:rsidRPr="003E0607" w:rsidRDefault="007F4D31" w:rsidP="007F4D31">
      <w:pPr>
        <w:pStyle w:val="Heading3"/>
      </w:pPr>
      <w:r w:rsidRPr="003E0607">
        <w:t xml:space="preserve">Link - Diplomatic </w:t>
      </w:r>
      <w:r w:rsidR="008C58BD">
        <w:t>Engagement</w:t>
      </w:r>
      <w:r w:rsidRPr="003E0607">
        <w:t xml:space="preserve"> </w:t>
      </w:r>
    </w:p>
    <w:p w14:paraId="647CC216" w14:textId="77777777" w:rsidR="007F4D31" w:rsidRPr="003E0607" w:rsidRDefault="007F4D31" w:rsidP="007F4D31">
      <w:pPr>
        <w:pStyle w:val="Heading4"/>
      </w:pPr>
      <w:r w:rsidRPr="003E0607">
        <w:t>The plan’s diplomatic engagement has a far-reaching impact on US-Sino-China relationship</w:t>
      </w:r>
    </w:p>
    <w:p w14:paraId="212EA8AD" w14:textId="77777777" w:rsidR="007F4D31" w:rsidRPr="003E0607" w:rsidRDefault="007F4D31" w:rsidP="007F4D31">
      <w:r w:rsidRPr="003E0607">
        <w:rPr>
          <w:rStyle w:val="Style13ptBold"/>
        </w:rPr>
        <w:t>Chatterjee 11</w:t>
      </w:r>
      <w:r w:rsidRPr="003E0607">
        <w:t xml:space="preserve"> (</w:t>
      </w:r>
      <w:proofErr w:type="spellStart"/>
      <w:r w:rsidRPr="003E0607">
        <w:t>Ananya</w:t>
      </w:r>
      <w:proofErr w:type="spellEnd"/>
      <w:r w:rsidRPr="003E0607">
        <w:t xml:space="preserve"> Chatterjee-Sessional Lecturer, School of Continuing Education at University of Oxford, Research/Teaching and Learning Support at University of Reading, formerly a Sessional Lecturer University of Reading. “India-China-United States: The Post-Cold War Evolution of a Strategic Triangle” </w:t>
      </w:r>
      <w:hyperlink r:id="rId12" w:history="1">
        <w:r w:rsidRPr="003E0607">
          <w:rPr>
            <w:rStyle w:val="Hyperlink"/>
          </w:rPr>
          <w:t>http://www.politicalperspectives.org.uk/wp-content/uploads/Evolution-India-China1.pdf</w:t>
        </w:r>
      </w:hyperlink>
      <w:r w:rsidRPr="003E0607">
        <w:t xml:space="preserve"> )</w:t>
      </w:r>
    </w:p>
    <w:p w14:paraId="1609B0CB" w14:textId="77777777" w:rsidR="007F4D31" w:rsidRPr="003E0607" w:rsidRDefault="007F4D31" w:rsidP="007F4D31">
      <w:pPr>
        <w:rPr>
          <w:sz w:val="12"/>
        </w:rPr>
      </w:pPr>
      <w:r w:rsidRPr="003E0607">
        <w:rPr>
          <w:rStyle w:val="Emphasis"/>
        </w:rPr>
        <w:t>Diplomatic meetings</w:t>
      </w:r>
      <w:r w:rsidRPr="003E0607">
        <w:rPr>
          <w:rStyle w:val="StyleUnderline"/>
        </w:rPr>
        <w:t xml:space="preserve"> between</w:t>
      </w:r>
      <w:r w:rsidRPr="003E0607">
        <w:rPr>
          <w:sz w:val="12"/>
        </w:rPr>
        <w:t xml:space="preserve"> the leaders of </w:t>
      </w:r>
      <w:r w:rsidRPr="003E0607">
        <w:rPr>
          <w:rStyle w:val="StyleUnderline"/>
        </w:rPr>
        <w:t>India, China and</w:t>
      </w:r>
      <w:r w:rsidRPr="003E0607">
        <w:rPr>
          <w:sz w:val="12"/>
        </w:rPr>
        <w:t xml:space="preserve"> </w:t>
      </w:r>
      <w:r w:rsidRPr="003E0607">
        <w:rPr>
          <w:rStyle w:val="StyleUnderline"/>
        </w:rPr>
        <w:t>the U</w:t>
      </w:r>
      <w:r w:rsidRPr="003E0607">
        <w:rPr>
          <w:sz w:val="12"/>
        </w:rPr>
        <w:t xml:space="preserve">nited </w:t>
      </w:r>
      <w:r w:rsidRPr="003E0607">
        <w:rPr>
          <w:rStyle w:val="StyleUnderline"/>
        </w:rPr>
        <w:t>S</w:t>
      </w:r>
      <w:r w:rsidRPr="003E0607">
        <w:rPr>
          <w:sz w:val="12"/>
        </w:rPr>
        <w:t xml:space="preserve">tates in recent years </w:t>
      </w:r>
      <w:r w:rsidRPr="003E0607">
        <w:rPr>
          <w:rStyle w:val="StyleUnderline"/>
        </w:rPr>
        <w:t>have drawn worldwide attention</w:t>
      </w:r>
      <w:r w:rsidRPr="003E0607">
        <w:rPr>
          <w:sz w:val="12"/>
        </w:rPr>
        <w:t xml:space="preserve">. Although critics said that the visits were more symbolic in nature, </w:t>
      </w:r>
      <w:r w:rsidRPr="003E0607">
        <w:rPr>
          <w:rStyle w:val="StyleUnderline"/>
        </w:rPr>
        <w:t xml:space="preserve">few would question their </w:t>
      </w:r>
      <w:r w:rsidRPr="003E0607">
        <w:rPr>
          <w:rStyle w:val="Emphasis"/>
        </w:rPr>
        <w:t>far-reaching impact on reshaping the bilateral relationships</w:t>
      </w:r>
      <w:r w:rsidRPr="003E0607">
        <w:rPr>
          <w:rStyle w:val="StyleUnderline"/>
        </w:rPr>
        <w:t xml:space="preserve"> between America and the two rising global powerhouses: China and India. </w:t>
      </w:r>
      <w:r w:rsidRPr="003E0607">
        <w:rPr>
          <w:sz w:val="12"/>
        </w:rPr>
        <w:t xml:space="preserve">Therefore, it can be concluded that </w:t>
      </w:r>
      <w:r w:rsidRPr="003E0607">
        <w:rPr>
          <w:rStyle w:val="StyleUnderline"/>
        </w:rPr>
        <w:t>the</w:t>
      </w:r>
      <w:r w:rsidRPr="003E0607">
        <w:rPr>
          <w:sz w:val="12"/>
        </w:rPr>
        <w:t xml:space="preserve"> </w:t>
      </w:r>
      <w:r w:rsidRPr="003E0607">
        <w:rPr>
          <w:rStyle w:val="StyleUnderline"/>
        </w:rPr>
        <w:t>U</w:t>
      </w:r>
      <w:r w:rsidRPr="003E0607">
        <w:rPr>
          <w:sz w:val="12"/>
        </w:rPr>
        <w:t xml:space="preserve">nited </w:t>
      </w:r>
      <w:r w:rsidRPr="003E0607">
        <w:rPr>
          <w:rStyle w:val="StyleUnderline"/>
        </w:rPr>
        <w:t>S</w:t>
      </w:r>
      <w:r w:rsidRPr="003E0607">
        <w:rPr>
          <w:sz w:val="12"/>
        </w:rPr>
        <w:t xml:space="preserve">tates </w:t>
      </w:r>
      <w:r w:rsidRPr="003E0607">
        <w:rPr>
          <w:rStyle w:val="StyleUnderline"/>
        </w:rPr>
        <w:t xml:space="preserve">remains a major factor in the evolving India-China-U.S. triangle and both India and China seeks to </w:t>
      </w:r>
      <w:proofErr w:type="spellStart"/>
      <w:r w:rsidRPr="003E0607">
        <w:rPr>
          <w:rStyle w:val="Emphasis"/>
        </w:rPr>
        <w:t>maximise</w:t>
      </w:r>
      <w:proofErr w:type="spellEnd"/>
      <w:r w:rsidRPr="003E0607">
        <w:rPr>
          <w:rStyle w:val="Emphasis"/>
        </w:rPr>
        <w:t xml:space="preserve"> the benefits from this bilateral relationship</w:t>
      </w:r>
      <w:r w:rsidRPr="003E0607">
        <w:rPr>
          <w:rStyle w:val="StyleUnderline"/>
        </w:rPr>
        <w:t xml:space="preserve"> with the U</w:t>
      </w:r>
      <w:r w:rsidRPr="003E0607">
        <w:rPr>
          <w:sz w:val="12"/>
        </w:rPr>
        <w:t xml:space="preserve">nited </w:t>
      </w:r>
      <w:r w:rsidRPr="003E0607">
        <w:rPr>
          <w:rStyle w:val="StyleUnderline"/>
        </w:rPr>
        <w:t>S</w:t>
      </w:r>
      <w:r w:rsidRPr="003E0607">
        <w:rPr>
          <w:sz w:val="12"/>
        </w:rPr>
        <w:t xml:space="preserve">tates in the context of the present international political system. On the other hand, </w:t>
      </w:r>
      <w:r w:rsidRPr="003E0607">
        <w:rPr>
          <w:rStyle w:val="StyleUnderline"/>
        </w:rPr>
        <w:t>Washington's engagement of the world's two most populous nations</w:t>
      </w:r>
      <w:r w:rsidRPr="003E0607">
        <w:rPr>
          <w:sz w:val="12"/>
        </w:rPr>
        <w:t xml:space="preserve">, each experiencing strong economic growth and a raised profile on the international stage, </w:t>
      </w:r>
      <w:r w:rsidRPr="003E0607">
        <w:rPr>
          <w:rStyle w:val="StyleUnderline"/>
        </w:rPr>
        <w:t>is strategically significant</w:t>
      </w:r>
      <w:r w:rsidRPr="003E0607">
        <w:rPr>
          <w:sz w:val="12"/>
        </w:rPr>
        <w:t xml:space="preserve">. As the U.S. Government's National Intelligence Council pointed out earlier in 2005 in its report ‘Mapping the Global Future’, “the likely emergence of China and India as new major global players will transform the geopolitical landscape in the early 21st century” (US National Intelligence Council [online]).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and others as the second largest </w:t>
      </w:r>
      <w:proofErr w:type="spellStart"/>
      <w:r w:rsidRPr="003E0607">
        <w:rPr>
          <w:sz w:val="12"/>
        </w:rPr>
        <w:t>defence</w:t>
      </w:r>
      <w:proofErr w:type="spellEnd"/>
      <w:r w:rsidRPr="003E0607">
        <w:rPr>
          <w:sz w:val="12"/>
        </w:rPr>
        <w:t xml:space="preserve"> spender after the United States over the next two decades and will be, by any measure, a first-rate military power”. With regards to India, the Report outlines that “as India’s economy grows governments in Southeast Asia—Malaysia, Singapore, Thailand, and other countries—may move closer to India to help build a potential geopolitical counterweight to China. At the same time, India will seek to strengthen its ties with countries in the region without excluding China.”</w:t>
      </w:r>
    </w:p>
    <w:p w14:paraId="09779902" w14:textId="3EA41769" w:rsidR="00DF51C0" w:rsidRDefault="00DF51C0" w:rsidP="007F4D31">
      <w:pPr>
        <w:pStyle w:val="Heading3"/>
      </w:pPr>
      <w:r>
        <w:t>Link – Green Tech/Energy</w:t>
      </w:r>
    </w:p>
    <w:p w14:paraId="3822E572" w14:textId="0A3107BD" w:rsidR="00DF51C0" w:rsidRDefault="00DF51C0" w:rsidP="00DF51C0">
      <w:pPr>
        <w:rPr>
          <w:rStyle w:val="Style13ptBold"/>
        </w:rPr>
      </w:pPr>
      <w:r>
        <w:rPr>
          <w:rStyle w:val="Style13ptBold"/>
        </w:rPr>
        <w:t>US India cooperation and investment in</w:t>
      </w:r>
      <w:r>
        <w:rPr>
          <w:rStyle w:val="Style13ptBold"/>
        </w:rPr>
        <w:t xml:space="preserve"> energy and technology</w:t>
      </w:r>
      <w:r>
        <w:rPr>
          <w:rStyle w:val="Style13ptBold"/>
        </w:rPr>
        <w:t xml:space="preserve"> </w:t>
      </w:r>
      <w:proofErr w:type="gramStart"/>
      <w:r>
        <w:rPr>
          <w:rStyle w:val="Style13ptBold"/>
        </w:rPr>
        <w:t>k2</w:t>
      </w:r>
      <w:proofErr w:type="gramEnd"/>
      <w:r>
        <w:rPr>
          <w:rStyle w:val="Style13ptBold"/>
        </w:rPr>
        <w:t xml:space="preserve"> relations. Green tech with China trades-off</w:t>
      </w:r>
    </w:p>
    <w:p w14:paraId="2DC91923" w14:textId="77777777" w:rsidR="00DF51C0" w:rsidRDefault="00DF51C0" w:rsidP="00DF51C0">
      <w:proofErr w:type="spellStart"/>
      <w:r w:rsidRPr="00702967">
        <w:rPr>
          <w:rStyle w:val="Style13ptBold"/>
        </w:rPr>
        <w:t>Ebinger</w:t>
      </w:r>
      <w:proofErr w:type="spellEnd"/>
      <w:r w:rsidRPr="00702967">
        <w:rPr>
          <w:rStyle w:val="Style13ptBold"/>
        </w:rPr>
        <w:t xml:space="preserve"> and Mehta, 15</w:t>
      </w:r>
      <w:r>
        <w:t xml:space="preserve"> (Charles K., </w:t>
      </w:r>
      <w:proofErr w:type="spellStart"/>
      <w:r>
        <w:t>Vikram</w:t>
      </w:r>
      <w:proofErr w:type="spellEnd"/>
      <w:r>
        <w:t xml:space="preserve"> Singh, Senior Fellow, Foreign Policy, Energy Security and Climate Initiative, Chairman, Brookings India</w:t>
      </w:r>
    </w:p>
    <w:p w14:paraId="16D61B93" w14:textId="77777777" w:rsidR="00DF51C0" w:rsidRDefault="00DF51C0" w:rsidP="00DF51C0">
      <w:r>
        <w:t>Senior Fellow, Time to Act on India-U.S. Energy Cooperation, January 2015, 7/26/16 http://www.brookings.edu/research/opinions/2015/01/20-us-india-energy-cooperation-ebinger-mehta)</w:t>
      </w:r>
    </w:p>
    <w:p w14:paraId="2EEC914C" w14:textId="77777777" w:rsidR="00DF51C0" w:rsidRPr="00A35063" w:rsidRDefault="00DF51C0" w:rsidP="00DF51C0">
      <w:r w:rsidRPr="00A35063">
        <w:t>Energy Dialogue: Past Cooperation and New Opportunities¶ Since May 2005, the U</w:t>
      </w:r>
      <w:r w:rsidRPr="00702967">
        <w:rPr>
          <w:rStyle w:val="StyleUnderline"/>
        </w:rPr>
        <w:t>.S. and India have engaged in a high level dialogue to promote increased trade and investment in the energy sector.</w:t>
      </w:r>
      <w:r w:rsidRPr="00A35063">
        <w:t xml:space="preserve"> </w:t>
      </w:r>
      <w:r w:rsidRPr="00702967">
        <w:rPr>
          <w:rStyle w:val="StyleUnderline"/>
        </w:rPr>
        <w:t>The dialogue comprises five working groups: oil &amp; gas, coal, power &amp; energy efficiency, new technologies &amp; renewable energy, and civil nuclear co-operation. Since its formation, a new working group on sustainability has been established.¶</w:t>
      </w:r>
      <w:r w:rsidRPr="00A35063">
        <w:t xml:space="preserve"> ¶ LNG ¶ During the President’s </w:t>
      </w:r>
      <w:proofErr w:type="gramStart"/>
      <w:r w:rsidRPr="00A35063">
        <w:t>visit,</w:t>
      </w:r>
      <w:proofErr w:type="gramEnd"/>
      <w:r w:rsidRPr="00A35063">
        <w:t xml:space="preserve"> India will seek special exemption to import LNG from the U.S., though it is unclear why the Indian Government believes there are any real obstacles to buying LNG today, other than a cumbersome regulatory process. To date, </w:t>
      </w:r>
      <w:r w:rsidRPr="00702967">
        <w:rPr>
          <w:rStyle w:val="StyleUnderline"/>
        </w:rPr>
        <w:t xml:space="preserve">the U.S. Department of Energy (DOE) has approved export of LNG from seven liquefaction terminals, for exports to countries with which the U.S. does not have a free trade agreement (FTA). Two of these permits include off-take agreements with </w:t>
      </w:r>
      <w:proofErr w:type="spellStart"/>
      <w:r w:rsidRPr="00702967">
        <w:rPr>
          <w:rStyle w:val="StyleUnderline"/>
        </w:rPr>
        <w:t>Cheniere</w:t>
      </w:r>
      <w:proofErr w:type="spellEnd"/>
      <w:r w:rsidRPr="00702967">
        <w:rPr>
          <w:rStyle w:val="StyleUnderline"/>
        </w:rPr>
        <w:t xml:space="preserve"> Energy of 3.5 million metric tons and Dominion Energy of 2.3 million metric tons with the Gas Authority of India Limited</w:t>
      </w:r>
      <w:r w:rsidRPr="00A35063">
        <w:t xml:space="preserve"> (GAIL.) These terminals are expected to be complete and in a position to export cargo by late 2016/early 2017. Despite the openness of the market, there is a perception that the US has too stringent a licensing process and that India would benefit from greater US export volumes since they would be cheaper than imports from elsewhere. Nothing could be further from reality. Only market forces will determine where LNG flows.¶ ¶ SHALE GAS¶ </w:t>
      </w:r>
      <w:proofErr w:type="gramStart"/>
      <w:r w:rsidRPr="00A35063">
        <w:t>The</w:t>
      </w:r>
      <w:proofErr w:type="gramEnd"/>
      <w:r w:rsidRPr="00A35063">
        <w:t xml:space="preserve"> development of shale gas has been transformative for the U.S. domestic and international gas market. </w:t>
      </w:r>
      <w:r w:rsidRPr="00702967">
        <w:rPr>
          <w:rStyle w:val="StyleUnderline"/>
        </w:rPr>
        <w:t>Nonetheless “fracking” remains extremely controversial, especially with new developments, such as New York State recently announcing a ban on fracking throughout the state despite the fact that it has some of the most prolific reserves in the nation. As fracking has progressed, concerns over water availability and contamination have ebbed as new technologies using far less or no water at all have begun to be developed. Additionally, the U.S. has a wealth of regulatory experience at the state level which could be shared with Indian counterparts. Already Indian companies – the Indian Oil Corporation, Reliance Industries, and Oil India – have stakes in US shale gas projects having invested in commercial fracking operations in both U.S. oil and gas fracking technology. The U.S. government could sponsor a number of visits for high level Indian officials and commercial concerns to major fracking regions and help to establish interaction with local and state regulators to learn more about this technology.</w:t>
      </w:r>
      <w:r w:rsidRPr="00A35063">
        <w:t xml:space="preserve">¶ ¶ STRATEGIC RESERVES¶ </w:t>
      </w:r>
      <w:proofErr w:type="gramStart"/>
      <w:r w:rsidRPr="00A35063">
        <w:t>For</w:t>
      </w:r>
      <w:proofErr w:type="gramEnd"/>
      <w:r w:rsidRPr="00A35063">
        <w:t xml:space="preserve"> some years India has contemplated developing strategic reserves. While the caverns have been dug, they have not been filled. With oil prices likely to drop further in the short run, now is the time for Delhi to begin fast tracking the process of filling its </w:t>
      </w:r>
      <w:proofErr w:type="gramStart"/>
      <w:r w:rsidRPr="00A35063">
        <w:t>reserves.</w:t>
      </w:r>
      <w:proofErr w:type="gramEnd"/>
      <w:r w:rsidRPr="00A35063">
        <w:t xml:space="preserve"> The U.S. has years of managing strategic crude oil reserves and this expertise could prove invaluable to India. Likewise, if India were to join the </w:t>
      </w:r>
      <w:proofErr w:type="spellStart"/>
      <w:r w:rsidRPr="00A35063">
        <w:t>Organisation</w:t>
      </w:r>
      <w:proofErr w:type="spellEnd"/>
      <w:r w:rsidRPr="00A35063">
        <w:t xml:space="preserve"> for Economic Co-operation and Development or seek an exemption allowing it to join the International Energy Agency (IEA) – with strong support from the U.S. – it would be eligible to join the IEA oil sharing mechanism, which could prove invaluable during a supply crisis. Membership though would also obligate India to fill its reserves and potentially in a supply crisis share </w:t>
      </w:r>
      <w:proofErr w:type="gramStart"/>
      <w:r w:rsidRPr="00A35063">
        <w:t>them</w:t>
      </w:r>
      <w:proofErr w:type="gramEnd"/>
      <w:r w:rsidRPr="00A35063">
        <w:t xml:space="preserve"> with other IEA states.¶ ¶ NUCLEAR ENERGY ¶ Both </w:t>
      </w:r>
      <w:r w:rsidRPr="00702967">
        <w:rPr>
          <w:rStyle w:val="StyleUnderline"/>
        </w:rPr>
        <w:t xml:space="preserve">President Obama and Prime Minister </w:t>
      </w:r>
      <w:proofErr w:type="spellStart"/>
      <w:r w:rsidRPr="00702967">
        <w:rPr>
          <w:rStyle w:val="StyleUnderline"/>
        </w:rPr>
        <w:t>Narendra</w:t>
      </w:r>
      <w:proofErr w:type="spellEnd"/>
      <w:r w:rsidRPr="00702967">
        <w:rPr>
          <w:rStyle w:val="StyleUnderline"/>
        </w:rPr>
        <w:t xml:space="preserve"> </w:t>
      </w:r>
      <w:proofErr w:type="spellStart"/>
      <w:r w:rsidRPr="00702967">
        <w:rPr>
          <w:rStyle w:val="StyleUnderline"/>
        </w:rPr>
        <w:t>Modi</w:t>
      </w:r>
      <w:proofErr w:type="spellEnd"/>
      <w:r w:rsidRPr="00702967">
        <w:rPr>
          <w:rStyle w:val="StyleUnderline"/>
        </w:rPr>
        <w:t xml:space="preserve"> have reaffirmed their interest in implementation of the civil nuclear agreement. T</w:t>
      </w:r>
      <w:r w:rsidRPr="00A35063">
        <w:t>he deal, negotiated some years ago, was designed to promote the sale of US reactor technology and then was left to founder over a number of critical issues. Both leaders should remove the red tape and move to implement the agreement.¶ ¶ CARBON CAPTURE, UTILIZATION AND SEQUESTRATION (CCUS</w:t>
      </w:r>
      <w:proofErr w:type="gramStart"/>
      <w:r w:rsidRPr="00A35063">
        <w:t>)¶</w:t>
      </w:r>
      <w:proofErr w:type="gramEnd"/>
      <w:r w:rsidRPr="00A35063">
        <w:t xml:space="preserve"> India and the U.S. have a shared interest in further developing CCUS technology to help address the air quality problems that accompany abundant fossil fuel usage. Though in recent years natural gas has become more competitive price-wise as a fuel to generate electricity in the US, it is important to note that until 2035 coal is expected to remain the dominant fuel. In India coal usage will continue to grow since it is available domestically (though India does also import coal), is a cheap resource, and much of India’s existing electricity generation capacity is coal based. Given these facts, it is vital that both nations find ways to accelerate R&amp;D into CCUS technology to prove that the technology is both technologically and commercially viable in order to offset further air quality contamination.¶ ¶ CLEAN ENERGY¶ Owing to </w:t>
      </w:r>
      <w:r w:rsidRPr="00702967">
        <w:rPr>
          <w:rStyle w:val="StyleUnderline"/>
        </w:rPr>
        <w:t xml:space="preserve">the vital importance of increasing energy access, reducing greenhouse gas emissions, and improving resilience in the face of climate change, President Obama and Prime Minister </w:t>
      </w:r>
      <w:proofErr w:type="spellStart"/>
      <w:r w:rsidRPr="00702967">
        <w:rPr>
          <w:rStyle w:val="StyleUnderline"/>
        </w:rPr>
        <w:t>Modi</w:t>
      </w:r>
      <w:proofErr w:type="spellEnd"/>
      <w:r w:rsidRPr="00702967">
        <w:rPr>
          <w:rStyle w:val="StyleUnderline"/>
        </w:rPr>
        <w:t xml:space="preserve"> agreed to a new and enhanced strategic partnership on energy security, clean energy, and climate change in the September 2014 joint statement.</w:t>
      </w:r>
      <w:r w:rsidRPr="00A35063">
        <w:t xml:space="preserve"> </w:t>
      </w:r>
      <w:r w:rsidRPr="00702967">
        <w:rPr>
          <w:rStyle w:val="StyleUnderline"/>
        </w:rPr>
        <w:t xml:space="preserve">They have pledged to strengthen and expand the highly successful U.S.-India Partnership to Advance Clean Energy (PACE) through a series of new programs including a new Energy Smart Cities Partnership to promote efficient urban energy infrastructure; a scaling-up of renewable energy integration into India’s power grid; cooperation in upgrading India’s alternative energy institutes; development of new innovation centers and a host of other energy efficiency programs. Expansion of this program could yield benefits to both countries since the government of India under its Green Energy Mission has made solar and wind power development key priorities. </w:t>
      </w:r>
      <w:r w:rsidRPr="00A35063">
        <w:t>The challenge however will be to pick the right technologies and to define clearly the level of support that the government should provide and what incentives might be put in place for the private sector to augment the government’s involvement. The U.S. has tremendous experience in the financing of green energy investments and could share these with the Indian government and Indian entrepreneurs. It is also vital to determine the multiple incentives that may be required to reach the stated objectives of the overall Green Energy Mission including the level of investment in new engines, smart and efficient infrastructure, battery storage and to develop innovative financing schemes.</w:t>
      </w:r>
    </w:p>
    <w:p w14:paraId="64D79CB7" w14:textId="77777777" w:rsidR="00DF51C0" w:rsidRPr="00DF51C0" w:rsidRDefault="00DF51C0" w:rsidP="00DF51C0"/>
    <w:p w14:paraId="0CD01B37" w14:textId="77777777" w:rsidR="007F4D31" w:rsidRPr="003E0607" w:rsidRDefault="007F4D31" w:rsidP="007F4D31">
      <w:pPr>
        <w:pStyle w:val="Heading3"/>
      </w:pPr>
      <w:r w:rsidRPr="003E0607">
        <w:t xml:space="preserve">Link – </w:t>
      </w:r>
      <w:r w:rsidR="008C58BD">
        <w:t>Climate Policy</w:t>
      </w:r>
    </w:p>
    <w:p w14:paraId="26B0BAB0" w14:textId="77777777" w:rsidR="007F4D31" w:rsidRPr="003E0607" w:rsidRDefault="007F4D31" w:rsidP="007F4D31">
      <w:pPr>
        <w:pStyle w:val="Heading4"/>
      </w:pPr>
      <w:r w:rsidRPr="003E0607">
        <w:t>India feels sidelined by US-China cooperation on global warming</w:t>
      </w:r>
    </w:p>
    <w:p w14:paraId="64F6C422" w14:textId="77777777" w:rsidR="007F4D31" w:rsidRPr="003E0607" w:rsidRDefault="007F4D31" w:rsidP="007F4D31">
      <w:pPr>
        <w:rPr>
          <w:b/>
        </w:rPr>
      </w:pPr>
      <w:proofErr w:type="spellStart"/>
      <w:r w:rsidRPr="003E0607">
        <w:rPr>
          <w:b/>
        </w:rPr>
        <w:t>Feigenbaum</w:t>
      </w:r>
      <w:proofErr w:type="spellEnd"/>
      <w:r w:rsidRPr="003E0607">
        <w:rPr>
          <w:b/>
        </w:rPr>
        <w:t xml:space="preserve">, </w:t>
      </w:r>
      <w:r w:rsidRPr="003E0607">
        <w:t>NONRESIDENT SENIOR ASSOCIATE-ASIA PROGRAM, 20</w:t>
      </w:r>
      <w:r w:rsidRPr="003E0607">
        <w:rPr>
          <w:b/>
        </w:rPr>
        <w:t>15</w:t>
      </w:r>
    </w:p>
    <w:p w14:paraId="69CF3027" w14:textId="77777777" w:rsidR="007F4D31" w:rsidRPr="003E0607" w:rsidRDefault="007F4D31" w:rsidP="007F4D31">
      <w:r w:rsidRPr="003E0607">
        <w:t xml:space="preserve">(Evan A., “U.S.-India Ties in the Age of Xi </w:t>
      </w:r>
      <w:proofErr w:type="spellStart"/>
      <w:r w:rsidRPr="003E0607">
        <w:t>Jinping</w:t>
      </w:r>
      <w:proofErr w:type="spellEnd"/>
      <w:r w:rsidRPr="003E0607">
        <w:t xml:space="preserve">”, Carnegie Endowment for International Peace, September 22, 2015, </w:t>
      </w:r>
      <w:hyperlink r:id="rId13" w:history="1">
        <w:r w:rsidRPr="003E0607">
          <w:rPr>
            <w:rStyle w:val="Hyperlink"/>
          </w:rPr>
          <w:t>http://carnegieendowment.org/2015/09/22/u.s.-india-ties-in-age-of-xi-jinping/ii7f</w:t>
        </w:r>
      </w:hyperlink>
      <w:r w:rsidRPr="003E0607">
        <w:t>, accessed: 7-6-16, IP)</w:t>
      </w:r>
    </w:p>
    <w:p w14:paraId="4C774646" w14:textId="77777777" w:rsidR="007F4D31" w:rsidRPr="003E0607" w:rsidRDefault="007F4D31" w:rsidP="007F4D31">
      <w:pPr>
        <w:rPr>
          <w:sz w:val="12"/>
        </w:rPr>
      </w:pPr>
      <w:r w:rsidRPr="003E0607">
        <w:rPr>
          <w:rStyle w:val="StyleUnderline"/>
        </w:rPr>
        <w:t xml:space="preserve">When Chinese President Xi </w:t>
      </w:r>
      <w:proofErr w:type="spellStart"/>
      <w:r w:rsidRPr="003E0607">
        <w:rPr>
          <w:rStyle w:val="StyleUnderline"/>
        </w:rPr>
        <w:t>Jinping</w:t>
      </w:r>
      <w:proofErr w:type="spellEnd"/>
      <w:r w:rsidRPr="003E0607">
        <w:rPr>
          <w:rStyle w:val="StyleUnderline"/>
        </w:rPr>
        <w:t xml:space="preserve"> visits Washington this week, the United States and India will</w:t>
      </w:r>
      <w:r w:rsidRPr="003E0607">
        <w:rPr>
          <w:sz w:val="12"/>
        </w:rPr>
        <w:t xml:space="preserve"> have an opportunity to </w:t>
      </w:r>
      <w:r w:rsidRPr="003E0607">
        <w:rPr>
          <w:rStyle w:val="StyleUnderline"/>
        </w:rPr>
        <w:t>assess</w:t>
      </w:r>
      <w:r w:rsidRPr="003E0607">
        <w:rPr>
          <w:sz w:val="12"/>
        </w:rPr>
        <w:t>—and then bolster—</w:t>
      </w:r>
      <w:r w:rsidRPr="003E0607">
        <w:rPr>
          <w:rStyle w:val="StyleUnderline"/>
        </w:rPr>
        <w:t>their nascent cooperation in Asia</w:t>
      </w:r>
      <w:r w:rsidRPr="003E0607">
        <w:rPr>
          <w:sz w:val="12"/>
        </w:rPr>
        <w:t xml:space="preserve">. The fact is, </w:t>
      </w:r>
      <w:r w:rsidRPr="003E0607">
        <w:rPr>
          <w:rStyle w:val="StyleUnderline"/>
        </w:rPr>
        <w:t>this triangular relationship matters. It has often been argued that the United States and India don’t “need” China as a rationale for cooperation.</w:t>
      </w:r>
      <w:r w:rsidRPr="003E0607">
        <w:rPr>
          <w:sz w:val="12"/>
        </w:rPr>
        <w:t xml:space="preserve"> Two continental-sized countries, with deep maritime traditions and a diverse array of energy, economic, and security interests, have numerous reasons to cooperate and coordinate. </w:t>
      </w:r>
      <w:r w:rsidRPr="003E0607">
        <w:rPr>
          <w:rStyle w:val="StyleUnderline"/>
        </w:rPr>
        <w:t xml:space="preserve">But there can be no denying that China looms large in the strategic calculations of both countries. </w:t>
      </w:r>
      <w:proofErr w:type="spellStart"/>
      <w:r w:rsidRPr="003E0607">
        <w:rPr>
          <w:sz w:val="12"/>
        </w:rPr>
        <w:t>Feigenbaum’s</w:t>
      </w:r>
      <w:proofErr w:type="spellEnd"/>
      <w:r w:rsidRPr="003E0607">
        <w:rPr>
          <w:sz w:val="12"/>
        </w:rPr>
        <w:t xml:space="preserve"> work focuses principally on China and India, geopolitics in Asia, and the role of the United States in East, Central, and South Asia. His previous positions include deputy assistant secretary of state for South Asia, deputy assistant secretary of state for Central Asia, and member of the secretary of state’s policy planning staff with principal responsibility for East Asia and the Pacific. Evan A. </w:t>
      </w:r>
      <w:proofErr w:type="spellStart"/>
      <w:r w:rsidRPr="003E0607">
        <w:rPr>
          <w:sz w:val="12"/>
        </w:rPr>
        <w:t>Feigenbaum</w:t>
      </w:r>
      <w:proofErr w:type="spellEnd"/>
      <w:r w:rsidRPr="003E0607">
        <w:rPr>
          <w:sz w:val="12"/>
        </w:rPr>
        <w:t xml:space="preserve"> Nonresident Senior Associate Asia Program More from this author... </w:t>
      </w:r>
      <w:proofErr w:type="gramStart"/>
      <w:r w:rsidRPr="003E0607">
        <w:rPr>
          <w:sz w:val="12"/>
        </w:rPr>
        <w:t>China as a Responsible Stakeholder?</w:t>
      </w:r>
      <w:proofErr w:type="gramEnd"/>
      <w:r w:rsidRPr="003E0607">
        <w:rPr>
          <w:sz w:val="12"/>
        </w:rPr>
        <w:t xml:space="preserve"> A Decade Later The New Asian Order And How America Can Compete Why America No Longer Gets Asia Lenin’s Chinese Heirs For one thing, </w:t>
      </w:r>
      <w:r w:rsidRPr="003E0607">
        <w:rPr>
          <w:rStyle w:val="StyleUnderline"/>
        </w:rPr>
        <w:t>China’s growing strength confronts Washington and New Delhi with sometimes distinct, but increasingly shared, strategic and economic challenges.</w:t>
      </w:r>
      <w:r w:rsidRPr="003E0607">
        <w:rPr>
          <w:sz w:val="12"/>
        </w:rPr>
        <w:t xml:space="preserve"> So too does the prospect of Chinese weakness—for example, if Beijing fails to shift toward a new economic model as its current approach runs out of steam. The good news is that the United States and India have recognized the potential for cooperation in Asia—partly, it should be acknowledged, because they share interests and concerns about what kind of power China might become. Much has been made of the joint statement on cooperation in the Asia-Pacific issued during President Obama’s January visit to India. But that emphasis on the Pacific is not new. It dates back over a decade, so there is depth and longevity to the issues and concerns that have fostered a growing alignment of interests. As early as November 2001, U.S.-India joint statements emphasized “common goals in Asia.” A landmark 2002 speech by then-Ambassador to India Robert </w:t>
      </w:r>
      <w:proofErr w:type="spellStart"/>
      <w:r w:rsidRPr="003E0607">
        <w:rPr>
          <w:sz w:val="12"/>
        </w:rPr>
        <w:t>Blackwill</w:t>
      </w:r>
      <w:proofErr w:type="spellEnd"/>
      <w:r w:rsidRPr="003E0607">
        <w:rPr>
          <w:sz w:val="12"/>
        </w:rPr>
        <w:t xml:space="preserve"> positioned Asian geopolitics squarely at the center of the argument for strengthened partnership: “Peace within Asia—a peace that helps perpetuate Asian prosperity—remains an objective that a transformed U.S.-India relationship will help advance.” So </w:t>
      </w:r>
      <w:r w:rsidRPr="003E0607">
        <w:rPr>
          <w:rStyle w:val="StyleUnderline"/>
        </w:rPr>
        <w:t>China is important to U.S. and Indian calculations about the Pacific—and to their calculations about one another’s interests, intentions, and goals.</w:t>
      </w:r>
      <w:r w:rsidRPr="003E0607">
        <w:rPr>
          <w:sz w:val="12"/>
        </w:rPr>
        <w:t xml:space="preserve"> Why is China so central? Start with economics. Asia’s relationship to the world economy has changed dramatically since the mid-2000s. For decades, G-7 countries beat a path to Asia’s door. But the other foot now wears the shoe as many economies, including Western economies, increasingly rely on Asian industrial and household consumers. Asian countries have become much more than traders. They are investors, builders, lenders, and, in some areas, a growth engine. China is a central player in this Asian drama. Indeed, for all its challenges, including a pronounced economic slowdown, China is the top trading partner of more than sixty countries, many of them in Asia. Overcapacity and slackening Chinese demand have rocked numerous economies, especially commodity producers. But If China succeeds in rebalancing its economy toward a new model, it will foster some new demand drivers, for example through the accelerated growth of household consumption. Nor is China’s slowdown, or its recent stock market turbulence, likely to alter its increasingly central role as an investor and builder of infrastructure. These could ultimately change Asia’s economic face, not least in South Asia, as Beijing’s “One Belt, One Road” infrastructure initiative converges with other efforts, including a $40 billion Silk Road Fund and the new Asian Infrastructure Investment Bank and BRICS Bank, both of which India has joined as a founding member. China’s foreign and economic policies are converging in unprecedented ways. Beijing burned a sizeable chunk of its $4 trillion in foreign exchange reserves amid the summer’s market turbulence. But it retains reserves—some now being recycled into investments offshore—larger than the nominal GDPs of India, South Korea, and Thailand combined, and equivalent in size to the world’s fourth-largest economy. China’s abundance of capital is an extension of Beijing’s foreign policy: it will continue to leverage state-backed financial vehicles for economic and strategic ends. Now, take security. From the maritime commons to the cyber domain, U.S.-China security competition has become increasingly intense. But India, along with some others in Asia, shares elements of these American concerns. Washington and Beijing have some clashing security concepts in Asia, not least in the South China Sea. So too do New Delhi and Beijing in Southeast Asia and the Indian Ocean. These are just some of the issues on the agenda for Xi’s state visit to Washington. But here’s the catch: some </w:t>
      </w:r>
      <w:r w:rsidRPr="003E0607">
        <w:rPr>
          <w:rStyle w:val="StyleUnderline"/>
        </w:rPr>
        <w:t xml:space="preserve">issues on that agenda could bring Washington and New Delhi closer, but others could drive them apart as American coordination with Beijing risks creating wedges between the United States and India. </w:t>
      </w:r>
      <w:r w:rsidRPr="003E0607">
        <w:rPr>
          <w:sz w:val="12"/>
        </w:rPr>
        <w:t xml:space="preserve">One example of the former involves domestic investment rules in China. Beijing has deployed regulations and standards as a non-tariff barrier—to the detriment of U.S. and Indian investment alike. But an example of the latter involves </w:t>
      </w:r>
      <w:r w:rsidRPr="003E0607">
        <w:rPr>
          <w:rStyle w:val="StyleUnderline"/>
        </w:rPr>
        <w:t>intensifying climate change coordination in the run-up to December’s multilateral negotiations in Paris: the United States and China are moving into alignment on climate, even as New Delhi stands apart and flirts with seeking exceptional treatment</w:t>
      </w:r>
      <w:r w:rsidRPr="003E0607">
        <w:rPr>
          <w:sz w:val="12"/>
        </w:rPr>
        <w:t>.</w:t>
      </w:r>
    </w:p>
    <w:p w14:paraId="16CFB9CF" w14:textId="77777777" w:rsidR="007F4D31" w:rsidRPr="003E0607" w:rsidRDefault="007F4D31" w:rsidP="007F4D31">
      <w:pPr>
        <w:pStyle w:val="Heading3"/>
        <w:rPr>
          <w:shd w:val="clear" w:color="auto" w:fill="FFFFFF"/>
        </w:rPr>
      </w:pPr>
      <w:r w:rsidRPr="003E0607">
        <w:rPr>
          <w:shd w:val="clear" w:color="auto" w:fill="FFFFFF"/>
        </w:rPr>
        <w:t xml:space="preserve">Link – </w:t>
      </w:r>
      <w:r w:rsidR="008C58BD">
        <w:rPr>
          <w:shd w:val="clear" w:color="auto" w:fill="FFFFFF"/>
        </w:rPr>
        <w:t>Space</w:t>
      </w:r>
    </w:p>
    <w:p w14:paraId="3A17ED87" w14:textId="77777777" w:rsidR="007F4D31" w:rsidRPr="003E0607" w:rsidRDefault="007F4D31" w:rsidP="007F4D31">
      <w:pPr>
        <w:pStyle w:val="Heading4"/>
        <w:rPr>
          <w:shd w:val="clear" w:color="auto" w:fill="FFFFFF"/>
        </w:rPr>
      </w:pPr>
      <w:r w:rsidRPr="003E0607">
        <w:rPr>
          <w:shd w:val="clear" w:color="auto" w:fill="FFFFFF"/>
        </w:rPr>
        <w:t xml:space="preserve">US China space cooperation represents a realignment in policy that alienates India </w:t>
      </w:r>
    </w:p>
    <w:p w14:paraId="430017C7" w14:textId="77777777" w:rsidR="007F4D31" w:rsidRPr="003E0607" w:rsidRDefault="007F4D31" w:rsidP="007F4D31">
      <w:proofErr w:type="spellStart"/>
      <w:r w:rsidRPr="003E0607">
        <w:rPr>
          <w:rFonts w:eastAsia="Times New Roman" w:cs="Times New Roman"/>
          <w:b/>
        </w:rPr>
        <w:t>Pakhomov</w:t>
      </w:r>
      <w:proofErr w:type="spellEnd"/>
      <w:r w:rsidRPr="003E0607">
        <w:rPr>
          <w:rStyle w:val="Style13ptBold"/>
          <w:b w:val="0"/>
        </w:rPr>
        <w:t xml:space="preserve"> </w:t>
      </w:r>
      <w:r w:rsidRPr="003E0607">
        <w:rPr>
          <w:rStyle w:val="Style13ptBold"/>
        </w:rPr>
        <w:t>15</w:t>
      </w:r>
      <w:r w:rsidRPr="003E0607">
        <w:t xml:space="preserve"> </w:t>
      </w:r>
    </w:p>
    <w:p w14:paraId="759D0EEC" w14:textId="77777777" w:rsidR="007F4D31" w:rsidRPr="003E0607" w:rsidRDefault="007F4D31" w:rsidP="007F4D31">
      <w:r w:rsidRPr="003E0607">
        <w:t>(</w:t>
      </w:r>
      <w:proofErr w:type="spellStart"/>
      <w:r w:rsidRPr="003E0607">
        <w:rPr>
          <w:rFonts w:eastAsia="Times New Roman" w:cs="Times New Roman"/>
        </w:rPr>
        <w:t>Evgeniy</w:t>
      </w:r>
      <w:proofErr w:type="spellEnd"/>
      <w:r w:rsidRPr="003E0607">
        <w:rPr>
          <w:rFonts w:eastAsia="Times New Roman" w:cs="Times New Roman"/>
        </w:rPr>
        <w:t>, “</w:t>
      </w:r>
      <w:r w:rsidRPr="003E0607">
        <w:t xml:space="preserve">The Dragon vs. the Elephant”, </w:t>
      </w:r>
      <w:proofErr w:type="spellStart"/>
      <w:r w:rsidRPr="003E0607">
        <w:rPr>
          <w:rStyle w:val="Style13ptBold"/>
          <w:b w:val="0"/>
        </w:rPr>
        <w:t>Brics</w:t>
      </w:r>
      <w:proofErr w:type="spellEnd"/>
      <w:r w:rsidRPr="003E0607">
        <w:rPr>
          <w:rStyle w:val="Style13ptBold"/>
          <w:b w:val="0"/>
        </w:rPr>
        <w:t xml:space="preserve"> Magazine, </w:t>
      </w:r>
      <w:r w:rsidRPr="003E0607">
        <w:t>7/15/16 http://bricsmagazine.com/en/articles/the-dragon-vs-the-elephant; DDI –AH)</w:t>
      </w:r>
    </w:p>
    <w:p w14:paraId="25526793" w14:textId="77777777" w:rsidR="007F4D31" w:rsidRPr="003E0607" w:rsidRDefault="007F4D31" w:rsidP="007F4D31">
      <w:pPr>
        <w:rPr>
          <w:sz w:val="20"/>
          <w:szCs w:val="20"/>
        </w:rPr>
      </w:pPr>
      <w:r w:rsidRPr="003E0607">
        <w:rPr>
          <w:rStyle w:val="StyleUnderline"/>
          <w:sz w:val="20"/>
          <w:szCs w:val="20"/>
        </w:rPr>
        <w:t>It is hard to imagine now that New Delhi and Beijing were once considered good friends,</w:t>
      </w:r>
      <w:r w:rsidRPr="003E0607">
        <w:rPr>
          <w:sz w:val="20"/>
          <w:szCs w:val="20"/>
        </w:rPr>
        <w:t xml:space="preserve"> and even spoke amiably of a close partnership. In 1951, India turned a blind eye to the Chinese army’s takeover of Tibet and limited its reaction to formal statements – bilateral relations seemed to be more important to New Delhi. The famous slogan, Hindi-</w:t>
      </w:r>
      <w:proofErr w:type="spellStart"/>
      <w:r w:rsidRPr="003E0607">
        <w:rPr>
          <w:sz w:val="20"/>
          <w:szCs w:val="20"/>
        </w:rPr>
        <w:t>Chini</w:t>
      </w:r>
      <w:proofErr w:type="spellEnd"/>
      <w:r w:rsidRPr="003E0607">
        <w:rPr>
          <w:sz w:val="20"/>
          <w:szCs w:val="20"/>
        </w:rPr>
        <w:t xml:space="preserve"> </w:t>
      </w:r>
      <w:proofErr w:type="spellStart"/>
      <w:r w:rsidRPr="003E0607">
        <w:rPr>
          <w:sz w:val="20"/>
          <w:szCs w:val="20"/>
        </w:rPr>
        <w:t>bhai-bhai</w:t>
      </w:r>
      <w:proofErr w:type="spellEnd"/>
      <w:r w:rsidRPr="003E0607">
        <w:rPr>
          <w:sz w:val="20"/>
          <w:szCs w:val="20"/>
        </w:rPr>
        <w:t xml:space="preserve">! (Indians and Chinese are brothers!), that remained popular for many years first appeared during that period. However, </w:t>
      </w:r>
      <w:r w:rsidRPr="003E0607">
        <w:rPr>
          <w:rStyle w:val="StyleUnderline"/>
          <w:sz w:val="20"/>
          <w:szCs w:val="20"/>
        </w:rPr>
        <w:t>the Chinese</w:t>
      </w:r>
      <w:r w:rsidRPr="003E0607">
        <w:rPr>
          <w:sz w:val="20"/>
          <w:szCs w:val="20"/>
        </w:rPr>
        <w:t xml:space="preserve"> dragon </w:t>
      </w:r>
      <w:r w:rsidRPr="003E0607">
        <w:rPr>
          <w:rStyle w:val="StyleUnderline"/>
          <w:sz w:val="20"/>
          <w:szCs w:val="20"/>
        </w:rPr>
        <w:t xml:space="preserve">and </w:t>
      </w:r>
      <w:r w:rsidRPr="003E0607">
        <w:rPr>
          <w:sz w:val="20"/>
          <w:szCs w:val="20"/>
        </w:rPr>
        <w:t xml:space="preserve">the </w:t>
      </w:r>
      <w:r w:rsidRPr="003E0607">
        <w:rPr>
          <w:rStyle w:val="StyleUnderline"/>
          <w:sz w:val="20"/>
          <w:szCs w:val="20"/>
        </w:rPr>
        <w:t>Indian</w:t>
      </w:r>
      <w:r w:rsidRPr="003E0607">
        <w:rPr>
          <w:sz w:val="20"/>
          <w:szCs w:val="20"/>
        </w:rPr>
        <w:t xml:space="preserve"> elephant </w:t>
      </w:r>
      <w:r w:rsidRPr="003E0607">
        <w:rPr>
          <w:rStyle w:val="StyleUnderline"/>
          <w:sz w:val="20"/>
          <w:szCs w:val="20"/>
        </w:rPr>
        <w:t>soon abandoned that</w:t>
      </w:r>
      <w:r w:rsidRPr="003E0607">
        <w:rPr>
          <w:sz w:val="20"/>
          <w:szCs w:val="20"/>
        </w:rPr>
        <w:t xml:space="preserve"> brotherly </w:t>
      </w:r>
      <w:r w:rsidRPr="003E0607">
        <w:rPr>
          <w:rStyle w:val="StyleUnderline"/>
          <w:sz w:val="20"/>
          <w:szCs w:val="20"/>
        </w:rPr>
        <w:t>sentiment – each country started taking decisive steps to assert their right to leadership in Asia.</w:t>
      </w:r>
      <w:r w:rsidRPr="003E0607">
        <w:rPr>
          <w:sz w:val="20"/>
          <w:szCs w:val="20"/>
        </w:rPr>
        <w:t xml:space="preserve"> As early as 1962, the first armed conflict broke out on the Chinese-Indian border when each country began to carve up the Himalayan foothills and it became clear that the ‘</w:t>
      </w:r>
      <w:proofErr w:type="spellStart"/>
      <w:r w:rsidRPr="003E0607">
        <w:rPr>
          <w:sz w:val="20"/>
          <w:szCs w:val="20"/>
        </w:rPr>
        <w:t>bhai-bhai</w:t>
      </w:r>
      <w:proofErr w:type="spellEnd"/>
      <w:r w:rsidRPr="003E0607">
        <w:rPr>
          <w:sz w:val="20"/>
          <w:szCs w:val="20"/>
        </w:rPr>
        <w:t xml:space="preserve">’ era had run its course. Military forces on both sides of the border even now continue to monitor each other nervously. From time to time, there are reports of border violations in mountainous areas by troops from both sides. </w:t>
      </w:r>
      <w:r w:rsidRPr="003E0607">
        <w:rPr>
          <w:rStyle w:val="StyleUnderline"/>
          <w:sz w:val="20"/>
          <w:szCs w:val="20"/>
        </w:rPr>
        <w:t>At the official level, India and China still speak of cooperation, but in reality, it is the People’s Republic</w:t>
      </w:r>
      <w:r w:rsidRPr="003E0607">
        <w:rPr>
          <w:sz w:val="20"/>
          <w:szCs w:val="20"/>
        </w:rPr>
        <w:t xml:space="preserve"> and not Pakistan </w:t>
      </w:r>
      <w:r w:rsidRPr="003E0607">
        <w:rPr>
          <w:rStyle w:val="StyleUnderline"/>
          <w:sz w:val="20"/>
          <w:szCs w:val="20"/>
        </w:rPr>
        <w:t>that India views as its most serious potential adversary</w:t>
      </w:r>
      <w:r w:rsidRPr="003E0607">
        <w:rPr>
          <w:sz w:val="20"/>
          <w:szCs w:val="20"/>
        </w:rPr>
        <w:t xml:space="preserve">. Yet in recent years, neither of these two Asian heavyweights has ventured to sever relations entirely, and </w:t>
      </w:r>
      <w:r w:rsidRPr="003E0607">
        <w:rPr>
          <w:rStyle w:val="StyleUnderline"/>
          <w:sz w:val="20"/>
          <w:szCs w:val="20"/>
        </w:rPr>
        <w:t>the standoff has extended to the economic domain</w:t>
      </w:r>
      <w:r w:rsidRPr="003E0607">
        <w:rPr>
          <w:sz w:val="20"/>
          <w:szCs w:val="20"/>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3E0607">
        <w:rPr>
          <w:rStyle w:val="StyleUnderline"/>
          <w:sz w:val="20"/>
          <w:szCs w:val="20"/>
        </w:rPr>
        <w:t>both countries are making a great effort to maintain the image of a superpower</w:t>
      </w:r>
      <w:r w:rsidRPr="003E0607">
        <w:rPr>
          <w:sz w:val="20"/>
          <w:szCs w:val="20"/>
        </w:rPr>
        <w:t xml:space="preserve"> – </w:t>
      </w:r>
      <w:r w:rsidRPr="003E0607">
        <w:rPr>
          <w:rStyle w:val="StyleUnderline"/>
          <w:sz w:val="20"/>
          <w:szCs w:val="20"/>
        </w:rPr>
        <w:t>they have</w:t>
      </w:r>
      <w:r w:rsidRPr="003E0607">
        <w:rPr>
          <w:sz w:val="20"/>
          <w:szCs w:val="20"/>
        </w:rPr>
        <w:t xml:space="preserve"> both </w:t>
      </w:r>
      <w:r w:rsidRPr="003E0607">
        <w:rPr>
          <w:rStyle w:val="StyleUnderline"/>
          <w:sz w:val="20"/>
          <w:szCs w:val="20"/>
        </w:rPr>
        <w:t>acquired nuclear weapons</w:t>
      </w:r>
      <w:r w:rsidRPr="003E0607">
        <w:rPr>
          <w:sz w:val="20"/>
          <w:szCs w:val="20"/>
        </w:rPr>
        <w:t xml:space="preserve"> and </w:t>
      </w:r>
      <w:r w:rsidRPr="003E0607">
        <w:rPr>
          <w:rStyle w:val="StyleUnderline"/>
          <w:sz w:val="20"/>
          <w:szCs w:val="20"/>
        </w:rPr>
        <w:t>aircraft carriers and</w:t>
      </w:r>
      <w:r w:rsidRPr="003E0607">
        <w:rPr>
          <w:sz w:val="20"/>
          <w:szCs w:val="20"/>
        </w:rPr>
        <w:t xml:space="preserve"> are now building their own supersonic fighter jets and </w:t>
      </w:r>
      <w:r w:rsidRPr="003E0607">
        <w:rPr>
          <w:rStyle w:val="StyleUnderline"/>
          <w:sz w:val="20"/>
          <w:szCs w:val="20"/>
        </w:rPr>
        <w:t xml:space="preserve">ballistic missiles, </w:t>
      </w:r>
      <w:r w:rsidRPr="003E0607">
        <w:rPr>
          <w:sz w:val="20"/>
          <w:szCs w:val="20"/>
        </w:rPr>
        <w:t xml:space="preserve">each with a watchful eye on the other. </w:t>
      </w:r>
      <w:r w:rsidRPr="003E0607">
        <w:rPr>
          <w:rStyle w:val="StyleUnderline"/>
          <w:sz w:val="20"/>
          <w:szCs w:val="20"/>
        </w:rPr>
        <w:t xml:space="preserve">And now, </w:t>
      </w:r>
      <w:r w:rsidRPr="003E0607">
        <w:rPr>
          <w:sz w:val="20"/>
          <w:szCs w:val="20"/>
        </w:rPr>
        <w:t xml:space="preserve">the dragon and the elephant </w:t>
      </w:r>
      <w:r w:rsidRPr="003E0607">
        <w:rPr>
          <w:rStyle w:val="StyleUnderline"/>
          <w:sz w:val="20"/>
          <w:szCs w:val="20"/>
        </w:rPr>
        <w:t>are poised to move their rivalry into space</w:t>
      </w:r>
      <w:r w:rsidRPr="003E0607">
        <w:rPr>
          <w:sz w:val="20"/>
          <w:szCs w:val="20"/>
        </w:rPr>
        <w:t>.</w:t>
      </w:r>
    </w:p>
    <w:p w14:paraId="655C4559" w14:textId="77777777" w:rsidR="007F4D31" w:rsidRPr="003E0607" w:rsidRDefault="007F4D31" w:rsidP="007F4D31">
      <w:pPr>
        <w:pStyle w:val="Heading4"/>
      </w:pPr>
      <w:r w:rsidRPr="003E0607">
        <w:t xml:space="preserve">India’s space rivalry with China means it perceives changes in US China cooperation </w:t>
      </w:r>
    </w:p>
    <w:p w14:paraId="1FDD4418" w14:textId="77777777" w:rsidR="007F4D31" w:rsidRPr="003E0607" w:rsidRDefault="007F4D31" w:rsidP="007F4D31">
      <w:pPr>
        <w:rPr>
          <w:b/>
        </w:rPr>
      </w:pPr>
      <w:proofErr w:type="spellStart"/>
      <w:r w:rsidRPr="003E0607">
        <w:rPr>
          <w:b/>
        </w:rPr>
        <w:t>Rajagopalan</w:t>
      </w:r>
      <w:proofErr w:type="spellEnd"/>
      <w:r w:rsidRPr="003E0607">
        <w:rPr>
          <w:b/>
        </w:rPr>
        <w:t xml:space="preserve">, 2016 </w:t>
      </w:r>
    </w:p>
    <w:p w14:paraId="068A219E" w14:textId="77777777" w:rsidR="007F4D31" w:rsidRPr="003E0607" w:rsidRDefault="007F4D31" w:rsidP="007F4D31">
      <w:r w:rsidRPr="003E0607">
        <w:t>(</w:t>
      </w:r>
      <w:proofErr w:type="spellStart"/>
      <w:r w:rsidRPr="003E0607">
        <w:t>Rajeswari</w:t>
      </w:r>
      <w:proofErr w:type="spellEnd"/>
      <w:r w:rsidRPr="003E0607">
        <w:t xml:space="preserve">, Senior Fellow and Head of the Nuclear and Space Policy Initiative at the Observer Research Foundation in New Delhi., </w:t>
      </w:r>
      <w:proofErr w:type="spellStart"/>
      <w:r w:rsidRPr="003E0607">
        <w:t>n</w:t>
      </w:r>
      <w:proofErr w:type="spellEnd"/>
      <w:r w:rsidRPr="003E0607">
        <w:t xml:space="preserve"> Interview with </w:t>
      </w:r>
      <w:proofErr w:type="spellStart"/>
      <w:r w:rsidRPr="003E0607">
        <w:t>Rajeswari</w:t>
      </w:r>
      <w:proofErr w:type="spellEnd"/>
      <w:r w:rsidRPr="003E0607">
        <w:t xml:space="preserve"> </w:t>
      </w:r>
      <w:proofErr w:type="spellStart"/>
      <w:r w:rsidRPr="003E0607">
        <w:t>Rajagopalan</w:t>
      </w:r>
      <w:proofErr w:type="spellEnd"/>
      <w:r w:rsidRPr="003E0607">
        <w:t xml:space="preserve"> by </w:t>
      </w:r>
      <w:proofErr w:type="spellStart"/>
      <w:r w:rsidRPr="003E0607">
        <w:t>Xiaodon</w:t>
      </w:r>
      <w:proofErr w:type="spellEnd"/>
      <w:r w:rsidRPr="003E0607">
        <w:t xml:space="preserve"> Liang India's Space Program: Challenges, Opportunities, and Strategic Concerns, The National Bureau of Asian Research, http://www.nbr.org/research/activity.aspx?id=651; DDI  - AH)</w:t>
      </w:r>
    </w:p>
    <w:p w14:paraId="7C385627" w14:textId="77777777" w:rsidR="007F4D31" w:rsidRDefault="007F4D31" w:rsidP="007F4D31">
      <w:r w:rsidRPr="003E0607">
        <w:rPr>
          <w:rStyle w:val="StyleUnderline"/>
        </w:rPr>
        <w:t xml:space="preserve">The wake-up call for India came when China conducted its first anti-satellite (ASAT) missile test in January 2007. The test clearly illustrated the challenges right in India's own neighborhood. </w:t>
      </w:r>
      <w:r w:rsidRPr="003E0607">
        <w:t xml:space="preserve">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 </w:t>
      </w:r>
      <w:r w:rsidRPr="003E0607">
        <w:rPr>
          <w:rStyle w:val="StyleUnderline"/>
        </w:rPr>
        <w:t xml:space="preserve">For India, however, China has been of particular concern. </w:t>
      </w:r>
      <w:r w:rsidRPr="003E0607">
        <w:t>Beijing's activities in recent years have been driven by competition with the United States, so the capabilities it is developing are much more advanced than what are necessary to deter India</w:t>
      </w:r>
      <w:r w:rsidRPr="003E0607">
        <w:rPr>
          <w:rStyle w:val="StyleUnderline"/>
        </w:rPr>
        <w:t>.</w:t>
      </w:r>
      <w:r w:rsidRPr="003E0607">
        <w:t xml:space="preserve"> Nonetheless, </w:t>
      </w:r>
      <w:r w:rsidRPr="003E0607">
        <w:rPr>
          <w:rStyle w:val="StyleUnderline"/>
        </w:rPr>
        <w:t>India has to be mindful of Chinese advances.</w:t>
      </w:r>
      <w:r w:rsidRPr="003E0607">
        <w:t xml:space="preserve"> Following China's ASAT test, the </w:t>
      </w:r>
      <w:r w:rsidRPr="003E0607">
        <w:rPr>
          <w:rStyle w:val="StyleUnderline"/>
        </w:rPr>
        <w:t>scientific and technical communities and the</w:t>
      </w:r>
      <w:r w:rsidRPr="003E0607">
        <w:t xml:space="preserve"> </w:t>
      </w:r>
      <w:r w:rsidRPr="003E0607">
        <w:rPr>
          <w:rStyle w:val="StyleUnderline"/>
        </w:rPr>
        <w:t>Indian Air Force leadership, as well as sections of the political leadership, started debating whether India should be developing its own ASAT capability, and whether this capability should be demonstrated or simulated</w:t>
      </w:r>
      <w:r w:rsidRPr="003E0607">
        <w:t xml:space="preserve">. India has a missile defense system under development, and the potential for India to acquire an ASAT capability is linked to its missile defense capabilities. The Indian </w:t>
      </w:r>
      <w:proofErr w:type="spellStart"/>
      <w:r w:rsidRPr="003E0607">
        <w:t>Defence</w:t>
      </w:r>
      <w:proofErr w:type="spellEnd"/>
      <w:r w:rsidRPr="003E0607">
        <w:t xml:space="preserve"> Research and Development </w:t>
      </w:r>
      <w:proofErr w:type="spellStart"/>
      <w:r w:rsidRPr="003E0607">
        <w:t>Organisation</w:t>
      </w:r>
      <w:proofErr w:type="spellEnd"/>
      <w:r w:rsidRPr="003E0607">
        <w:t xml:space="preserve"> has been developing missile defense capabilities independently but is also</w:t>
      </w:r>
      <w:r w:rsidRPr="003E0607">
        <w:rPr>
          <w:rStyle w:val="StyleUnderline"/>
        </w:rPr>
        <w:t xml:space="preserve"> increasingly looking to partner with the United States and other countries. </w:t>
      </w:r>
      <w:r w:rsidRPr="003E0607">
        <w:t>In contrast, China has followed the route of developing an ASAT capability first and later developing missile defense based on its ASAT capability.¶</w:t>
      </w:r>
      <w:r w:rsidRPr="003E0607">
        <w:rPr>
          <w:rStyle w:val="StyleUnderline"/>
          <w:sz w:val="12"/>
        </w:rPr>
        <w:t xml:space="preserve"> </w:t>
      </w:r>
      <w:r w:rsidRPr="003E0607">
        <w:t>How do China's space capabilities play into the regional politics of the subcontinent?</w:t>
      </w:r>
      <w:r w:rsidRPr="003E0607">
        <w:rPr>
          <w:sz w:val="12"/>
        </w:rPr>
        <w:t xml:space="preserve">¶ </w:t>
      </w:r>
      <w:r w:rsidRPr="003E0607">
        <w:rPr>
          <w:rStyle w:val="StyleUnderline"/>
        </w:rPr>
        <w:t>India is closely monitoring China's space cooperation initiatives in South Asia</w:t>
      </w:r>
      <w:r w:rsidRPr="003E0607">
        <w:t xml:space="preserve">. China launched a satellite for Pakistan in 2011, and another for Sri Lanka in 2012. </w:t>
      </w:r>
      <w:r w:rsidRPr="003E0607">
        <w:rPr>
          <w:rStyle w:val="StyleUnderline"/>
        </w:rPr>
        <w:t xml:space="preserve">Our concerns are informed by the nuclear precedent; cooperation with China was critical for the Pakistani program. India feels that if Pakistan, which today has very limited space capabilities, cooperated with China, it could become a capable power in the space realm. </w:t>
      </w:r>
      <w:r w:rsidRPr="003E0607">
        <w:t>The two major concerns are an independent Pakistani ASAT capability and further development of Pakistan's long-range missile capabilities. An ASAT capability is not quite as simple as rocket technology, but it would not be the hardest thing for Pakistan to achieve either</w:t>
      </w:r>
      <w:r w:rsidRPr="003E0607">
        <w:rPr>
          <w:rStyle w:val="StyleUnderline"/>
        </w:rPr>
        <w:t xml:space="preserve">.¶ </w:t>
      </w:r>
      <w:r w:rsidRPr="003E0607">
        <w:t xml:space="preserve">For China, Sri Lanka is extremely important in the maritime security context, and for the Maritime Silk Road program. India–Sri Lanka relations have gone through ups and downs, but the new president, </w:t>
      </w:r>
      <w:proofErr w:type="spellStart"/>
      <w:r w:rsidRPr="003E0607">
        <w:t>Maithripala</w:t>
      </w:r>
      <w:proofErr w:type="spellEnd"/>
      <w:r w:rsidRPr="003E0607">
        <w:t xml:space="preserve"> </w:t>
      </w:r>
      <w:proofErr w:type="spellStart"/>
      <w:r w:rsidRPr="003E0607">
        <w:t>Sirisena</w:t>
      </w:r>
      <w:proofErr w:type="spellEnd"/>
      <w:r w:rsidRPr="003E0607">
        <w:t xml:space="preserve">, and new </w:t>
      </w:r>
      <w:proofErr w:type="gramStart"/>
      <w:r w:rsidRPr="003E0607">
        <w:t>prime minister</w:t>
      </w:r>
      <w:proofErr w:type="gramEnd"/>
      <w:r w:rsidRPr="003E0607">
        <w:t xml:space="preserve">, </w:t>
      </w:r>
      <w:proofErr w:type="spellStart"/>
      <w:r w:rsidRPr="003E0607">
        <w:t>Ranil</w:t>
      </w:r>
      <w:proofErr w:type="spellEnd"/>
      <w:r w:rsidRPr="003E0607">
        <w:t xml:space="preserve"> </w:t>
      </w:r>
      <w:proofErr w:type="spellStart"/>
      <w:r w:rsidRPr="003E0607">
        <w:t>Wickremesinghe</w:t>
      </w:r>
      <w:proofErr w:type="spellEnd"/>
      <w:r w:rsidRPr="003E0607">
        <w:t xml:space="preserv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3E0607">
        <w:rPr>
          <w:rStyle w:val="StyleUnderline"/>
        </w:rPr>
        <w:t xml:space="preserve">India is concerned that space cooperation may become yet another path for China to make inroads </w:t>
      </w:r>
      <w:r w:rsidRPr="003E0607">
        <w:t>in Colombo.</w:t>
      </w:r>
    </w:p>
    <w:p w14:paraId="4A9D6E32" w14:textId="77777777" w:rsidR="00F03AA8" w:rsidRPr="00F03AA8" w:rsidRDefault="00F03AA8" w:rsidP="00F03AA8">
      <w:pPr>
        <w:rPr>
          <w:rStyle w:val="StyleUnderline"/>
          <w:rFonts w:asciiTheme="majorHAnsi" w:hAnsiTheme="majorHAnsi"/>
        </w:rPr>
      </w:pPr>
    </w:p>
    <w:p w14:paraId="14995A38" w14:textId="77777777" w:rsidR="00F03AA8" w:rsidRPr="00F03AA8" w:rsidRDefault="00F03AA8" w:rsidP="00F03AA8">
      <w:pPr>
        <w:pStyle w:val="Heading4"/>
        <w:rPr>
          <w:rStyle w:val="Style13ptBold"/>
          <w:rFonts w:asciiTheme="majorHAnsi" w:hAnsiTheme="majorHAnsi"/>
          <w:b/>
        </w:rPr>
      </w:pPr>
      <w:r w:rsidRPr="00F03AA8">
        <w:rPr>
          <w:rStyle w:val="Style13ptBold"/>
          <w:rFonts w:asciiTheme="majorHAnsi" w:hAnsiTheme="majorHAnsi"/>
        </w:rPr>
        <w:t xml:space="preserve">Space militarization would anger India </w:t>
      </w:r>
    </w:p>
    <w:p w14:paraId="5A26D8F4" w14:textId="77777777" w:rsidR="00F03AA8" w:rsidRPr="00F03AA8" w:rsidRDefault="00F03AA8" w:rsidP="00F03AA8">
      <w:pPr>
        <w:rPr>
          <w:rFonts w:asciiTheme="majorHAnsi" w:hAnsiTheme="majorHAnsi"/>
        </w:rPr>
      </w:pPr>
      <w:r w:rsidRPr="00F03AA8">
        <w:rPr>
          <w:rStyle w:val="Style13ptBold"/>
          <w:rFonts w:asciiTheme="majorHAnsi" w:hAnsiTheme="majorHAnsi"/>
        </w:rPr>
        <w:t>GSN 11</w:t>
      </w:r>
      <w:r w:rsidRPr="00F03AA8">
        <w:rPr>
          <w:rFonts w:asciiTheme="majorHAnsi" w:hAnsiTheme="majorHAnsi"/>
        </w:rPr>
        <w:t xml:space="preserve"> [Global Security Newswire, January 20, “India Urges Strengthening Outer Space Treaty,” GSN.com, last accessed 7/24/16, http://gsn.nti.org/gsn/nw_20110120_5990.php]</w:t>
      </w:r>
    </w:p>
    <w:p w14:paraId="1F5DF4D7" w14:textId="77777777" w:rsidR="00F03AA8" w:rsidRPr="00F03AA8" w:rsidRDefault="00F03AA8" w:rsidP="00F03AA8">
      <w:pPr>
        <w:rPr>
          <w:rFonts w:asciiTheme="majorHAnsi" w:hAnsiTheme="majorHAnsi"/>
        </w:rPr>
      </w:pPr>
      <w:r w:rsidRPr="00F03AA8">
        <w:rPr>
          <w:rStyle w:val="StyleUnderline"/>
          <w:rFonts w:asciiTheme="majorHAnsi" w:hAnsiTheme="majorHAnsi"/>
        </w:rPr>
        <w:t>The former head of India's air force yesterday called on the international community to amend the international Outer Space Treaty to further prohibit the militarization of space</w:t>
      </w:r>
      <w:r w:rsidRPr="00F03AA8">
        <w:rPr>
          <w:rFonts w:asciiTheme="majorHAnsi" w:hAnsiTheme="majorHAnsi"/>
        </w:rPr>
        <w:t>, Asian News International reported (see GSN, July 14, 2010). "</w:t>
      </w:r>
      <w:r w:rsidRPr="00F03AA8">
        <w:rPr>
          <w:rStyle w:val="StyleUnderline"/>
          <w:rFonts w:asciiTheme="majorHAnsi" w:hAnsiTheme="majorHAnsi"/>
        </w:rPr>
        <w:t>India would like to appeal to [the] international community to see what holes must be plugged" in the Treaty on Principles Governing the Activities of States in the Exploration and Use of Outer Space</w:t>
      </w:r>
      <w:r w:rsidRPr="00F03AA8">
        <w:rPr>
          <w:rFonts w:asciiTheme="majorHAnsi" w:hAnsiTheme="majorHAnsi"/>
        </w:rPr>
        <w:t xml:space="preserve">, Including the Moon and other Celestial Bodies, retired Air Marshal S. </w:t>
      </w:r>
      <w:proofErr w:type="spellStart"/>
      <w:r w:rsidRPr="00F03AA8">
        <w:rPr>
          <w:rFonts w:asciiTheme="majorHAnsi" w:hAnsiTheme="majorHAnsi"/>
        </w:rPr>
        <w:t>Krishnaswamy</w:t>
      </w:r>
      <w:proofErr w:type="spellEnd"/>
      <w:r w:rsidRPr="00F03AA8">
        <w:rPr>
          <w:rFonts w:asciiTheme="majorHAnsi" w:hAnsiTheme="majorHAnsi"/>
        </w:rPr>
        <w:t xml:space="preserve"> said in a speech at a New Delhi symposium on outer space.¶ ¶ "</w:t>
      </w:r>
      <w:r w:rsidRPr="00F03AA8">
        <w:rPr>
          <w:rStyle w:val="StyleUnderline"/>
          <w:rFonts w:asciiTheme="majorHAnsi" w:hAnsiTheme="majorHAnsi"/>
        </w:rPr>
        <w:t>We also need a strong policing force in the U.N. If somebody crosses the line, we need to bring [them] down quickly,"</w:t>
      </w:r>
      <w:r w:rsidRPr="00F03AA8">
        <w:rPr>
          <w:rFonts w:asciiTheme="majorHAnsi" w:hAnsiTheme="majorHAnsi"/>
        </w:rPr>
        <w:t xml:space="preserve"> he told the audience.¶ ¶ </w:t>
      </w:r>
      <w:r w:rsidRPr="00F03AA8">
        <w:rPr>
          <w:rStyle w:val="StyleUnderline"/>
          <w:rFonts w:asciiTheme="majorHAnsi" w:hAnsiTheme="majorHAnsi"/>
        </w:rPr>
        <w:t>Member nations to the treaty "undertake not to place in orbit around the Earth any objects carrying nuclear weapons or any other kinds of weapons of mass destruction, install such weapons on celestial bodies, or station such weapons in outer space in any other manner."</w:t>
      </w:r>
      <w:proofErr w:type="gramStart"/>
      <w:r w:rsidRPr="00F03AA8">
        <w:rPr>
          <w:rStyle w:val="StyleUnderline"/>
          <w:rFonts w:asciiTheme="majorHAnsi" w:hAnsiTheme="majorHAnsi"/>
        </w:rPr>
        <w:t xml:space="preserve">¶ </w:t>
      </w:r>
      <w:r w:rsidRPr="00F03AA8">
        <w:rPr>
          <w:rFonts w:asciiTheme="majorHAnsi" w:hAnsiTheme="majorHAnsi"/>
        </w:rPr>
        <w:t>¶ "The moon and other celestial bodies shall be used by all states parties to the treaty exclusively for peaceful purposes," according to Article 4 of the agreement.</w:t>
      </w:r>
      <w:proofErr w:type="gramEnd"/>
      <w:r w:rsidRPr="00F03AA8">
        <w:rPr>
          <w:rFonts w:asciiTheme="majorHAnsi" w:hAnsiTheme="majorHAnsi"/>
        </w:rPr>
        <w:t xml:space="preserve"> "The </w:t>
      </w:r>
      <w:r w:rsidRPr="00F03AA8">
        <w:rPr>
          <w:rStyle w:val="StyleUnderline"/>
          <w:rFonts w:asciiTheme="majorHAnsi" w:hAnsiTheme="majorHAnsi"/>
        </w:rPr>
        <w:t>establishment of military bases, installations and fortifications, the testing of any type of weapons and the conduct of military maneuvers on celestial bodies shall be forbidden. The use of military personnel for scientific research or for any other peaceful purposes shall not be prohibited. The use of any equipment or facility necessary for peaceful exploration of the moon and other celestial bodies shall also not be prohibited." However, the treaty by implication permits some military operations such as the movement through space of intercontinental and intermediate-range ballistic missiles</w:t>
      </w:r>
      <w:r w:rsidRPr="00F03AA8">
        <w:rPr>
          <w:rFonts w:asciiTheme="majorHAnsi" w:hAnsiTheme="majorHAnsi"/>
        </w:rPr>
        <w:t xml:space="preserve">, </w:t>
      </w:r>
      <w:proofErr w:type="spellStart"/>
      <w:r w:rsidRPr="00F03AA8">
        <w:rPr>
          <w:rFonts w:asciiTheme="majorHAnsi" w:hAnsiTheme="majorHAnsi"/>
        </w:rPr>
        <w:t>Krishnaswamy</w:t>
      </w:r>
      <w:proofErr w:type="spellEnd"/>
      <w:r w:rsidRPr="00F03AA8">
        <w:rPr>
          <w:rFonts w:asciiTheme="majorHAnsi" w:hAnsiTheme="majorHAnsi"/>
        </w:rPr>
        <w:t xml:space="preserve"> said.¶ ¶ "The authors of the treaty have left some gaps in the treaty. </w:t>
      </w:r>
      <w:proofErr w:type="gramStart"/>
      <w:r w:rsidRPr="00F03AA8">
        <w:rPr>
          <w:rFonts w:asciiTheme="majorHAnsi" w:hAnsiTheme="majorHAnsi"/>
        </w:rPr>
        <w:t>And probably with a sense of purpose.</w:t>
      </w:r>
      <w:proofErr w:type="gramEnd"/>
      <w:r w:rsidRPr="00F03AA8">
        <w:rPr>
          <w:rFonts w:asciiTheme="majorHAnsi" w:hAnsiTheme="majorHAnsi"/>
        </w:rPr>
        <w:t xml:space="preserve"> After all, law is very clever," he said.¶ ¶ Additionally, the pact fails to adequately the deployment of conventional weapons in space, according to the former air chief said.¶ ¶ "The treaty also allows testing of all weapons in space and floating military bases," </w:t>
      </w:r>
      <w:proofErr w:type="spellStart"/>
      <w:r w:rsidRPr="00F03AA8">
        <w:rPr>
          <w:rFonts w:asciiTheme="majorHAnsi" w:hAnsiTheme="majorHAnsi"/>
        </w:rPr>
        <w:t>Krishnaswamy</w:t>
      </w:r>
      <w:proofErr w:type="spellEnd"/>
      <w:r w:rsidRPr="00F03AA8">
        <w:rPr>
          <w:rFonts w:asciiTheme="majorHAnsi" w:hAnsiTheme="majorHAnsi"/>
        </w:rPr>
        <w:t xml:space="preserve"> said. "There is no ban on antisatellite, antimissile weapons as the treaty says outer space is free for all nation states."¶ ¶ "We all should get together and work for peaceful use of space," he argued.¶ ¶ "If something bad (from space) happens, it will be devastating. Indeed, the Earth will burn off"</w:t>
      </w:r>
    </w:p>
    <w:p w14:paraId="72869AAB" w14:textId="77777777" w:rsidR="00F03AA8" w:rsidRPr="00C843CF" w:rsidRDefault="00F03AA8" w:rsidP="00F03AA8">
      <w:pPr>
        <w:rPr>
          <w:rFonts w:asciiTheme="minorHAnsi" w:hAnsiTheme="minorHAnsi"/>
        </w:rPr>
      </w:pPr>
    </w:p>
    <w:p w14:paraId="184E195F" w14:textId="77777777" w:rsidR="007F4D31" w:rsidRDefault="007F4D31" w:rsidP="007F4D31">
      <w:pPr>
        <w:pStyle w:val="Heading3"/>
      </w:pPr>
      <w:r>
        <w:t>Link – Cybersecurity</w:t>
      </w:r>
    </w:p>
    <w:p w14:paraId="07300717" w14:textId="77777777" w:rsidR="007F4D31" w:rsidRDefault="007F4D31" w:rsidP="007F4D31">
      <w:pPr>
        <w:rPr>
          <w:rStyle w:val="Style13ptBold"/>
        </w:rPr>
      </w:pPr>
    </w:p>
    <w:p w14:paraId="588CABF6" w14:textId="77777777" w:rsidR="007F4D31" w:rsidRPr="00631040" w:rsidRDefault="007F4D31" w:rsidP="007F4D31">
      <w:pPr>
        <w:pStyle w:val="Heading4"/>
        <w:rPr>
          <w:rStyle w:val="Style13ptBold"/>
          <w:b/>
        </w:rPr>
      </w:pPr>
      <w:r>
        <w:rPr>
          <w:rStyle w:val="Style13ptBold"/>
          <w:b/>
        </w:rPr>
        <w:t>High levels of mistrust and lack of transparency in cybersecurity causes tensions and wariness between US, China, and India</w:t>
      </w:r>
    </w:p>
    <w:p w14:paraId="27ADD575" w14:textId="77777777" w:rsidR="007F4D31" w:rsidRDefault="007F4D31" w:rsidP="007F4D31">
      <w:r w:rsidRPr="00C47514">
        <w:rPr>
          <w:rStyle w:val="Style13ptBold"/>
        </w:rPr>
        <w:t>Menon, 2015</w:t>
      </w:r>
      <w:r>
        <w:t xml:space="preserve"> (</w:t>
      </w:r>
      <w:proofErr w:type="spellStart"/>
      <w:proofErr w:type="gramStart"/>
      <w:r>
        <w:t>Shivshankar</w:t>
      </w:r>
      <w:proofErr w:type="spellEnd"/>
      <w:r>
        <w:t xml:space="preserve"> ,</w:t>
      </w:r>
      <w:proofErr w:type="gramEnd"/>
      <w:r>
        <w:t xml:space="preserve"> Distinguished Fellow, Foreign Policy, at the Brookings Institution. , China and Indo-U.S. Relations: An Emerging Triangle?, An Interview with </w:t>
      </w:r>
      <w:proofErr w:type="spellStart"/>
      <w:r>
        <w:t>Shivshankar</w:t>
      </w:r>
      <w:proofErr w:type="spellEnd"/>
      <w:r>
        <w:t xml:space="preserve"> Menon By John Ryan, June 26, 2015, http://www.nbr.org/research/activity.aspx?id=582; DDI - AH )</w:t>
      </w:r>
    </w:p>
    <w:p w14:paraId="52E2C238" w14:textId="77777777" w:rsidR="007F4D31" w:rsidRPr="00C47514" w:rsidRDefault="007F4D31" w:rsidP="007F4D31">
      <w:r w:rsidRPr="00631040">
        <w:rPr>
          <w:rStyle w:val="StyleUnderline"/>
        </w:rPr>
        <w:t xml:space="preserve">The Chinese ambassador to India, Le </w:t>
      </w:r>
      <w:proofErr w:type="spellStart"/>
      <w:r w:rsidRPr="00631040">
        <w:rPr>
          <w:rStyle w:val="StyleUnderline"/>
        </w:rPr>
        <w:t>Yucheng</w:t>
      </w:r>
      <w:proofErr w:type="spellEnd"/>
      <w:r w:rsidRPr="00631040">
        <w:rPr>
          <w:rStyle w:val="StyleUnderline"/>
        </w:rPr>
        <w:t>, stated that “trilateral relations between India, China and the United States will contribute a lot to world peace and development.”</w:t>
      </w:r>
      <w:r w:rsidRPr="00C47514">
        <w:t xml:space="preserve"> What kind of trilateral cooperation—</w:t>
      </w:r>
      <w:r w:rsidRPr="00631040">
        <w:rPr>
          <w:rStyle w:val="StyleUnderline"/>
        </w:rPr>
        <w:t>on Afghanistan, HA/DR, climate change, renewable energy, or energy security</w:t>
      </w:r>
      <w:r w:rsidRPr="00C47514">
        <w:t xml:space="preserve">, for example—is possible between the United States, India, and China and could mediate competition and foster trust?¶ ¶ </w:t>
      </w:r>
      <w:r w:rsidRPr="00631040">
        <w:rPr>
          <w:rStyle w:val="StyleUnderline"/>
        </w:rPr>
        <w:t>Beyond the areas listed above, a key opportunity for trilateral cooperation is cybersecurity</w:t>
      </w:r>
      <w:r w:rsidRPr="00C47514">
        <w:t xml:space="preserve">. </w:t>
      </w:r>
      <w:r w:rsidRPr="00631040">
        <w:rPr>
          <w:rStyle w:val="StyleUnderline"/>
        </w:rPr>
        <w:t xml:space="preserve">There are high levels of mistrust and lack of transparency in this new domain, where the rules and nature of contention are still very opaque. There are optimists who feel that an international attempt to develop “rules of the road” would be useful. It may well be useful in provoking us to think through these issues, but so long as there is no common understanding of what is acceptable behavior in this domain and </w:t>
      </w:r>
      <w:proofErr w:type="spellStart"/>
      <w:r w:rsidRPr="00631040">
        <w:rPr>
          <w:rStyle w:val="StyleUnderline"/>
        </w:rPr>
        <w:t>cyberwarfare</w:t>
      </w:r>
      <w:proofErr w:type="spellEnd"/>
      <w:r w:rsidRPr="00631040">
        <w:rPr>
          <w:rStyle w:val="StyleUnderline"/>
        </w:rPr>
        <w:t xml:space="preserve"> is regarded as a force multiplier and even equalizer by many states, we are unlikely to see meaningful international agreement</w:t>
      </w:r>
      <w:r w:rsidRPr="00C47514">
        <w:t xml:space="preserve"> on rules of the road that will be respected in practice. Despite these difficulties, it is worth starting a conversation even without the expectation of immediate results or solutions. If all these issues are taken together, there is an agenda for what </w:t>
      </w:r>
      <w:proofErr w:type="gramStart"/>
      <w:r w:rsidRPr="00C47514">
        <w:t>a regional</w:t>
      </w:r>
      <w:proofErr w:type="gramEnd"/>
      <w:r w:rsidRPr="00C47514">
        <w:t xml:space="preserve"> security architecture should address. Whether as track 1.5 or track 2, this trilateral dialogue is worth initiating with an eye toward more institutional, official structures.¶ </w:t>
      </w:r>
    </w:p>
    <w:p w14:paraId="6041BA94" w14:textId="77777777" w:rsidR="007F4D31" w:rsidRDefault="007F4D31" w:rsidP="007F4D31">
      <w:pPr>
        <w:pStyle w:val="Heading4"/>
      </w:pPr>
      <w:r w:rsidRPr="00151E25">
        <w:t xml:space="preserve">US India cyber relations all time low because of scandal and distrust – engagement with China </w:t>
      </w:r>
      <w:r>
        <w:t>makes India angry because of historical Chinese espionage</w:t>
      </w:r>
    </w:p>
    <w:p w14:paraId="549FB09B" w14:textId="77777777" w:rsidR="007F4D31" w:rsidRPr="00151E25" w:rsidRDefault="007F4D31" w:rsidP="007F4D31">
      <w:r w:rsidRPr="00151E25">
        <w:rPr>
          <w:rStyle w:val="Style13ptBold"/>
        </w:rPr>
        <w:t>Curtis, 14</w:t>
      </w:r>
      <w:r>
        <w:t xml:space="preserve"> (Lisa, Senior Research Fellow Asian Studies Center, The Cyber Bridge to Improved India-U.S. Cooperation, 7/23/2016 http://www.heritage.org/research/commentary/2014/10/the-cyber-bridge-to-improved-india-us-cooperation)</w:t>
      </w:r>
    </w:p>
    <w:p w14:paraId="0D471948" w14:textId="77777777" w:rsidR="007F4D31" w:rsidRDefault="007F4D31" w:rsidP="007F4D31">
      <w:pPr>
        <w:rPr>
          <w:rStyle w:val="Emphasis"/>
        </w:rPr>
      </w:pPr>
      <w:r w:rsidRPr="009C4D62">
        <w:rPr>
          <w:rStyle w:val="Emphasis"/>
        </w:rPr>
        <w:t>India boasts the world's third-largest population of online users, and Indians' increasing reliance on the internet leaves the country increasingly vulnerable to cyber warfare. The threat comes from criminal hackers, terrorist networks, and nation-states conducting espionage or trying to disrupt critical infrastructure. Cyber warfare can take an enormous toll on commercial activity, military readiness, and public safety. Guarding against increasingly sophisticated cyber attacks has therefore become a focal point of Indian and U.S. national security strategy</w:t>
      </w:r>
      <w:r w:rsidRPr="009C4D62">
        <w:t>.</w:t>
      </w:r>
      <w:r>
        <w:t xml:space="preserve"> </w:t>
      </w:r>
      <w:r w:rsidRPr="009C4D62">
        <w:rPr>
          <w:sz w:val="12"/>
        </w:rPr>
        <w:t xml:space="preserve">¶ </w:t>
      </w:r>
      <w:r w:rsidRPr="009C4D62">
        <w:t xml:space="preserve">India was among the biggest victims of </w:t>
      </w:r>
      <w:proofErr w:type="spellStart"/>
      <w:r w:rsidRPr="009C4D62">
        <w:t>GhostNet</w:t>
      </w:r>
      <w:proofErr w:type="spellEnd"/>
      <w:r w:rsidRPr="009C4D62">
        <w:t xml:space="preserve">, a global cyber espionage campaign that targeted governmental, research and military organizations. Beyond this campaign, </w:t>
      </w:r>
      <w:r w:rsidRPr="009C4D62">
        <w:rPr>
          <w:rStyle w:val="Emphasis"/>
        </w:rPr>
        <w:t>Chinese espionage likely wrought India's most serious cyber breaches, including the March 2013 hacking of India's Defense Research and Development Organization's computer systems. In June 2012, cyber attacks were reported on the systems of the Indian Navy's Eastern Command, which is responsible for maritime activities in the South China Sea</w:t>
      </w:r>
      <w:r w:rsidRPr="009C4D62">
        <w:t xml:space="preserve">. </w:t>
      </w:r>
      <w:r w:rsidRPr="009C4D62">
        <w:rPr>
          <w:sz w:val="12"/>
        </w:rPr>
        <w:t xml:space="preserve">¶ </w:t>
      </w:r>
      <w:proofErr w:type="gramStart"/>
      <w:r w:rsidRPr="009C4D62">
        <w:t>Further</w:t>
      </w:r>
      <w:proofErr w:type="gramEnd"/>
      <w:r w:rsidRPr="009C4D62">
        <w:t xml:space="preserve">, the internet helps militant groups spread propaganda, communicate with one another, and recruit members. Washington and Delhi share this concern, but the Indian domestic terrorist group Indian </w:t>
      </w:r>
      <w:proofErr w:type="spellStart"/>
      <w:r w:rsidRPr="009C4D62">
        <w:t>Mujahideen</w:t>
      </w:r>
      <w:proofErr w:type="spellEnd"/>
      <w:r w:rsidRPr="009C4D62">
        <w:t xml:space="preserve"> (IM) is particularly adept at using social media to communicate and recruit. IM members reportedly use Facebook and other chat sites to exchange cryptic messages while relying on proxy internet providers and software to mask their locations.</w:t>
      </w:r>
      <w:r>
        <w:t xml:space="preserve"> </w:t>
      </w:r>
      <w:r w:rsidRPr="009C4D62">
        <w:rPr>
          <w:sz w:val="12"/>
        </w:rPr>
        <w:t xml:space="preserve">¶ </w:t>
      </w:r>
      <w:r w:rsidRPr="009C4D62">
        <w:t>Overcoming Suspicions</w:t>
      </w:r>
      <w:r w:rsidRPr="009C4D62">
        <w:rPr>
          <w:sz w:val="12"/>
        </w:rPr>
        <w:t xml:space="preserve">¶ </w:t>
      </w:r>
      <w:r w:rsidRPr="009C4D62">
        <w:rPr>
          <w:rStyle w:val="Emphasis"/>
        </w:rPr>
        <w:t>While the U.S.-India engagement on cyber security issues stretches back more than a decade, concrete cooperation remains minimal.</w:t>
      </w:r>
      <w:r w:rsidRPr="009C4D62">
        <w:t xml:space="preserve"> There are specific reasons for this. </w:t>
      </w:r>
      <w:r w:rsidRPr="009C4D62">
        <w:rPr>
          <w:sz w:val="12"/>
        </w:rPr>
        <w:t xml:space="preserve">¶ </w:t>
      </w:r>
      <w:proofErr w:type="gramStart"/>
      <w:r w:rsidRPr="009C4D62">
        <w:rPr>
          <w:rStyle w:val="Emphasis"/>
        </w:rPr>
        <w:t>A</w:t>
      </w:r>
      <w:proofErr w:type="gramEnd"/>
      <w:r w:rsidRPr="009C4D62">
        <w:rPr>
          <w:rStyle w:val="Emphasis"/>
        </w:rPr>
        <w:t xml:space="preserve"> 2006 spying scandal that involved U.S. and Indian officials participating in a cyber security forum dampened cooperation for several years. Indian officials have since remained highly suspicious of U.S. motives and believe that Washington will look for ways to exploit any cyber security cooperation for the purposes of its own intelligence gathering. ¶ A</w:t>
      </w:r>
      <w:r w:rsidRPr="009C4D62">
        <w:t xml:space="preserve"> recently-published study by the Heritage Foundation and New Delhi-based think tank Observer Research Foundation, titled Indo-U.S. Cooperation on Internet Governance and Cyber Security, argues that the growing </w:t>
      </w:r>
      <w:r w:rsidRPr="009C4D62">
        <w:rPr>
          <w:rStyle w:val="Emphasis"/>
        </w:rPr>
        <w:t>challenges pertaining to global cyber security demand that India and the United States build a foundation of mutual trust and cooperation on intelligence and counterterrorism.</w:t>
      </w:r>
      <w:r>
        <w:t xml:space="preserve"> </w:t>
      </w:r>
      <w:r w:rsidRPr="009C4D62">
        <w:rPr>
          <w:sz w:val="12"/>
        </w:rPr>
        <w:t xml:space="preserve">¶ </w:t>
      </w:r>
      <w:proofErr w:type="gramStart"/>
      <w:r w:rsidRPr="00151E25">
        <w:t>The</w:t>
      </w:r>
      <w:proofErr w:type="gramEnd"/>
      <w:r w:rsidRPr="00151E25">
        <w:t xml:space="preserve"> report highlights the need to expand Indo-U.S. cyber security dialogue to cover the international dimensions of the problem. The bilateral dialogue has so far focused narrowly on technical issues</w:t>
      </w:r>
      <w:r w:rsidRPr="009C4D62">
        <w:t xml:space="preserve">. The authors acknowledge, however, that the vast difference in cyber capabilities of both countries - as well as deep divisions within the United States over whether to pursue unilateral or multilateral approaches - hinder their ability to forge a consensus on international cyber norms and regulations. </w:t>
      </w:r>
      <w:r w:rsidRPr="009C4D62">
        <w:rPr>
          <w:sz w:val="12"/>
        </w:rPr>
        <w:t xml:space="preserve">¶ </w:t>
      </w:r>
      <w:r w:rsidRPr="009C4D62">
        <w:t>Dr. Raja Mohan, an Indian strategic thinker, notes the likely tension between India's tradition of favoring multilateralism and the imperative to build its domestic cyber security capabilities. In other words, Mohan writes, "India's national interests (on cyber security issues) may not be aligned with the collective positions of the South."</w:t>
      </w:r>
      <w:r w:rsidRPr="009C4D62">
        <w:rPr>
          <w:sz w:val="12"/>
        </w:rPr>
        <w:t xml:space="preserve">¶ </w:t>
      </w:r>
      <w:proofErr w:type="gramStart"/>
      <w:r w:rsidRPr="009C4D62">
        <w:t>Another</w:t>
      </w:r>
      <w:proofErr w:type="gramEnd"/>
      <w:r w:rsidRPr="009C4D62">
        <w:t xml:space="preserve"> author of the report, Dr. Steven </w:t>
      </w:r>
      <w:proofErr w:type="spellStart"/>
      <w:r w:rsidRPr="009C4D62">
        <w:t>Bucci</w:t>
      </w:r>
      <w:proofErr w:type="spellEnd"/>
      <w:r w:rsidRPr="009C4D62">
        <w:t xml:space="preserve">, Heritage's director of foreign and national security policy studies, makes a strong case for rejecting a regulatory approach. Instead, </w:t>
      </w:r>
      <w:r w:rsidRPr="009C4D62">
        <w:rPr>
          <w:rStyle w:val="Emphasis"/>
        </w:rPr>
        <w:t xml:space="preserve">he recommends developing a legislative framework that "harnesses the power of U.S. and Indian industry and ingenuity, while safeguarding the freedoms and privacy of individual citizens." </w:t>
      </w:r>
    </w:p>
    <w:p w14:paraId="187F9252" w14:textId="77777777" w:rsidR="00A4747E" w:rsidRDefault="00A4747E" w:rsidP="007F4D31">
      <w:pPr>
        <w:rPr>
          <w:rStyle w:val="Emphasis"/>
        </w:rPr>
      </w:pPr>
    </w:p>
    <w:p w14:paraId="058977E5" w14:textId="77777777" w:rsidR="00A4747E" w:rsidRDefault="00A4747E" w:rsidP="00A4747E">
      <w:pPr>
        <w:pStyle w:val="Heading1"/>
      </w:pPr>
      <w:r>
        <w:t>2NC Extensions</w:t>
      </w:r>
    </w:p>
    <w:p w14:paraId="05C93807" w14:textId="77777777" w:rsidR="00A4747E" w:rsidRPr="00681138" w:rsidRDefault="00A4747E" w:rsidP="00A4747E"/>
    <w:p w14:paraId="137721FD" w14:textId="77777777" w:rsidR="00A4747E" w:rsidRDefault="00A4747E" w:rsidP="00A4747E">
      <w:pPr>
        <w:pStyle w:val="Heading3"/>
      </w:pPr>
      <w:r>
        <w:t>Link extensions– Engagement (General)</w:t>
      </w:r>
    </w:p>
    <w:p w14:paraId="5C5F9849" w14:textId="77777777" w:rsidR="00A4747E" w:rsidRDefault="00A4747E" w:rsidP="00A4747E">
      <w:pPr>
        <w:pStyle w:val="Heading4"/>
      </w:pPr>
      <w:r>
        <w:t xml:space="preserve">China has the upper hand in the triangular dynamic in Asia already. </w:t>
      </w:r>
      <w:r w:rsidRPr="00385BAD">
        <w:t xml:space="preserve">Engagement with China exposes India in the pacific region undermining India’s security and trust towards US foreign policy. </w:t>
      </w:r>
      <w:r>
        <w:t xml:space="preserve">This disrupts US-India relations and upsets the triangular relationship. </w:t>
      </w:r>
      <w:r w:rsidRPr="00385BAD">
        <w:t xml:space="preserve">Mohan, 2012  </w:t>
      </w:r>
    </w:p>
    <w:p w14:paraId="5A621D42" w14:textId="77777777" w:rsidR="00A4747E" w:rsidRPr="00742E89" w:rsidRDefault="00A4747E" w:rsidP="00A4747E"/>
    <w:p w14:paraId="010946AB" w14:textId="77777777" w:rsidR="00A4747E" w:rsidRDefault="00A4747E" w:rsidP="00A4747E">
      <w:pPr>
        <w:pStyle w:val="Heading4"/>
        <w:rPr>
          <w:rStyle w:val="Style13ptBold"/>
          <w:b/>
        </w:rPr>
      </w:pPr>
      <w:r>
        <w:t xml:space="preserve">China expansion in the </w:t>
      </w:r>
      <w:proofErr w:type="spellStart"/>
      <w:r>
        <w:t>squo</w:t>
      </w:r>
      <w:proofErr w:type="spellEnd"/>
      <w:r>
        <w:t xml:space="preserve"> is drawing US-India cooperation. Obama’s pivot to Asia has incorporated </w:t>
      </w:r>
      <w:r w:rsidRPr="00742E89">
        <w:t xml:space="preserve">India as a strategic partner. US-China engagement would be perceived as a fracture of US-India mutual interests. </w:t>
      </w:r>
      <w:r w:rsidRPr="00742E89">
        <w:rPr>
          <w:rStyle w:val="Style13ptBold"/>
        </w:rPr>
        <w:t>Wilson, 4/16</w:t>
      </w:r>
    </w:p>
    <w:p w14:paraId="5BE8D1DB" w14:textId="77777777" w:rsidR="00A4747E" w:rsidRPr="00A719CD" w:rsidRDefault="00A4747E" w:rsidP="00A4747E"/>
    <w:p w14:paraId="0DC7A032" w14:textId="77777777" w:rsidR="00A4747E" w:rsidRDefault="00A4747E" w:rsidP="00A4747E">
      <w:pPr>
        <w:pStyle w:val="Heading4"/>
      </w:pPr>
      <w:r>
        <w:t>US-India relations goldilocks now, the two countries don’t want to choose between the other and China. Plan makes Indian policy makers perceive US-China cooperation as abandoning India and its interest. Madan 15</w:t>
      </w:r>
    </w:p>
    <w:p w14:paraId="3E5950BE" w14:textId="77777777" w:rsidR="00A4747E" w:rsidRPr="00A719CD" w:rsidRDefault="00A4747E" w:rsidP="00A4747E"/>
    <w:p w14:paraId="037B53CE" w14:textId="77777777" w:rsidR="00A4747E" w:rsidRDefault="00A4747E" w:rsidP="00A4747E">
      <w:pPr>
        <w:pStyle w:val="Heading4"/>
      </w:pPr>
      <w:r>
        <w:t>India</w:t>
      </w:r>
      <w:r w:rsidRPr="003E0607">
        <w:t xml:space="preserve"> perceives strong</w:t>
      </w:r>
      <w:r>
        <w:t xml:space="preserve"> US-China relations as zero-sum. US-China economic interdependence already perceived as a step </w:t>
      </w:r>
      <w:r w:rsidRPr="008230DC">
        <w:t>closer towards US-China condominium. Closer Us China ties will erodes India and US relations and interests. Madan 15</w:t>
      </w:r>
    </w:p>
    <w:p w14:paraId="2D4AC3F4" w14:textId="77777777" w:rsidR="00A4747E" w:rsidRPr="008230DC" w:rsidRDefault="00A4747E" w:rsidP="00A4747E"/>
    <w:p w14:paraId="284C315F" w14:textId="77777777" w:rsidR="00A4747E" w:rsidRDefault="00A4747E" w:rsidP="00A4747E">
      <w:pPr>
        <w:pStyle w:val="Heading4"/>
      </w:pPr>
      <w:r>
        <w:t xml:space="preserve">India-US relations are a strategic counterweight to China’s growth in Asia. The plan’s engagement with China would trade off with US-India relations </w:t>
      </w:r>
      <w:r w:rsidRPr="00A719CD">
        <w:t>isolating India. Chatterjee, 12</w:t>
      </w:r>
      <w:r>
        <w:t xml:space="preserve"> </w:t>
      </w:r>
    </w:p>
    <w:p w14:paraId="0E0ED92A" w14:textId="77777777" w:rsidR="00A4747E" w:rsidRPr="00A719CD" w:rsidRDefault="00A4747E" w:rsidP="00A4747E"/>
    <w:p w14:paraId="6AADD6F4" w14:textId="77777777" w:rsidR="00A4747E" w:rsidRDefault="00A4747E" w:rsidP="00A4747E">
      <w:pPr>
        <w:pStyle w:val="Heading4"/>
      </w:pPr>
      <w:r>
        <w:t xml:space="preserve">China is deploying regulations to hurt US-India investment. </w:t>
      </w:r>
      <w:r w:rsidRPr="003E0607">
        <w:t xml:space="preserve">US China cooperation </w:t>
      </w:r>
      <w:r>
        <w:t xml:space="preserve">would only fuel India skepticism of America’s commitment to India. This </w:t>
      </w:r>
      <w:r w:rsidRPr="003E0607">
        <w:t xml:space="preserve">alienates </w:t>
      </w:r>
      <w:r>
        <w:t xml:space="preserve">India security interests and US reliability. </w:t>
      </w:r>
      <w:r w:rsidRPr="00A719CD">
        <w:t>FEIGENBAUM, 15</w:t>
      </w:r>
      <w:r>
        <w:t xml:space="preserve"> </w:t>
      </w:r>
    </w:p>
    <w:p w14:paraId="2A1C3F69" w14:textId="77777777" w:rsidR="00A4747E" w:rsidRPr="00A044EB" w:rsidRDefault="00A4747E" w:rsidP="00A4747E"/>
    <w:p w14:paraId="18B960C9" w14:textId="77777777" w:rsidR="00A4747E" w:rsidRPr="003E0607" w:rsidRDefault="00A4747E" w:rsidP="00A4747E">
      <w:pPr>
        <w:pStyle w:val="Heading3"/>
      </w:pPr>
      <w:r w:rsidRPr="003E0607">
        <w:t>Link</w:t>
      </w:r>
      <w:r>
        <w:t xml:space="preserve"> extensions</w:t>
      </w:r>
      <w:r w:rsidRPr="003E0607">
        <w:t xml:space="preserve"> - Diplomatic </w:t>
      </w:r>
      <w:r>
        <w:t>Engagement</w:t>
      </w:r>
    </w:p>
    <w:p w14:paraId="1AC2B6FE" w14:textId="77777777" w:rsidR="00A4747E" w:rsidRDefault="00A4747E" w:rsidP="00A4747E">
      <w:pPr>
        <w:pStyle w:val="Heading4"/>
      </w:pPr>
      <w:r w:rsidRPr="003E0607">
        <w:t xml:space="preserve">The plan’s diplomatic engagement </w:t>
      </w:r>
      <w:r>
        <w:t xml:space="preserve">upsets the triangular relationship. Allowing China to maximize its benefits from US-China relationship would reshape bilateral relationships with India and destroy Washington’s strategic approach. </w:t>
      </w:r>
      <w:r w:rsidRPr="00CC73C7">
        <w:t xml:space="preserve">Chatterjee 11 </w:t>
      </w:r>
    </w:p>
    <w:p w14:paraId="3AF2FC0D" w14:textId="4A37E469" w:rsidR="00A4747E" w:rsidRDefault="00DF51C0" w:rsidP="00A4747E">
      <w:r>
        <w:t xml:space="preserve"> </w:t>
      </w:r>
    </w:p>
    <w:p w14:paraId="615E2FE0" w14:textId="0B9E158A" w:rsidR="00DF51C0" w:rsidRDefault="00DF51C0" w:rsidP="00DF51C0">
      <w:pPr>
        <w:pStyle w:val="Heading3"/>
      </w:pPr>
      <w:r>
        <w:t xml:space="preserve">Link </w:t>
      </w:r>
      <w:r>
        <w:t>extensions</w:t>
      </w:r>
      <w:r>
        <w:t>– Green Tech/Energy</w:t>
      </w:r>
    </w:p>
    <w:p w14:paraId="6AC7BCAC" w14:textId="3DEBDB18" w:rsidR="00DF51C0" w:rsidRPr="00DF51C0" w:rsidRDefault="00DF51C0" w:rsidP="00DF51C0">
      <w:r>
        <w:rPr>
          <w:rStyle w:val="Style13ptBold"/>
        </w:rPr>
        <w:t xml:space="preserve">US </w:t>
      </w:r>
      <w:r>
        <w:rPr>
          <w:rStyle w:val="Style13ptBold"/>
        </w:rPr>
        <w:t xml:space="preserve">investment in </w:t>
      </w:r>
      <w:r>
        <w:rPr>
          <w:rStyle w:val="Style13ptBold"/>
        </w:rPr>
        <w:t>Indi</w:t>
      </w:r>
      <w:r>
        <w:rPr>
          <w:rStyle w:val="Style13ptBold"/>
        </w:rPr>
        <w:t xml:space="preserve">a’s energy sector show strong relations. The US </w:t>
      </w:r>
      <w:proofErr w:type="spellStart"/>
      <w:r>
        <w:rPr>
          <w:rStyle w:val="Style13ptBold"/>
        </w:rPr>
        <w:t>gov</w:t>
      </w:r>
      <w:proofErr w:type="spellEnd"/>
      <w:r>
        <w:rPr>
          <w:rStyle w:val="Style13ptBold"/>
        </w:rPr>
        <w:t xml:space="preserve"> along with US companies have shared new energy technology with India’s companies. </w:t>
      </w:r>
      <w:r w:rsidR="00457356">
        <w:rPr>
          <w:rStyle w:val="Style13ptBold"/>
        </w:rPr>
        <w:t xml:space="preserve">But </w:t>
      </w:r>
      <w:r>
        <w:rPr>
          <w:rStyle w:val="Style13ptBold"/>
        </w:rPr>
        <w:t xml:space="preserve">Green tech </w:t>
      </w:r>
      <w:r w:rsidR="00457356">
        <w:rPr>
          <w:rStyle w:val="Style13ptBold"/>
        </w:rPr>
        <w:t xml:space="preserve">engagement with </w:t>
      </w:r>
      <w:r>
        <w:rPr>
          <w:rStyle w:val="Style13ptBold"/>
        </w:rPr>
        <w:t>China trades-off</w:t>
      </w:r>
      <w:r w:rsidR="00457356">
        <w:rPr>
          <w:rStyle w:val="Style13ptBold"/>
        </w:rPr>
        <w:t xml:space="preserve"> with cooperation with India. </w:t>
      </w:r>
      <w:proofErr w:type="spellStart"/>
      <w:r w:rsidRPr="00702967">
        <w:rPr>
          <w:rStyle w:val="Style13ptBold"/>
        </w:rPr>
        <w:t>Ebinger</w:t>
      </w:r>
      <w:proofErr w:type="spellEnd"/>
      <w:r w:rsidRPr="00702967">
        <w:rPr>
          <w:rStyle w:val="Style13ptBold"/>
        </w:rPr>
        <w:t xml:space="preserve"> and Mehta, 15</w:t>
      </w:r>
      <w:r>
        <w:t xml:space="preserve"> </w:t>
      </w:r>
    </w:p>
    <w:p w14:paraId="2A095C87" w14:textId="6C847A60" w:rsidR="00DF51C0" w:rsidRPr="00DF51C0" w:rsidRDefault="00A4747E" w:rsidP="00DF51C0">
      <w:pPr>
        <w:pStyle w:val="Heading3"/>
      </w:pPr>
      <w:r>
        <w:t xml:space="preserve">Link Extensions </w:t>
      </w:r>
      <w:r w:rsidR="00DF51C0">
        <w:t>–</w:t>
      </w:r>
      <w:r>
        <w:t xml:space="preserve"> Climate</w:t>
      </w:r>
      <w:r w:rsidR="00DF51C0">
        <w:t xml:space="preserve"> Policy</w:t>
      </w:r>
    </w:p>
    <w:p w14:paraId="4FFDBC3F" w14:textId="77777777" w:rsidR="00A4747E" w:rsidRPr="003E0607" w:rsidRDefault="00A4747E" w:rsidP="00A4747E">
      <w:pPr>
        <w:pStyle w:val="Heading4"/>
      </w:pPr>
      <w:r w:rsidRPr="003E0607">
        <w:t>US-China cooperation on global warming</w:t>
      </w:r>
      <w:r>
        <w:t xml:space="preserve"> will be seen as a wedge in US-India relations. </w:t>
      </w:r>
    </w:p>
    <w:p w14:paraId="542B9B85" w14:textId="77777777" w:rsidR="00A4747E" w:rsidRPr="003E0607" w:rsidRDefault="00A4747E" w:rsidP="00A4747E">
      <w:pPr>
        <w:rPr>
          <w:b/>
        </w:rPr>
      </w:pPr>
      <w:proofErr w:type="spellStart"/>
      <w:r w:rsidRPr="003E0607">
        <w:rPr>
          <w:b/>
        </w:rPr>
        <w:t>Feigenbaum</w:t>
      </w:r>
      <w:proofErr w:type="spellEnd"/>
      <w:r>
        <w:rPr>
          <w:b/>
        </w:rPr>
        <w:t xml:space="preserve"> </w:t>
      </w:r>
      <w:r w:rsidRPr="003E0607">
        <w:t>20</w:t>
      </w:r>
      <w:r w:rsidRPr="003E0607">
        <w:rPr>
          <w:b/>
        </w:rPr>
        <w:t>15</w:t>
      </w:r>
    </w:p>
    <w:p w14:paraId="27FA26F8" w14:textId="77777777" w:rsidR="00A4747E" w:rsidRPr="003E0607" w:rsidRDefault="00A4747E" w:rsidP="00A4747E">
      <w:pPr>
        <w:pStyle w:val="Heading3"/>
        <w:rPr>
          <w:shd w:val="clear" w:color="auto" w:fill="FFFFFF"/>
        </w:rPr>
      </w:pPr>
      <w:r w:rsidRPr="003E0607">
        <w:rPr>
          <w:shd w:val="clear" w:color="auto" w:fill="FFFFFF"/>
        </w:rPr>
        <w:t>Link</w:t>
      </w:r>
      <w:r>
        <w:rPr>
          <w:shd w:val="clear" w:color="auto" w:fill="FFFFFF"/>
        </w:rPr>
        <w:t xml:space="preserve"> Extensions</w:t>
      </w:r>
      <w:r w:rsidRPr="003E0607">
        <w:rPr>
          <w:shd w:val="clear" w:color="auto" w:fill="FFFFFF"/>
        </w:rPr>
        <w:t xml:space="preserve"> – </w:t>
      </w:r>
      <w:r>
        <w:rPr>
          <w:shd w:val="clear" w:color="auto" w:fill="FFFFFF"/>
        </w:rPr>
        <w:t>Space</w:t>
      </w:r>
    </w:p>
    <w:p w14:paraId="42B5AFEA" w14:textId="77777777" w:rsidR="00A4747E" w:rsidRPr="003E0607" w:rsidRDefault="00A4747E" w:rsidP="00A4747E">
      <w:pPr>
        <w:pStyle w:val="Heading4"/>
        <w:rPr>
          <w:shd w:val="clear" w:color="auto" w:fill="FFFFFF"/>
        </w:rPr>
      </w:pPr>
      <w:r>
        <w:rPr>
          <w:shd w:val="clear" w:color="auto" w:fill="FFFFFF"/>
        </w:rPr>
        <w:t xml:space="preserve">India and China view each other as adversaries for the image of a superpower in Asia. </w:t>
      </w:r>
      <w:r w:rsidRPr="003E0607">
        <w:rPr>
          <w:shd w:val="clear" w:color="auto" w:fill="FFFFFF"/>
        </w:rPr>
        <w:t xml:space="preserve">US China space cooperation </w:t>
      </w:r>
      <w:r>
        <w:rPr>
          <w:shd w:val="clear" w:color="auto" w:fill="FFFFFF"/>
        </w:rPr>
        <w:t>would be perceived as abandonment by India and increase tensions.</w:t>
      </w:r>
    </w:p>
    <w:p w14:paraId="4F2A8A36" w14:textId="77777777" w:rsidR="00A4747E" w:rsidRPr="003E0607" w:rsidRDefault="00A4747E" w:rsidP="00A4747E">
      <w:proofErr w:type="spellStart"/>
      <w:r w:rsidRPr="003E0607">
        <w:rPr>
          <w:rFonts w:eastAsia="Times New Roman" w:cs="Times New Roman"/>
          <w:b/>
        </w:rPr>
        <w:t>Pakhomov</w:t>
      </w:r>
      <w:proofErr w:type="spellEnd"/>
      <w:r w:rsidRPr="003E0607">
        <w:rPr>
          <w:rStyle w:val="Style13ptBold"/>
        </w:rPr>
        <w:t xml:space="preserve"> 15</w:t>
      </w:r>
      <w:r w:rsidRPr="003E0607">
        <w:t xml:space="preserve"> </w:t>
      </w:r>
    </w:p>
    <w:p w14:paraId="2E050A2B" w14:textId="77777777" w:rsidR="00A4747E" w:rsidRPr="003E0607" w:rsidRDefault="00A4747E" w:rsidP="00A4747E">
      <w:pPr>
        <w:rPr>
          <w:sz w:val="20"/>
          <w:szCs w:val="20"/>
        </w:rPr>
      </w:pPr>
    </w:p>
    <w:p w14:paraId="1263D137" w14:textId="77777777" w:rsidR="00A4747E" w:rsidRPr="003E0607" w:rsidRDefault="00A4747E" w:rsidP="00A4747E">
      <w:pPr>
        <w:pStyle w:val="Heading4"/>
      </w:pPr>
      <w:r w:rsidRPr="003E0607">
        <w:t xml:space="preserve">India’s space rivalry with China means it perceives changes in US China cooperation </w:t>
      </w:r>
      <w:r>
        <w:t>as problematic. India worries China would upgrade space capabilities of Pakistan and that would threaten India’s leadership in Space and military technology</w:t>
      </w:r>
    </w:p>
    <w:p w14:paraId="1FF22BBF" w14:textId="38A05889" w:rsidR="00A4747E" w:rsidRDefault="00A4747E" w:rsidP="00A4747E">
      <w:pPr>
        <w:rPr>
          <w:b/>
        </w:rPr>
      </w:pPr>
      <w:proofErr w:type="spellStart"/>
      <w:r w:rsidRPr="003E0607">
        <w:rPr>
          <w:b/>
        </w:rPr>
        <w:t>Rajagopalan</w:t>
      </w:r>
      <w:proofErr w:type="spellEnd"/>
      <w:r w:rsidRPr="003E0607">
        <w:rPr>
          <w:b/>
        </w:rPr>
        <w:t xml:space="preserve">, 2016 </w:t>
      </w:r>
    </w:p>
    <w:p w14:paraId="7A715689" w14:textId="31F026D2" w:rsidR="00A4747E" w:rsidRPr="00A4747E" w:rsidRDefault="00A4747E" w:rsidP="00A4747E">
      <w:pPr>
        <w:rPr>
          <w:rStyle w:val="StyleUnderline"/>
          <w:b/>
          <w:u w:val="none"/>
        </w:rPr>
      </w:pPr>
    </w:p>
    <w:p w14:paraId="2884F277" w14:textId="77777777" w:rsidR="00A4747E" w:rsidRPr="00F03AA8" w:rsidRDefault="00A4747E" w:rsidP="00A4747E">
      <w:pPr>
        <w:pStyle w:val="Heading4"/>
        <w:rPr>
          <w:rStyle w:val="Style13ptBold"/>
          <w:rFonts w:asciiTheme="majorHAnsi" w:hAnsiTheme="majorHAnsi"/>
          <w:b/>
        </w:rPr>
      </w:pPr>
      <w:r>
        <w:rPr>
          <w:rStyle w:val="Style13ptBold"/>
          <w:rFonts w:asciiTheme="majorHAnsi" w:hAnsiTheme="majorHAnsi"/>
        </w:rPr>
        <w:t xml:space="preserve">The former head of India’s </w:t>
      </w:r>
      <w:proofErr w:type="spellStart"/>
      <w:r>
        <w:rPr>
          <w:rStyle w:val="Style13ptBold"/>
          <w:rFonts w:asciiTheme="majorHAnsi" w:hAnsiTheme="majorHAnsi"/>
        </w:rPr>
        <w:t>airforce</w:t>
      </w:r>
      <w:proofErr w:type="spellEnd"/>
      <w:r>
        <w:rPr>
          <w:rStyle w:val="Style13ptBold"/>
          <w:rFonts w:asciiTheme="majorHAnsi" w:hAnsiTheme="majorHAnsi"/>
        </w:rPr>
        <w:t xml:space="preserve"> has already warned that a</w:t>
      </w:r>
      <w:r w:rsidRPr="00F03AA8">
        <w:rPr>
          <w:rStyle w:val="Style13ptBold"/>
          <w:rFonts w:asciiTheme="majorHAnsi" w:hAnsiTheme="majorHAnsi"/>
        </w:rPr>
        <w:t>pace m</w:t>
      </w:r>
      <w:r>
        <w:rPr>
          <w:rStyle w:val="Style13ptBold"/>
          <w:rFonts w:asciiTheme="majorHAnsi" w:hAnsiTheme="majorHAnsi"/>
        </w:rPr>
        <w:t>ilitarization would anger India. This means US China cooperation would be perceived as a threat.</w:t>
      </w:r>
    </w:p>
    <w:p w14:paraId="03DCEB86" w14:textId="0A1DE9D5" w:rsidR="00A4747E" w:rsidRPr="00A4747E" w:rsidRDefault="00A4747E" w:rsidP="00A4747E">
      <w:pPr>
        <w:rPr>
          <w:rFonts w:asciiTheme="majorHAnsi" w:hAnsiTheme="majorHAnsi"/>
        </w:rPr>
      </w:pPr>
      <w:r w:rsidRPr="00F03AA8">
        <w:rPr>
          <w:rStyle w:val="Style13ptBold"/>
          <w:rFonts w:asciiTheme="majorHAnsi" w:hAnsiTheme="majorHAnsi"/>
        </w:rPr>
        <w:t>GSN 11</w:t>
      </w:r>
      <w:r>
        <w:rPr>
          <w:rFonts w:asciiTheme="majorHAnsi" w:hAnsiTheme="majorHAnsi"/>
        </w:rPr>
        <w:t xml:space="preserve"> </w:t>
      </w:r>
    </w:p>
    <w:p w14:paraId="4D441E8A" w14:textId="77777777" w:rsidR="00A4747E" w:rsidRDefault="00A4747E" w:rsidP="00A4747E">
      <w:pPr>
        <w:pStyle w:val="Heading3"/>
      </w:pPr>
      <w:r>
        <w:t>Link – Cybersecurity</w:t>
      </w:r>
    </w:p>
    <w:p w14:paraId="49546A13" w14:textId="77777777" w:rsidR="00A4747E" w:rsidRDefault="00A4747E" w:rsidP="00A4747E">
      <w:pPr>
        <w:rPr>
          <w:rStyle w:val="Style13ptBold"/>
        </w:rPr>
      </w:pPr>
    </w:p>
    <w:p w14:paraId="467641DB" w14:textId="77777777" w:rsidR="00A4747E" w:rsidRPr="00631040" w:rsidRDefault="00A4747E" w:rsidP="00A4747E">
      <w:pPr>
        <w:pStyle w:val="Heading4"/>
        <w:rPr>
          <w:rStyle w:val="Style13ptBold"/>
          <w:b/>
        </w:rPr>
      </w:pPr>
      <w:r>
        <w:rPr>
          <w:rStyle w:val="Style13ptBold"/>
        </w:rPr>
        <w:t xml:space="preserve">US China cooperation in cybersecurity would be trade off with trilateral cyber cooperation. That means India feels left out. This causes tensions and wariness between US, China, and India and creates uncertainty in the use of </w:t>
      </w:r>
      <w:proofErr w:type="spellStart"/>
      <w:r>
        <w:rPr>
          <w:rStyle w:val="Style13ptBold"/>
        </w:rPr>
        <w:t>cyberwarfare</w:t>
      </w:r>
      <w:proofErr w:type="spellEnd"/>
      <w:r>
        <w:rPr>
          <w:rStyle w:val="Style13ptBold"/>
        </w:rPr>
        <w:t>.</w:t>
      </w:r>
    </w:p>
    <w:p w14:paraId="41C93810" w14:textId="77777777" w:rsidR="00A4747E" w:rsidRPr="00C47514" w:rsidRDefault="00A4747E" w:rsidP="00A4747E">
      <w:r w:rsidRPr="00C47514">
        <w:rPr>
          <w:rStyle w:val="Style13ptBold"/>
        </w:rPr>
        <w:t>Menon, 2015</w:t>
      </w:r>
      <w:r>
        <w:t xml:space="preserve"> </w:t>
      </w:r>
      <w:r w:rsidRPr="00C47514">
        <w:t xml:space="preserve"> </w:t>
      </w:r>
    </w:p>
    <w:p w14:paraId="5F789EEB" w14:textId="77777777" w:rsidR="00A4747E" w:rsidRDefault="00A4747E" w:rsidP="00A4747E">
      <w:pPr>
        <w:pStyle w:val="Heading4"/>
      </w:pPr>
      <w:r w:rsidRPr="00151E25">
        <w:t xml:space="preserve">US India cyber relations all time low because of scandal and distrust – engagement with China </w:t>
      </w:r>
      <w:r>
        <w:t xml:space="preserve">makes India angry because of historical Chinese espionage. 2012 and 13 are filled with examples of China hacking into Indian military and critical infrastructure. </w:t>
      </w:r>
      <w:proofErr w:type="spellStart"/>
      <w:proofErr w:type="gramStart"/>
      <w:r>
        <w:t>ie</w:t>
      </w:r>
      <w:proofErr w:type="spellEnd"/>
      <w:proofErr w:type="gramEnd"/>
      <w:r>
        <w:t xml:space="preserve"> South China Seas and Indian military.</w:t>
      </w:r>
    </w:p>
    <w:p w14:paraId="711D210A" w14:textId="7C920D87" w:rsidR="00A4747E" w:rsidRPr="00A4747E" w:rsidRDefault="00A4747E" w:rsidP="007F4D31">
      <w:pPr>
        <w:rPr>
          <w:rStyle w:val="Emphasis"/>
          <w:b w:val="0"/>
          <w:iCs w:val="0"/>
          <w:u w:val="none"/>
        </w:rPr>
      </w:pPr>
      <w:r w:rsidRPr="00151E25">
        <w:rPr>
          <w:rStyle w:val="Style13ptBold"/>
        </w:rPr>
        <w:t>Curtis, 14</w:t>
      </w:r>
      <w:r>
        <w:t xml:space="preserve"> </w:t>
      </w:r>
    </w:p>
    <w:p w14:paraId="7BA19301" w14:textId="77777777" w:rsidR="007F4D31" w:rsidRDefault="007F4D31" w:rsidP="007F4D31">
      <w:pPr>
        <w:pStyle w:val="Heading2"/>
      </w:pPr>
      <w:r>
        <w:t>Internal Links:</w:t>
      </w:r>
    </w:p>
    <w:p w14:paraId="009181E2" w14:textId="77777777" w:rsidR="008C58BD" w:rsidRPr="003E0607" w:rsidRDefault="008C58BD" w:rsidP="008C58BD">
      <w:pPr>
        <w:pStyle w:val="Heading3"/>
      </w:pPr>
      <w:r w:rsidRPr="003E0607">
        <w:t xml:space="preserve">Internal link – Indo Pak war </w:t>
      </w:r>
    </w:p>
    <w:p w14:paraId="69305998" w14:textId="77777777" w:rsidR="008C58BD" w:rsidRPr="003E0607" w:rsidRDefault="008C58BD" w:rsidP="008C58BD">
      <w:pPr>
        <w:pStyle w:val="Heading4"/>
      </w:pPr>
      <w:r w:rsidRPr="003E0607">
        <w:t>A political transformation of Pakistan can only be accomplished through US-India coop</w:t>
      </w:r>
    </w:p>
    <w:p w14:paraId="7EEA19A5" w14:textId="77777777" w:rsidR="008C58BD" w:rsidRPr="003E0607" w:rsidRDefault="008C58BD" w:rsidP="008C58BD">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Lisa Curtis and Derek Scissors, Ph.D. "Beyond the Plateau in U.S. – India Relations," Heritage Foundation, April 26, http://www.heritage.org/research/reports/2013/04/beyond-the-plateau-in-us-india-relations, DDI-PN)</w:t>
      </w:r>
    </w:p>
    <w:p w14:paraId="75E6DD27" w14:textId="77777777" w:rsidR="008C58BD" w:rsidRPr="003E0607" w:rsidRDefault="008C58BD" w:rsidP="008C58BD">
      <w:pPr>
        <w:rPr>
          <w:rStyle w:val="StyleUnderline"/>
        </w:rPr>
      </w:pPr>
      <w:r w:rsidRPr="003E0607">
        <w:t xml:space="preserve">This concern is rooted in India's historic wariness about the U.S.–Pakistan relationship. </w:t>
      </w:r>
      <w:r w:rsidRPr="003E0607">
        <w:rPr>
          <w:rStyle w:val="StyleUnderline"/>
        </w:rPr>
        <w:t xml:space="preserve">While Washington's policy of de-hyphenation (developing separate policies toward India and Pakistan) has helped ease these concerns, </w:t>
      </w:r>
      <w:r w:rsidRPr="003E0607">
        <w:rPr>
          <w:rStyle w:val="Emphasis"/>
        </w:rPr>
        <w:t>the time has come for New Delhi and Washington to construct a new approach.</w:t>
      </w:r>
      <w:r w:rsidRPr="003E0607">
        <w:t xml:space="preserve"> </w:t>
      </w:r>
      <w:r w:rsidRPr="003E0607">
        <w:rPr>
          <w:rStyle w:val="StyleUnderline"/>
        </w:rPr>
        <w:t xml:space="preserve">Despite their strong interests in the stability of Pakistan, India and the United States have never engaged in a productive dialogue on Pakistan itself. </w:t>
      </w:r>
      <w:r w:rsidRPr="003E0607">
        <w:t xml:space="preserve">During the Cold War, the two sides argued endlessly about Pakistan, and in the last decade chose to put it aside. </w:t>
      </w:r>
      <w:r w:rsidRPr="003E0607">
        <w:rPr>
          <w:rStyle w:val="StyleUnderline"/>
        </w:rPr>
        <w:t>There is now, however, an opportunity to begin a productive India–U.S. dialogue on Pakistan's future</w:t>
      </w:r>
      <w:r w:rsidRPr="003E0607">
        <w:t xml:space="preserve">. </w:t>
      </w:r>
      <w:r w:rsidRPr="003E0607">
        <w:rPr>
          <w:rStyle w:val="StyleUnderline"/>
        </w:rPr>
        <w:t>The current, profoundly negative, trends in Pakistan demand that India and the U.S. find ways to work together to promote political moderation, economic modernization, and democratic transformation in Pakistan. There is no divergence between New Delhi and Washington on these goals, and neither has the power to unilaterally alter Pakistan's current trajectory. It is only by coordinating their respective approaches toward Islamabad that New Delhi and Washington can help engineer a positive evolution of Pakistan.</w:t>
      </w:r>
    </w:p>
    <w:p w14:paraId="34BF1815" w14:textId="77777777" w:rsidR="007F4D31" w:rsidRDefault="007F4D31" w:rsidP="007F4D31">
      <w:pPr>
        <w:pStyle w:val="Heading2"/>
      </w:pPr>
      <w:r>
        <w:t>Impacts:</w:t>
      </w:r>
    </w:p>
    <w:p w14:paraId="220B9B4C" w14:textId="77777777" w:rsidR="008C58BD" w:rsidRPr="003E0607" w:rsidRDefault="008C58BD" w:rsidP="008C58BD">
      <w:pPr>
        <w:pStyle w:val="Heading3"/>
      </w:pPr>
      <w:r>
        <w:t>Impact - Indo-Pak W</w:t>
      </w:r>
      <w:r w:rsidRPr="003E0607">
        <w:t xml:space="preserve">ar </w:t>
      </w:r>
    </w:p>
    <w:p w14:paraId="524EAA47" w14:textId="77777777" w:rsidR="008C58BD" w:rsidRPr="003E0607" w:rsidRDefault="008C58BD" w:rsidP="008C58BD">
      <w:pPr>
        <w:rPr>
          <w:sz w:val="12"/>
        </w:rPr>
      </w:pPr>
    </w:p>
    <w:p w14:paraId="2EE738E4" w14:textId="77777777" w:rsidR="008C58BD" w:rsidRPr="003E0607" w:rsidRDefault="008C58BD" w:rsidP="008C58BD">
      <w:pPr>
        <w:pStyle w:val="Heading4"/>
      </w:pPr>
      <w:r w:rsidRPr="003E0607">
        <w:t>War between India and Pakistan would be catastrophic, even a limited war kills millions and spills over</w:t>
      </w:r>
    </w:p>
    <w:p w14:paraId="777E4729" w14:textId="77777777" w:rsidR="008C58BD" w:rsidRPr="003E0607" w:rsidRDefault="008C58BD" w:rsidP="008C58BD">
      <w:pPr>
        <w:rPr>
          <w:rStyle w:val="Style13ptBold"/>
        </w:rPr>
      </w:pPr>
      <w:proofErr w:type="spellStart"/>
      <w:r w:rsidRPr="003E0607">
        <w:rPr>
          <w:rStyle w:val="Style13ptBold"/>
        </w:rPr>
        <w:t>Korb</w:t>
      </w:r>
      <w:proofErr w:type="spellEnd"/>
      <w:r w:rsidRPr="003E0607">
        <w:rPr>
          <w:rStyle w:val="Style13ptBold"/>
        </w:rPr>
        <w:t xml:space="preserve"> &amp; Rothman 12</w:t>
      </w:r>
    </w:p>
    <w:p w14:paraId="427CE2E9" w14:textId="77777777" w:rsidR="008C58BD" w:rsidRPr="003E0607" w:rsidRDefault="008C58BD" w:rsidP="008C58BD">
      <w:pPr>
        <w:rPr>
          <w:sz w:val="10"/>
        </w:rPr>
      </w:pPr>
      <w:r w:rsidRPr="003E0607">
        <w:t xml:space="preserve">(Lawrence J. &amp; Alexander No first use: The way to contain nuclear war in South Asia, Bulletin of the Atomic Scientists, </w:t>
      </w:r>
      <w:r w:rsidRPr="003E0607">
        <w:rPr>
          <w:rFonts w:eastAsia="Times New Roman" w:cs="Times New Roman"/>
        </w:rPr>
        <w:t>68(2) 2012 34–</w:t>
      </w:r>
      <w:r w:rsidRPr="003E0607">
        <w:rPr>
          <w:rFonts w:eastAsia="Times New Roman" w:cs="Times New Roman"/>
          <w:sz w:val="20"/>
          <w:szCs w:val="20"/>
        </w:rPr>
        <w:t>42</w:t>
      </w:r>
      <w:r w:rsidRPr="003E0607">
        <w:rPr>
          <w:sz w:val="20"/>
          <w:szCs w:val="20"/>
        </w:rPr>
        <w:t xml:space="preserve"> DDI TM</w:t>
      </w:r>
    </w:p>
    <w:p w14:paraId="4C19D797" w14:textId="77777777" w:rsidR="008C58BD" w:rsidRDefault="008C58BD" w:rsidP="008C58BD">
      <w:pPr>
        <w:rPr>
          <w:sz w:val="10"/>
        </w:rPr>
      </w:pPr>
      <w:r w:rsidRPr="003E0607">
        <w:rPr>
          <w:sz w:val="10"/>
        </w:rPr>
        <w:t>As these countries develop more advanced nuclear capabilities, chances increase that</w:t>
      </w:r>
      <w:r w:rsidRPr="003E0607">
        <w:rPr>
          <w:b/>
          <w:u w:val="single"/>
        </w:rPr>
        <w:t xml:space="preserve"> even a relatively small skirmish could escalate into a nuclear conflict.</w:t>
      </w:r>
      <w:r w:rsidRPr="003E0607">
        <w:rPr>
          <w:sz w:val="10"/>
        </w:rPr>
        <w:t xml:space="preserve"> For example, earlier this year, Pakistan announced it had tested a small nuclear warhead designed to be used against invading troops on Pakistani soil</w:t>
      </w:r>
      <w:r w:rsidRPr="003E0607">
        <w:rPr>
          <w:b/>
          <w:u w:val="single"/>
        </w:rPr>
        <w:t>. A nuclear war between India and Pakistan would be an absolute catastrophe.</w:t>
      </w:r>
      <w:r w:rsidRPr="003E0607">
        <w:rPr>
          <w:sz w:val="10"/>
        </w:rPr>
        <w:t xml:space="preserve"> A Natural Resources Defense Council </w:t>
      </w:r>
      <w:r w:rsidRPr="003E0607">
        <w:rPr>
          <w:b/>
          <w:u w:val="single"/>
        </w:rPr>
        <w:t xml:space="preserve">study found that even a limited nuclear exchange consisting of as few as 10 warheads could result in about three million casualties </w:t>
      </w:r>
      <w:r w:rsidRPr="003E0607">
        <w:rPr>
          <w:sz w:val="10"/>
        </w:rPr>
        <w:t xml:space="preserve">(Natural Resources Defense Council, 2002). </w:t>
      </w:r>
      <w:r w:rsidRPr="003E0607">
        <w:rPr>
          <w:b/>
          <w:u w:val="single"/>
        </w:rPr>
        <w:t>Moreover, the effects of such a conflict would not be confined to South Asia</w:t>
      </w:r>
      <w:r w:rsidRPr="003E0607">
        <w:rPr>
          <w:sz w:val="10"/>
        </w:rPr>
        <w:t xml:space="preserve">: According to a recent article in Scientific American, </w:t>
      </w:r>
      <w:r w:rsidRPr="003E0607">
        <w:rPr>
          <w:b/>
          <w:u w:val="single"/>
        </w:rPr>
        <w:t>a major regional nuclear conflict could spark a global nuclear winter, with worldwide implications for agriculture</w:t>
      </w:r>
      <w:r w:rsidRPr="003E0607">
        <w:rPr>
          <w:sz w:val="10"/>
        </w:rPr>
        <w:t xml:space="preserve"> (</w:t>
      </w:r>
      <w:proofErr w:type="spellStart"/>
      <w:r w:rsidRPr="003E0607">
        <w:rPr>
          <w:sz w:val="10"/>
        </w:rPr>
        <w:t>Robock</w:t>
      </w:r>
      <w:proofErr w:type="spellEnd"/>
      <w:r w:rsidRPr="003E0607">
        <w:rPr>
          <w:sz w:val="10"/>
        </w:rPr>
        <w:t xml:space="preserve"> and </w:t>
      </w:r>
      <w:proofErr w:type="spellStart"/>
      <w:r w:rsidRPr="003E0607">
        <w:rPr>
          <w:sz w:val="10"/>
        </w:rPr>
        <w:t>Toon</w:t>
      </w:r>
      <w:proofErr w:type="spellEnd"/>
      <w:r w:rsidRPr="003E0607">
        <w:rPr>
          <w:sz w:val="10"/>
        </w:rPr>
        <w:t xml:space="preserve">, 2010). </w:t>
      </w:r>
      <w:r w:rsidRPr="003E0607">
        <w:rPr>
          <w:b/>
          <w:u w:val="single"/>
        </w:rPr>
        <w:t>Given the terrible effects of a nuclear exchange, much ink has been spilled articulating policies to prevent war, particularly a nuclear war, between India and Pakistan.</w:t>
      </w:r>
      <w:r w:rsidRPr="003E0607">
        <w:rPr>
          <w:sz w:val="10"/>
        </w:rPr>
        <w:t xml:space="preserve"> However, little has been written about how the United States should respond if diplomacy fails that is, if a nuclear war breaks out between India and Pakistan, how can the United States contain the conflict so it does not come to involve other nations with alliances or interests in the region and significantly larger nuclear arsenals?</w:t>
      </w:r>
    </w:p>
    <w:p w14:paraId="1670989F" w14:textId="77777777" w:rsidR="008C58BD" w:rsidRPr="003E0607" w:rsidRDefault="008C58BD" w:rsidP="008C58BD">
      <w:pPr>
        <w:pStyle w:val="Heading4"/>
      </w:pPr>
      <w:r w:rsidRPr="003E0607">
        <w:t xml:space="preserve">Even a limited war leaves billions dead from famine, ruin the atmosphere and the end of civilization </w:t>
      </w:r>
    </w:p>
    <w:p w14:paraId="789BBA4A" w14:textId="77777777" w:rsidR="008C58BD" w:rsidRPr="003E0607" w:rsidRDefault="008C58BD" w:rsidP="008C58BD">
      <w:pPr>
        <w:rPr>
          <w:lang w:val="en-GB"/>
        </w:rPr>
      </w:pPr>
      <w:proofErr w:type="spellStart"/>
      <w:r w:rsidRPr="004F2342">
        <w:rPr>
          <w:rStyle w:val="Style13ptBold"/>
        </w:rPr>
        <w:t>Ashgar</w:t>
      </w:r>
      <w:proofErr w:type="spellEnd"/>
      <w:r w:rsidRPr="004F2342">
        <w:rPr>
          <w:rStyle w:val="Style13ptBold"/>
        </w:rPr>
        <w:t>, 16</w:t>
      </w:r>
      <w:r>
        <w:rPr>
          <w:b/>
          <w:bCs/>
          <w:lang w:val="en-GB"/>
        </w:rPr>
        <w:t xml:space="preserve"> (</w:t>
      </w:r>
      <w:proofErr w:type="spellStart"/>
      <w:r>
        <w:rPr>
          <w:b/>
          <w:bCs/>
          <w:lang w:val="en-GB"/>
        </w:rPr>
        <w:t>Rizwan</w:t>
      </w:r>
      <w:proofErr w:type="spellEnd"/>
      <w:r>
        <w:rPr>
          <w:b/>
          <w:bCs/>
          <w:lang w:val="en-GB"/>
        </w:rPr>
        <w:t xml:space="preserve"> </w:t>
      </w:r>
      <w:proofErr w:type="spellStart"/>
      <w:r>
        <w:rPr>
          <w:b/>
          <w:bCs/>
          <w:lang w:val="en-GB"/>
        </w:rPr>
        <w:t>Asghar</w:t>
      </w:r>
      <w:proofErr w:type="spellEnd"/>
      <w:r>
        <w:rPr>
          <w:b/>
          <w:bCs/>
          <w:lang w:val="en-GB"/>
        </w:rPr>
        <w:t xml:space="preserve">, </w:t>
      </w:r>
      <w:proofErr w:type="spellStart"/>
      <w:r w:rsidRPr="004F2342">
        <w:rPr>
          <w:b/>
          <w:bCs/>
          <w:lang w:val="en-GB"/>
        </w:rPr>
        <w:t>Rizwan</w:t>
      </w:r>
      <w:proofErr w:type="spellEnd"/>
      <w:r w:rsidRPr="004F2342">
        <w:rPr>
          <w:b/>
          <w:bCs/>
          <w:lang w:val="en-GB"/>
        </w:rPr>
        <w:t xml:space="preserve"> </w:t>
      </w:r>
      <w:proofErr w:type="spellStart"/>
      <w:r w:rsidRPr="004F2342">
        <w:rPr>
          <w:b/>
          <w:bCs/>
          <w:lang w:val="en-GB"/>
        </w:rPr>
        <w:t>Asghar</w:t>
      </w:r>
      <w:proofErr w:type="spellEnd"/>
      <w:r w:rsidRPr="004F2342">
        <w:rPr>
          <w:b/>
          <w:bCs/>
          <w:lang w:val="en-GB"/>
        </w:rPr>
        <w:t xml:space="preserve"> is a Pakistani investigative journalist, political scientist, nuclear security expert, and military and defence analyst</w:t>
      </w:r>
      <w:r>
        <w:rPr>
          <w:b/>
          <w:bCs/>
          <w:lang w:val="en-GB"/>
        </w:rPr>
        <w:t>, “Rethinking Deterrence Stability,” 1/21/16, The News, “</w:t>
      </w:r>
      <w:r w:rsidRPr="004F2342">
        <w:rPr>
          <w:lang w:val="en-GB"/>
        </w:rPr>
        <w:t>https://www.thenews.com.pk/print/132512-Rethinking-deterrence-stability</w:t>
      </w:r>
      <w:r>
        <w:rPr>
          <w:rStyle w:val="Hyperlink"/>
          <w:lang w:val="en-GB"/>
        </w:rPr>
        <w:t>,”)</w:t>
      </w:r>
    </w:p>
    <w:p w14:paraId="0946A15F" w14:textId="77777777" w:rsidR="008C58BD" w:rsidRDefault="008C58BD" w:rsidP="008C58BD">
      <w:pPr>
        <w:shd w:val="clear" w:color="auto" w:fill="FFFFFF"/>
        <w:spacing w:before="75" w:after="240" w:line="270" w:lineRule="atLeast"/>
        <w:rPr>
          <w:rFonts w:eastAsia="Times New Roman" w:cs="Arial"/>
          <w:color w:val="000000"/>
          <w:sz w:val="12"/>
          <w:szCs w:val="26"/>
        </w:rPr>
      </w:pPr>
      <w:r w:rsidRPr="003E0607">
        <w:rPr>
          <w:rStyle w:val="StyleUnderline"/>
        </w:rPr>
        <w:t>A nuclear war between India and Pakistan would set off a global famine that could kill two billion people and effectively end human civilization</w:t>
      </w:r>
      <w:r w:rsidRPr="003E0607">
        <w:rPr>
          <w:rFonts w:eastAsia="Times New Roman" w:cs="Arial"/>
          <w:b/>
          <w:color w:val="000000"/>
          <w:sz w:val="12"/>
          <w:szCs w:val="26"/>
        </w:rPr>
        <w:t>,</w:t>
      </w:r>
      <w:r w:rsidRPr="003E0607">
        <w:rPr>
          <w:rFonts w:eastAsia="Times New Roman" w:cs="Arial"/>
          <w:color w:val="000000"/>
          <w:sz w:val="12"/>
          <w:szCs w:val="26"/>
        </w:rPr>
        <w:t xml:space="preserve"> a study </w:t>
      </w:r>
      <w:proofErr w:type="gramStart"/>
      <w:r w:rsidRPr="003E0607">
        <w:rPr>
          <w:rFonts w:eastAsia="Times New Roman" w:cs="Arial"/>
          <w:color w:val="000000"/>
          <w:sz w:val="12"/>
          <w:szCs w:val="26"/>
        </w:rPr>
        <w:t>said .</w:t>
      </w:r>
      <w:proofErr w:type="gramEnd"/>
      <w:r w:rsidRPr="003E0607">
        <w:rPr>
          <w:rFonts w:eastAsia="Times New Roman" w:cs="Arial"/>
          <w:color w:val="000000"/>
          <w:sz w:val="12"/>
          <w:szCs w:val="26"/>
        </w:rPr>
        <w:t xml:space="preserve"> </w:t>
      </w:r>
      <w:r w:rsidRPr="003E0607">
        <w:rPr>
          <w:rStyle w:val="StyleUnderline"/>
        </w:rPr>
        <w:t>Even if limited in scope, a conflict with nuclear weapons would wreak havoc in the atmosphere and devastate crop yields, with the effects multiplied as global food markets went into turmoil</w:t>
      </w:r>
      <w:r w:rsidRPr="003E0607">
        <w:rPr>
          <w:rFonts w:eastAsia="Times New Roman" w:cs="Arial"/>
          <w:color w:val="000000"/>
          <w:sz w:val="12"/>
          <w:szCs w:val="26"/>
        </w:rPr>
        <w:t xml:space="preserve">, the report said. The Nobel Peace Prize-winning International Physicians for the Prevention of Nuclear War and </w:t>
      </w:r>
      <w:hyperlink r:id="rId14" w:tooltip="Physicians for Social Responsibility" w:history="1">
        <w:r w:rsidRPr="003E0607">
          <w:rPr>
            <w:rFonts w:eastAsia="Times New Roman" w:cs="Arial"/>
            <w:color w:val="333333"/>
            <w:sz w:val="12"/>
            <w:szCs w:val="19"/>
            <w:bdr w:val="none" w:sz="0" w:space="0" w:color="auto" w:frame="1"/>
          </w:rPr>
          <w:t>Physicians for Social Responsibility</w:t>
        </w:r>
      </w:hyperlink>
      <w:r w:rsidRPr="003E0607">
        <w:rPr>
          <w:rFonts w:eastAsia="Times New Roman" w:cs="Arial"/>
          <w:color w:val="000000"/>
          <w:sz w:val="12"/>
          <w:szCs w:val="26"/>
        </w:rPr>
        <w:t xml:space="preserve"> released an initial peer-reviewed study in April 2012 that predicted a nuclear famine could kill more than a billion people. In a second edition, the groups said they widely underestimated the impact in China and calculated that the world's most populous country would face severe food insecurity. </w:t>
      </w:r>
      <w:r w:rsidRPr="003E0607">
        <w:rPr>
          <w:rStyle w:val="StyleUnderline"/>
        </w:rPr>
        <w:t>"A billion people dead in the developing world is obviously a catastrophe unparalleled in human history. But then if you add to that the possibility of another 1.3 billion people in China being at risk, we are entering something that is clearly the end of civilization</w:t>
      </w:r>
      <w:r w:rsidRPr="003E0607">
        <w:rPr>
          <w:rFonts w:eastAsia="Times New Roman" w:cs="Arial"/>
          <w:color w:val="000000"/>
          <w:sz w:val="12"/>
          <w:szCs w:val="26"/>
        </w:rPr>
        <w:t xml:space="preserve">," said Ira </w:t>
      </w:r>
      <w:proofErr w:type="spellStart"/>
      <w:r w:rsidRPr="003E0607">
        <w:rPr>
          <w:rFonts w:eastAsia="Times New Roman" w:cs="Arial"/>
          <w:color w:val="000000"/>
          <w:sz w:val="12"/>
          <w:szCs w:val="26"/>
        </w:rPr>
        <w:t>Helfand</w:t>
      </w:r>
      <w:proofErr w:type="spellEnd"/>
      <w:r w:rsidRPr="003E0607">
        <w:rPr>
          <w:rFonts w:eastAsia="Times New Roman" w:cs="Arial"/>
          <w:color w:val="000000"/>
          <w:sz w:val="12"/>
          <w:szCs w:val="26"/>
        </w:rPr>
        <w:t xml:space="preserve">, the report's author. </w:t>
      </w:r>
      <w:proofErr w:type="spellStart"/>
      <w:r w:rsidRPr="003E0607">
        <w:rPr>
          <w:rFonts w:eastAsia="Times New Roman" w:cs="Arial"/>
          <w:color w:val="000000"/>
          <w:sz w:val="12"/>
          <w:szCs w:val="26"/>
        </w:rPr>
        <w:t>Helfand</w:t>
      </w:r>
      <w:proofErr w:type="spellEnd"/>
      <w:r w:rsidRPr="003E0607">
        <w:rPr>
          <w:rFonts w:eastAsia="Times New Roman" w:cs="Arial"/>
          <w:color w:val="000000"/>
          <w:sz w:val="12"/>
          <w:szCs w:val="26"/>
        </w:rPr>
        <w:t xml:space="preserve"> said that the study looked at India and Pakistan due to the longstanding tensions between the nuclear-armed states, which have fought three full-fledged wars since independence and partition in 1947. But </w:t>
      </w:r>
      <w:proofErr w:type="spellStart"/>
      <w:r w:rsidRPr="003E0607">
        <w:rPr>
          <w:rFonts w:eastAsia="Times New Roman" w:cs="Arial"/>
          <w:color w:val="000000"/>
          <w:sz w:val="12"/>
          <w:szCs w:val="26"/>
        </w:rPr>
        <w:t>Helfand</w:t>
      </w:r>
      <w:proofErr w:type="spellEnd"/>
      <w:r w:rsidRPr="003E0607">
        <w:rPr>
          <w:rFonts w:eastAsia="Times New Roman" w:cs="Arial"/>
          <w:color w:val="000000"/>
          <w:sz w:val="12"/>
          <w:szCs w:val="26"/>
        </w:rPr>
        <w:t xml:space="preserve">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not certain, but possible, extinction of the human race. "</w:t>
      </w:r>
      <w:r w:rsidRPr="003E0607">
        <w:rPr>
          <w:rStyle w:val="StyleUnderline"/>
        </w:rPr>
        <w:t>In this kind of war, biologically there are going to be people surviving somewhere on the planet but the chaos that would result from this will dwarf anything we've ever seen</w:t>
      </w:r>
      <w:r w:rsidRPr="003E0607">
        <w:rPr>
          <w:rFonts w:eastAsia="Times New Roman" w:cs="Arial"/>
          <w:color w:val="000000"/>
          <w:sz w:val="12"/>
          <w:szCs w:val="26"/>
        </w:rPr>
        <w:t xml:space="preserve">," </w:t>
      </w:r>
      <w:proofErr w:type="spellStart"/>
      <w:r w:rsidRPr="003E0607">
        <w:rPr>
          <w:rFonts w:eastAsia="Times New Roman" w:cs="Arial"/>
          <w:color w:val="000000"/>
          <w:sz w:val="12"/>
          <w:szCs w:val="26"/>
        </w:rPr>
        <w:t>Helfand</w:t>
      </w:r>
      <w:proofErr w:type="spellEnd"/>
      <w:r w:rsidRPr="003E0607">
        <w:rPr>
          <w:rFonts w:eastAsia="Times New Roman" w:cs="Arial"/>
          <w:color w:val="000000"/>
          <w:sz w:val="12"/>
          <w:szCs w:val="26"/>
        </w:rPr>
        <w:t xml:space="preserve"> said. The study said that the black carbon aerosol particles kicked into the atmosphere by a South Asian nuclear war would reduce US corn and soybean production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w:t>
      </w:r>
      <w:r w:rsidRPr="003E0607">
        <w:rPr>
          <w:rFonts w:eastAsia="Times New Roman" w:cs="Arial"/>
          <w:b/>
          <w:color w:val="000000"/>
          <w:sz w:val="12"/>
          <w:szCs w:val="26"/>
        </w:rPr>
        <w:t xml:space="preserve">. </w:t>
      </w:r>
      <w:r w:rsidRPr="003E0607">
        <w:rPr>
          <w:rStyle w:val="StyleUnderline"/>
        </w:rPr>
        <w:t>China's wheat production would plunge by 50 per cent the first year after the nuclear war</w:t>
      </w:r>
      <w:r w:rsidRPr="003E0607">
        <w:rPr>
          <w:rFonts w:eastAsia="Times New Roman" w:cs="Arial"/>
          <w:color w:val="000000"/>
          <w:sz w:val="12"/>
          <w:szCs w:val="26"/>
        </w:rPr>
        <w:t xml:space="preserve"> and would still be 31 per cent below baseline a decade later, it said. </w:t>
      </w:r>
      <w:r w:rsidRPr="003E0607">
        <w:rPr>
          <w:rStyle w:val="StyleUnderline"/>
        </w:rPr>
        <w:t>The study</w:t>
      </w:r>
      <w:r w:rsidRPr="003E0607">
        <w:rPr>
          <w:rFonts w:eastAsia="Times New Roman" w:cs="Arial"/>
          <w:color w:val="000000"/>
          <w:sz w:val="12"/>
          <w:szCs w:val="26"/>
        </w:rPr>
        <w:t xml:space="preserve"> said it was impossible to estimate the exact impact of nuclear war. He called for further research, </w:t>
      </w:r>
      <w:r w:rsidRPr="003E0607">
        <w:rPr>
          <w:rStyle w:val="StyleUnderline"/>
        </w:rPr>
        <w:t xml:space="preserve">voiced alarm that policymakers in nuclear powers were not looking more thoroughly at the idea of a nuclear famine. </w:t>
      </w:r>
      <w:r w:rsidRPr="003E0607">
        <w:rPr>
          <w:rFonts w:eastAsia="Times New Roman" w:cs="Arial"/>
          <w:color w:val="000000"/>
          <w:sz w:val="12"/>
          <w:szCs w:val="26"/>
        </w:rPr>
        <w:t xml:space="preserve">But he said, ultimately, the only answer was the abolition of nuclear weapons. </w:t>
      </w:r>
      <w:r w:rsidRPr="003E0607">
        <w:rPr>
          <w:rStyle w:val="StyleUnderline"/>
        </w:rPr>
        <w:t>"This is a disaster so massive in scale that really no preparation is possible. We must prevent this,</w:t>
      </w:r>
      <w:r w:rsidRPr="003E0607">
        <w:rPr>
          <w:rFonts w:eastAsia="Times New Roman" w:cs="Arial"/>
          <w:color w:val="000000"/>
          <w:sz w:val="12"/>
          <w:szCs w:val="26"/>
        </w:rPr>
        <w:t>"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1036F230" w14:textId="77777777" w:rsidR="00DD12E5" w:rsidRPr="003E0607" w:rsidRDefault="00DD12E5" w:rsidP="00DD12E5">
      <w:pPr>
        <w:pStyle w:val="Heading4"/>
      </w:pPr>
      <w:proofErr w:type="spellStart"/>
      <w:proofErr w:type="gramStart"/>
      <w:r w:rsidRPr="003E0607">
        <w:t>india</w:t>
      </w:r>
      <w:proofErr w:type="spellEnd"/>
      <w:proofErr w:type="gramEnd"/>
      <w:r w:rsidRPr="003E0607">
        <w:t xml:space="preserve"> Pakistan risks nuclear war – empirics</w:t>
      </w:r>
    </w:p>
    <w:p w14:paraId="26F5D8BB" w14:textId="77777777" w:rsidR="00DD12E5" w:rsidRPr="003E0607" w:rsidRDefault="00DD12E5" w:rsidP="00DD12E5">
      <w:pPr>
        <w:widowControl w:val="0"/>
        <w:autoSpaceDE w:val="0"/>
        <w:autoSpaceDN w:val="0"/>
        <w:adjustRightInd w:val="0"/>
        <w:rPr>
          <w:rFonts w:cs="Calibri"/>
          <w:b/>
          <w:bCs/>
        </w:rPr>
      </w:pPr>
      <w:proofErr w:type="spellStart"/>
      <w:r w:rsidRPr="003E0607">
        <w:rPr>
          <w:rFonts w:cs="Calibri"/>
          <w:b/>
          <w:bCs/>
        </w:rPr>
        <w:t>Wittner</w:t>
      </w:r>
      <w:proofErr w:type="spellEnd"/>
      <w:r w:rsidRPr="003E0607">
        <w:rPr>
          <w:rFonts w:cs="Calibri"/>
          <w:b/>
          <w:bCs/>
        </w:rPr>
        <w:t xml:space="preserve">, 2011 </w:t>
      </w:r>
    </w:p>
    <w:p w14:paraId="408847BD" w14:textId="77777777" w:rsidR="00DD12E5" w:rsidRPr="003E0607" w:rsidRDefault="00DD12E5" w:rsidP="00DD12E5">
      <w:pPr>
        <w:rPr>
          <w:rFonts w:cs="Calibri"/>
        </w:rPr>
      </w:pPr>
      <w:r w:rsidRPr="003E0607">
        <w:rPr>
          <w:rFonts w:cs="Calibri"/>
        </w:rPr>
        <w:t>(Lawrence S, "COMMENTARY: Is a Nuclear War with China Possible?"  Huntington News November 28, 2011 http://www.huntingtonnews.net/14446 accessed 7-12-16 TM)</w:t>
      </w:r>
    </w:p>
    <w:p w14:paraId="4734F447" w14:textId="77777777" w:rsidR="00DD12E5" w:rsidRPr="003E0607" w:rsidRDefault="00DD12E5" w:rsidP="00DD12E5">
      <w:pPr>
        <w:rPr>
          <w:sz w:val="14"/>
        </w:rPr>
      </w:pPr>
      <w:r w:rsidRPr="003E0607">
        <w:rPr>
          <w:rStyle w:val="StyleUnderline"/>
        </w:rPr>
        <w:t>Some pundits argue that nuclear weapons prevent wars between nuclear-armed nations</w:t>
      </w:r>
      <w:r w:rsidRPr="003E0607">
        <w:rPr>
          <w:rFonts w:eastAsia="Times New Roman" w:cs="Times New Roman"/>
          <w:sz w:val="14"/>
        </w:rPr>
        <w:t xml:space="preserve">; and, admittedly, there haven’t been very many—at least not yet.  But the </w:t>
      </w:r>
      <w:proofErr w:type="spellStart"/>
      <w:r w:rsidRPr="003E0607">
        <w:rPr>
          <w:rStyle w:val="StyleUnderline"/>
        </w:rPr>
        <w:t>Kargil</w:t>
      </w:r>
      <w:proofErr w:type="spellEnd"/>
      <w:r w:rsidRPr="003E0607">
        <w:rPr>
          <w:rStyle w:val="StyleUnderline"/>
        </w:rPr>
        <w:t xml:space="preserve">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w:t>
      </w:r>
      <w:r w:rsidRPr="003E0607">
        <w:rPr>
          <w:rFonts w:eastAsia="Times New Roman" w:cs="Times New Roman"/>
          <w:sz w:val="14"/>
        </w:rPr>
        <w:t xml:space="preserve">During the conflict, </w:t>
      </w:r>
      <w:r w:rsidRPr="003E0607">
        <w:rPr>
          <w:rStyle w:val="StyleUnderline"/>
        </w:rPr>
        <w:t>Pakistan did move nuclear weapons toward its border</w:t>
      </w:r>
      <w:r w:rsidRPr="003E0607">
        <w:rPr>
          <w:rFonts w:eastAsia="Times New Roman" w:cs="Times New Roman"/>
          <w:sz w:val="14"/>
        </w:rPr>
        <w:t>, while India, it is claimed, readied its own nuclear missiles for an attack on Pakistan.</w:t>
      </w:r>
    </w:p>
    <w:p w14:paraId="5CF72442" w14:textId="77777777" w:rsidR="00DD12E5" w:rsidRPr="003E0607" w:rsidRDefault="00DD12E5" w:rsidP="008C58BD">
      <w:pPr>
        <w:shd w:val="clear" w:color="auto" w:fill="FFFFFF"/>
        <w:spacing w:before="75" w:after="240" w:line="270" w:lineRule="atLeast"/>
        <w:rPr>
          <w:rFonts w:eastAsia="Times New Roman" w:cs="Arial"/>
          <w:color w:val="000000"/>
          <w:sz w:val="12"/>
          <w:szCs w:val="26"/>
        </w:rPr>
      </w:pPr>
    </w:p>
    <w:p w14:paraId="75A96FFB" w14:textId="77777777" w:rsidR="008C58BD" w:rsidRPr="003E0607" w:rsidRDefault="008C58BD" w:rsidP="008C58BD">
      <w:pPr>
        <w:pStyle w:val="Heading3"/>
      </w:pPr>
      <w:r>
        <w:t>Impact – Asian S</w:t>
      </w:r>
      <w:r w:rsidRPr="003E0607">
        <w:t xml:space="preserve">tability </w:t>
      </w:r>
    </w:p>
    <w:p w14:paraId="0039F26A" w14:textId="77777777" w:rsidR="008C58BD" w:rsidRPr="003E0607" w:rsidRDefault="008C58BD" w:rsidP="008C58BD">
      <w:pPr>
        <w:pStyle w:val="Heading4"/>
        <w:rPr>
          <w:rStyle w:val="Style13ptBold"/>
          <w:b/>
        </w:rPr>
      </w:pPr>
      <w:r w:rsidRPr="003E0607">
        <w:rPr>
          <w:rStyle w:val="Style13ptBold"/>
          <w:b/>
        </w:rPr>
        <w:t>Sino-US relations disrupt trilateral cooperation – kills India’s participation in Asia</w:t>
      </w:r>
    </w:p>
    <w:p w14:paraId="4A15744B" w14:textId="77777777" w:rsidR="008C58BD" w:rsidRPr="003E0607" w:rsidRDefault="008C58BD" w:rsidP="008C58BD">
      <w:proofErr w:type="spellStart"/>
      <w:r w:rsidRPr="003E0607">
        <w:rPr>
          <w:rStyle w:val="Style13ptBold"/>
        </w:rPr>
        <w:t>Chaulia</w:t>
      </w:r>
      <w:proofErr w:type="spellEnd"/>
      <w:r w:rsidRPr="003E0607">
        <w:rPr>
          <w:rStyle w:val="Style13ptBold"/>
        </w:rPr>
        <w:t>, 2011</w:t>
      </w:r>
      <w:r w:rsidRPr="003E0607">
        <w:t xml:space="preserve"> (</w:t>
      </w:r>
      <w:proofErr w:type="spellStart"/>
      <w:r w:rsidRPr="003E0607">
        <w:t>Sreeram</w:t>
      </w:r>
      <w:proofErr w:type="spellEnd"/>
      <w:r w:rsidRPr="003E0607">
        <w:t xml:space="preserve">, Professor and Vice Dean at the Jindal School of International Affairs in </w:t>
      </w:r>
      <w:proofErr w:type="spellStart"/>
      <w:r w:rsidRPr="003E0607">
        <w:t>Sonipat</w:t>
      </w:r>
      <w:proofErr w:type="spellEnd"/>
      <w:r w:rsidRPr="003E0607">
        <w:t xml:space="preserve">, India, Talking without the elephant 5/17/2011, </w:t>
      </w:r>
      <w:hyperlink r:id="rId15" w:history="1">
        <w:r w:rsidRPr="003E0607">
          <w:rPr>
            <w:rStyle w:val="Hyperlink"/>
          </w:rPr>
          <w:t>http://www.atimes.com/atimes/South_Asia/ME17Df04.html</w:t>
        </w:r>
      </w:hyperlink>
      <w:r w:rsidRPr="003E0607">
        <w:t xml:space="preserve"> 7/15/16; </w:t>
      </w:r>
      <w:proofErr w:type="gramStart"/>
      <w:r w:rsidRPr="003E0607">
        <w:t>DDI  -</w:t>
      </w:r>
      <w:proofErr w:type="gramEnd"/>
      <w:r w:rsidRPr="003E0607">
        <w:t xml:space="preserve"> AH )</w:t>
      </w:r>
    </w:p>
    <w:p w14:paraId="341B4C65" w14:textId="77777777" w:rsidR="008C58BD" w:rsidRPr="003E0607" w:rsidRDefault="008C58BD" w:rsidP="008C58BD">
      <w:r w:rsidRPr="003E0607">
        <w:t xml:space="preserve">The recently concluded round of United States-China Strategic and Economic Dialogue in Washington covered the entire gamut of bilateral and global problems concerning the world's two most formidable powers, trade, market access, currency valuation, regional security in the Asia-Pacific, military strategy and human rights. </w:t>
      </w:r>
      <w:r w:rsidRPr="003E0607">
        <w:rPr>
          <w:rStyle w:val="StyleUnderline"/>
        </w:rPr>
        <w:t>¶ In terms of the high-level attendance of American and Chinese government and business officials as well as the breadth of issues under the scanner, this annual dialogue stood out as ground zero of global policymaking. ¶Yet, the elephant in the room of this most consequential of all diplomatic forums was literally the elephant. There was no seat for India at the table, even though all prognoses indicate that India¶ will join China and the US in a triumvirate of the world's largest economies in the coming decades.</w:t>
      </w:r>
      <w:r w:rsidRPr="003E0607">
        <w:t xml:space="preserve"> ¶ </w:t>
      </w:r>
      <w:r w:rsidRPr="003E0607">
        <w:rPr>
          <w:rStyle w:val="StyleUnderline"/>
        </w:rPr>
        <w:t>The purely bilateral framing of the whole event in Washington belied awareness that changes to contemporary strategic relations among China, India and their traditional third-party interlocutor - the United States - militate towards engagement in trilateral dialogue.</w:t>
      </w:r>
      <w:r w:rsidRPr="003E0607">
        <w:t xml:space="preserve"> ¶ The parallel rises of China and India and the global implications of their problematic relations require three-way dialogue channels, instead of plain bilateralism, involving the two Asian principals and their chief global reference point, the US. ¶ </w:t>
      </w:r>
      <w:proofErr w:type="gramStart"/>
      <w:r w:rsidRPr="003E0607">
        <w:t>During</w:t>
      </w:r>
      <w:proofErr w:type="gramEnd"/>
      <w:r w:rsidRPr="003E0607">
        <w:t xml:space="preserve"> the presidency of George W Bush, India relied on antagonism between the US and China for competitive strategic advantage. In its relations with Washington, Delhi often acted on expectations that the former favored alliance with a democracy and remained wary of an authoritarian and faster-growing Beijing. ¶ But this reading is now obsolete, as the Barack Obama administration has softened its predecessor's approach to China, showing a willingness to overlook human-rights violations and crafting a bilateral re-engagement with China. ¶ The US helplessly rests on Chinese shoulders to keep East Asia's black sheep, North Korea, in check. The financial meltdown since 2008 introduced delicate edges into China-US interdependence, premised on extensive Chinese holdings of US Treasury bonds. American author and economist Zachary </w:t>
      </w:r>
      <w:proofErr w:type="spellStart"/>
      <w:r w:rsidRPr="003E0607">
        <w:t>Karabell</w:t>
      </w:r>
      <w:proofErr w:type="spellEnd"/>
      <w:r w:rsidRPr="003E0607">
        <w:t xml:space="preserve"> sees "</w:t>
      </w:r>
      <w:proofErr w:type="spellStart"/>
      <w:r w:rsidRPr="003E0607">
        <w:t>superfusion</w:t>
      </w:r>
      <w:proofErr w:type="spellEnd"/>
      <w:r w:rsidRPr="003E0607">
        <w:t xml:space="preserve">" between the Chinese and American economies and contends that this holds the symbiotic union key to anchor the shaky global economy. ¶ </w:t>
      </w:r>
      <w:r w:rsidRPr="003E0607">
        <w:rPr>
          <w:rStyle w:val="StyleUnderline"/>
        </w:rPr>
        <w:t xml:space="preserve">Since the Sino-Indian relationship had long been mediated/buffered/wedged by favoritism on one side or the other on the part of the US, and this trend has now changed, vulnerabilities emerge with which India must reckon. Dependence on US counter-balancing tactics against China is no longer a viable option for New Delhi. ¶ </w:t>
      </w:r>
      <w:proofErr w:type="gramStart"/>
      <w:r w:rsidRPr="003E0607">
        <w:rPr>
          <w:rStyle w:val="StyleUnderline"/>
        </w:rPr>
        <w:t>The</w:t>
      </w:r>
      <w:proofErr w:type="gramEnd"/>
      <w:r w:rsidRPr="003E0607">
        <w:rPr>
          <w:rStyle w:val="StyleUnderline"/>
        </w:rPr>
        <w:t xml:space="preserve"> zero sum assumptions of the Sino-US-Indian triangle are giving way to complex three-way dynamics in which it is in the best interests of the three countries to engage in comprehensive strategic dialogue about major world issues. India must prevent the dreaded "Group of 2" formation (joint governance of the world by China and US) from materializing and hindering its own position as a global player that is worth consulting on all major international policies.  </w:t>
      </w:r>
    </w:p>
    <w:p w14:paraId="164E9D2E" w14:textId="77777777" w:rsidR="008C58BD" w:rsidRPr="003E0607" w:rsidRDefault="008C58BD" w:rsidP="008C58BD">
      <w:pPr>
        <w:pStyle w:val="Heading4"/>
      </w:pPr>
      <w:r w:rsidRPr="003E0607">
        <w:t>Increased US-China coop kills US-India relations- border conflict has left India and China in tension</w:t>
      </w:r>
    </w:p>
    <w:p w14:paraId="60F0A30F" w14:textId="77777777" w:rsidR="008C58BD" w:rsidRPr="003E0607" w:rsidRDefault="008C58BD" w:rsidP="008C58BD">
      <w:r w:rsidRPr="003E0607">
        <w:rPr>
          <w:rStyle w:val="Style13ptBold"/>
        </w:rPr>
        <w:t>Curtis 14</w:t>
      </w:r>
      <w:r w:rsidRPr="003E0607">
        <w:t xml:space="preserve"> (Lisa, Senior Research Fellow at the Asian Studies Center, “Priorities for Prime Minister </w:t>
      </w:r>
      <w:proofErr w:type="spellStart"/>
      <w:r w:rsidRPr="003E0607">
        <w:t>Modi’s</w:t>
      </w:r>
      <w:proofErr w:type="spellEnd"/>
      <w:r w:rsidRPr="003E0607">
        <w:t xml:space="preserve"> Visit: U.S. and India Must Cooperate for Asian Stability,” The Heritage Foundation. September 24. http://www.heritage.org/research/reports/2014/09/priorities-for-prime-minister-modis-visit-us-and-india-must-cooperate-for-asian-stability, DDI-PN) </w:t>
      </w:r>
    </w:p>
    <w:p w14:paraId="0AAC5CE1" w14:textId="77777777" w:rsidR="008C58BD" w:rsidRPr="003E0607" w:rsidRDefault="008C58BD" w:rsidP="008C58BD">
      <w:pPr>
        <w:rPr>
          <w:rStyle w:val="StyleUnderline"/>
        </w:rPr>
      </w:pPr>
      <w:r w:rsidRPr="003E0607">
        <w:t xml:space="preserve">Against this backdrop, </w:t>
      </w:r>
      <w:r w:rsidRPr="003E0607">
        <w:rPr>
          <w:rStyle w:val="StyleUnderline"/>
        </w:rPr>
        <w:t xml:space="preserve">Chinese President Xi </w:t>
      </w:r>
      <w:proofErr w:type="spellStart"/>
      <w:r w:rsidRPr="003E0607">
        <w:rPr>
          <w:rStyle w:val="StyleUnderline"/>
        </w:rPr>
        <w:t>Jinping’s</w:t>
      </w:r>
      <w:proofErr w:type="spellEnd"/>
      <w:r w:rsidRPr="003E0607">
        <w:rPr>
          <w:rStyle w:val="StyleUnderline"/>
        </w:rPr>
        <w:t xml:space="preserve"> three-day visit to India last week did not go as well as anticipated, largely due to a flare-up in border tensions. Chinese leaders had put on a charm offensive toward India shortly after the </w:t>
      </w:r>
      <w:proofErr w:type="spellStart"/>
      <w:r w:rsidRPr="003E0607">
        <w:rPr>
          <w:rStyle w:val="StyleUnderline"/>
        </w:rPr>
        <w:t>Bharatiya</w:t>
      </w:r>
      <w:proofErr w:type="spellEnd"/>
      <w:r w:rsidRPr="003E0607">
        <w:rPr>
          <w:rStyle w:val="StyleUnderline"/>
        </w:rPr>
        <w:t xml:space="preserve"> Janata Party (BJP) came to power.</w:t>
      </w:r>
      <w:r w:rsidRPr="003E0607">
        <w:t xml:space="preserve"> Recognizing that India’s clout on the world stage is likely to grow under </w:t>
      </w:r>
      <w:proofErr w:type="spellStart"/>
      <w:r w:rsidRPr="003E0607">
        <w:t>Modi</w:t>
      </w:r>
      <w:proofErr w:type="spellEnd"/>
      <w:r w:rsidRPr="003E0607">
        <w:t xml:space="preserve">, the Chinese sought to focus on cooperation, not competition. President Xi’s decision to skip Pakistan on his visit to South Asia—even though it was likely due to concerns about the internal security situation—played well in India. </w:t>
      </w:r>
      <w:r w:rsidRPr="003E0607">
        <w:rPr>
          <w:rStyle w:val="StyleUnderline"/>
        </w:rPr>
        <w:t xml:space="preserve">As the Chinese President’s visit approached, however, Sino–Indian border tensions intensified. About 1,000 Chinese People’s Liberation Army (PLA) troops set up camps in mountainous regions in </w:t>
      </w:r>
      <w:proofErr w:type="spellStart"/>
      <w:r w:rsidRPr="003E0607">
        <w:rPr>
          <w:rStyle w:val="StyleUnderline"/>
        </w:rPr>
        <w:t>Ladakh</w:t>
      </w:r>
      <w:proofErr w:type="spellEnd"/>
      <w:r w:rsidRPr="003E0607">
        <w:rPr>
          <w:rStyle w:val="StyleUnderline"/>
        </w:rPr>
        <w:t xml:space="preserve"> on the Indian side of the Line of Actual Control (LAC), and an equal number of Indian troops deployed to forward positions in the area. The border standoff was reported in the Indian press and took the sheen off of Xi’s visit</w:t>
      </w:r>
      <w:r w:rsidRPr="003E0607">
        <w:t xml:space="preserve">. </w:t>
      </w:r>
      <w:r w:rsidRPr="003E0607">
        <w:rPr>
          <w:rStyle w:val="StyleUnderline"/>
        </w:rPr>
        <w:t xml:space="preserve">PM </w:t>
      </w:r>
      <w:proofErr w:type="spellStart"/>
      <w:r w:rsidRPr="003E0607">
        <w:rPr>
          <w:rStyle w:val="StyleUnderline"/>
        </w:rPr>
        <w:t>Modi</w:t>
      </w:r>
      <w:proofErr w:type="spellEnd"/>
      <w:r w:rsidRPr="003E0607">
        <w:rPr>
          <w:rStyle w:val="StyleUnderline"/>
        </w:rPr>
        <w:t xml:space="preserve"> called on China to demarcate the LAC, which further dampened the atmosphere and took the focus away from the economic and trade agenda</w:t>
      </w:r>
      <w:r w:rsidRPr="003E0607">
        <w:t>.</w:t>
      </w:r>
      <w:r w:rsidRPr="003E0607">
        <w:rPr>
          <w:rStyle w:val="StyleUnderline"/>
        </w:rPr>
        <w:t xml:space="preserve"> Sino–Indian border tensions previously had flared in April 2013 when Chinese troops camped for three weeks several miles inside Indian </w:t>
      </w:r>
      <w:proofErr w:type="gramStart"/>
      <w:r w:rsidRPr="003E0607">
        <w:rPr>
          <w:rStyle w:val="StyleUnderline"/>
        </w:rPr>
        <w:t>territory</w:t>
      </w:r>
      <w:proofErr w:type="gramEnd"/>
      <w:r w:rsidRPr="003E0607">
        <w:rPr>
          <w:rStyle w:val="StyleUnderline"/>
        </w:rPr>
        <w:t xml:space="preserve"> in the </w:t>
      </w:r>
      <w:proofErr w:type="spellStart"/>
      <w:r w:rsidRPr="003E0607">
        <w:rPr>
          <w:rStyle w:val="StyleUnderline"/>
        </w:rPr>
        <w:t>Ladakh</w:t>
      </w:r>
      <w:proofErr w:type="spellEnd"/>
      <w:r w:rsidRPr="003E0607">
        <w:rPr>
          <w:rStyle w:val="StyleUnderline"/>
        </w:rPr>
        <w:t xml:space="preserve"> region. That border spat was defused when India agreed to destroy some military structures along the border and both sides withdrew their troops, clearing the way for a planned visit to India by Chinese Premier Li </w:t>
      </w:r>
      <w:proofErr w:type="spellStart"/>
      <w:r w:rsidRPr="003E0607">
        <w:rPr>
          <w:rStyle w:val="StyleUnderline"/>
        </w:rPr>
        <w:t>Keqiang</w:t>
      </w:r>
      <w:proofErr w:type="spellEnd"/>
      <w:r w:rsidRPr="003E0607">
        <w:rPr>
          <w:rStyle w:val="StyleUnderline"/>
        </w:rPr>
        <w:t>.</w:t>
      </w:r>
    </w:p>
    <w:p w14:paraId="1173E2D5" w14:textId="77777777" w:rsidR="008C58BD" w:rsidRPr="003E0607" w:rsidRDefault="008C58BD" w:rsidP="008C58BD">
      <w:pPr>
        <w:pStyle w:val="Heading4"/>
      </w:pPr>
      <w:r w:rsidRPr="003E0607">
        <w:t>Strong India-United States relations are key to stability in Asia</w:t>
      </w:r>
    </w:p>
    <w:p w14:paraId="25D1B69C" w14:textId="77777777" w:rsidR="008C58BD" w:rsidRPr="003E0607" w:rsidRDefault="008C58BD" w:rsidP="008C58BD">
      <w:r w:rsidRPr="003E0607">
        <w:rPr>
          <w:rStyle w:val="Style13ptBold"/>
        </w:rPr>
        <w:t>Curtis 14</w:t>
      </w:r>
      <w:r w:rsidRPr="003E0607">
        <w:t xml:space="preserve"> (Lisa, Senior Research Fellow at the Asian Studies Center, “Priorities for Prime Minister </w:t>
      </w:r>
      <w:proofErr w:type="spellStart"/>
      <w:r w:rsidRPr="003E0607">
        <w:t>Modi’s</w:t>
      </w:r>
      <w:proofErr w:type="spellEnd"/>
      <w:r w:rsidRPr="003E0607">
        <w:t xml:space="preserve"> Visit: U.S. and India Must Cooperate for Asian Stability,” The Heritage Foundation. September 24. http://www.heritage.org/research/reports/2014/09/priorities-for-prime-minister-modis-visit-us-and-india-must-cooperate-for-asian-stability, DDI-PN) </w:t>
      </w:r>
    </w:p>
    <w:p w14:paraId="4915BC4B" w14:textId="6848F75C" w:rsidR="00F03AA8" w:rsidRDefault="008C58BD" w:rsidP="00F03AA8">
      <w:pPr>
        <w:rPr>
          <w:rStyle w:val="StyleUnderline"/>
        </w:rPr>
      </w:pPr>
      <w:r w:rsidRPr="003E0607">
        <w:rPr>
          <w:rStyle w:val="StyleUnderline"/>
        </w:rPr>
        <w:t xml:space="preserve">Indian Prime Minister </w:t>
      </w:r>
      <w:proofErr w:type="spellStart"/>
      <w:r w:rsidRPr="003E0607">
        <w:rPr>
          <w:rStyle w:val="StyleUnderline"/>
        </w:rPr>
        <w:t>Narendra</w:t>
      </w:r>
      <w:proofErr w:type="spellEnd"/>
      <w:r w:rsidRPr="003E0607">
        <w:rPr>
          <w:rStyle w:val="StyleUnderline"/>
        </w:rPr>
        <w:t xml:space="preserve"> </w:t>
      </w:r>
      <w:proofErr w:type="spellStart"/>
      <w:r w:rsidRPr="003E0607">
        <w:rPr>
          <w:rStyle w:val="StyleUnderline"/>
        </w:rPr>
        <w:t>Modi’s</w:t>
      </w:r>
      <w:proofErr w:type="spellEnd"/>
      <w:r w:rsidRPr="003E0607">
        <w:rPr>
          <w:rStyle w:val="StyleUnderline"/>
        </w:rPr>
        <w:t xml:space="preserve"> visit to the United States next week provides an opportunity to strengthen U.S.–India ties, which stagnated during the second term of </w:t>
      </w:r>
      <w:proofErr w:type="spellStart"/>
      <w:r w:rsidRPr="003E0607">
        <w:rPr>
          <w:rStyle w:val="StyleUnderline"/>
        </w:rPr>
        <w:t>Modi’s</w:t>
      </w:r>
      <w:proofErr w:type="spellEnd"/>
      <w:r w:rsidRPr="003E0607">
        <w:rPr>
          <w:rStyle w:val="StyleUnderline"/>
        </w:rPr>
        <w:t xml:space="preserve"> predecessor, </w:t>
      </w:r>
      <w:proofErr w:type="spellStart"/>
      <w:r w:rsidRPr="003E0607">
        <w:rPr>
          <w:rStyle w:val="StyleUnderline"/>
        </w:rPr>
        <w:t>Manmohan</w:t>
      </w:r>
      <w:proofErr w:type="spellEnd"/>
      <w:r w:rsidRPr="003E0607">
        <w:rPr>
          <w:rStyle w:val="StyleUnderline"/>
        </w:rPr>
        <w:t xml:space="preserve"> Singh. During the visit, President Barack Obama should demonstrate the importance the U.S. attaches to the bilateral relationship and offer cooperation on economic, defense, and security issues. </w:t>
      </w:r>
      <w:r w:rsidRPr="003E0607">
        <w:rPr>
          <w:sz w:val="12"/>
        </w:rPr>
        <w:t xml:space="preserve">The Obama Administration has at times relegated the relationship with India to a lower category of priority than it merits, but both sides have shown interest in moving beyond negative atmospherics and specific irritants, like the revocation of </w:t>
      </w:r>
      <w:proofErr w:type="spellStart"/>
      <w:r w:rsidRPr="003E0607">
        <w:rPr>
          <w:sz w:val="12"/>
        </w:rPr>
        <w:t>Modi’s</w:t>
      </w:r>
      <w:proofErr w:type="spellEnd"/>
      <w:r w:rsidRPr="003E0607">
        <w:rPr>
          <w:sz w:val="12"/>
        </w:rPr>
        <w:t xml:space="preserve"> U.S. visa over the 2002 Gujarat riots and last year’s arrest of a U.S.-based Indian diplomat. The visit will be observed closely by other Asian powers: namely, China and Japan, both of which recently held high-level bilateral visits of their own with </w:t>
      </w:r>
      <w:proofErr w:type="spellStart"/>
      <w:r w:rsidRPr="003E0607">
        <w:rPr>
          <w:sz w:val="12"/>
        </w:rPr>
        <w:t>Modi</w:t>
      </w:r>
      <w:proofErr w:type="spellEnd"/>
      <w:r w:rsidRPr="003E0607">
        <w:rPr>
          <w:sz w:val="12"/>
        </w:rPr>
        <w:t xml:space="preserve">. </w:t>
      </w:r>
      <w:r w:rsidRPr="003E0607">
        <w:rPr>
          <w:rStyle w:val="StyleUnderline"/>
        </w:rPr>
        <w:t>It is important that the Obama–</w:t>
      </w:r>
      <w:proofErr w:type="spellStart"/>
      <w:r w:rsidRPr="003E0607">
        <w:rPr>
          <w:rStyle w:val="StyleUnderline"/>
        </w:rPr>
        <w:t>Modi</w:t>
      </w:r>
      <w:proofErr w:type="spellEnd"/>
      <w:r w:rsidRPr="003E0607">
        <w:rPr>
          <w:rStyle w:val="StyleUnderline"/>
        </w:rPr>
        <w:t xml:space="preserve"> summit demonstrate the strength of U.S.–India ties at a time when the power dynamics in Asia are shifting. </w:t>
      </w:r>
      <w:r w:rsidRPr="003E0607">
        <w:rPr>
          <w:sz w:val="12"/>
        </w:rPr>
        <w:t xml:space="preserve">Warm Welcome President Obama is scheduled to meet Prime Minister </w:t>
      </w:r>
      <w:proofErr w:type="spellStart"/>
      <w:r w:rsidRPr="003E0607">
        <w:rPr>
          <w:sz w:val="12"/>
        </w:rPr>
        <w:t>Modi</w:t>
      </w:r>
      <w:proofErr w:type="spellEnd"/>
      <w:r w:rsidRPr="003E0607">
        <w:rPr>
          <w:sz w:val="12"/>
        </w:rPr>
        <w:t xml:space="preserve"> on September 29 and 30 following a major speech that </w:t>
      </w:r>
      <w:proofErr w:type="spellStart"/>
      <w:r w:rsidRPr="003E0607">
        <w:rPr>
          <w:sz w:val="12"/>
        </w:rPr>
        <w:t>Modi</w:t>
      </w:r>
      <w:proofErr w:type="spellEnd"/>
      <w:r w:rsidRPr="003E0607">
        <w:rPr>
          <w:sz w:val="12"/>
        </w:rPr>
        <w:t xml:space="preserve"> will give the day before to around 20,000 people, most of them Indian Americans, in Madison Square Garden. In an official announcement of the Obama–</w:t>
      </w:r>
      <w:proofErr w:type="spellStart"/>
      <w:r w:rsidRPr="003E0607">
        <w:rPr>
          <w:sz w:val="12"/>
        </w:rPr>
        <w:t>Modi</w:t>
      </w:r>
      <w:proofErr w:type="spellEnd"/>
      <w:r w:rsidRPr="003E0607">
        <w:rPr>
          <w:sz w:val="12"/>
        </w:rPr>
        <w:t xml:space="preserve"> meetings, a U.S. National Security Council official said that </w:t>
      </w:r>
      <w:proofErr w:type="spellStart"/>
      <w:r w:rsidRPr="003E0607">
        <w:rPr>
          <w:sz w:val="12"/>
        </w:rPr>
        <w:t>Modi’s</w:t>
      </w:r>
      <w:proofErr w:type="spellEnd"/>
      <w:r w:rsidRPr="003E0607">
        <w:rPr>
          <w:sz w:val="12"/>
        </w:rPr>
        <w:t xml:space="preserve"> White House engagements over a two-day period are a sign of the importance the Administration attaches to its relations with India. Although </w:t>
      </w:r>
      <w:proofErr w:type="spellStart"/>
      <w:r w:rsidRPr="003E0607">
        <w:rPr>
          <w:sz w:val="12"/>
        </w:rPr>
        <w:t>Modi</w:t>
      </w:r>
      <w:proofErr w:type="spellEnd"/>
      <w:r w:rsidRPr="003E0607">
        <w:rPr>
          <w:sz w:val="12"/>
        </w:rPr>
        <w:t xml:space="preserve"> will not address a joint session of Congress (as the Indian American community had earlier hoped) because Congress is out of session, the U.S. Senate passed a bipartisan resolution last week designating September 30 as “U.S.–India Partnership Day” and noting that the relationship—made up of a “special and permanent bond”—will continue to define the 21st century. Busy Foreign Policy Agenda </w:t>
      </w:r>
      <w:proofErr w:type="spellStart"/>
      <w:r w:rsidRPr="003E0607">
        <w:rPr>
          <w:sz w:val="12"/>
        </w:rPr>
        <w:t>Modi’s</w:t>
      </w:r>
      <w:proofErr w:type="spellEnd"/>
      <w:r w:rsidRPr="003E0607">
        <w:rPr>
          <w:sz w:val="12"/>
        </w:rPr>
        <w:t xml:space="preserve"> visit to the U.S. is part of a hectic foreign policy schedule. In early September, </w:t>
      </w:r>
      <w:proofErr w:type="spellStart"/>
      <w:r w:rsidRPr="003E0607">
        <w:rPr>
          <w:sz w:val="12"/>
        </w:rPr>
        <w:t>Modi</w:t>
      </w:r>
      <w:proofErr w:type="spellEnd"/>
      <w:r w:rsidRPr="003E0607">
        <w:rPr>
          <w:sz w:val="12"/>
        </w:rPr>
        <w:t xml:space="preserve"> made a successful five-day visit to Japan, where he and Japanese Prime Minister </w:t>
      </w:r>
      <w:proofErr w:type="spellStart"/>
      <w:r w:rsidRPr="003E0607">
        <w:rPr>
          <w:sz w:val="12"/>
        </w:rPr>
        <w:t>Shinzo</w:t>
      </w:r>
      <w:proofErr w:type="spellEnd"/>
      <w:r w:rsidRPr="003E0607">
        <w:rPr>
          <w:sz w:val="12"/>
        </w:rPr>
        <w:t xml:space="preserve"> Abe agreed to elevate their dialogue to a “Special Strategic and Global Partnership.” Japan committed to investing $35 billion in Indian projects over the next five years, and the two sides agreed to explore elevating their trilateral dialogue with the U.S. to the foreign minister level, a step that Washington would welcome. Many viewed </w:t>
      </w:r>
      <w:proofErr w:type="spellStart"/>
      <w:r w:rsidRPr="003E0607">
        <w:rPr>
          <w:sz w:val="12"/>
        </w:rPr>
        <w:t>Modi’s</w:t>
      </w:r>
      <w:proofErr w:type="spellEnd"/>
      <w:r w:rsidRPr="003E0607">
        <w:rPr>
          <w:sz w:val="12"/>
        </w:rPr>
        <w:t xml:space="preserve"> remark that Japan and India were focused on economic development, not expansionism, as an oblique criticism of China and its approach to territorial disputes. </w:t>
      </w:r>
      <w:proofErr w:type="spellStart"/>
      <w:r w:rsidRPr="003E0607">
        <w:rPr>
          <w:rStyle w:val="StyleUnderline"/>
        </w:rPr>
        <w:t>Modi</w:t>
      </w:r>
      <w:proofErr w:type="spellEnd"/>
      <w:r w:rsidRPr="003E0607">
        <w:rPr>
          <w:rStyle w:val="StyleUnderline"/>
        </w:rPr>
        <w:t xml:space="preserve"> appears to be interested in improving strategic ties with Japan as a hedge against China. Border disputes between India and China continue to simmer, despite a substantial improvement in their trade and economic ties </w:t>
      </w:r>
      <w:r w:rsidRPr="003E0607">
        <w:rPr>
          <w:sz w:val="12"/>
        </w:rPr>
        <w:t xml:space="preserve">(bilateral trade has increased from around $5 billion in 2002 to over $66 billion in 2013). </w:t>
      </w:r>
      <w:proofErr w:type="spellStart"/>
      <w:r w:rsidRPr="003E0607">
        <w:rPr>
          <w:rStyle w:val="StyleUnderline"/>
        </w:rPr>
        <w:t>Modi</w:t>
      </w:r>
      <w:proofErr w:type="spellEnd"/>
      <w:r w:rsidRPr="003E0607">
        <w:rPr>
          <w:rStyle w:val="StyleUnderline"/>
        </w:rPr>
        <w:t xml:space="preserve"> and his senior advisers may calculate that cooperating more closely with Japan in areas like maritime cooperation, nuclear issues, and stronger economic and investment ties will strengthen New Delhi’s hand in dealing with Beijing and help to deter any potential Chinese border aggression. </w:t>
      </w:r>
      <w:r w:rsidRPr="003E0607">
        <w:rPr>
          <w:sz w:val="12"/>
        </w:rPr>
        <w:t xml:space="preserve">Against this backdrop, Chinese President Xi </w:t>
      </w:r>
      <w:proofErr w:type="spellStart"/>
      <w:r w:rsidRPr="003E0607">
        <w:rPr>
          <w:sz w:val="12"/>
        </w:rPr>
        <w:t>Jinping’s</w:t>
      </w:r>
      <w:proofErr w:type="spellEnd"/>
      <w:r w:rsidRPr="003E0607">
        <w:rPr>
          <w:sz w:val="12"/>
        </w:rPr>
        <w:t xml:space="preserve"> three-day visit to India last week did not go as well as anticipated, largely due to a flare-up in border tensions. Chinese leaders had put on a charm offensive toward India shortly after the </w:t>
      </w:r>
      <w:proofErr w:type="spellStart"/>
      <w:r w:rsidRPr="003E0607">
        <w:rPr>
          <w:sz w:val="12"/>
        </w:rPr>
        <w:t>Bharatiya</w:t>
      </w:r>
      <w:proofErr w:type="spellEnd"/>
      <w:r w:rsidRPr="003E0607">
        <w:rPr>
          <w:sz w:val="12"/>
        </w:rPr>
        <w:t xml:space="preserve"> Janata Party (BJP) came to power. Recognizing that India’s clout on the world stage is likely to grow under </w:t>
      </w:r>
      <w:proofErr w:type="spellStart"/>
      <w:r w:rsidRPr="003E0607">
        <w:rPr>
          <w:sz w:val="12"/>
        </w:rPr>
        <w:t>Modi</w:t>
      </w:r>
      <w:proofErr w:type="spellEnd"/>
      <w:r w:rsidRPr="003E0607">
        <w:rPr>
          <w:sz w:val="12"/>
        </w:rPr>
        <w:t xml:space="preserve">, the Chinese sought to focus on cooperation, not competition. President Xi’s decision to skip Pakistan on his visit to South Asia—even though it was likely due to concerns about the internal security situation—played well in India. As the Chinese President’s visit approached, however, </w:t>
      </w:r>
      <w:r w:rsidRPr="003E0607">
        <w:rPr>
          <w:rStyle w:val="StyleUnderline"/>
        </w:rPr>
        <w:t xml:space="preserve">Sino–Indian border tensions intensified. About 1,000 Chinese People’s Liberation Army (PLA) troops set up camps in mountainous regions in </w:t>
      </w:r>
      <w:proofErr w:type="spellStart"/>
      <w:r w:rsidRPr="003E0607">
        <w:rPr>
          <w:rStyle w:val="StyleUnderline"/>
        </w:rPr>
        <w:t>Ladakh</w:t>
      </w:r>
      <w:proofErr w:type="spellEnd"/>
      <w:r w:rsidRPr="003E0607">
        <w:rPr>
          <w:rStyle w:val="StyleUnderline"/>
        </w:rPr>
        <w:t xml:space="preserve"> on the Indian side of the Line of Actual Control (LAC), and an equal number of Indian troops deployed to forward positions in the area.</w:t>
      </w:r>
      <w:r w:rsidRPr="003E0607">
        <w:rPr>
          <w:sz w:val="12"/>
        </w:rPr>
        <w:t xml:space="preserve"> The border standoff was reported in the Indian press and took the sheen off of Xi’s visit. PM </w:t>
      </w:r>
      <w:proofErr w:type="spellStart"/>
      <w:r w:rsidRPr="003E0607">
        <w:rPr>
          <w:sz w:val="12"/>
        </w:rPr>
        <w:t>Modi</w:t>
      </w:r>
      <w:proofErr w:type="spellEnd"/>
      <w:r w:rsidRPr="003E0607">
        <w:rPr>
          <w:sz w:val="12"/>
        </w:rPr>
        <w:t xml:space="preserve"> called on China to demarcate the LAC, which further dampened the atmosphere and took the focus away from the economic and trade agenda. </w:t>
      </w:r>
      <w:r w:rsidRPr="003E0607">
        <w:rPr>
          <w:rStyle w:val="StyleUnderline"/>
        </w:rPr>
        <w:t xml:space="preserve">Sino–Indian border tensions previously had flared in April 2013 when Chinese troops camped for three weeks several miles inside Indian </w:t>
      </w:r>
      <w:proofErr w:type="gramStart"/>
      <w:r w:rsidRPr="003E0607">
        <w:rPr>
          <w:rStyle w:val="StyleUnderline"/>
        </w:rPr>
        <w:t>territory</w:t>
      </w:r>
      <w:proofErr w:type="gramEnd"/>
      <w:r w:rsidRPr="003E0607">
        <w:rPr>
          <w:rStyle w:val="StyleUnderline"/>
        </w:rPr>
        <w:t xml:space="preserve"> in the </w:t>
      </w:r>
      <w:proofErr w:type="spellStart"/>
      <w:r w:rsidRPr="003E0607">
        <w:rPr>
          <w:rStyle w:val="StyleUnderline"/>
        </w:rPr>
        <w:t>Ladakh</w:t>
      </w:r>
      <w:proofErr w:type="spellEnd"/>
      <w:r w:rsidRPr="003E0607">
        <w:rPr>
          <w:rStyle w:val="StyleUnderline"/>
        </w:rPr>
        <w:t xml:space="preserve"> region</w:t>
      </w:r>
      <w:r w:rsidRPr="003E0607">
        <w:rPr>
          <w:sz w:val="12"/>
        </w:rPr>
        <w:t xml:space="preserve">. That border spat was defused when India agreed to destroy some military structures along the border and both sides withdrew their troops, clearing the way for a planned visit to India by Chinese Premier Li </w:t>
      </w:r>
      <w:proofErr w:type="spellStart"/>
      <w:r w:rsidRPr="003E0607">
        <w:rPr>
          <w:sz w:val="12"/>
        </w:rPr>
        <w:t>Keqiang</w:t>
      </w:r>
      <w:proofErr w:type="spellEnd"/>
      <w:r w:rsidRPr="003E0607">
        <w:rPr>
          <w:sz w:val="12"/>
        </w:rPr>
        <w:t xml:space="preserve">. Build Indo–U.S. Ties </w:t>
      </w:r>
      <w:r w:rsidRPr="003E0607">
        <w:rPr>
          <w:rStyle w:val="StyleUnderline"/>
        </w:rPr>
        <w:t>It is in the U.S. interest to build closer ties with India, for numerous reasons. India is</w:t>
      </w:r>
      <w:r w:rsidRPr="003E0607">
        <w:rPr>
          <w:sz w:val="12"/>
        </w:rPr>
        <w:t xml:space="preserve"> an emerging economy that provides opportunities for U.S. trade and investment, </w:t>
      </w:r>
      <w:r w:rsidRPr="003E0607">
        <w:rPr>
          <w:rStyle w:val="StyleUnderline"/>
        </w:rPr>
        <w:t>a strategically important country in maintaining a stable balance of power in the Asia Pacific,</w:t>
      </w:r>
      <w:r w:rsidRPr="003E0607">
        <w:rPr>
          <w:sz w:val="12"/>
        </w:rPr>
        <w:t xml:space="preserve"> and a democratic nation with a large Muslim minority that provides a model of an ethnically and religiously diverse society that maintains freedom for its citizens. </w:t>
      </w:r>
      <w:r w:rsidRPr="003E0607">
        <w:rPr>
          <w:rStyle w:val="StyleUnderline"/>
        </w:rPr>
        <w:t xml:space="preserve">The recent shifting power dynamics in the region characterized by </w:t>
      </w:r>
      <w:proofErr w:type="spellStart"/>
      <w:r w:rsidRPr="003E0607">
        <w:rPr>
          <w:rStyle w:val="StyleUnderline"/>
        </w:rPr>
        <w:t>Modi’s</w:t>
      </w:r>
      <w:proofErr w:type="spellEnd"/>
      <w:r w:rsidRPr="003E0607">
        <w:rPr>
          <w:rStyle w:val="StyleUnderline"/>
        </w:rPr>
        <w:t xml:space="preserve"> successful Japan visit and simmering Sino–Indian border tensions drive home the important role that India plays in the U.S. Asia rebalance strategy. </w:t>
      </w:r>
      <w:r w:rsidRPr="003E0607">
        <w:rPr>
          <w:sz w:val="12"/>
        </w:rPr>
        <w:t xml:space="preserve">During </w:t>
      </w:r>
      <w:proofErr w:type="spellStart"/>
      <w:r w:rsidRPr="003E0607">
        <w:rPr>
          <w:sz w:val="12"/>
        </w:rPr>
        <w:t>Modi’s</w:t>
      </w:r>
      <w:proofErr w:type="spellEnd"/>
      <w:r w:rsidRPr="003E0607">
        <w:rPr>
          <w:sz w:val="12"/>
        </w:rPr>
        <w:t xml:space="preserve"> visit, the U.S. should: Highlight the opportunity to expand economic and business relations so long as </w:t>
      </w:r>
      <w:proofErr w:type="spellStart"/>
      <w:r w:rsidRPr="003E0607">
        <w:rPr>
          <w:sz w:val="12"/>
        </w:rPr>
        <w:t>Modi</w:t>
      </w:r>
      <w:proofErr w:type="spellEnd"/>
      <w:r w:rsidRPr="003E0607">
        <w:rPr>
          <w:sz w:val="12"/>
        </w:rPr>
        <w:t xml:space="preserve"> remains committed to a pro-liberalization agenda. A major part of the visit will consist of </w:t>
      </w:r>
      <w:proofErr w:type="spellStart"/>
      <w:r w:rsidRPr="003E0607">
        <w:rPr>
          <w:sz w:val="12"/>
        </w:rPr>
        <w:t>Modi</w:t>
      </w:r>
      <w:proofErr w:type="spellEnd"/>
      <w:r w:rsidRPr="003E0607">
        <w:rPr>
          <w:sz w:val="12"/>
        </w:rPr>
        <w:t xml:space="preserve"> interacting with the U.S. business community in New York and Washington in an effort to encourage greater U.S. investment, especially in India’s infrastructure sector. U.S. leaders must make clear to </w:t>
      </w:r>
      <w:proofErr w:type="spellStart"/>
      <w:r w:rsidRPr="003E0607">
        <w:rPr>
          <w:sz w:val="12"/>
        </w:rPr>
        <w:t>Modi</w:t>
      </w:r>
      <w:proofErr w:type="spellEnd"/>
      <w:r w:rsidRPr="003E0607">
        <w:rPr>
          <w:sz w:val="12"/>
        </w:rPr>
        <w:t xml:space="preserve"> that U.S. businesses are looking for signs that India will maintain momentum on economic reform and provide a stable and private-sector-friendly business environment. Emphasize defense cooperation in an atmosphere of strategic understanding, building on steps announced by U.S. Secretary of Defense Chuck Hagel during his visit to India in August. </w:t>
      </w:r>
      <w:proofErr w:type="spellStart"/>
      <w:r w:rsidRPr="003E0607">
        <w:rPr>
          <w:sz w:val="12"/>
        </w:rPr>
        <w:t>Modi</w:t>
      </w:r>
      <w:proofErr w:type="spellEnd"/>
      <w:r w:rsidRPr="003E0607">
        <w:rPr>
          <w:sz w:val="12"/>
        </w:rPr>
        <w:t xml:space="preserve"> has highlighted the need to modernize India’s armed forces, and the U.S. is poised to play a significant role in helping to fill Indian defense requirements.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3E0607">
        <w:rPr>
          <w:rStyle w:val="StyleUnderline"/>
        </w:rPr>
        <w:t>It is important that both sides continue to demonstrate understanding of the strategic context in which each is operating.</w:t>
      </w:r>
      <w:r w:rsidRPr="003E0607">
        <w:rPr>
          <w:sz w:val="12"/>
        </w:rPr>
        <w:t xml:space="preserve"> While BJP leaders may calculate that </w:t>
      </w:r>
      <w:r w:rsidRPr="003E0607">
        <w:rPr>
          <w:rStyle w:val="StyleUnderline"/>
        </w:rPr>
        <w:t xml:space="preserve">it is in India’s interest to draw closer to the U.S., they also will point out that India shares a border with China and thus must be cognizant of Chinese perceptions of India’s foreign policy. </w:t>
      </w:r>
      <w:r w:rsidRPr="003E0607">
        <w:rPr>
          <w:sz w:val="12"/>
        </w:rPr>
        <w:t xml:space="preserve">Coordinate on strategies to counter terrorist movements in South Asia, especially in Afghanistan as U.S. and NATO forces draw down. Given al-Qaeda leader </w:t>
      </w:r>
      <w:proofErr w:type="spellStart"/>
      <w:r w:rsidRPr="003E0607">
        <w:rPr>
          <w:sz w:val="12"/>
        </w:rPr>
        <w:t>Ayman</w:t>
      </w:r>
      <w:proofErr w:type="spellEnd"/>
      <w:r w:rsidRPr="003E0607">
        <w:rPr>
          <w:sz w:val="12"/>
        </w:rPr>
        <w:t xml:space="preserve"> al-Zawahiri’s recent pledge to launch a South Asia wing and the Islamic State gaining ground in Iraq, the imperative for close U.S.–India counterterrorism cooperation has never been stronger. Obama and </w:t>
      </w:r>
      <w:proofErr w:type="spellStart"/>
      <w:r w:rsidRPr="003E0607">
        <w:rPr>
          <w:sz w:val="12"/>
        </w:rPr>
        <w:t>Modi</w:t>
      </w:r>
      <w:proofErr w:type="spellEnd"/>
      <w:r w:rsidRPr="003E0607">
        <w:rPr>
          <w:sz w:val="12"/>
        </w:rPr>
        <w:t xml:space="preserve"> must coordinate their responses to these brewing threats and seek ways to cooperate in preventing the Taliban from staging a comeback in Afghanistan. Manage expectations on visit outcomes to avoid a sense of disappointment. In the past, the relationship has suffered from each side having overly optimistic expectations of what the other side can deliver to solidify ties. While the two sides have largely convergent strategic interests, the fact that they are both large democracies means that institutional change can be complex and slow. For this reason, initiatives like the Defense Trade and Technology Initiative aimed at breaking down bureaucratic obstacles to defense cooperation are particularly important, but these initiatives also require patience and persistence and take time to bear fruit. Conclusion </w:t>
      </w:r>
      <w:proofErr w:type="gramStart"/>
      <w:r w:rsidRPr="003E0607">
        <w:rPr>
          <w:sz w:val="12"/>
        </w:rPr>
        <w:t>The</w:t>
      </w:r>
      <w:proofErr w:type="gramEnd"/>
      <w:r w:rsidRPr="003E0607">
        <w:rPr>
          <w:sz w:val="12"/>
        </w:rPr>
        <w:t xml:space="preserve"> stage is set for a successful </w:t>
      </w:r>
      <w:proofErr w:type="spellStart"/>
      <w:r w:rsidRPr="003E0607">
        <w:rPr>
          <w:sz w:val="12"/>
        </w:rPr>
        <w:t>Modi</w:t>
      </w:r>
      <w:proofErr w:type="spellEnd"/>
      <w:r w:rsidRPr="003E0607">
        <w:rPr>
          <w:sz w:val="12"/>
        </w:rPr>
        <w:t xml:space="preserve"> visit to Washington, but the White House must guard against allowing the myriad international crises happening around the globe to overshadow the visit and weaken Indo–U.S. bilateral ties. </w:t>
      </w:r>
      <w:r w:rsidRPr="003E0607">
        <w:rPr>
          <w:rStyle w:val="StyleUnderline"/>
        </w:rPr>
        <w:t>Engaging with a strategically like-minded partner such as India takes on greater importance as the U.S. grapples with multiple global challenges. U.S.–India cooperation is particularly important when it comes to</w:t>
      </w:r>
      <w:r w:rsidRPr="003E0607">
        <w:rPr>
          <w:sz w:val="12"/>
        </w:rPr>
        <w:t xml:space="preserve"> countering international terrorism and </w:t>
      </w:r>
      <w:r w:rsidRPr="003E0607">
        <w:rPr>
          <w:rStyle w:val="StyleUnderline"/>
        </w:rPr>
        <w:t>maintaining a stable balance of power in the Asia Pacific.</w:t>
      </w:r>
    </w:p>
    <w:p w14:paraId="524672DE" w14:textId="77777777" w:rsidR="00F03AA8" w:rsidRPr="00F03AA8" w:rsidRDefault="00F03AA8" w:rsidP="00F03AA8">
      <w:pPr>
        <w:rPr>
          <w:rStyle w:val="Emphasis"/>
          <w:b w:val="0"/>
          <w:iCs w:val="0"/>
        </w:rPr>
      </w:pPr>
    </w:p>
    <w:p w14:paraId="61E55BD1" w14:textId="77777777" w:rsidR="00F03AA8" w:rsidRDefault="00F03AA8" w:rsidP="00F03AA8">
      <w:pPr>
        <w:pStyle w:val="Heading4"/>
      </w:pPr>
      <w:r>
        <w:t>Chinese growth has led to Asia Pacific regional instability</w:t>
      </w:r>
    </w:p>
    <w:p w14:paraId="37004136" w14:textId="77777777" w:rsidR="00F03AA8" w:rsidRPr="00B4780C" w:rsidRDefault="00F03AA8" w:rsidP="00F03AA8">
      <w:r w:rsidRPr="00B4780C">
        <w:rPr>
          <w:rStyle w:val="Style13ptBold"/>
        </w:rPr>
        <w:t>World Finance 2016</w:t>
      </w:r>
      <w:r>
        <w:t xml:space="preserve"> (Harriet King, IMF comments on stability in the Asia-Pacific region, July 13, 2016, </w:t>
      </w:r>
      <w:hyperlink r:id="rId16" w:history="1">
        <w:r w:rsidRPr="00B918B9">
          <w:rPr>
            <w:rStyle w:val="Hyperlink"/>
          </w:rPr>
          <w:t>http://www.worldfinance.com/home/imf-comments-on-financial-stability-in-the-asia-pacific-region 7/23/2016</w:t>
        </w:r>
      </w:hyperlink>
      <w:r>
        <w:t xml:space="preserve">) </w:t>
      </w:r>
    </w:p>
    <w:p w14:paraId="1FD277C1" w14:textId="77777777" w:rsidR="00F03AA8" w:rsidRPr="00C33814" w:rsidRDefault="00F03AA8" w:rsidP="00F03AA8">
      <w:r>
        <w:t xml:space="preserve">Mitsuhiro </w:t>
      </w:r>
      <w:proofErr w:type="spellStart"/>
      <w:r w:rsidRPr="00B4780C">
        <w:rPr>
          <w:rStyle w:val="Emphasis"/>
        </w:rPr>
        <w:t>Furusawa</w:t>
      </w:r>
      <w:proofErr w:type="spellEnd"/>
      <w:r w:rsidRPr="00B4780C">
        <w:rPr>
          <w:rStyle w:val="Emphasis"/>
        </w:rPr>
        <w:t>, Deputy Managing Director of the IMF, recently commented on the challenges of financial reform and financial stability in the Asia-Pacific region</w:t>
      </w:r>
      <w:r>
        <w:t xml:space="preserve">, only to conclude that the area could teach Europe how to withstand volatility. </w:t>
      </w:r>
      <w:r w:rsidRPr="00C33814">
        <w:t xml:space="preserve">According to </w:t>
      </w:r>
      <w:proofErr w:type="spellStart"/>
      <w:r w:rsidRPr="00C33814">
        <w:t>Furusawa’s</w:t>
      </w:r>
      <w:proofErr w:type="spellEnd"/>
      <w:r w:rsidRPr="00C33814">
        <w:t xml:space="preserve"> speech: “</w:t>
      </w:r>
      <w:r w:rsidRPr="00B4780C">
        <w:rPr>
          <w:rStyle w:val="Emphasis"/>
        </w:rPr>
        <w:t>One core lesson that is particularly important to a region that has experienced extraordinary success and financial instability over the past generation: neither financial stability nor economic growth cannot be achieved by standing still. It is only through a process of constant vigilance and reform that continued success can be assured.”¶</w:t>
      </w:r>
      <w:r w:rsidRPr="00C33814">
        <w:rPr>
          <w:sz w:val="12"/>
        </w:rPr>
        <w:t xml:space="preserve"> </w:t>
      </w:r>
      <w:r w:rsidRPr="00B4780C">
        <w:rPr>
          <w:rStyle w:val="Emphasis"/>
        </w:rPr>
        <w:t>The IMF believes Asia’s ability to recover from financial instability is down to policy frameworks that allow more flexible exchange rates, and the promotion of financial stability through the strengthening of bank capital.¶</w:t>
      </w:r>
      <w:r w:rsidRPr="00C33814">
        <w:rPr>
          <w:sz w:val="12"/>
        </w:rPr>
        <w:t xml:space="preserve"> </w:t>
      </w:r>
      <w:r w:rsidRPr="00C33814">
        <w:t xml:space="preserve">Southeast Asia has reportedly been a “bright spot with vigorous momentum in ASEAN countries – as domestic demand has helped to offset slower exports”, in turn helping </w:t>
      </w:r>
      <w:proofErr w:type="spellStart"/>
      <w:r w:rsidRPr="00C33814">
        <w:t>favourable</w:t>
      </w:r>
      <w:proofErr w:type="spellEnd"/>
      <w:r w:rsidRPr="00C33814">
        <w:t xml:space="preserve"> demographics and societies seeking higher standards of living.</w:t>
      </w:r>
      <w:r w:rsidRPr="00C33814">
        <w:rPr>
          <w:sz w:val="12"/>
        </w:rPr>
        <w:t xml:space="preserve">¶ </w:t>
      </w:r>
      <w:r w:rsidRPr="00C33814">
        <w:t>A threat to stability</w:t>
      </w:r>
      <w:r w:rsidRPr="00C33814">
        <w:rPr>
          <w:sz w:val="12"/>
        </w:rPr>
        <w:t xml:space="preserve">¶ </w:t>
      </w:r>
      <w:r w:rsidRPr="00B4780C">
        <w:rPr>
          <w:rStyle w:val="Emphasis"/>
        </w:rPr>
        <w:t>But while emerging and developing economies within Asia continue to provide the most important contribution to global growth, Asia’s growth has slowed due to China’s deceleration towards six percent growth.¶ China therefore poses a risk to Asia’s growing stability, due to the country’s economic rebalancing and global economic and financial conditions</w:t>
      </w:r>
      <w:r w:rsidRPr="00C33814">
        <w:t>. Additionally, growth has slowed due to world trade, weak commodity prices and tighter credit conditions. Nevertheless, the IMF believes that China’s corporate debt is manageable.</w:t>
      </w:r>
      <w:r w:rsidRPr="00C33814">
        <w:rPr>
          <w:sz w:val="12"/>
        </w:rPr>
        <w:t xml:space="preserve">¶ </w:t>
      </w:r>
      <w:r w:rsidRPr="00C33814">
        <w:t>Initiatives to maintain Asia’s reputation on the global growth scale include the financing of infrastructure development, deeper markets and inclusive financing. According to the IMF, the region must “go beyond traditional banking practices for both consumers and corporations”.</w:t>
      </w:r>
      <w:r w:rsidRPr="00C33814">
        <w:rPr>
          <w:sz w:val="12"/>
        </w:rPr>
        <w:t xml:space="preserve">¶ </w:t>
      </w:r>
      <w:r w:rsidRPr="00C33814">
        <w:t>The IMF believes innovation is crucial; Asia needs to commit to expanding financial services, thus giving everyone a stake in the economy, as well as launching new macro and technological financing such as mobile banking.</w:t>
      </w:r>
    </w:p>
    <w:p w14:paraId="03EA2839" w14:textId="77777777" w:rsidR="00F03AA8" w:rsidRPr="003E0607" w:rsidRDefault="00F03AA8" w:rsidP="008C58BD">
      <w:pPr>
        <w:rPr>
          <w:rStyle w:val="StyleUnderline"/>
        </w:rPr>
      </w:pPr>
    </w:p>
    <w:p w14:paraId="231CF71B" w14:textId="77777777" w:rsidR="008C58BD" w:rsidRPr="003E0607" w:rsidRDefault="008C58BD" w:rsidP="008C58BD">
      <w:pPr>
        <w:pStyle w:val="Heading3"/>
      </w:pPr>
      <w:r>
        <w:t>Impact – Laundry L</w:t>
      </w:r>
      <w:r w:rsidRPr="003E0607">
        <w:t xml:space="preserve">ist </w:t>
      </w:r>
    </w:p>
    <w:p w14:paraId="294089DF" w14:textId="77777777" w:rsidR="008C58BD" w:rsidRPr="003E0607" w:rsidRDefault="008C58BD" w:rsidP="008C58BD">
      <w:pPr>
        <w:pStyle w:val="Heading4"/>
      </w:pPr>
      <w:r w:rsidRPr="003E0607">
        <w:t>US-India relations key to increase ethnical diversity, improve the economy, and fight terror</w:t>
      </w:r>
    </w:p>
    <w:p w14:paraId="2BF5F94B" w14:textId="77777777" w:rsidR="008C58BD" w:rsidRPr="003E0607" w:rsidRDefault="008C58BD" w:rsidP="008C58BD">
      <w:r w:rsidRPr="003E0607">
        <w:rPr>
          <w:rStyle w:val="Style13ptBold"/>
        </w:rPr>
        <w:t>Curtis 14</w:t>
      </w:r>
      <w:r w:rsidRPr="003E0607">
        <w:t xml:space="preserve"> (Lisa, Senior Research Fellow at the Asian Studies Center, “Priorities for Prime Minister </w:t>
      </w:r>
      <w:proofErr w:type="spellStart"/>
      <w:r w:rsidRPr="003E0607">
        <w:t>Modi’s</w:t>
      </w:r>
      <w:proofErr w:type="spellEnd"/>
      <w:r w:rsidRPr="003E0607">
        <w:t xml:space="preserve"> Visit: U.S. and India Must Cooperate for Asian Stability,” The Heritage Foundation. September 24. http://www.heritage.org/research/reports/2014/09/priorities-for-prime-minister-modis-visit-us-and-india-must-cooperate-for-asian-stability, DDI-PN) </w:t>
      </w:r>
    </w:p>
    <w:p w14:paraId="16697E73" w14:textId="77777777" w:rsidR="008C58BD" w:rsidRPr="003E0607" w:rsidRDefault="008C58BD" w:rsidP="008C58BD">
      <w:r w:rsidRPr="003E0607">
        <w:rPr>
          <w:rStyle w:val="StyleUnderline"/>
        </w:rPr>
        <w:t>It is in the U.S. interest to build closer ties with India,</w:t>
      </w:r>
      <w:r w:rsidRPr="003E0607">
        <w:t xml:space="preserve"> for numerous reasons. </w:t>
      </w:r>
      <w:r w:rsidRPr="003E0607">
        <w:rPr>
          <w:rStyle w:val="StyleUnderline"/>
        </w:rPr>
        <w:t>India is an emerging economy that provides opportunities for U.S. trade and investment, a strategically important country in maintaining a stable balance of power in the Asia Pacific, and a democratic nation with a large Muslim minority that provides a model of an ethnically and religiously diverse society that maintains freedom for its citizens</w:t>
      </w:r>
      <w:r w:rsidRPr="003E0607">
        <w:t xml:space="preserve">. </w:t>
      </w:r>
      <w:r w:rsidRPr="003E0607">
        <w:rPr>
          <w:rStyle w:val="StyleUnderline"/>
        </w:rPr>
        <w:t xml:space="preserve">The recent shifting power dynamics in the region characterized by </w:t>
      </w:r>
      <w:proofErr w:type="spellStart"/>
      <w:r w:rsidRPr="003E0607">
        <w:rPr>
          <w:rStyle w:val="StyleUnderline"/>
        </w:rPr>
        <w:t>Modi’s</w:t>
      </w:r>
      <w:proofErr w:type="spellEnd"/>
      <w:r w:rsidRPr="003E0607">
        <w:rPr>
          <w:rStyle w:val="StyleUnderline"/>
        </w:rPr>
        <w:t xml:space="preserve"> successful Japan visit and simmering Sino–Indian border tensions drive home the important role that India plays in the U.S. Asia rebalance strategy</w:t>
      </w:r>
      <w:r w:rsidRPr="003E0607">
        <w:t xml:space="preserve">. During </w:t>
      </w:r>
      <w:proofErr w:type="spellStart"/>
      <w:r w:rsidRPr="003E0607">
        <w:t>Modi’s</w:t>
      </w:r>
      <w:proofErr w:type="spellEnd"/>
      <w:r w:rsidRPr="003E0607">
        <w:t xml:space="preserve"> visit, the </w:t>
      </w:r>
      <w:r w:rsidRPr="003E0607">
        <w:rPr>
          <w:rStyle w:val="StyleUnderline"/>
        </w:rPr>
        <w:t>U.S. should: Highlight the opportunity to expand economic and business relations</w:t>
      </w:r>
      <w:r w:rsidRPr="003E0607">
        <w:t xml:space="preserve"> so long as </w:t>
      </w:r>
      <w:proofErr w:type="spellStart"/>
      <w:r w:rsidRPr="003E0607">
        <w:t>Modi</w:t>
      </w:r>
      <w:proofErr w:type="spellEnd"/>
      <w:r w:rsidRPr="003E0607">
        <w:t xml:space="preserve"> remains committed to a pro-liberalization agenda. A major part of the visit will consist of </w:t>
      </w:r>
      <w:proofErr w:type="spellStart"/>
      <w:r w:rsidRPr="003E0607">
        <w:t>Modi</w:t>
      </w:r>
      <w:proofErr w:type="spellEnd"/>
      <w:r w:rsidRPr="003E0607">
        <w:t xml:space="preserve"> interacting with the U.S. business community in New York and Washington in an effort to encourage greater U.S. investment, especially in India’s infrastructure sector. U.S. leaders must make clear to </w:t>
      </w:r>
      <w:proofErr w:type="spellStart"/>
      <w:r w:rsidRPr="003E0607">
        <w:t>Modi</w:t>
      </w:r>
      <w:proofErr w:type="spellEnd"/>
      <w:r w:rsidRPr="003E0607">
        <w:t xml:space="preserve"> that </w:t>
      </w:r>
      <w:r w:rsidRPr="003E0607">
        <w:rPr>
          <w:rStyle w:val="StyleUnderline"/>
        </w:rPr>
        <w:t>U.S. businesses are looking for signs that India will maintain momentum on economic reform and provide a stable and private-sector-friendly business environment.</w:t>
      </w:r>
      <w:r w:rsidRPr="003E0607">
        <w:t xml:space="preserve"> </w:t>
      </w:r>
      <w:r w:rsidRPr="003E0607">
        <w:rPr>
          <w:rStyle w:val="StyleUnderline"/>
        </w:rPr>
        <w:t>Emphasize defense cooperation in an atmosphere of strategic understanding</w:t>
      </w:r>
      <w:r w:rsidRPr="003E0607">
        <w:t xml:space="preserve">, building on steps announced by U.S. Secretary of Defense Chuck Hagel during his visit to India in August. </w:t>
      </w:r>
      <w:proofErr w:type="spellStart"/>
      <w:r w:rsidRPr="003E0607">
        <w:rPr>
          <w:rStyle w:val="StyleUnderline"/>
        </w:rPr>
        <w:t>Modi</w:t>
      </w:r>
      <w:proofErr w:type="spellEnd"/>
      <w:r w:rsidRPr="003E0607">
        <w:rPr>
          <w:rStyle w:val="StyleUnderline"/>
        </w:rPr>
        <w:t xml:space="preserve"> has highlighted the need to modernize India’s armed forces, and the U.S. is poised to play a significant role in helping to fill Indian defense requirements.</w:t>
      </w:r>
      <w:r w:rsidRPr="003E0607">
        <w:t xml:space="preserve">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3E0607">
        <w:rPr>
          <w:rStyle w:val="StyleUnderline"/>
        </w:rPr>
        <w:t>It is important that both sides continue to demonstrate understanding of the strategic context in which each is operating. While BJP leaders may calculate that it is in India’s interest to draw closer to the U.S., they also will point out that India shares a border with China and thus must be cognizant of Chinese perceptions of India’s foreign policy</w:t>
      </w:r>
      <w:r w:rsidRPr="003E0607">
        <w:t xml:space="preserve">. </w:t>
      </w:r>
      <w:r w:rsidRPr="003E0607">
        <w:rPr>
          <w:rStyle w:val="StyleUnderline"/>
        </w:rPr>
        <w:t>Coordinate on strategies to counter terrorist movements in South Asia, especially in Afghanistan as U.S. and NATO forces draw down.</w:t>
      </w:r>
      <w:r w:rsidRPr="003E0607">
        <w:t xml:space="preserve"> </w:t>
      </w:r>
      <w:r w:rsidRPr="003E0607">
        <w:rPr>
          <w:rStyle w:val="StyleUnderline"/>
        </w:rPr>
        <w:t xml:space="preserve">Given al-Qaeda leader </w:t>
      </w:r>
      <w:proofErr w:type="spellStart"/>
      <w:r w:rsidRPr="003E0607">
        <w:rPr>
          <w:rStyle w:val="StyleUnderline"/>
        </w:rPr>
        <w:t>Ayman</w:t>
      </w:r>
      <w:proofErr w:type="spellEnd"/>
      <w:r w:rsidRPr="003E0607">
        <w:rPr>
          <w:rStyle w:val="StyleUnderline"/>
        </w:rPr>
        <w:t xml:space="preserve"> al-Zawahiri’s recent pledge to launch a South Asia wing and the Islamic State gaining ground in Iraq, the imperative for close U.S.–India counterterrorism cooperation has never been stronger. Obama and </w:t>
      </w:r>
      <w:proofErr w:type="spellStart"/>
      <w:r w:rsidRPr="003E0607">
        <w:rPr>
          <w:rStyle w:val="StyleUnderline"/>
        </w:rPr>
        <w:t>Modi</w:t>
      </w:r>
      <w:proofErr w:type="spellEnd"/>
      <w:r w:rsidRPr="003E0607">
        <w:rPr>
          <w:rStyle w:val="StyleUnderline"/>
        </w:rPr>
        <w:t xml:space="preserve"> must coordinate their responses to these brewing threats and seek ways to cooperate in preventing the Taliban from staging a comeback in Afghanistan.</w:t>
      </w:r>
    </w:p>
    <w:p w14:paraId="6824D133" w14:textId="77777777" w:rsidR="008C58BD" w:rsidRPr="003E0607" w:rsidRDefault="008C58BD" w:rsidP="008C58BD">
      <w:pPr>
        <w:pStyle w:val="Heading3"/>
      </w:pPr>
      <w:r>
        <w:t>Impact – Middle East W</w:t>
      </w:r>
      <w:r w:rsidRPr="003E0607">
        <w:t xml:space="preserve">ar </w:t>
      </w:r>
    </w:p>
    <w:p w14:paraId="677A800B" w14:textId="77777777" w:rsidR="008C58BD" w:rsidRPr="003E0607" w:rsidRDefault="008C58BD" w:rsidP="008C58BD">
      <w:pPr>
        <w:pStyle w:val="Heading4"/>
      </w:pPr>
      <w:r w:rsidRPr="003E0607">
        <w:t xml:space="preserve">US-India relations opens up opportunity for coop on nuclear </w:t>
      </w:r>
      <w:proofErr w:type="spellStart"/>
      <w:r w:rsidRPr="003E0607">
        <w:t>prolif</w:t>
      </w:r>
      <w:proofErr w:type="spellEnd"/>
      <w:r w:rsidRPr="003E0607">
        <w:t xml:space="preserve"> in Iran and overall stability in the Middle East </w:t>
      </w:r>
    </w:p>
    <w:p w14:paraId="618F2320" w14:textId="77777777" w:rsidR="008C58BD" w:rsidRPr="003E0607" w:rsidRDefault="008C58BD" w:rsidP="008C58BD">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Lisa Curtis and Derek Scissors, Ph.D. "Beyond the Plateau in U.S. – India Relations," Heritage Foundation, April 26, http://www.heritage.org/research/reports/2013/04/beyond-the-plateau-in-us-india-relations, DDI-PN)</w:t>
      </w:r>
    </w:p>
    <w:p w14:paraId="4B436980" w14:textId="77777777" w:rsidR="008C58BD" w:rsidRPr="003E0607" w:rsidRDefault="008C58BD" w:rsidP="008C58BD">
      <w:r w:rsidRPr="003E0607">
        <w:t xml:space="preserve">There was much misunderstanding in Washington of the nature of India's relationship with Iran, and insufficient appreciation in New Delhi of President Obama's attempt to craft a different American approach to Iran. </w:t>
      </w:r>
      <w:r w:rsidRPr="003E0607">
        <w:rPr>
          <w:rStyle w:val="StyleUnderline"/>
        </w:rPr>
        <w:t>Washington appreciates New Delhi's need to maintain a reasonable relationship with Iran, which shares borders with Afghanistan and Pakistan, is a major source of hydrocarbons, provides India access to Western Afghanistan and Central Asia</w:t>
      </w:r>
      <w:r w:rsidRPr="003E0607">
        <w:t xml:space="preserve">, and is a potential partner for New Delhi in coping with the consequences of internal change in Afghanistan after the withdrawal of American combat troops. </w:t>
      </w:r>
      <w:r w:rsidRPr="003E0607">
        <w:rPr>
          <w:rStyle w:val="StyleUnderline"/>
        </w:rPr>
        <w:t>New Delhi in turn appreciates American concerns about the consequences of a nuclear Iran for the balance of power in the Gulf and the Middle Eas</w:t>
      </w:r>
      <w:r w:rsidRPr="003E0607">
        <w:t xml:space="preserve">t. India has implemented the United Nations sanctions against Iran and has decreased its imports of Iranian oil. As a result, it has avoided American sanctions. Unlike Russia and China, </w:t>
      </w:r>
      <w:r w:rsidRPr="003E0607">
        <w:rPr>
          <w:rStyle w:val="StyleUnderline"/>
        </w:rPr>
        <w:t>India has not sought to use Iran as a bargaining chip in its relations with the United States</w:t>
      </w:r>
      <w:r w:rsidRPr="003E0607">
        <w:t xml:space="preserve">. While the sanctions have been effective and put Iran's economy under considerable strain, </w:t>
      </w:r>
      <w:r w:rsidRPr="003E0607">
        <w:rPr>
          <w:rStyle w:val="StyleUnderline"/>
        </w:rPr>
        <w:t>Iran is unlikely to surrender its nuclear weapons program easily. While the use of force must remain an option of last resort, negotiation with Tehran is the preferable way of halting it and establishing a stable balance of power in the Gulf and the Middle East</w:t>
      </w:r>
      <w:r w:rsidRPr="003E0607">
        <w:t xml:space="preserve">. </w:t>
      </w:r>
      <w:r w:rsidRPr="003E0607">
        <w:rPr>
          <w:rStyle w:val="StyleUnderline"/>
        </w:rPr>
        <w:t>The problem that Iran poses is not just one of nuclear proliferation. As the Middle East faces the turbulence generated by the Arab awakening and the schism between the Shia and Sunni communities is exacerbated across the region, both Washington and New Delhi will benefit from framing the Iran challenge within this larger context</w:t>
      </w:r>
      <w:r w:rsidRPr="003E0607">
        <w:t xml:space="preserve">. </w:t>
      </w:r>
      <w:r w:rsidRPr="003E0607">
        <w:rPr>
          <w:rStyle w:val="StyleUnderline"/>
        </w:rPr>
        <w:t>Focusing on the regional balance of power would open a much broader template and generate new possibilities for collaboration between New Delhi and Washington. Because the use of force will greatly complicate the prospects for forging this balance of power, a mature U.S.–India partnership on the issue puts the onus on both countries to facilitate a peaceful end to Iran's nuclear program</w:t>
      </w:r>
      <w:r w:rsidRPr="003E0607">
        <w:t>. For the sake of U.S.–India cooperation, it is necessary for New Delhi to understand that the U.S. will not tolerate a nuclear-armed Iran.</w:t>
      </w:r>
    </w:p>
    <w:p w14:paraId="74333C66" w14:textId="77777777" w:rsidR="008C58BD" w:rsidRPr="003E0607" w:rsidRDefault="008C58BD" w:rsidP="008C58BD">
      <w:pPr>
        <w:pStyle w:val="Heading3"/>
      </w:pPr>
      <w:r w:rsidRPr="003E0607">
        <w:t xml:space="preserve">Impact- Terrorism </w:t>
      </w:r>
    </w:p>
    <w:p w14:paraId="6CA0FA48" w14:textId="77777777" w:rsidR="008C58BD" w:rsidRPr="003E0607" w:rsidRDefault="008C58BD" w:rsidP="008C58BD">
      <w:pPr>
        <w:pStyle w:val="Heading4"/>
      </w:pPr>
      <w:r w:rsidRPr="003E0607">
        <w:t>US-India cooperation has been crucial in developing the counterterrorism groups on both sides</w:t>
      </w:r>
    </w:p>
    <w:p w14:paraId="76AE8547" w14:textId="77777777" w:rsidR="008C58BD" w:rsidRPr="003E0607" w:rsidRDefault="008C58BD" w:rsidP="008C58BD">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Lisa Curtis and Derek Scissors, Ph.D. "Beyond the Plateau in U.S. – India Relations," Heritage Foundation, April 26, http://www.heritage.org/research/reports/2013/04/beyond-the-plateau-in-us-india-relations, DDI-PN)</w:t>
      </w:r>
    </w:p>
    <w:p w14:paraId="203BEF01" w14:textId="77777777" w:rsidR="008C58BD" w:rsidRPr="003E0607" w:rsidRDefault="008C58BD" w:rsidP="008C58BD">
      <w:pPr>
        <w:rPr>
          <w:rStyle w:val="StyleUnderline"/>
        </w:rPr>
      </w:pPr>
      <w:r w:rsidRPr="003E0607">
        <w:rPr>
          <w:rStyle w:val="StyleUnderline"/>
        </w:rPr>
        <w:t>India–U.S. cooperation in counterterrorism increased significantly after 9/11.</w:t>
      </w:r>
      <w:r w:rsidRPr="003E0607">
        <w:t xml:space="preserve"> </w:t>
      </w:r>
      <w:r w:rsidRPr="003E0607">
        <w:rPr>
          <w:rStyle w:val="StyleUnderline"/>
        </w:rPr>
        <w:t>The U.S.–India Cyber Security Forum was set up in 2002</w:t>
      </w:r>
      <w:r w:rsidRPr="003E0607">
        <w:t xml:space="preserve">, but experienced setbacks that have dampened some of the enthusiasm for cooperating in this particular arena. </w:t>
      </w:r>
      <w:r w:rsidRPr="003E0607">
        <w:rPr>
          <w:rStyle w:val="StyleUnderline"/>
        </w:rPr>
        <w:t>The 2008 terrorist attacks in Mumbai and the extent of help sought and given by the U.S. in the investigations, as well as diplomatic efforts by India, culminated in the Bilateral Counterterrorism Cooperation Agreement in 2010</w:t>
      </w:r>
      <w:r w:rsidRPr="003E0607">
        <w:t xml:space="preserve">. </w:t>
      </w:r>
      <w:r w:rsidRPr="003E0607">
        <w:rPr>
          <w:rStyle w:val="StyleUnderline"/>
        </w:rPr>
        <w:t>Other joint initiatives include interactions between security and intelligence officials, exchange visits of senior leadership of security and intelligence units, joint training exercises, and U.S. assistance to India in enhancing critical investigation skills</w:t>
      </w:r>
      <w:r w:rsidRPr="003E0607">
        <w:t xml:space="preserve">. </w:t>
      </w:r>
      <w:r w:rsidRPr="003E0607">
        <w:rPr>
          <w:rStyle w:val="StyleUnderline"/>
        </w:rPr>
        <w:t>A key component of this cooperation has been the State Department's Anti-Terrorism Country Assistance Plan for India for training more than 2,000 officials from various intelligence, police, paramilitary, and security agencie</w:t>
      </w:r>
      <w:r w:rsidRPr="003E0607">
        <w:t xml:space="preserve">s. </w:t>
      </w:r>
      <w:r w:rsidRPr="003E0607">
        <w:rPr>
          <w:rStyle w:val="StyleUnderline"/>
        </w:rPr>
        <w:t xml:space="preserve">These Indian officials have undergone training in forensic analysis, evidence gathering, bomb blast investigations, human rights, extradition, and prosecution. In 2012, training capsules widened to include air and seaport security. There is now a strong working relationship between the U.S. Computer Emergency Readiness Team and India's Computer Emergency Response Team. </w:t>
      </w:r>
    </w:p>
    <w:p w14:paraId="364CB6BB" w14:textId="77777777" w:rsidR="008C58BD" w:rsidRPr="003E0607" w:rsidRDefault="008C58BD" w:rsidP="008C58BD">
      <w:pPr>
        <w:pStyle w:val="Heading4"/>
      </w:pPr>
      <w:r w:rsidRPr="003E0607">
        <w:t>US-India coop solves the Middle Eastern and Pakistani nuclear terrorism threat</w:t>
      </w:r>
    </w:p>
    <w:p w14:paraId="380AF4B5" w14:textId="77777777" w:rsidR="008C58BD" w:rsidRPr="003E0607" w:rsidRDefault="008C58BD" w:rsidP="008C58BD">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Lisa Curtis and Derek Scissors, Ph.D. "Beyond the Plateau in U.S. – India Relations," Heritage Foundation, April 26, http://www.heritage.org/research/reports/2013/04/beyond-the-plateau-in-us-india-relations, DDI-PN)</w:t>
      </w:r>
    </w:p>
    <w:p w14:paraId="175A9641" w14:textId="77777777" w:rsidR="008C58BD" w:rsidRPr="003E0607" w:rsidRDefault="008C58BD" w:rsidP="008C58BD">
      <w:pPr>
        <w:rPr>
          <w:rStyle w:val="StyleUnderline"/>
        </w:rPr>
      </w:pPr>
      <w:r w:rsidRPr="003E0607">
        <w:rPr>
          <w:rStyle w:val="StyleUnderline"/>
        </w:rPr>
        <w:t>One promising area for expanded U.S.–India cooperation is the prevention of nuclear terrorism</w:t>
      </w:r>
      <w:r w:rsidRPr="003E0607">
        <w:t xml:space="preserve">. </w:t>
      </w:r>
      <w:r w:rsidRPr="003E0607">
        <w:rPr>
          <w:rStyle w:val="StyleUnderline"/>
        </w:rPr>
        <w:t>Given the level of terrorist activity in the region and India's vulnerability to Pakistan-based and state-supported terrorism, as well as the question of the safety of Pakistan's nuclear assets, there is strong concern in New Delhi about the possibility of nuclear terrorism.</w:t>
      </w:r>
      <w:r w:rsidRPr="003E0607">
        <w:t xml:space="preserve"> Furthermore, </w:t>
      </w:r>
      <w:r w:rsidRPr="003E0607">
        <w:rPr>
          <w:rStyle w:val="StyleUnderline"/>
        </w:rPr>
        <w:t>New Delhi is concerned about partial state support to terrorist groups that might be interested in gaining access to Pakistan's nuclear arsenal</w:t>
      </w:r>
      <w:r w:rsidRPr="003E0607">
        <w:t xml:space="preserve">. The vulnerability of Pakistan's nuclear arsenal is a growing concern, especially given the number of Pakistani Taliban attacks on Pakistan's military facilities. A few years ago, the U.S. had put in place contingency plans for the recovery of Pakistan's nuclear weapons in the event of a crisis of governance or, worse, an extremist takeover of the country. </w:t>
      </w:r>
      <w:r w:rsidRPr="003E0607">
        <w:rPr>
          <w:rStyle w:val="StyleUnderline"/>
        </w:rPr>
        <w:t>India and the U.S. must institute measures that would ensure that nuclear weapons are in responsible hands. Helping to strengthen Pakistan's command-and-control structure is an important task. In the unlikely event of a Taliban takeover, India and the U.S. would have to work with both the civilian and military institutions to gain complete control of the weapons, failing which, India and the U.S. would have to physically take control of the weapons and neutralize them</w:t>
      </w:r>
      <w:r w:rsidRPr="003E0607">
        <w:t xml:space="preserve">. With the U.S. set to draw down forces in Afghanistan, India's concerns about the potential for nuclear terrorism in the region will only grow. The U.S., and India to a lesser extent, </w:t>
      </w:r>
      <w:proofErr w:type="gramStart"/>
      <w:r w:rsidRPr="003E0607">
        <w:t>are</w:t>
      </w:r>
      <w:proofErr w:type="gramEnd"/>
      <w:r w:rsidRPr="003E0607">
        <w:t xml:space="preserve"> also concerned about the possibility that Iran might transfer its emerging nuclear capabilities to terrorist groups, such as Hezbollah. </w:t>
      </w:r>
      <w:r w:rsidRPr="003E0607">
        <w:rPr>
          <w:rStyle w:val="StyleUnderline"/>
        </w:rPr>
        <w:t>There is strong potential for India and the U.S. to increase their cooperation to deal with this common threat, including establishing certain contingency measures in the event of a catastrophic development, as well as preparing means to secure vulnerable nuclear facilities.</w:t>
      </w:r>
    </w:p>
    <w:p w14:paraId="0942EE91" w14:textId="77777777" w:rsidR="008C58BD" w:rsidRPr="003E0607" w:rsidRDefault="008C58BD" w:rsidP="008C58BD">
      <w:pPr>
        <w:rPr>
          <w:rStyle w:val="Style13ptBold"/>
        </w:rPr>
      </w:pPr>
      <w:r w:rsidRPr="003E0607">
        <w:rPr>
          <w:rStyle w:val="Style13ptBold"/>
        </w:rPr>
        <w:t xml:space="preserve">US India relations necessary for combatting terror and checking Chinese power in the region </w:t>
      </w:r>
    </w:p>
    <w:p w14:paraId="67C6F7EE" w14:textId="77777777" w:rsidR="008C58BD" w:rsidRPr="003E0607" w:rsidRDefault="008C58BD" w:rsidP="008C58BD">
      <w:r w:rsidRPr="003E0607">
        <w:rPr>
          <w:rStyle w:val="Style13ptBold"/>
        </w:rPr>
        <w:t>Political Perspectives 2011</w:t>
      </w:r>
      <w:r w:rsidRPr="003E0607">
        <w:t>(India-China-United States</w:t>
      </w:r>
      <w:proofErr w:type="gramStart"/>
      <w:r w:rsidRPr="003E0607">
        <w:t>:</w:t>
      </w:r>
      <w:r w:rsidRPr="003E0607">
        <w:rPr>
          <w:sz w:val="12"/>
        </w:rPr>
        <w:t>¶</w:t>
      </w:r>
      <w:proofErr w:type="gramEnd"/>
      <w:r w:rsidRPr="003E0607">
        <w:rPr>
          <w:sz w:val="12"/>
        </w:rPr>
        <w:t xml:space="preserve"> </w:t>
      </w:r>
      <w:r w:rsidRPr="003E0607">
        <w:t>The Post-Cold War Evolution of a Strategic Triangle, 7/15/16 http://www.politicalperspectives.org.uk/wp-content/uploads/Evolution-India-China1.pdf; DDI - AH )</w:t>
      </w:r>
    </w:p>
    <w:p w14:paraId="57225BB2" w14:textId="77777777" w:rsidR="008C58BD" w:rsidRPr="003E0607" w:rsidRDefault="008C58BD" w:rsidP="008C58BD">
      <w:pPr>
        <w:rPr>
          <w:rStyle w:val="StyleUnderline"/>
        </w:rPr>
      </w:pPr>
      <w:r w:rsidRPr="003E0607">
        <w:t xml:space="preserve">The Indo-U.S. </w:t>
      </w:r>
      <w:proofErr w:type="spellStart"/>
      <w:r w:rsidRPr="003E0607">
        <w:t>defence</w:t>
      </w:r>
      <w:proofErr w:type="spellEnd"/>
      <w:r w:rsidRPr="003E0607">
        <w:t xml:space="preserve"> agreement signed in Washington on June 28, 2005 between the</w:t>
      </w:r>
      <w:r w:rsidRPr="003E0607">
        <w:rPr>
          <w:sz w:val="12"/>
        </w:rPr>
        <w:t xml:space="preserve">¶ </w:t>
      </w:r>
      <w:proofErr w:type="spellStart"/>
      <w:r w:rsidRPr="003E0607">
        <w:t>Defence</w:t>
      </w:r>
      <w:proofErr w:type="spellEnd"/>
      <w:r w:rsidRPr="003E0607">
        <w:t xml:space="preserve"> Ministers of the two countries has significant ramifications for the strategic</w:t>
      </w:r>
      <w:r w:rsidRPr="003E0607">
        <w:rPr>
          <w:sz w:val="12"/>
        </w:rPr>
        <w:t xml:space="preserve">¶ </w:t>
      </w:r>
      <w:r w:rsidRPr="003E0607">
        <w:t xml:space="preserve">framework involving China, India and the United States. </w:t>
      </w:r>
      <w:r w:rsidRPr="003E0607">
        <w:rPr>
          <w:rStyle w:val="StyleUnderline"/>
        </w:rPr>
        <w:t>India has an obvious interest in¶ enhancing cooperation with the world's sole superpower</w:t>
      </w:r>
      <w:r w:rsidRPr="003E0607">
        <w:t>, as India strives to become a major</w:t>
      </w:r>
      <w:r w:rsidRPr="003E0607">
        <w:rPr>
          <w:sz w:val="12"/>
        </w:rPr>
        <w:t xml:space="preserve">¶ </w:t>
      </w:r>
      <w:r w:rsidRPr="003E0607">
        <w:t>regional power and eventually a powerful global entity. To achieve this goal, India seeks</w:t>
      </w:r>
      <w:r w:rsidRPr="003E0607">
        <w:rPr>
          <w:sz w:val="12"/>
        </w:rPr>
        <w:t xml:space="preserve">¶ </w:t>
      </w:r>
      <w:r w:rsidRPr="003E0607">
        <w:t>American support to join the Security Council as a permanent member, and also to acquire</w:t>
      </w:r>
      <w:r w:rsidRPr="003E0607">
        <w:rPr>
          <w:sz w:val="12"/>
        </w:rPr>
        <w:t xml:space="preserve">¶ </w:t>
      </w:r>
      <w:r w:rsidRPr="003E0607">
        <w:t>high technology from the United States and its G-8 partners, including military technology</w:t>
      </w:r>
      <w:r w:rsidRPr="003E0607">
        <w:rPr>
          <w:sz w:val="12"/>
        </w:rPr>
        <w:t xml:space="preserve">¶ </w:t>
      </w:r>
      <w:r w:rsidRPr="003E0607">
        <w:t xml:space="preserve">and civilian nuclear energy. </w:t>
      </w:r>
      <w:r w:rsidRPr="003E0607">
        <w:rPr>
          <w:rStyle w:val="StyleUnderline"/>
        </w:rPr>
        <w:t xml:space="preserve">The operationalization of the 123 Agreement between India and¶ US on October 10, 2008 marked a watershed achievement in the history of their bilateral¶ relations. The American interest in enhancing Indo-U.S. ties is two-fold. It seeks that India¶ join the coalition forces in their counter-terrorism efforts as India is one of the very few¶ nations in the world that has the trained manpower and logistics to contribute effectively to¶ the cause of uprooting the seeds of violence. U.S. interest also lies in encouraging India to¶ counter China to establish a new balance of power in Asia that would better serve American¶ interests. </w:t>
      </w:r>
      <w:r w:rsidRPr="003E0607">
        <w:t xml:space="preserve">However, the U.S. Ambassador in India Robert </w:t>
      </w:r>
      <w:proofErr w:type="spellStart"/>
      <w:r w:rsidRPr="003E0607">
        <w:t>Blackwill</w:t>
      </w:r>
      <w:proofErr w:type="spellEnd"/>
      <w:r w:rsidRPr="003E0607">
        <w:t xml:space="preserve"> had stated that “U.S.-India</w:t>
      </w:r>
      <w:r w:rsidRPr="003E0607">
        <w:rPr>
          <w:sz w:val="12"/>
        </w:rPr>
        <w:t xml:space="preserve">¶ </w:t>
      </w:r>
      <w:r w:rsidRPr="003E0607">
        <w:t>friendship will not be directed against any third party” (</w:t>
      </w:r>
      <w:proofErr w:type="spellStart"/>
      <w:r w:rsidRPr="003E0607">
        <w:t>Blackwill</w:t>
      </w:r>
      <w:proofErr w:type="spellEnd"/>
      <w:r w:rsidRPr="003E0607">
        <w:t>, 2001).</w:t>
      </w:r>
      <w:r w:rsidRPr="003E0607">
        <w:rPr>
          <w:sz w:val="12"/>
        </w:rPr>
        <w:t xml:space="preserve">¶ </w:t>
      </w:r>
      <w:proofErr w:type="gramStart"/>
      <w:r w:rsidRPr="003E0607">
        <w:rPr>
          <w:rStyle w:val="StyleUnderline"/>
        </w:rPr>
        <w:t>Although</w:t>
      </w:r>
      <w:proofErr w:type="gramEnd"/>
      <w:r w:rsidRPr="003E0607">
        <w:rPr>
          <w:rStyle w:val="StyleUnderline"/>
        </w:rPr>
        <w:t xml:space="preserve"> both the United States and India share certain common interests, it is not¶ imperative that they codify their commitments toward each other. In today’s era of open¶ boundaries and economies, states have </w:t>
      </w:r>
      <w:proofErr w:type="gramStart"/>
      <w:r w:rsidRPr="003E0607">
        <w:rPr>
          <w:rStyle w:val="StyleUnderline"/>
        </w:rPr>
        <w:t>diffuse</w:t>
      </w:r>
      <w:proofErr w:type="gramEnd"/>
      <w:r w:rsidRPr="003E0607">
        <w:rPr>
          <w:rStyle w:val="StyleUnderline"/>
        </w:rPr>
        <w:t xml:space="preserve"> interests and threats and need to maintain¶ fluid foreign relations. </w:t>
      </w:r>
    </w:p>
    <w:p w14:paraId="714828FA" w14:textId="77777777" w:rsidR="00736AA6" w:rsidRPr="003E0607" w:rsidRDefault="008C58BD" w:rsidP="00736AA6">
      <w:pPr>
        <w:pStyle w:val="Heading3"/>
      </w:pPr>
      <w:r>
        <w:t>Impact – E</w:t>
      </w:r>
      <w:r w:rsidR="00736AA6" w:rsidRPr="003E0607">
        <w:t xml:space="preserve">conomy </w:t>
      </w:r>
    </w:p>
    <w:p w14:paraId="7859010B" w14:textId="77777777" w:rsidR="00736AA6" w:rsidRPr="003E0607" w:rsidRDefault="00736AA6" w:rsidP="00736AA6">
      <w:pPr>
        <w:pStyle w:val="Heading4"/>
      </w:pPr>
      <w:r w:rsidRPr="003E0607">
        <w:t>US-India relations key to increased economic liberalization</w:t>
      </w:r>
    </w:p>
    <w:p w14:paraId="0989F783" w14:textId="77777777" w:rsidR="00736AA6" w:rsidRPr="003E0607" w:rsidRDefault="00736AA6" w:rsidP="00736AA6">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xml:space="preserve">, Lisa Curtis and Derek Scissors, Ph.D. "Beyond the Plateau in U.S. – India Relations," Heritage Foundation, April 26, http://www.heritage.org/research/reports/2013/04/beyond-the-plateau-in-us-india-relations, DDI-PN) </w:t>
      </w:r>
    </w:p>
    <w:p w14:paraId="0CE92174" w14:textId="77777777" w:rsidR="00736AA6" w:rsidRPr="003E0607" w:rsidRDefault="00736AA6" w:rsidP="00736AA6">
      <w:r w:rsidRPr="003E0607">
        <w:t xml:space="preserve">If the India–U.S. relationship was imagined in the past decade in abstract terms and lofty possibilities, </w:t>
      </w:r>
      <w:r w:rsidRPr="003E0607">
        <w:rPr>
          <w:rStyle w:val="Emphasis"/>
        </w:rPr>
        <w:t>the reality today is that both New Delhi and Washington need each other even more than before.</w:t>
      </w:r>
      <w:r w:rsidRPr="003E0607">
        <w:t xml:space="preserve"> In the 2000s, the United States was at the peak of the unipolar moment. </w:t>
      </w:r>
      <w:r w:rsidRPr="003E0607">
        <w:rPr>
          <w:rStyle w:val="StyleUnderline"/>
        </w:rPr>
        <w:t>What drove Washington to re-craft the relationship with New Delhi was not the prospect of immediate gain or an urgent need for Indian partnership, but the perceived value of a long-term strategic investment in India</w:t>
      </w:r>
      <w:r w:rsidRPr="003E0607">
        <w:t xml:space="preserve">. </w:t>
      </w:r>
      <w:r w:rsidRPr="003E0607">
        <w:rPr>
          <w:rStyle w:val="StyleUnderline"/>
        </w:rPr>
        <w:t>For New Delhi, the affections of George W. Bush and the civil nuclear initiative constituted an unexpected and significant political bonus at a moment when India's international trajectory was on an upward trend.</w:t>
      </w:r>
      <w:r w:rsidRPr="003E0607">
        <w:t xml:space="preserve"> </w:t>
      </w:r>
      <w:r w:rsidRPr="003E0607">
        <w:rPr>
          <w:rStyle w:val="StyleUnderline"/>
        </w:rPr>
        <w:t>Today, when Washington and New Delhi find themselves in more difficult circumstances, their bilateral partnership acquires greater salience.</w:t>
      </w:r>
      <w:r w:rsidRPr="003E0607">
        <w:t xml:space="preserve"> </w:t>
      </w:r>
      <w:r w:rsidRPr="003E0607">
        <w:rPr>
          <w:rStyle w:val="StyleUnderline"/>
        </w:rPr>
        <w:t>It is</w:t>
      </w:r>
      <w:r w:rsidRPr="003E0607">
        <w:t xml:space="preserve"> no longer aspirational, but </w:t>
      </w:r>
      <w:r w:rsidRPr="003E0607">
        <w:rPr>
          <w:rStyle w:val="StyleUnderline"/>
        </w:rPr>
        <w:t>an important mutual need</w:t>
      </w:r>
      <w:r w:rsidRPr="003E0607">
        <w:t xml:space="preserve">. </w:t>
      </w:r>
      <w:r w:rsidRPr="003E0607">
        <w:rPr>
          <w:rStyle w:val="Emphasis"/>
        </w:rPr>
        <w:t>At the core of the revitalized relationship must be a strengthened economic engagement</w:t>
      </w:r>
      <w:r w:rsidRPr="003E0607">
        <w:t xml:space="preserve">. </w:t>
      </w:r>
      <w:r w:rsidRPr="003E0607">
        <w:rPr>
          <w:rStyle w:val="StyleUnderline"/>
        </w:rPr>
        <w:t>The economic crisis in the United States and the slowdown in India's growth have increased the value of a deepening partnership.</w:t>
      </w:r>
      <w:r w:rsidRPr="003E0607">
        <w:t xml:space="preserve"> </w:t>
      </w:r>
      <w:r w:rsidRPr="003E0607">
        <w:rPr>
          <w:rStyle w:val="StyleUnderline"/>
        </w:rPr>
        <w:t>Plenty of good ideas are around; these include the conclusion of a bilateral investment treaty, the negotiation of a free trade agreement, promotion of energy security at a moment the U.S. is likely to emerge as a major exporter of natural gas, and liberalization of American work visas for Indian service professionals. These proposals, however, must be related to a renewed commitment to economic liberalization on both sides</w:t>
      </w:r>
      <w:r w:rsidRPr="003E0607">
        <w:t xml:space="preserve">. </w:t>
      </w:r>
      <w:r w:rsidRPr="003E0607">
        <w:rPr>
          <w:rStyle w:val="StyleUnderline"/>
        </w:rPr>
        <w:t>Despite the intense politicization of economic policy in both countries, it should be possible to find many convergences and work on them</w:t>
      </w:r>
      <w:r w:rsidRPr="003E0607">
        <w:t>. At the political and strategic level, India, like so many other nations after the Cold War, has often worried about unconstrained American power. At this juncture, though, India must concern itself more with the consequences of a potentially precipitous decline in American power or the loss of U.S. political will.</w:t>
      </w:r>
    </w:p>
    <w:p w14:paraId="527A8999" w14:textId="382B0CA2" w:rsidR="00F03AA8" w:rsidRPr="00F03AA8" w:rsidRDefault="00F03AA8" w:rsidP="00F03AA8">
      <w:pPr>
        <w:pStyle w:val="Heading3"/>
      </w:pPr>
      <w:r>
        <w:t>Impact – Space Debris</w:t>
      </w:r>
    </w:p>
    <w:p w14:paraId="41FD9E1B" w14:textId="77777777" w:rsidR="00F03AA8" w:rsidRPr="00F03AA8" w:rsidRDefault="00F03AA8" w:rsidP="00F03AA8">
      <w:pPr>
        <w:pStyle w:val="Heading4"/>
        <w:rPr>
          <w:rFonts w:asciiTheme="majorHAnsi" w:hAnsiTheme="majorHAnsi" w:cs="Arial"/>
        </w:rPr>
      </w:pPr>
      <w:r w:rsidRPr="00F03AA8">
        <w:rPr>
          <w:rFonts w:asciiTheme="majorHAnsi" w:hAnsiTheme="majorHAnsi" w:cs="Arial"/>
        </w:rPr>
        <w:t>Cooperation could help minimize and prevent space debris</w:t>
      </w:r>
    </w:p>
    <w:p w14:paraId="39A73E63" w14:textId="77777777" w:rsidR="00F03AA8" w:rsidRPr="00F03AA8" w:rsidRDefault="00F03AA8" w:rsidP="00F03AA8">
      <w:pPr>
        <w:rPr>
          <w:rFonts w:asciiTheme="majorHAnsi" w:hAnsiTheme="majorHAnsi"/>
        </w:rPr>
      </w:pPr>
      <w:r w:rsidRPr="00F03AA8">
        <w:rPr>
          <w:rStyle w:val="Style13ptBold"/>
          <w:rFonts w:asciiTheme="majorHAnsi" w:hAnsiTheme="majorHAnsi"/>
        </w:rPr>
        <w:t>Glover 10 [</w:t>
      </w:r>
      <w:r w:rsidRPr="00F03AA8">
        <w:rPr>
          <w:rFonts w:asciiTheme="majorHAnsi" w:hAnsiTheme="majorHAnsi"/>
        </w:rPr>
        <w:t xml:space="preserve">Jessica, a Joseph S. Nye, Jr. Research Intern at the Center for a New American Security. She holds an M.A. in Middle East Studies from the George Washington University Elliot School of International Affairs, November 11, “For U.S.-India Cooperation, Space is the Next Frontier,” Center for New American Security, last accessed 6/24/11, </w:t>
      </w:r>
      <w:hyperlink r:id="rId17" w:history="1">
        <w:r w:rsidRPr="00F03AA8">
          <w:rPr>
            <w:rStyle w:val="Hyperlink"/>
            <w:rFonts w:asciiTheme="majorHAnsi" w:hAnsiTheme="majorHAnsi"/>
          </w:rPr>
          <w:t>http://www.cnas.org/blogs/naturalsecurity/2010/11/us-india-cooperation-space-next-frontier.html</w:t>
        </w:r>
      </w:hyperlink>
      <w:r w:rsidRPr="00F03AA8">
        <w:rPr>
          <w:rFonts w:asciiTheme="majorHAnsi" w:hAnsiTheme="majorHAnsi"/>
        </w:rPr>
        <w:t>] TD</w:t>
      </w:r>
    </w:p>
    <w:p w14:paraId="601127DE" w14:textId="77777777" w:rsidR="00F03AA8" w:rsidRPr="00F03AA8" w:rsidRDefault="00F03AA8" w:rsidP="00F03AA8">
      <w:pPr>
        <w:rPr>
          <w:rFonts w:asciiTheme="majorHAnsi" w:hAnsiTheme="majorHAnsi"/>
          <w:sz w:val="16"/>
          <w:szCs w:val="16"/>
        </w:rPr>
      </w:pPr>
      <w:r w:rsidRPr="00F03AA8">
        <w:rPr>
          <w:rFonts w:asciiTheme="majorHAnsi" w:hAnsiTheme="majorHAnsi"/>
          <w:sz w:val="16"/>
          <w:szCs w:val="16"/>
        </w:rPr>
        <w:t>Beyond this</w:t>
      </w:r>
      <w:r w:rsidRPr="00F03AA8">
        <w:rPr>
          <w:rFonts w:asciiTheme="majorHAnsi" w:hAnsiTheme="majorHAnsi"/>
        </w:rPr>
        <w:t xml:space="preserve">, </w:t>
      </w:r>
      <w:r w:rsidRPr="00F03AA8">
        <w:rPr>
          <w:rStyle w:val="StyleUnderline"/>
          <w:rFonts w:asciiTheme="majorHAnsi" w:hAnsiTheme="majorHAnsi"/>
          <w:highlight w:val="yellow"/>
        </w:rPr>
        <w:t>encouraging India to play a leading role in the development of space technology can arguably help better define and enshrine norms surrounding the use of outer space</w:t>
      </w:r>
      <w:r w:rsidRPr="00F03AA8">
        <w:rPr>
          <w:rFonts w:asciiTheme="majorHAnsi" w:hAnsiTheme="majorHAnsi"/>
        </w:rPr>
        <w:t xml:space="preserve">.  </w:t>
      </w:r>
      <w:r w:rsidRPr="00F03AA8">
        <w:rPr>
          <w:rFonts w:asciiTheme="majorHAnsi" w:hAnsiTheme="majorHAnsi"/>
          <w:sz w:val="16"/>
          <w:szCs w:val="16"/>
        </w:rPr>
        <w:t>Potentially</w:t>
      </w:r>
      <w:r w:rsidRPr="00F03AA8">
        <w:rPr>
          <w:rFonts w:asciiTheme="majorHAnsi" w:hAnsiTheme="majorHAnsi"/>
        </w:rPr>
        <w:t xml:space="preserve">, </w:t>
      </w:r>
      <w:r w:rsidRPr="00F03AA8">
        <w:rPr>
          <w:rStyle w:val="UnderlineBold"/>
          <w:rFonts w:asciiTheme="majorHAnsi" w:hAnsiTheme="majorHAnsi"/>
          <w:highlight w:val="yellow"/>
        </w:rPr>
        <w:t>such a leadership role could include encouraging stewardship of free access in outer space – minimizing orbital debris</w:t>
      </w:r>
      <w:r w:rsidRPr="00F03AA8">
        <w:rPr>
          <w:rFonts w:asciiTheme="majorHAnsi" w:hAnsiTheme="majorHAnsi"/>
        </w:rPr>
        <w:t xml:space="preserve"> </w:t>
      </w:r>
      <w:r w:rsidRPr="00F03AA8">
        <w:rPr>
          <w:rFonts w:asciiTheme="majorHAnsi" w:hAnsiTheme="majorHAnsi"/>
          <w:sz w:val="16"/>
          <w:szCs w:val="16"/>
        </w:rPr>
        <w:t xml:space="preserve">that could threaten the placement of future satellites and discouraging behaviors in space that contribute to orbital debris creation.  </w:t>
      </w:r>
    </w:p>
    <w:p w14:paraId="0D334991" w14:textId="77777777" w:rsidR="00F03AA8" w:rsidRPr="00F03AA8" w:rsidRDefault="00F03AA8" w:rsidP="00F03AA8">
      <w:pPr>
        <w:rPr>
          <w:rFonts w:asciiTheme="majorHAnsi" w:hAnsiTheme="majorHAnsi"/>
        </w:rPr>
      </w:pPr>
    </w:p>
    <w:p w14:paraId="0399F1F5" w14:textId="77777777" w:rsidR="00F03AA8" w:rsidRPr="00F03AA8" w:rsidRDefault="00F03AA8" w:rsidP="00F03AA8">
      <w:pPr>
        <w:pStyle w:val="Heading4"/>
        <w:rPr>
          <w:rStyle w:val="StyleUnderline"/>
          <w:rFonts w:asciiTheme="majorHAnsi" w:hAnsiTheme="majorHAnsi" w:cs="Arial"/>
          <w:u w:val="none"/>
        </w:rPr>
      </w:pPr>
      <w:r w:rsidRPr="00F03AA8">
        <w:rPr>
          <w:rStyle w:val="StyleUnderline"/>
          <w:rFonts w:asciiTheme="majorHAnsi" w:hAnsiTheme="majorHAnsi" w:cs="Arial"/>
          <w:u w:val="none"/>
        </w:rPr>
        <w:t xml:space="preserve">Debris will destroy our satellites- they are key to hegemony and readiness </w:t>
      </w:r>
    </w:p>
    <w:p w14:paraId="43E3F2E9" w14:textId="77777777" w:rsidR="00F03AA8" w:rsidRPr="00F03AA8" w:rsidRDefault="00F03AA8" w:rsidP="00F03AA8">
      <w:pPr>
        <w:rPr>
          <w:rFonts w:asciiTheme="majorHAnsi" w:hAnsiTheme="majorHAnsi" w:cs="CenturySchoolbook"/>
          <w:sz w:val="18"/>
          <w:szCs w:val="18"/>
        </w:rPr>
      </w:pPr>
      <w:proofErr w:type="spellStart"/>
      <w:r w:rsidRPr="00F03AA8">
        <w:rPr>
          <w:rFonts w:asciiTheme="majorHAnsi" w:hAnsiTheme="majorHAnsi" w:cs="Arial"/>
          <w:b/>
          <w:sz w:val="24"/>
          <w:u w:val="single"/>
        </w:rPr>
        <w:t>Imburgia</w:t>
      </w:r>
      <w:proofErr w:type="spellEnd"/>
      <w:r w:rsidRPr="00F03AA8">
        <w:rPr>
          <w:rFonts w:asciiTheme="majorHAnsi" w:hAnsiTheme="majorHAnsi" w:cs="Arial"/>
          <w:b/>
          <w:sz w:val="24"/>
          <w:u w:val="single"/>
        </w:rPr>
        <w:t xml:space="preserve"> 11</w:t>
      </w:r>
      <w:r w:rsidRPr="00F03AA8">
        <w:rPr>
          <w:rFonts w:asciiTheme="majorHAnsi" w:hAnsiTheme="majorHAnsi" w:cs="CenturySchoolbook"/>
          <w:szCs w:val="20"/>
        </w:rPr>
        <w:t>{</w:t>
      </w:r>
      <w:r w:rsidRPr="00F03AA8">
        <w:rPr>
          <w:rFonts w:asciiTheme="majorHAnsi" w:hAnsiTheme="majorHAnsi" w:cs="CenturySchoolbook"/>
          <w:sz w:val="18"/>
          <w:szCs w:val="18"/>
        </w:rPr>
        <w:t xml:space="preserve">Lieutenant Colonel Joseph S. </w:t>
      </w:r>
      <w:proofErr w:type="spellStart"/>
      <w:r w:rsidRPr="00F03AA8">
        <w:rPr>
          <w:rFonts w:asciiTheme="majorHAnsi" w:hAnsiTheme="majorHAnsi" w:cs="CenturySchoolbook"/>
          <w:sz w:val="18"/>
          <w:szCs w:val="18"/>
        </w:rPr>
        <w:t>Imburgia</w:t>
      </w:r>
      <w:proofErr w:type="spellEnd"/>
      <w:r w:rsidRPr="00F03AA8">
        <w:rPr>
          <w:rFonts w:asciiTheme="majorHAnsi" w:hAnsiTheme="majorHAnsi" w:cs="CenturySchoolbook"/>
          <w:sz w:val="18"/>
          <w:szCs w:val="18"/>
        </w:rPr>
        <w:t xml:space="preserve">, (B.S., United States Air Force Academy (1994); J.D., University of Tennessee College of Law (2002); LL.M., The Judge Advocate General’s Legal Center &amp; School, U.S. Army, Charlottesville, Va. (2009)) is a Judge Advocate in the United States Air Force and is presently assigned as a legal exchange officer to the Directorate of Operations and International Law, </w:t>
      </w:r>
      <w:proofErr w:type="spellStart"/>
      <w:r w:rsidRPr="00F03AA8">
        <w:rPr>
          <w:rFonts w:asciiTheme="majorHAnsi" w:hAnsiTheme="majorHAnsi" w:cs="CenturySchoolbook"/>
          <w:sz w:val="18"/>
          <w:szCs w:val="18"/>
        </w:rPr>
        <w:t>Defence</w:t>
      </w:r>
      <w:proofErr w:type="spellEnd"/>
      <w:r w:rsidRPr="00F03AA8">
        <w:rPr>
          <w:rFonts w:asciiTheme="majorHAnsi" w:hAnsiTheme="majorHAnsi" w:cs="CenturySchoolbook"/>
          <w:sz w:val="18"/>
          <w:szCs w:val="18"/>
        </w:rPr>
        <w:t xml:space="preserve"> Legal, Australian </w:t>
      </w:r>
      <w:proofErr w:type="spellStart"/>
      <w:r w:rsidRPr="00F03AA8">
        <w:rPr>
          <w:rFonts w:asciiTheme="majorHAnsi" w:hAnsiTheme="majorHAnsi" w:cs="CenturySchoolbook"/>
          <w:sz w:val="18"/>
          <w:szCs w:val="18"/>
        </w:rPr>
        <w:t>Defence</w:t>
      </w:r>
      <w:proofErr w:type="spellEnd"/>
      <w:r w:rsidRPr="00F03AA8">
        <w:rPr>
          <w:rFonts w:asciiTheme="majorHAnsi" w:hAnsiTheme="majorHAnsi" w:cs="CenturySchoolbook"/>
          <w:sz w:val="18"/>
          <w:szCs w:val="18"/>
        </w:rPr>
        <w:t xml:space="preserve"> Force, Canberra, Australia. He is a member of the Tennessee and the Supreme Court of the United States bars, and he is a member of the Australian and New Zealand Society of International Law. Prior to becoming a Judge Advocate, Lieutenant Colonel </w:t>
      </w:r>
      <w:proofErr w:type="spellStart"/>
      <w:r w:rsidRPr="00F03AA8">
        <w:rPr>
          <w:rFonts w:asciiTheme="majorHAnsi" w:hAnsiTheme="majorHAnsi" w:cs="CenturySchoolbook"/>
          <w:sz w:val="18"/>
          <w:szCs w:val="18"/>
        </w:rPr>
        <w:t>Imburgia</w:t>
      </w:r>
      <w:proofErr w:type="spellEnd"/>
      <w:r w:rsidRPr="00F03AA8">
        <w:rPr>
          <w:rFonts w:asciiTheme="majorHAnsi" w:hAnsiTheme="majorHAnsi" w:cs="CenturySchoolbook"/>
          <w:sz w:val="18"/>
          <w:szCs w:val="18"/>
        </w:rPr>
        <w:t xml:space="preserve"> was a Targeting Officer, United States Strategic Command, Offutt Air Force Base, Neb., “ Space Debris and Its Threat to National Security: A Proposal for a Binding International Agreement to Clean Up the Junk”, http://www.google.com/url?sa=t&amp;source=web&amp;cd=1&amp;ved=0CBYQFjAA&amp;url=http%3A%2F%2Flaw.vanderbilt.edu%2Fpublications%2Fjournal-of-transnational-law%2Fdownload.aspx%3Fid%3D6574&amp;rct=j&amp;q=Joseph%20S.%20Imburgia%20is%20usaf%20University%20of%20Tennessee%20College%20of%20Law&amp;ei=m9wITqmzFsfV0QHt4KnbCw&amp;usg=AFQjCNEglOEqH_3OfmcbgE6HXwiHKrBz8g&amp;sig2=NRXHp8brVZYLKQSpoUqqFA&amp;cad=rja}RC</w:t>
      </w:r>
    </w:p>
    <w:p w14:paraId="1AEAA33F" w14:textId="77777777" w:rsidR="00F03AA8" w:rsidRPr="00F03AA8" w:rsidRDefault="00F03AA8" w:rsidP="00F03AA8">
      <w:pPr>
        <w:rPr>
          <w:rFonts w:asciiTheme="majorHAnsi" w:hAnsiTheme="majorHAnsi"/>
          <w:sz w:val="16"/>
        </w:rPr>
      </w:pPr>
      <w:r w:rsidRPr="00F03AA8">
        <w:rPr>
          <w:rFonts w:asciiTheme="majorHAnsi" w:hAnsiTheme="majorHAnsi"/>
          <w:sz w:val="16"/>
        </w:rPr>
        <w:t xml:space="preserve">These gloomy prognostications about the threats to our space environment should be troubling to Americans. </w:t>
      </w:r>
      <w:r w:rsidRPr="00F03AA8">
        <w:rPr>
          <w:rStyle w:val="StyleUnderline"/>
          <w:rFonts w:asciiTheme="majorHAnsi" w:hAnsiTheme="majorHAnsi"/>
          <w:highlight w:val="yellow"/>
        </w:rPr>
        <w:t>The United States relies on the unhindered use of outer space for national security</w:t>
      </w:r>
      <w:r w:rsidRPr="00F03AA8">
        <w:rPr>
          <w:rFonts w:asciiTheme="majorHAnsi" w:hAnsiTheme="majorHAnsi"/>
          <w:sz w:val="16"/>
        </w:rPr>
        <w:t>.151 According to a space commission led by former Secretary of Defense Donald Rumsfeld, “[t]he [</w:t>
      </w:r>
      <w:r w:rsidRPr="00F03AA8">
        <w:rPr>
          <w:rStyle w:val="StyleUnderline"/>
          <w:rFonts w:asciiTheme="majorHAnsi" w:hAnsiTheme="majorHAnsi"/>
        </w:rPr>
        <w:t>United States] is more dependent on space than any other nation</w:t>
      </w:r>
      <w:r w:rsidRPr="00F03AA8">
        <w:rPr>
          <w:rFonts w:asciiTheme="majorHAnsi" w:hAnsiTheme="majorHAnsi"/>
          <w:sz w:val="16"/>
        </w:rPr>
        <w:t xml:space="preserve">.”152 According to Robert G. Joseph, former Undersecretary for Arms Control and International Security at the State Department, </w:t>
      </w:r>
      <w:r w:rsidRPr="00F03AA8">
        <w:rPr>
          <w:rStyle w:val="StyleUnderline"/>
          <w:rFonts w:asciiTheme="majorHAnsi" w:hAnsiTheme="majorHAnsi"/>
        </w:rPr>
        <w:t>“space capabilities are vital to our national security and to our economic well-being.”</w:t>
      </w:r>
      <w:r w:rsidRPr="00F03AA8">
        <w:rPr>
          <w:rFonts w:asciiTheme="majorHAnsi" w:hAnsiTheme="majorHAnsi"/>
          <w:sz w:val="16"/>
        </w:rPr>
        <w:t xml:space="preserve">153 Therefore, </w:t>
      </w:r>
      <w:r w:rsidRPr="00F03AA8">
        <w:rPr>
          <w:rStyle w:val="StyleUnderline"/>
          <w:rFonts w:asciiTheme="majorHAnsi" w:hAnsiTheme="majorHAnsi"/>
          <w:highlight w:val="yellow"/>
        </w:rPr>
        <w:t>a</w:t>
      </w:r>
      <w:r w:rsidRPr="00F03AA8">
        <w:rPr>
          <w:rStyle w:val="StyleUnderline"/>
          <w:rFonts w:asciiTheme="majorHAnsi" w:hAnsiTheme="majorHAnsi"/>
        </w:rPr>
        <w:t xml:space="preserve"> catastrophic </w:t>
      </w:r>
      <w:r w:rsidRPr="00F03AA8">
        <w:rPr>
          <w:rStyle w:val="StyleUnderline"/>
          <w:rFonts w:asciiTheme="majorHAnsi" w:hAnsiTheme="majorHAnsi"/>
          <w:highlight w:val="yellow"/>
        </w:rPr>
        <w:t>collision between space debris and the satellites on which that national security so heavily depends poses a very real and current threat to</w:t>
      </w:r>
      <w:r w:rsidRPr="00F03AA8">
        <w:rPr>
          <w:rStyle w:val="StyleUnderline"/>
          <w:rFonts w:asciiTheme="majorHAnsi" w:hAnsiTheme="majorHAnsi"/>
        </w:rPr>
        <w:t xml:space="preserve"> the </w:t>
      </w:r>
      <w:r w:rsidRPr="00F03AA8">
        <w:rPr>
          <w:rStyle w:val="StyleUnderline"/>
          <w:rFonts w:asciiTheme="majorHAnsi" w:hAnsiTheme="majorHAnsi"/>
          <w:highlight w:val="yellow"/>
        </w:rPr>
        <w:t>national security interests</w:t>
      </w:r>
      <w:r w:rsidRPr="00F03AA8">
        <w:rPr>
          <w:rStyle w:val="StyleUnderline"/>
          <w:rFonts w:asciiTheme="majorHAnsi" w:hAnsiTheme="majorHAnsi"/>
        </w:rPr>
        <w:t xml:space="preserve"> of the United States. </w:t>
      </w:r>
      <w:r w:rsidRPr="00F03AA8">
        <w:rPr>
          <w:rFonts w:asciiTheme="majorHAnsi" w:hAnsiTheme="majorHAnsi"/>
          <w:sz w:val="16"/>
        </w:rPr>
        <w:t xml:space="preserve">Since “the [1991] Gulf War, </w:t>
      </w:r>
      <w:r w:rsidRPr="00F03AA8">
        <w:rPr>
          <w:rStyle w:val="StyleUnderline"/>
          <w:rFonts w:asciiTheme="majorHAnsi" w:hAnsiTheme="majorHAnsi"/>
          <w:highlight w:val="yellow"/>
        </w:rPr>
        <w:t>the [United States] military has depended on satellites for communications, intelligence and navigation for its troops and precision-guided weapons</w:t>
      </w:r>
      <w:r w:rsidRPr="00F03AA8">
        <w:rPr>
          <w:rStyle w:val="StyleUnderline"/>
          <w:rFonts w:asciiTheme="majorHAnsi" w:hAnsiTheme="majorHAnsi"/>
        </w:rPr>
        <w:t>.”</w:t>
      </w:r>
      <w:r w:rsidRPr="00F03AA8">
        <w:rPr>
          <w:rStyle w:val="StyleUnderline"/>
          <w:rFonts w:asciiTheme="majorHAnsi" w:hAnsiTheme="majorHAnsi"/>
          <w:sz w:val="16"/>
          <w:szCs w:val="16"/>
        </w:rPr>
        <w:t>154</w:t>
      </w:r>
      <w:r w:rsidRPr="00F03AA8">
        <w:rPr>
          <w:rStyle w:val="StyleUnderline"/>
          <w:rFonts w:asciiTheme="majorHAnsi" w:hAnsiTheme="majorHAnsi"/>
        </w:rPr>
        <w:t xml:space="preserve"> </w:t>
      </w:r>
      <w:r w:rsidRPr="00F03AA8">
        <w:rPr>
          <w:rStyle w:val="StyleUnderline"/>
          <w:rFonts w:asciiTheme="majorHAnsi" w:hAnsiTheme="majorHAnsi"/>
          <w:highlight w:val="yellow"/>
        </w:rPr>
        <w:t>Satellites are also used for reconnaissance and surveillance, command and control, and control of Unmanned Aerial Vehicles</w:t>
      </w:r>
      <w:r w:rsidRPr="00F03AA8">
        <w:rPr>
          <w:rStyle w:val="StyleUnderline"/>
          <w:rFonts w:asciiTheme="majorHAnsi" w:hAnsiTheme="majorHAnsi"/>
        </w:rPr>
        <w:t>.</w:t>
      </w:r>
      <w:r w:rsidRPr="00F03AA8">
        <w:rPr>
          <w:rFonts w:asciiTheme="majorHAnsi" w:hAnsiTheme="majorHAnsi"/>
          <w:sz w:val="16"/>
        </w:rPr>
        <w:t xml:space="preserve">155 According to the United States Space Command’s Fact Sheet: </w:t>
      </w:r>
      <w:r w:rsidRPr="00F03AA8">
        <w:rPr>
          <w:rStyle w:val="StyleUnderline"/>
          <w:rFonts w:asciiTheme="majorHAnsi" w:hAnsiTheme="majorHAnsi"/>
        </w:rPr>
        <w:t>Satellites provide essential in-theater secure communications, weather and navigational data for ground, air and fleet operations and threat warning.</w:t>
      </w:r>
      <w:r w:rsidRPr="00F03AA8">
        <w:rPr>
          <w:rFonts w:asciiTheme="majorHAnsi" w:hAnsiTheme="majorHAnsi"/>
          <w:sz w:val="16"/>
        </w:rPr>
        <w:t xml:space="preserve"> Ground-based radar and Defense Support Program satellites monitor ballistic missile launches around the world to guard against a surprise missile attack on North America. Space surveillance radars provide vital information on the location of satellites and space debris for the nation and the world. Maintaining space superiority is an emerging capability required to protect our space assets. With the modern speed of warfare, it has become difficult to fight conflicts without the timely intelligence and information that space assets provide. Space-based assets and space-controlled assets have created among U.S. military commanders “a nearly insatiable desire for live video surveillance, especially as provided from remotely piloted vehicles like the Predator and now the Reaper.”157 Moreover, </w:t>
      </w:r>
      <w:r w:rsidRPr="00F03AA8">
        <w:rPr>
          <w:rStyle w:val="StyleUnderline"/>
          <w:rFonts w:asciiTheme="majorHAnsi" w:hAnsiTheme="majorHAnsi"/>
          <w:highlight w:val="yellow"/>
        </w:rPr>
        <w:t>military forces have become so dependent on satellite communications and targeting capabilities that the loss of such a satellite would “badly damage their ability to respond to a military emergency</w:t>
      </w:r>
      <w:r w:rsidRPr="00F03AA8">
        <w:rPr>
          <w:rStyle w:val="StyleUnderline"/>
          <w:rFonts w:asciiTheme="majorHAnsi" w:hAnsiTheme="majorHAnsi"/>
        </w:rPr>
        <w:t>.”</w:t>
      </w:r>
      <w:r w:rsidRPr="00F03AA8">
        <w:rPr>
          <w:rFonts w:asciiTheme="majorHAnsi" w:hAnsiTheme="majorHAnsi"/>
          <w:sz w:val="16"/>
        </w:rPr>
        <w:t xml:space="preserve">158 In fact, </w:t>
      </w:r>
      <w:r w:rsidRPr="00F03AA8">
        <w:rPr>
          <w:rStyle w:val="StyleUnderline"/>
          <w:rFonts w:asciiTheme="majorHAnsi" w:hAnsiTheme="majorHAnsi"/>
        </w:rPr>
        <w:t>the May 2008 malfunction of a communications satellite demonstrates the fragile nature of the satellite communications system.</w:t>
      </w:r>
      <w:r w:rsidRPr="00F03AA8">
        <w:rPr>
          <w:rFonts w:asciiTheme="majorHAnsi" w:hAnsiTheme="majorHAnsi"/>
          <w:sz w:val="16"/>
        </w:rPr>
        <w:t xml:space="preserve">159 </w:t>
      </w:r>
      <w:r w:rsidRPr="00F03AA8">
        <w:rPr>
          <w:rStyle w:val="StyleUnderline"/>
          <w:rFonts w:asciiTheme="majorHAnsi" w:hAnsiTheme="majorHAnsi"/>
        </w:rPr>
        <w:t>The temporary loss of a single satellite “effectively pulled the plug on what executives said could [have been] as much as 90 percent of the paging network in the United States.”</w:t>
      </w:r>
      <w:r w:rsidRPr="00F03AA8">
        <w:rPr>
          <w:rFonts w:asciiTheme="majorHAnsi" w:hAnsiTheme="majorHAnsi"/>
          <w:sz w:val="16"/>
        </w:rPr>
        <w:t xml:space="preserve">160 Although this country’s paging network is perhaps not vital to its national security, the incident demonstrates the possible national security risks created by the simultaneous loss of multiple satellites due to space debris collisions. </w:t>
      </w:r>
    </w:p>
    <w:p w14:paraId="0246F7B4" w14:textId="77777777" w:rsidR="00F03AA8" w:rsidRPr="00F03AA8" w:rsidRDefault="00F03AA8" w:rsidP="00F03AA8"/>
    <w:p w14:paraId="4B2DADDB" w14:textId="77777777" w:rsidR="00736AA6" w:rsidRPr="003E0607" w:rsidRDefault="007F4D31" w:rsidP="00736AA6">
      <w:pPr>
        <w:pStyle w:val="Heading1"/>
      </w:pPr>
      <w:r>
        <w:t>Aff</w:t>
      </w:r>
    </w:p>
    <w:p w14:paraId="327382FA" w14:textId="77777777" w:rsidR="00736AA6" w:rsidRPr="003E0607" w:rsidRDefault="007F4D31" w:rsidP="00736AA6">
      <w:pPr>
        <w:pStyle w:val="Heading3"/>
      </w:pPr>
      <w:r>
        <w:t>Not Zero S</w:t>
      </w:r>
      <w:r w:rsidR="00736AA6" w:rsidRPr="003E0607">
        <w:t xml:space="preserve">um </w:t>
      </w:r>
    </w:p>
    <w:p w14:paraId="14747130" w14:textId="77777777" w:rsidR="00736AA6" w:rsidRPr="003E0607" w:rsidRDefault="00736AA6" w:rsidP="00736AA6">
      <w:pPr>
        <w:pStyle w:val="Heading4"/>
      </w:pPr>
      <w:r w:rsidRPr="003E0607">
        <w:t>Relations aren’t zero sum—Sino Indian coop increasing—reject their authors’ hype</w:t>
      </w:r>
    </w:p>
    <w:p w14:paraId="5226F309" w14:textId="77777777" w:rsidR="00736AA6" w:rsidRPr="003E0607" w:rsidRDefault="00736AA6" w:rsidP="00736AA6">
      <w:proofErr w:type="spellStart"/>
      <w:r w:rsidRPr="003E0607">
        <w:rPr>
          <w:rStyle w:val="Style13ptBold"/>
        </w:rPr>
        <w:t>Maini</w:t>
      </w:r>
      <w:proofErr w:type="spellEnd"/>
      <w:r w:rsidRPr="003E0607">
        <w:rPr>
          <w:rStyle w:val="Style13ptBold"/>
        </w:rPr>
        <w:t xml:space="preserve"> 16</w:t>
      </w:r>
      <w:r w:rsidRPr="003E0607">
        <w:t xml:space="preserve"> – (</w:t>
      </w:r>
      <w:proofErr w:type="spellStart"/>
      <w:r w:rsidRPr="003E0607">
        <w:t>Tridivesh</w:t>
      </w:r>
      <w:proofErr w:type="spellEnd"/>
      <w:r w:rsidRPr="003E0607">
        <w:t xml:space="preserve"> </w:t>
      </w:r>
      <w:proofErr w:type="spellStart"/>
      <w:r w:rsidRPr="003E0607">
        <w:t>Maini</w:t>
      </w:r>
      <w:proofErr w:type="spellEnd"/>
      <w:r w:rsidRPr="003E0607">
        <w:t xml:space="preserve">, The Diplomat, 3-13-2016, "What the US Gets Wrong About India's Relationship With China," Diplomat, </w:t>
      </w:r>
      <w:hyperlink r:id="rId18" w:history="1">
        <w:r w:rsidRPr="003E0607">
          <w:rPr>
            <w:rStyle w:val="Hyperlink"/>
          </w:rPr>
          <w:t>http://thediplomat.com/2016/03/what-the-us-gets-wrong-about-indias-relationship-with-china/</w:t>
        </w:r>
      </w:hyperlink>
      <w:r w:rsidRPr="003E0607">
        <w:t>, DDI NB)</w:t>
      </w:r>
    </w:p>
    <w:p w14:paraId="3B468DBE" w14:textId="77777777" w:rsidR="00736AA6" w:rsidRPr="003E0607" w:rsidRDefault="00736AA6" w:rsidP="00736AA6">
      <w:pPr>
        <w:rPr>
          <w:rStyle w:val="StyleUnderline"/>
        </w:rPr>
      </w:pPr>
      <w:r w:rsidRPr="003E0607">
        <w:rPr>
          <w:rStyle w:val="StyleUnderline"/>
        </w:rPr>
        <w:t xml:space="preserve">The India-China relationship is a far more complex and multi-layered one than </w:t>
      </w:r>
      <w:r w:rsidRPr="003E0607">
        <w:rPr>
          <w:rStyle w:val="Emphasis"/>
        </w:rPr>
        <w:t>many U.S. analysts realize.</w:t>
      </w:r>
      <w:r w:rsidRPr="003E0607">
        <w:rPr>
          <w:rStyle w:val="StyleUnderline"/>
        </w:rPr>
        <w:t xml:space="preserve"> Both countries are trying to find common ground in a number of areas</w:t>
      </w:r>
      <w:r w:rsidRPr="003E0607">
        <w:rPr>
          <w:sz w:val="12"/>
        </w:rPr>
        <w:t xml:space="preserve">. It was surprising to discover that </w:t>
      </w:r>
      <w:r w:rsidRPr="003E0607">
        <w:rPr>
          <w:rStyle w:val="StyleUnderline"/>
        </w:rPr>
        <w:t>the views of many U.S. analysts mirror skeptics in the strategic community in India</w:t>
      </w:r>
      <w:r w:rsidRPr="003E0607">
        <w:rPr>
          <w:sz w:val="12"/>
        </w:rPr>
        <w:t xml:space="preserve">. </w:t>
      </w:r>
      <w:r w:rsidRPr="003E0607">
        <w:rPr>
          <w:rStyle w:val="StyleUnderline"/>
        </w:rPr>
        <w:t xml:space="preserve">Both tend to view the India-China relationship solely from the prism of security issues and territorial disputes while ignoring key state-level economic ties. </w:t>
      </w:r>
      <w:r w:rsidRPr="003E0607">
        <w:rPr>
          <w:sz w:val="12"/>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3E0607">
        <w:rPr>
          <w:rStyle w:val="StyleUnderline"/>
        </w:rPr>
        <w:t xml:space="preserve">a focus on hard security issues and territorial disputes </w:t>
      </w:r>
      <w:r w:rsidRPr="003E0607">
        <w:rPr>
          <w:rStyle w:val="Emphasis"/>
        </w:rPr>
        <w:t>detracts from serious analysis</w:t>
      </w:r>
      <w:r w:rsidRPr="003E0607">
        <w:rPr>
          <w:rStyle w:val="StyleUnderline"/>
        </w:rPr>
        <w:t xml:space="preserve"> of the India-China economic relationship and progress in other areas.</w:t>
      </w:r>
      <w:r w:rsidRPr="003E0607">
        <w:rPr>
          <w:sz w:val="12"/>
        </w:rPr>
        <w:t xml:space="preserve"> </w:t>
      </w:r>
      <w:r w:rsidRPr="003E0607">
        <w:rPr>
          <w:rStyle w:val="StyleUnderline"/>
        </w:rPr>
        <w:t>While there are</w:t>
      </w:r>
      <w:r w:rsidRPr="003E0607">
        <w:rPr>
          <w:sz w:val="12"/>
        </w:rPr>
        <w:t xml:space="preserve"> certainly major </w:t>
      </w:r>
      <w:r w:rsidRPr="003E0607">
        <w:rPr>
          <w:rStyle w:val="StyleUnderline"/>
        </w:rPr>
        <w:t>divergences in the strategic sphere</w:t>
      </w:r>
      <w:r w:rsidRPr="003E0607">
        <w:rPr>
          <w:sz w:val="12"/>
        </w:rPr>
        <w:t xml:space="preserve"> apart from territorial disputes between the two countries, </w:t>
      </w:r>
      <w:r w:rsidRPr="003E0607">
        <w:rPr>
          <w:rStyle w:val="StyleUnderline"/>
        </w:rPr>
        <w:t xml:space="preserve">the strongest stress on the relationship does relate to China’s inroads into South Asia. </w:t>
      </w:r>
      <w:r w:rsidRPr="003E0607">
        <w:rPr>
          <w:sz w:val="12"/>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w:t>
      </w:r>
      <w:r w:rsidRPr="003E0607">
        <w:rPr>
          <w:rStyle w:val="StyleUnderline"/>
        </w:rPr>
        <w:t xml:space="preserve">New Delhi and Washington have found </w:t>
      </w:r>
      <w:r w:rsidRPr="003E0607">
        <w:rPr>
          <w:rStyle w:val="Emphasis"/>
        </w:rPr>
        <w:t>common ground on both strategic and economic issues.</w:t>
      </w:r>
      <w:r w:rsidRPr="003E0607">
        <w:rPr>
          <w:sz w:val="12"/>
        </w:rPr>
        <w:t xml:space="preserve"> However, this does not necessitate a skeptical view of the New Delhi-Beijing relationship’s potential. </w:t>
      </w:r>
      <w:r w:rsidRPr="003E0607">
        <w:rPr>
          <w:rStyle w:val="StyleUnderline"/>
        </w:rPr>
        <w:t>Beijing and Washington</w:t>
      </w:r>
      <w:r w:rsidRPr="003E0607">
        <w:rPr>
          <w:sz w:val="12"/>
        </w:rPr>
        <w:t xml:space="preserve"> have dissonance on many strategic issues, but still </w:t>
      </w:r>
      <w:r w:rsidRPr="003E0607">
        <w:rPr>
          <w:rStyle w:val="Emphasis"/>
        </w:rPr>
        <w:t>share a robust economic relationship.</w:t>
      </w:r>
      <w:r w:rsidRPr="003E0607">
        <w:rPr>
          <w:rStyle w:val="StyleUnderline"/>
        </w:rPr>
        <w:t xml:space="preserve"> </w:t>
      </w:r>
      <w:r w:rsidRPr="003E0607">
        <w:rPr>
          <w:rStyle w:val="Emphasis"/>
        </w:rPr>
        <w:t>Neither India nor the United States should look at Sino-Indian relations as a zero-sum game.</w:t>
      </w:r>
      <w:r w:rsidRPr="003E0607">
        <w:rPr>
          <w:sz w:val="12"/>
        </w:rPr>
        <w:t xml:space="preserve"> Former </w:t>
      </w:r>
      <w:r w:rsidRPr="003E0607">
        <w:rPr>
          <w:rStyle w:val="StyleUnderline"/>
        </w:rPr>
        <w:t xml:space="preserve">Chinese Premier Wen </w:t>
      </w:r>
      <w:proofErr w:type="spellStart"/>
      <w:r w:rsidRPr="003E0607">
        <w:rPr>
          <w:rStyle w:val="StyleUnderline"/>
        </w:rPr>
        <w:t>Jiabao</w:t>
      </w:r>
      <w:proofErr w:type="spellEnd"/>
      <w:r w:rsidRPr="003E0607">
        <w:rPr>
          <w:rStyle w:val="StyleUnderline"/>
        </w:rPr>
        <w:t xml:space="preserve"> wisely stated that the world is big enough for both India and China to grow</w:t>
      </w:r>
      <w:r w:rsidRPr="003E0607">
        <w:rPr>
          <w:sz w:val="12"/>
        </w:rPr>
        <w:t xml:space="preserve">. </w:t>
      </w:r>
      <w:r w:rsidRPr="003E0607">
        <w:rPr>
          <w:rStyle w:val="StyleUnderline"/>
        </w:rPr>
        <w:t xml:space="preserve">Indian Prime Minister </w:t>
      </w:r>
      <w:proofErr w:type="spellStart"/>
      <w:r w:rsidRPr="003E0607">
        <w:rPr>
          <w:rStyle w:val="StyleUnderline"/>
        </w:rPr>
        <w:t>Narendra</w:t>
      </w:r>
      <w:proofErr w:type="spellEnd"/>
      <w:r w:rsidRPr="003E0607">
        <w:rPr>
          <w:rStyle w:val="StyleUnderline"/>
        </w:rPr>
        <w:t xml:space="preserve"> </w:t>
      </w:r>
      <w:proofErr w:type="spellStart"/>
      <w:r w:rsidRPr="003E0607">
        <w:rPr>
          <w:rStyle w:val="StyleUnderline"/>
        </w:rPr>
        <w:t>Modi</w:t>
      </w:r>
      <w:proofErr w:type="spellEnd"/>
      <w:r w:rsidRPr="003E0607">
        <w:rPr>
          <w:rStyle w:val="StyleUnderline"/>
        </w:rPr>
        <w:t xml:space="preserve"> has emphasized that India and China will need to work jointly in the 21st century. China and India both understand the need for connectivity. </w:t>
      </w:r>
      <w:r w:rsidRPr="003E0607">
        <w:rPr>
          <w:sz w:val="12"/>
        </w:rPr>
        <w:t>In this context,</w:t>
      </w:r>
      <w:r w:rsidRPr="003E0607">
        <w:rPr>
          <w:rStyle w:val="StyleUnderline"/>
        </w:rPr>
        <w:t xml:space="preserve"> both</w:t>
      </w:r>
      <w:r w:rsidRPr="003E0607">
        <w:rPr>
          <w:sz w:val="12"/>
        </w:rPr>
        <w:t xml:space="preserve"> </w:t>
      </w:r>
      <w:r w:rsidRPr="003E0607">
        <w:rPr>
          <w:rStyle w:val="StyleUnderline"/>
        </w:rPr>
        <w:t>countries seem to have made some progress on the</w:t>
      </w:r>
      <w:r w:rsidRPr="003E0607">
        <w:rPr>
          <w:sz w:val="12"/>
        </w:rPr>
        <w:t xml:space="preserve"> Bangladesh, China, India, Myanmar </w:t>
      </w:r>
      <w:r w:rsidRPr="003E0607">
        <w:rPr>
          <w:rStyle w:val="StyleUnderline"/>
        </w:rPr>
        <w:t xml:space="preserve">(BCIM) Corridor, </w:t>
      </w:r>
      <w:r w:rsidRPr="003E0607">
        <w:rPr>
          <w:sz w:val="12"/>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3E0607">
        <w:rPr>
          <w:rStyle w:val="StyleUnderline"/>
        </w:rPr>
        <w:t xml:space="preserve">Efforts are also being made to increase connectivity between both countries by increasing the number of flights. </w:t>
      </w:r>
      <w:r w:rsidRPr="003E0607">
        <w:rPr>
          <w:sz w:val="12"/>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3E0607">
        <w:rPr>
          <w:rStyle w:val="StyleUnderline"/>
        </w:rPr>
        <w:t xml:space="preserve">India-China relations are no longer restricted to New Delhi and Beijing; interactions between the two countries’ states and provinces are also increasing. India is seeking to reach out to Chinese provinces with </w:t>
      </w:r>
      <w:proofErr w:type="gramStart"/>
      <w:r w:rsidRPr="003E0607">
        <w:rPr>
          <w:rStyle w:val="StyleUnderline"/>
        </w:rPr>
        <w:t>whom</w:t>
      </w:r>
      <w:proofErr w:type="gramEnd"/>
      <w:r w:rsidRPr="003E0607">
        <w:rPr>
          <w:rStyle w:val="StyleUnderline"/>
        </w:rPr>
        <w:t xml:space="preserve"> it did not have links previously. </w:t>
      </w:r>
      <w:r w:rsidRPr="003E0607">
        <w:rPr>
          <w:rStyle w:val="Emphasis"/>
        </w:rPr>
        <w:t>Increasing ties between Indian states and Chinese provinces enriches and supports high-level diplomatic ties.</w:t>
      </w:r>
      <w:r w:rsidRPr="003E0607">
        <w:rPr>
          <w:sz w:val="12"/>
        </w:rPr>
        <w:t xml:space="preserve"> Already, </w:t>
      </w:r>
      <w:r w:rsidRPr="003E0607">
        <w:rPr>
          <w:rStyle w:val="StyleUnderline"/>
        </w:rPr>
        <w:t>a number of Indian chief ministers have visited China</w:t>
      </w:r>
      <w:r w:rsidRPr="003E0607">
        <w:rPr>
          <w:sz w:val="12"/>
        </w:rPr>
        <w:t xml:space="preserve">. During </w:t>
      </w:r>
      <w:proofErr w:type="spellStart"/>
      <w:r w:rsidRPr="003E0607">
        <w:rPr>
          <w:sz w:val="12"/>
        </w:rPr>
        <w:t>Modi’s</w:t>
      </w:r>
      <w:proofErr w:type="spellEnd"/>
      <w:r w:rsidRPr="003E0607">
        <w:rPr>
          <w:sz w:val="12"/>
        </w:rPr>
        <w:t xml:space="preserve">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3E0607">
        <w:rPr>
          <w:rStyle w:val="StyleUnderline"/>
        </w:rPr>
        <w:t>It is also critical to understand the increasing links</w:t>
      </w:r>
      <w:r w:rsidRPr="003E0607">
        <w:rPr>
          <w:sz w:val="12"/>
        </w:rPr>
        <w:t xml:space="preserve"> </w:t>
      </w:r>
      <w:r w:rsidRPr="003E0607">
        <w:rPr>
          <w:rStyle w:val="StyleUnderline"/>
        </w:rPr>
        <w:t>between</w:t>
      </w:r>
      <w:r w:rsidRPr="003E0607">
        <w:rPr>
          <w:sz w:val="12"/>
        </w:rPr>
        <w:t xml:space="preserve"> a number of state governments in </w:t>
      </w:r>
      <w:r w:rsidRPr="003E0607">
        <w:rPr>
          <w:rStyle w:val="StyleUnderline"/>
        </w:rPr>
        <w:t>India and China</w:t>
      </w:r>
      <w:r w:rsidRPr="003E0607">
        <w:rPr>
          <w:sz w:val="12"/>
        </w:rPr>
        <w:t xml:space="preserve">. Finally, </w:t>
      </w:r>
      <w:r w:rsidRPr="003E0607">
        <w:rPr>
          <w:rStyle w:val="StyleUnderline"/>
        </w:rPr>
        <w:t>U.S. and Indian analysts alike will benefit from realizing that there is no contradiction between India strengthening its ties with the U</w:t>
      </w:r>
      <w:r w:rsidRPr="003E0607">
        <w:rPr>
          <w:sz w:val="12"/>
        </w:rPr>
        <w:t xml:space="preserve">nited </w:t>
      </w:r>
      <w:r w:rsidRPr="003E0607">
        <w:rPr>
          <w:rStyle w:val="StyleUnderline"/>
        </w:rPr>
        <w:t>S</w:t>
      </w:r>
      <w:r w:rsidRPr="003E0607">
        <w:rPr>
          <w:sz w:val="12"/>
        </w:rPr>
        <w:t xml:space="preserve">tates </w:t>
      </w:r>
      <w:r w:rsidRPr="003E0607">
        <w:rPr>
          <w:rStyle w:val="StyleUnderline"/>
        </w:rPr>
        <w:t>while also keeping a reasonable and open relationship with China.</w:t>
      </w:r>
    </w:p>
    <w:p w14:paraId="1CB873F6" w14:textId="77777777" w:rsidR="00736AA6" w:rsidRPr="003E0607" w:rsidRDefault="00736AA6" w:rsidP="00736AA6">
      <w:pPr>
        <w:pStyle w:val="Heading4"/>
      </w:pPr>
      <w:r w:rsidRPr="003E0607">
        <w:t xml:space="preserve">India seeks better relations with China and doesn’t want a partnership with the US – assumes border clashes </w:t>
      </w:r>
    </w:p>
    <w:p w14:paraId="6B457836" w14:textId="77777777" w:rsidR="00736AA6" w:rsidRPr="003E0607" w:rsidRDefault="00736AA6" w:rsidP="00736AA6">
      <w:r w:rsidRPr="003E0607">
        <w:rPr>
          <w:rStyle w:val="Style13ptBold"/>
        </w:rPr>
        <w:t>Boggs and Burns 15</w:t>
      </w:r>
      <w:r w:rsidRPr="003E0607">
        <w:t xml:space="preserve"> (Robert Boggs and Nicholas Burns, ROBERT BOGGS is Professor of South Asia Studies at the Near East South Asia Center for Strategic Studies, in Washington, D.C., and previously worked for the U.S. State Department for 32 years.  January/February 2015, "Friends Without Benefits," Foreign Affairs, </w:t>
      </w:r>
      <w:proofErr w:type="spellStart"/>
      <w:r w:rsidRPr="003E0607">
        <w:t>Heinonline</w:t>
      </w:r>
      <w:proofErr w:type="spellEnd"/>
      <w:r w:rsidRPr="003E0607">
        <w:t xml:space="preserve"> Database) DDI – JT</w:t>
      </w:r>
    </w:p>
    <w:p w14:paraId="63219345" w14:textId="77777777" w:rsidR="00736AA6" w:rsidRPr="003E0607" w:rsidRDefault="00736AA6" w:rsidP="00736AA6">
      <w:r w:rsidRPr="003E0607">
        <w:t xml:space="preserve">Burns suggests that an increasingly powerful China may spur a stronger U.S.-Indian nexus in Asia. </w:t>
      </w:r>
      <w:r w:rsidRPr="003E0607">
        <w:rPr>
          <w:rStyle w:val="StyleUnderline"/>
        </w:rPr>
        <w:t xml:space="preserve">But even though border clashes with China have aggravated security concerns in New Delhi, </w:t>
      </w:r>
      <w:proofErr w:type="spellStart"/>
      <w:r w:rsidRPr="003E0607">
        <w:rPr>
          <w:rStyle w:val="StyleUnderline"/>
        </w:rPr>
        <w:t>Modi</w:t>
      </w:r>
      <w:proofErr w:type="spellEnd"/>
      <w:r w:rsidRPr="003E0607">
        <w:rPr>
          <w:rStyle w:val="StyleUnderline"/>
        </w:rPr>
        <w:t xml:space="preserve"> openly admires China's development model and may prefer to engage China diplomatically and economically rather than try to contain it</w:t>
      </w:r>
      <w:r w:rsidRPr="003E0607">
        <w:t xml:space="preserve">. And many Indian analysts do not believe that the United States would come to India's defense if a U.S.-Indian military partnership provoked Chinese aggression. </w:t>
      </w:r>
      <w:proofErr w:type="spellStart"/>
      <w:r w:rsidRPr="003E0607">
        <w:t>Modi</w:t>
      </w:r>
      <w:proofErr w:type="spellEnd"/>
      <w:r w:rsidRPr="003E0607">
        <w:t xml:space="preserve"> still remains a mystery to U.S. policymakers. He appears to want the United States to help revitalize India's economy, but it is unclear if he wants the longer-term political and defense partnership that the United States seeks in South Asia. </w:t>
      </w:r>
      <w:r w:rsidRPr="003E0607">
        <w:rPr>
          <w:rStyle w:val="StyleUnderline"/>
        </w:rPr>
        <w:t xml:space="preserve">A staunch Hindu nationalist, </w:t>
      </w:r>
      <w:proofErr w:type="spellStart"/>
      <w:r w:rsidRPr="003E0607">
        <w:rPr>
          <w:rStyle w:val="StyleUnderline"/>
        </w:rPr>
        <w:t>Modi</w:t>
      </w:r>
      <w:proofErr w:type="spellEnd"/>
      <w:r w:rsidRPr="003E0607">
        <w:rPr>
          <w:rStyle w:val="StyleUnderline"/>
        </w:rPr>
        <w:t xml:space="preserve"> likely wants to continue India's quest for regional dominance, a move that would not endear him to the United States. His endorsement of his party's vision of </w:t>
      </w:r>
      <w:proofErr w:type="spellStart"/>
      <w:r w:rsidRPr="003E0607">
        <w:rPr>
          <w:rStyle w:val="StyleUnderline"/>
        </w:rPr>
        <w:t>Akhand</w:t>
      </w:r>
      <w:proofErr w:type="spellEnd"/>
      <w:r w:rsidRPr="003E0607">
        <w:rPr>
          <w:rStyle w:val="StyleUnderline"/>
        </w:rPr>
        <w:t xml:space="preserve"> Bharat, or "undivided India," which sees most of South Asia as belonging to India, does not bode well for a more accommodative regional foreign policy.</w:t>
      </w:r>
      <w:r w:rsidRPr="003E0607">
        <w:t xml:space="preserve"> Of course, India is firmly within its rights to define its own interests and chart its own strategies. But U.S.-Indian relations-and U.S. strategic </w:t>
      </w:r>
      <w:proofErr w:type="spellStart"/>
      <w:r w:rsidRPr="003E0607">
        <w:t>interestswould</w:t>
      </w:r>
      <w:proofErr w:type="spellEnd"/>
      <w:r w:rsidRPr="003E0607">
        <w:t xml:space="preserve"> be best served by a realistic appraisal of Indian values and goals, which Burns fails to provide. Contrary to Burns' assertions, </w:t>
      </w:r>
      <w:r w:rsidRPr="003E0607">
        <w:rPr>
          <w:rStyle w:val="StyleUnderline"/>
        </w:rPr>
        <w:t>India is unlikely to become a "critical partner" to the United States anytime soon.</w:t>
      </w:r>
      <w:r w:rsidRPr="003E0607">
        <w:t xml:space="preserve"> New Delhi will strengthen its ties with Washington only if doing so serves its interests; Washington should do the same.</w:t>
      </w:r>
    </w:p>
    <w:p w14:paraId="1A1BAE63" w14:textId="77777777" w:rsidR="00736AA6" w:rsidRPr="003E0607" w:rsidRDefault="00736AA6" w:rsidP="00736AA6">
      <w:pPr>
        <w:pStyle w:val="Heading4"/>
      </w:pPr>
      <w:r w:rsidRPr="003E0607">
        <w:t xml:space="preserve">India focused internally – not on US policy to other countries AND don’t care about competition with China </w:t>
      </w:r>
    </w:p>
    <w:p w14:paraId="32FDCA28" w14:textId="77777777" w:rsidR="00736AA6" w:rsidRPr="003E0607" w:rsidRDefault="00736AA6" w:rsidP="00736AA6">
      <w:proofErr w:type="spellStart"/>
      <w:r w:rsidRPr="003E0607">
        <w:rPr>
          <w:rStyle w:val="Style13ptBold"/>
        </w:rPr>
        <w:t>Rovere</w:t>
      </w:r>
      <w:proofErr w:type="spellEnd"/>
      <w:r w:rsidRPr="003E0607">
        <w:rPr>
          <w:rStyle w:val="Style13ptBold"/>
        </w:rPr>
        <w:t xml:space="preserve"> 15</w:t>
      </w:r>
      <w:r w:rsidRPr="003E0607">
        <w:t xml:space="preserve"> – (Crispin </w:t>
      </w:r>
      <w:proofErr w:type="spellStart"/>
      <w:r w:rsidRPr="003E0607">
        <w:t>Rovere</w:t>
      </w:r>
      <w:proofErr w:type="spellEnd"/>
      <w:r w:rsidRPr="003E0607">
        <w:t xml:space="preserve">, 3-16-2015, "India is no ally of the US," No Publication, </w:t>
      </w:r>
      <w:hyperlink r:id="rId19" w:history="1">
        <w:r w:rsidRPr="003E0607">
          <w:rPr>
            <w:rStyle w:val="Hyperlink"/>
          </w:rPr>
          <w:t>http://www.lowyinterpreter.org/post/2015/03/16/India-is-no-ally-of-the-US.aspx</w:t>
        </w:r>
      </w:hyperlink>
      <w:r w:rsidRPr="003E0607">
        <w:rPr>
          <w:rStyle w:val="Hyperlink"/>
        </w:rPr>
        <w:t>, DDI NB</w:t>
      </w:r>
      <w:r w:rsidRPr="003E0607">
        <w:t>)</w:t>
      </w:r>
    </w:p>
    <w:p w14:paraId="4D41313B" w14:textId="77777777" w:rsidR="00736AA6" w:rsidRPr="003E0607" w:rsidRDefault="00736AA6" w:rsidP="00736AA6">
      <w:pPr>
        <w:rPr>
          <w:sz w:val="12"/>
        </w:rPr>
      </w:pPr>
      <w:r w:rsidRPr="003E0607">
        <w:rPr>
          <w:rStyle w:val="StyleUnderline"/>
        </w:rPr>
        <w:t>In the continuing debate</w:t>
      </w:r>
      <w:r w:rsidRPr="003E0607">
        <w:rPr>
          <w:sz w:val="12"/>
        </w:rPr>
        <w:t xml:space="preserve"> between Hugh White and </w:t>
      </w:r>
      <w:proofErr w:type="spellStart"/>
      <w:r w:rsidRPr="003E0607">
        <w:rPr>
          <w:sz w:val="12"/>
        </w:rPr>
        <w:t>Shaskank</w:t>
      </w:r>
      <w:proofErr w:type="spellEnd"/>
      <w:r w:rsidRPr="003E0607">
        <w:rPr>
          <w:sz w:val="12"/>
        </w:rPr>
        <w:t xml:space="preserve"> Joshi </w:t>
      </w:r>
      <w:r w:rsidRPr="003E0607">
        <w:rPr>
          <w:rStyle w:val="StyleUnderline"/>
        </w:rPr>
        <w:t>regarding US-India strategic cooperation, I</w:t>
      </w:r>
      <w:r w:rsidRPr="003E0607">
        <w:rPr>
          <w:sz w:val="12"/>
        </w:rPr>
        <w:t xml:space="preserve"> would associate myself closely with the views of White and what he </w:t>
      </w:r>
      <w:r w:rsidRPr="003E0607">
        <w:rPr>
          <w:rStyle w:val="StyleUnderline"/>
        </w:rPr>
        <w:t>see</w:t>
      </w:r>
      <w:r w:rsidRPr="003E0607">
        <w:rPr>
          <w:sz w:val="12"/>
        </w:rPr>
        <w:t xml:space="preserve">s as </w:t>
      </w:r>
      <w:r w:rsidRPr="003E0607">
        <w:rPr>
          <w:rStyle w:val="StyleUnderline"/>
        </w:rPr>
        <w:t xml:space="preserve">the eventual limits of the relationship. </w:t>
      </w:r>
      <w:r w:rsidRPr="003E0607">
        <w:rPr>
          <w:sz w:val="12"/>
        </w:rPr>
        <w:t xml:space="preserve">But I would take it one step further. In the long-term, an anti-US coalition consisting of China, Russia and India cannot be discounted. </w:t>
      </w:r>
      <w:r w:rsidRPr="003E0607">
        <w:rPr>
          <w:rStyle w:val="StyleUnderline"/>
        </w:rPr>
        <w:t xml:space="preserve">India presently fears China's growing power. Accordingly, India hedges by deepening relations with the US and status quo middle powers such as Australia. However, India does not perceive itself as a status quo power, but as an emerging great power. As India's confidence grows it will be acting in its own interests, not those of the collective West. </w:t>
      </w:r>
      <w:r w:rsidRPr="003E0607">
        <w:rPr>
          <w:sz w:val="12"/>
        </w:rPr>
        <w:t xml:space="preserve">Of course there are clear areas of strategic tension in the bilateral China-India relationship. These include unresolved border disputes, China's patronage of Pakistan and China's growing maritime presence in the Indian Ocean region. But these issues are being managed between the parties and may well be resolved, probably in that order, over the next 10 to 20 years. It is very hard to see a similar outcome between China and the US. Last September, Prime Minister </w:t>
      </w:r>
      <w:proofErr w:type="spellStart"/>
      <w:r w:rsidRPr="003E0607">
        <w:rPr>
          <w:sz w:val="12"/>
        </w:rPr>
        <w:t>Modi</w:t>
      </w:r>
      <w:proofErr w:type="spellEnd"/>
      <w:r w:rsidRPr="003E0607">
        <w:rPr>
          <w:sz w:val="12"/>
        </w:rPr>
        <w:t xml:space="preserve"> and President Xi said they would 'seek an early settlement to the boundary question,' with both countries subsequently appointing new envoys to help manage the dispute. Despite a recent setback, </w:t>
      </w:r>
      <w:r w:rsidRPr="003E0607">
        <w:rPr>
          <w:rStyle w:val="StyleUnderline"/>
        </w:rPr>
        <w:t>negotiations continue, and there is no reason to believe they will not ultimately succeed</w:t>
      </w:r>
      <w:r w:rsidRPr="003E0607">
        <w:rPr>
          <w:sz w:val="12"/>
        </w:rPr>
        <w:t xml:space="preserve">. After all, China has settled its land border with 12 of the 14 countries on its periphery, sitting in stark contrast with increasing Chinese maritime assertiveness in the East and South China seas. As for Pakistan, India's view of China's patronage is complicated. India holds grievances over such issues as China's support for Pakistan's nuclear program, yet it is dangerous for India if Pakistan feels overly threatened. Making Pakistan feel secure is extremely challenging, especially as India's power grows. Thus a transparent Chinese role in Pakistani affairs is in India's long-term interest – transparency that will depend highly on India improving bilateral relations with China. Finally, China's naval presence in the Indian Ocean is another major concern for India; an expansion due mainly to China's dependency on energy imports from the Middle East. The long-term trajectory of this issue depends on a combination of China reducing its reliance on sea-borne oil imports, and on the improving strength and assertiveness of India. As China has no maritime claims in the Indian Ocean, maritime tension will likely be a consequence of fissures in the broader relationship, not a cause. </w:t>
      </w:r>
      <w:r w:rsidRPr="003E0607">
        <w:rPr>
          <w:rStyle w:val="StyleUnderline"/>
        </w:rPr>
        <w:t xml:space="preserve">As for India and the US, I find it astonishing that after more than 50 years of being repeatedly burned, some Americans still have not learned their lesson (though many have), and continue insisting that China and India are 'natural competitors'. This is false. China and India are historical competitors, but such competition is not necessarily 'natural' and certainly nothing like the strategic competition that exists between China and the US. After all, any Chinese expansion in the Western Pacific will be at America's expense. It is hard to argue that India's expansion into the Indian Ocean is being actively resisted by China. India is not a pro-Western democratic bulwark, and never will be. India has one true strategic partner – Russia. That relationship is deep, multifaceted and </w:t>
      </w:r>
      <w:r w:rsidRPr="003E0607">
        <w:rPr>
          <w:sz w:val="12"/>
        </w:rPr>
        <w:t xml:space="preserve">as </w:t>
      </w:r>
      <w:r w:rsidRPr="003E0607">
        <w:rPr>
          <w:rStyle w:val="StyleUnderline"/>
        </w:rPr>
        <w:t>old</w:t>
      </w:r>
      <w:r w:rsidRPr="003E0607">
        <w:rPr>
          <w:sz w:val="12"/>
        </w:rPr>
        <w:t xml:space="preserve"> as ANZUS</w:t>
      </w:r>
      <w:r w:rsidRPr="003E0607">
        <w:rPr>
          <w:rStyle w:val="StyleUnderline"/>
        </w:rPr>
        <w:t xml:space="preserve">. </w:t>
      </w:r>
      <w:proofErr w:type="spellStart"/>
      <w:r w:rsidRPr="003E0607">
        <w:rPr>
          <w:rStyle w:val="StyleUnderline"/>
        </w:rPr>
        <w:t>Modi</w:t>
      </w:r>
      <w:proofErr w:type="spellEnd"/>
      <w:r w:rsidRPr="003E0607">
        <w:rPr>
          <w:rStyle w:val="StyleUnderline"/>
        </w:rPr>
        <w:t xml:space="preserve"> calls Russia 'a pillar of strength' and India's 'most important </w:t>
      </w:r>
      <w:proofErr w:type="spellStart"/>
      <w:r w:rsidRPr="003E0607">
        <w:rPr>
          <w:rStyle w:val="StyleUnderline"/>
        </w:rPr>
        <w:t>defence</w:t>
      </w:r>
      <w:proofErr w:type="spellEnd"/>
      <w:r w:rsidRPr="003E0607">
        <w:rPr>
          <w:rStyle w:val="StyleUnderline"/>
        </w:rPr>
        <w:t xml:space="preserve"> partner.' Russia has supplied a significant portion of India's military hardware, is supplying most of India's nuclear reactors, and continues to play a significant role in India's military-industrial complex, including submarine and ballistic missile programs. Likewise, Russia's relationship with China is 'the best it's been in 450 years.' </w:t>
      </w:r>
      <w:r w:rsidRPr="003E0607">
        <w:rPr>
          <w:sz w:val="12"/>
        </w:rPr>
        <w:t xml:space="preserve">Once you remove the immediate barnacles in the China-India relationship, an interesting coalescence of interests </w:t>
      </w:r>
      <w:proofErr w:type="gramStart"/>
      <w:r w:rsidRPr="003E0607">
        <w:rPr>
          <w:sz w:val="12"/>
        </w:rPr>
        <w:t>emerge</w:t>
      </w:r>
      <w:proofErr w:type="gramEnd"/>
      <w:r w:rsidRPr="003E0607">
        <w:rPr>
          <w:sz w:val="12"/>
        </w:rPr>
        <w:t xml:space="preserve"> between China, India and Russia. All three countries have a strong preference for a multipolar world order and the dilution of American hegemony. All three countries consider the principle of state sovereignty to be the pre-eminent norm of international relations, have a mercantile bent to their economic policies and already cooperate on many of these issues through the BRICS grouping. There are certainly significant pitfalls and risks in the China-India relationship. But should those be navigated successfully, the US may well find itself with a worse relationship with India, Russia and China than the three have with each other. This is because strategic tension between India and China is finite, while their shared interests are broad and enduring.</w:t>
      </w:r>
    </w:p>
    <w:p w14:paraId="590A6FF6" w14:textId="77777777" w:rsidR="00736AA6" w:rsidRPr="003E0607" w:rsidRDefault="00736AA6" w:rsidP="00736AA6">
      <w:pPr>
        <w:pStyle w:val="Heading4"/>
      </w:pPr>
      <w:r w:rsidRPr="003E0607">
        <w:t xml:space="preserve">China and India cooperation beyond military –means that relations not zero sum </w:t>
      </w:r>
    </w:p>
    <w:p w14:paraId="00760DCF" w14:textId="77777777" w:rsidR="00736AA6" w:rsidRPr="003E0607" w:rsidRDefault="00736AA6" w:rsidP="00736AA6">
      <w:proofErr w:type="spellStart"/>
      <w:r w:rsidRPr="003E0607">
        <w:rPr>
          <w:rStyle w:val="Style13ptBold"/>
        </w:rPr>
        <w:t>Maini</w:t>
      </w:r>
      <w:proofErr w:type="spellEnd"/>
      <w:r w:rsidRPr="003E0607">
        <w:rPr>
          <w:rStyle w:val="Style13ptBold"/>
        </w:rPr>
        <w:t xml:space="preserve"> 16</w:t>
      </w:r>
      <w:r w:rsidRPr="003E0607">
        <w:t xml:space="preserve"> – (</w:t>
      </w:r>
      <w:proofErr w:type="spellStart"/>
      <w:r w:rsidRPr="003E0607">
        <w:t>Tridivesh</w:t>
      </w:r>
      <w:proofErr w:type="spellEnd"/>
      <w:r w:rsidRPr="003E0607">
        <w:t xml:space="preserve"> </w:t>
      </w:r>
      <w:proofErr w:type="spellStart"/>
      <w:r w:rsidRPr="003E0607">
        <w:t>Maini</w:t>
      </w:r>
      <w:proofErr w:type="spellEnd"/>
      <w:r w:rsidRPr="003E0607">
        <w:t xml:space="preserve">, The Diplomat, 3-13-2016, "What the US Gets Wrong About India's Relationship With China," Diplomat, </w:t>
      </w:r>
      <w:hyperlink r:id="rId20" w:history="1">
        <w:r w:rsidRPr="003E0607">
          <w:rPr>
            <w:rStyle w:val="Hyperlink"/>
          </w:rPr>
          <w:t>http://thediplomat.com/2016/03/what-the-us-gets-wrong-about-indias-relationship-with-china/</w:t>
        </w:r>
      </w:hyperlink>
      <w:r w:rsidRPr="003E0607">
        <w:t>, DDI NB)</w:t>
      </w:r>
    </w:p>
    <w:p w14:paraId="4BFC5EB8" w14:textId="77777777" w:rsidR="00736AA6" w:rsidRDefault="00736AA6" w:rsidP="00736AA6">
      <w:pPr>
        <w:rPr>
          <w:rStyle w:val="StyleUnderline"/>
        </w:rPr>
      </w:pPr>
      <w:r w:rsidRPr="003E0607">
        <w:rPr>
          <w:rStyle w:val="StyleUnderline"/>
        </w:rPr>
        <w:t>The India-China relationship is a far more complex and multi-layered one than many U.S. analysts realize</w:t>
      </w:r>
      <w:r w:rsidRPr="003E0607">
        <w:rPr>
          <w:sz w:val="14"/>
        </w:rPr>
        <w:t xml:space="preserve">. </w:t>
      </w:r>
      <w:r w:rsidRPr="003E0607">
        <w:rPr>
          <w:rStyle w:val="StyleUnderline"/>
        </w:rPr>
        <w:t>Both countries are trying to find common ground in a number of areas</w:t>
      </w:r>
      <w:r w:rsidRPr="003E0607">
        <w:rPr>
          <w:sz w:val="14"/>
        </w:rPr>
        <w:t xml:space="preserve">. It was surprising to discover that the views of </w:t>
      </w:r>
      <w:r w:rsidRPr="003E0607">
        <w:rPr>
          <w:rStyle w:val="StyleUnderline"/>
        </w:rPr>
        <w:t>many U.S. analysts</w:t>
      </w:r>
      <w:r w:rsidRPr="003E0607">
        <w:rPr>
          <w:sz w:val="14"/>
        </w:rPr>
        <w:t xml:space="preserve"> mirror skeptics in the strategic community in India. </w:t>
      </w:r>
      <w:r w:rsidRPr="003E0607">
        <w:rPr>
          <w:rStyle w:val="StyleUnderline"/>
        </w:rPr>
        <w:t>Both tend to view the India-China relationship solely from the prism of security issues and territorial disputes while ignoring key state-level economic ties</w:t>
      </w:r>
      <w:r w:rsidRPr="003E0607">
        <w:rPr>
          <w:sz w:val="14"/>
        </w:rPr>
        <w:t xml:space="preserve">. 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w:t>
      </w:r>
      <w:r w:rsidRPr="003E0607">
        <w:rPr>
          <w:rStyle w:val="StyleUnderline"/>
        </w:rPr>
        <w:t xml:space="preserve">Most conversations focused on the contentious aspects of the relationship, and ignored an unnoticed transformation taking place between Beijing and Delhi. </w:t>
      </w:r>
      <w:r w:rsidRPr="003E0607">
        <w:rPr>
          <w:sz w:val="14"/>
        </w:rPr>
        <w:t>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w:t>
      </w:r>
      <w:r w:rsidRPr="003E0607">
        <w:rPr>
          <w:rStyle w:val="StyleUnderline"/>
        </w:rPr>
        <w:t>, a focus on hard security issues and territorial disputes detracts from serious analysis of the India-China economic relationship and progress in other areas</w:t>
      </w:r>
      <w:r w:rsidRPr="003E0607">
        <w:rPr>
          <w:sz w:val="14"/>
        </w:rPr>
        <w:t xml:space="preserve">. While there are certainly major divergences in the strategic sphere apart from territorial disputes between the two countries, the strongest stress on the relationship does relate to China’s inroads into South Asia. 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New Delhi and Washington have found common ground on both strategic and economic issues. However, this does not necessitate a skeptical view of the New Delhi-Beijing relationship’s potential. Beijing and Washington have dissonance on many strategic issues, but still share a robust economic relationship. </w:t>
      </w:r>
      <w:r w:rsidRPr="003E0607">
        <w:rPr>
          <w:rStyle w:val="StyleUnderline"/>
        </w:rPr>
        <w:t>Neither India nor the United States should look at Sino-Indian relations as a zero-sum game.</w:t>
      </w:r>
      <w:r w:rsidRPr="003E0607">
        <w:rPr>
          <w:sz w:val="14"/>
        </w:rPr>
        <w:t xml:space="preserve"> Former Chinese Premier Wen </w:t>
      </w:r>
      <w:proofErr w:type="spellStart"/>
      <w:r w:rsidRPr="003E0607">
        <w:rPr>
          <w:sz w:val="14"/>
        </w:rPr>
        <w:t>Jiabao</w:t>
      </w:r>
      <w:proofErr w:type="spellEnd"/>
      <w:r w:rsidRPr="003E0607">
        <w:rPr>
          <w:sz w:val="14"/>
        </w:rPr>
        <w:t xml:space="preserve"> wisely stated that </w:t>
      </w:r>
      <w:r w:rsidRPr="003E0607">
        <w:rPr>
          <w:rStyle w:val="StyleUnderline"/>
        </w:rPr>
        <w:t xml:space="preserve">the world is big enough for both India and China to grow. </w:t>
      </w:r>
      <w:r w:rsidRPr="003E0607">
        <w:rPr>
          <w:sz w:val="14"/>
        </w:rPr>
        <w:t xml:space="preserve">Indian Prime Minister </w:t>
      </w:r>
      <w:proofErr w:type="spellStart"/>
      <w:r w:rsidRPr="003E0607">
        <w:rPr>
          <w:sz w:val="14"/>
        </w:rPr>
        <w:t>Narendra</w:t>
      </w:r>
      <w:proofErr w:type="spellEnd"/>
      <w:r w:rsidRPr="003E0607">
        <w:rPr>
          <w:sz w:val="14"/>
        </w:rPr>
        <w:t xml:space="preserve"> </w:t>
      </w:r>
      <w:proofErr w:type="spellStart"/>
      <w:r w:rsidRPr="003E0607">
        <w:rPr>
          <w:sz w:val="14"/>
        </w:rPr>
        <w:t>Modi</w:t>
      </w:r>
      <w:proofErr w:type="spellEnd"/>
      <w:r w:rsidRPr="003E0607">
        <w:rPr>
          <w:sz w:val="14"/>
        </w:rPr>
        <w:t xml:space="preserve"> has emphasized that India and China will need to work jointly in the 21st century. China and India both understand the need for connectivity. In this context, both countries seem to have made some progress on the Bangladesh, China, India, Myanmar (BCIM) Corridor, an important component of China’s One Belt, One Road project. A number of U.S. analysts told me that India should focus on the BCIM Corridor instead of worrying over China’s investment in Pakistan through the China-Pakistan Economic Corridor (CPEC). Efforts are also being made to increase connectivity between both countries by increasing the number of flights. 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India-China relations are no longer restricted to New Delhi and Beijing; interactions between the two countries’ states and provinces are also increasing. India is seeking to reach out to Chinese provinces with </w:t>
      </w:r>
      <w:proofErr w:type="gramStart"/>
      <w:r w:rsidRPr="003E0607">
        <w:rPr>
          <w:sz w:val="14"/>
        </w:rPr>
        <w:t>whom</w:t>
      </w:r>
      <w:proofErr w:type="gramEnd"/>
      <w:r w:rsidRPr="003E0607">
        <w:rPr>
          <w:sz w:val="14"/>
        </w:rPr>
        <w:t xml:space="preserve"> it did not have links previously. Increasing ties between Indian states and Chinese provinces enriches and supports high-level diplomatic ties. Already, a number of Indian chief ministers have visited China. During </w:t>
      </w:r>
      <w:proofErr w:type="spellStart"/>
      <w:r w:rsidRPr="003E0607">
        <w:rPr>
          <w:sz w:val="14"/>
        </w:rPr>
        <w:t>Modi’s</w:t>
      </w:r>
      <w:proofErr w:type="spellEnd"/>
      <w:r w:rsidRPr="003E0607">
        <w:rPr>
          <w:sz w:val="14"/>
        </w:rPr>
        <w:t xml:space="preserve">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w:t>
      </w:r>
      <w:r w:rsidRPr="003E0607">
        <w:rPr>
          <w:rStyle w:val="StyleUnderline"/>
        </w:rPr>
        <w:t>. It is also critical to understand the increasing links between a number of state governments in India and China. Finally, U.S. and Indian analysts alike will benefit from realizing that there is no contradiction between India strengthening its ties with the United States while also keeping a reasonable and open relationship with China.</w:t>
      </w:r>
    </w:p>
    <w:p w14:paraId="2BCA8C3E" w14:textId="77777777" w:rsidR="00736AA6" w:rsidRDefault="00736AA6" w:rsidP="00736AA6">
      <w:pPr>
        <w:rPr>
          <w:rStyle w:val="StyleUnderline"/>
        </w:rPr>
      </w:pPr>
    </w:p>
    <w:p w14:paraId="1472EBD6" w14:textId="77777777" w:rsidR="00736AA6" w:rsidRDefault="00736AA6" w:rsidP="00736AA6">
      <w:pPr>
        <w:pStyle w:val="Heading4"/>
      </w:pPr>
      <w:r>
        <w:t>US-India-China relations not zero sum – bilateral relations come first</w:t>
      </w:r>
    </w:p>
    <w:p w14:paraId="17CE24E5" w14:textId="77777777" w:rsidR="00736AA6" w:rsidRDefault="00736AA6" w:rsidP="00736AA6">
      <w:r w:rsidRPr="00C47514">
        <w:rPr>
          <w:rStyle w:val="Style13ptBold"/>
        </w:rPr>
        <w:t>Menon, 2015</w:t>
      </w:r>
      <w:r>
        <w:t xml:space="preserve"> (</w:t>
      </w:r>
      <w:proofErr w:type="spellStart"/>
      <w:proofErr w:type="gramStart"/>
      <w:r>
        <w:t>Shivshankar</w:t>
      </w:r>
      <w:proofErr w:type="spellEnd"/>
      <w:r>
        <w:t xml:space="preserve"> ,</w:t>
      </w:r>
      <w:proofErr w:type="gramEnd"/>
      <w:r>
        <w:t xml:space="preserve"> Distinguished Fellow, Foreign Policy, at the Brookings Institution. , China and Indo-U.S. Relations: An Emerging Triangle?, An Interview with </w:t>
      </w:r>
      <w:proofErr w:type="spellStart"/>
      <w:r>
        <w:t>Shivshankar</w:t>
      </w:r>
      <w:proofErr w:type="spellEnd"/>
      <w:r>
        <w:t xml:space="preserve"> Menon By John Ryan, June 26, 2015, http://www.nbr.org/research/activity.aspx?id=582; DDI - AH )</w:t>
      </w:r>
    </w:p>
    <w:p w14:paraId="5A6A28DA" w14:textId="77777777" w:rsidR="00736AA6" w:rsidRPr="00C47514" w:rsidRDefault="00736AA6" w:rsidP="00736AA6">
      <w:pPr>
        <w:rPr>
          <w:rStyle w:val="StyleUnderline"/>
        </w:rPr>
      </w:pPr>
      <w:r w:rsidRPr="00C47514">
        <w:t xml:space="preserve">Although China is not the primary issue in the India-U.S. relationship, there is a growing strategic convergence between the United States and India on this subject. John </w:t>
      </w:r>
      <w:proofErr w:type="spellStart"/>
      <w:r w:rsidRPr="00C47514">
        <w:t>Garver</w:t>
      </w:r>
      <w:proofErr w:type="spellEnd"/>
      <w:r w:rsidRPr="00C47514">
        <w:t xml:space="preserve"> of Georgia Tech, for instance, identified a weak U.S.-China-India triangle emerging (as opposed to the strong strategic triangle of the Soviet Union, China, and the United States in the Cold War). Do you agree? Is India in a period of strategic vulnerability vis-à-vis China? How can India engage China while hedging against its rise</w:t>
      </w:r>
      <w:proofErr w:type="gramStart"/>
      <w:r w:rsidRPr="00C47514">
        <w:rPr>
          <w:rStyle w:val="StyleUnderline"/>
        </w:rPr>
        <w:t>?¶</w:t>
      </w:r>
      <w:proofErr w:type="gramEnd"/>
      <w:r w:rsidRPr="00C47514">
        <w:rPr>
          <w:rStyle w:val="StyleUnderline"/>
        </w:rPr>
        <w:t xml:space="preserve"> I am not really sure you can think of the relationship between India, the United States, and China as a triangle, weak or otherwise, for several reasons. First, there is an evident asymmetry in the relationships and relative power between the three. Second, both China and India are more comfortable talking to the United States. India is not a major issue in China-U.S. relations,</w:t>
      </w:r>
      <w:r w:rsidRPr="00C47514">
        <w:t xml:space="preserve"> and I do not think China is a key driver of India-U.S. relations, although it is an issue discussed bilaterally. While security is a subjective concept without an absolute metric, I do not see the next ten years as a period of strategic vulnerability for India; in fact, I believe Indian vulnerability has reduced over time in every respect. From the Indian point of view, </w:t>
      </w:r>
      <w:r w:rsidRPr="00C47514">
        <w:rPr>
          <w:rStyle w:val="StyleUnderline"/>
        </w:rPr>
        <w:t>India-U.S. relations primarily are about bilateral actions and the ways this relationship assists in the transformation of India</w:t>
      </w:r>
      <w:r w:rsidRPr="00C47514">
        <w:t xml:space="preserve">. Nonetheless, </w:t>
      </w:r>
      <w:r w:rsidRPr="00C47514">
        <w:rPr>
          <w:rStyle w:val="StyleUnderline"/>
        </w:rPr>
        <w:t>there is no question that there is increasing strategic congruence—India and the United States share fundamental values, including the desire for an open and inclusive security order in Asia. All that is true, but I do not see a U.S.-India-China triangle yet.</w:t>
      </w:r>
    </w:p>
    <w:p w14:paraId="35AE0DDC" w14:textId="77777777" w:rsidR="00736AA6" w:rsidRPr="003E0607" w:rsidRDefault="00736AA6" w:rsidP="00736AA6">
      <w:pPr>
        <w:rPr>
          <w:rStyle w:val="StyleUnderline"/>
        </w:rPr>
      </w:pPr>
    </w:p>
    <w:p w14:paraId="71568284" w14:textId="1DC8A3DE" w:rsidR="00736AA6" w:rsidRPr="003E0607" w:rsidRDefault="00293115" w:rsidP="00736AA6">
      <w:pPr>
        <w:pStyle w:val="Heading3"/>
      </w:pPr>
      <w:r>
        <w:t>US-India relations resilient</w:t>
      </w:r>
    </w:p>
    <w:p w14:paraId="1ED9FABD" w14:textId="77777777" w:rsidR="00736AA6" w:rsidRPr="003E0607" w:rsidRDefault="00736AA6" w:rsidP="00736AA6">
      <w:pPr>
        <w:pStyle w:val="Heading4"/>
      </w:pPr>
      <w:r w:rsidRPr="003E0607">
        <w:t xml:space="preserve">No link and no impact – economic interdependence makes US India relations inevitable </w:t>
      </w:r>
    </w:p>
    <w:p w14:paraId="2B74F702" w14:textId="77777777" w:rsidR="00736AA6" w:rsidRPr="003E0607" w:rsidRDefault="00736AA6" w:rsidP="00736AA6">
      <w:proofErr w:type="spellStart"/>
      <w:r w:rsidRPr="003E0607">
        <w:rPr>
          <w:rStyle w:val="Style13ptBold"/>
        </w:rPr>
        <w:t>Delisle</w:t>
      </w:r>
      <w:proofErr w:type="spellEnd"/>
      <w:r w:rsidRPr="003E0607">
        <w:rPr>
          <w:rStyle w:val="Style13ptBold"/>
        </w:rPr>
        <w:t xml:space="preserve"> 11</w:t>
      </w:r>
      <w:r w:rsidRPr="003E0607">
        <w:t xml:space="preserve"> (Jacques </w:t>
      </w:r>
      <w:proofErr w:type="spellStart"/>
      <w:r w:rsidRPr="003E0607">
        <w:t>Delisle</w:t>
      </w:r>
      <w:proofErr w:type="spellEnd"/>
      <w:r w:rsidRPr="003E0607">
        <w:t xml:space="preserve">, director of the Asia Program at FPRI and professor of law and political science at the University of Pennsylvania., 1-16-2011, "The Elephant in the Room: Summitry and China's Challenging Relations with Great Powers in Asia," Foreign Policy Research Institute, </w:t>
      </w:r>
      <w:hyperlink r:id="rId21" w:history="1">
        <w:r w:rsidRPr="003E0607">
          <w:rPr>
            <w:rStyle w:val="Hyperlink"/>
          </w:rPr>
          <w:t>http://www.fpri.org/article/2011/01/the-elephant-in-the-room-summitry-and-chinas-challenging-relations-with-great-powers-in-asia/</w:t>
        </w:r>
      </w:hyperlink>
      <w:r w:rsidRPr="003E0607">
        <w:t>) DDI - JT</w:t>
      </w:r>
    </w:p>
    <w:p w14:paraId="4134D31B" w14:textId="77777777" w:rsidR="00736AA6" w:rsidRDefault="00736AA6" w:rsidP="00736AA6">
      <w:r w:rsidRPr="003E0607">
        <w:t xml:space="preserve">But </w:t>
      </w:r>
      <w:r w:rsidRPr="003E0607">
        <w:rPr>
          <w:rStyle w:val="StyleUnderline"/>
        </w:rPr>
        <w:t xml:space="preserve">the most decisive </w:t>
      </w:r>
      <w:proofErr w:type="spellStart"/>
      <w:r w:rsidRPr="003E0607">
        <w:rPr>
          <w:rStyle w:val="StyleUnderline"/>
        </w:rPr>
        <w:t>disanalogies</w:t>
      </w:r>
      <w:proofErr w:type="spellEnd"/>
      <w:r w:rsidRPr="003E0607">
        <w:rPr>
          <w:rStyle w:val="StyleUnderline"/>
        </w:rPr>
        <w:t xml:space="preserve"> between U.S.-China-India relations today and the Cold War strategic triangle stem from the positive and dense ties between the U.S. and China and between China and India that had no parallel in the thin and hostile relations between the U.S. and the USSR and between China and the Soviet Union.</w:t>
      </w:r>
      <w:r w:rsidRPr="003E0607">
        <w:t xml:space="preserve"> </w:t>
      </w:r>
      <w:r w:rsidRPr="003E0607">
        <w:rPr>
          <w:rStyle w:val="StyleUnderline"/>
        </w:rPr>
        <w:t>During an era of high international economic interdependence, U.S.-PRC trade and investment relations are among the very largest globally</w:t>
      </w:r>
      <w:r w:rsidRPr="003E0607">
        <w:t xml:space="preserve">-with China ranking as the U.S.’s second largest, and the U.S. ranking as China’s largest, trading partner in goods, and the U.S. being among China’s top sources of foreign investment and China among the U.S.’s largest creditors. </w:t>
      </w:r>
      <w:r w:rsidRPr="003E0607">
        <w:rPr>
          <w:rStyle w:val="StyleUnderline"/>
        </w:rPr>
        <w:t>China-India economic connections have been developing rapidly from low baselines, with trade having grown from less than $2 billion at the beginning of the decade to over $60 billion now</w:t>
      </w:r>
      <w:r w:rsidRPr="003E0607">
        <w:t xml:space="preserve"> and with China having become India’s biggest trading partner. Their expansion and deepening was a focus of Wen’s visit, including announcements of a goal of $100 billion in bilateral trade by 2015 (a figure consistent with recent trends), $16 billion in business deals, and plans to expand Chinese investment and economic activity in India, particularly in the fast-growing area of infrastructure construction. </w:t>
      </w:r>
      <w:r w:rsidRPr="003E0607">
        <w:rPr>
          <w:rStyle w:val="StyleUnderline"/>
        </w:rPr>
        <w:t>Such patterns contrast sharply with the low and often near-zero levels of economic engagement between the U.S. and USSR and between the USSR and the PRC during an earlier era</w:t>
      </w:r>
      <w:r w:rsidRPr="003E0607">
        <w:t xml:space="preserve">. Although they also spawn conflicts, </w:t>
      </w:r>
      <w:r w:rsidRPr="003E0607">
        <w:rPr>
          <w:rStyle w:val="StyleUnderline"/>
        </w:rPr>
        <w:t>the large and growing economic linkages between the U.S. and China and between India and China have created national interests and powerful domestic political constituencies that favor good relations</w:t>
      </w:r>
      <w:r w:rsidRPr="003E0607">
        <w:t xml:space="preserve"> and weigh against strongly adversarial stances toward China in Washington and New Delhi. Such </w:t>
      </w:r>
      <w:r w:rsidRPr="003E0607">
        <w:rPr>
          <w:rStyle w:val="StyleUnderline"/>
        </w:rPr>
        <w:t>economic considerations are likely all the more central at this moment, when India has an economist prime minister and the U.S. has a president whose political fortunes hinge on improvement in a recently dismal national economy</w:t>
      </w:r>
      <w:r w:rsidRPr="003E0607">
        <w:t>.</w:t>
      </w:r>
    </w:p>
    <w:p w14:paraId="2293824F" w14:textId="77777777" w:rsidR="00736AA6" w:rsidRDefault="00736AA6" w:rsidP="00736AA6"/>
    <w:p w14:paraId="0FFADFD4" w14:textId="77777777" w:rsidR="00736AA6" w:rsidRPr="00295548" w:rsidRDefault="00736AA6" w:rsidP="00736AA6">
      <w:pPr>
        <w:pStyle w:val="Heading4"/>
        <w:rPr>
          <w:rStyle w:val="Style13ptBold"/>
          <w:b/>
        </w:rPr>
      </w:pPr>
      <w:r w:rsidRPr="00295548">
        <w:rPr>
          <w:rStyle w:val="Style13ptBold"/>
          <w:b/>
        </w:rPr>
        <w:t xml:space="preserve">US India relations strong – </w:t>
      </w:r>
      <w:r>
        <w:rPr>
          <w:rStyle w:val="Style13ptBold"/>
          <w:b/>
        </w:rPr>
        <w:t>common interests and US commitment mean that dialogue prevents escalation</w:t>
      </w:r>
    </w:p>
    <w:p w14:paraId="2669744D" w14:textId="77777777" w:rsidR="00736AA6" w:rsidRPr="00295548" w:rsidRDefault="00736AA6" w:rsidP="00736AA6">
      <w:proofErr w:type="spellStart"/>
      <w:r w:rsidRPr="00295548">
        <w:rPr>
          <w:rStyle w:val="Style13ptBold"/>
        </w:rPr>
        <w:t>Teja</w:t>
      </w:r>
      <w:proofErr w:type="spellEnd"/>
      <w:r w:rsidRPr="00295548">
        <w:rPr>
          <w:rStyle w:val="Style13ptBold"/>
        </w:rPr>
        <w:t>, 2014</w:t>
      </w:r>
      <w:r w:rsidRPr="00295548">
        <w:t xml:space="preserve"> (</w:t>
      </w:r>
      <w:proofErr w:type="spellStart"/>
      <w:r w:rsidRPr="00295548">
        <w:t>Jaskaran</w:t>
      </w:r>
      <w:proofErr w:type="spellEnd"/>
      <w:r w:rsidRPr="00295548">
        <w:t>, secretary in India’s Ministry of External Affairs, New Delhi, United States–India: Enhancing a Strategic</w:t>
      </w:r>
      <w:r>
        <w:t xml:space="preserve"> </w:t>
      </w:r>
      <w:r w:rsidRPr="00295548">
        <w:t xml:space="preserve">Partnership, 27 Jun 2014, </w:t>
      </w:r>
      <w:hyperlink r:id="rId22" w:history="1">
        <w:r w:rsidRPr="00295548">
          <w:rPr>
            <w:rStyle w:val="Hyperlink"/>
          </w:rPr>
          <w:t>http://www.tandfonline.com/doi/abs/10.1080/10803920.2014.925346re</w:t>
        </w:r>
      </w:hyperlink>
      <w:r w:rsidRPr="00295548">
        <w:t xml:space="preserve"> 7/20/2016; DDI - </w:t>
      </w:r>
      <w:proofErr w:type="gramStart"/>
      <w:r w:rsidRPr="00295548">
        <w:t>AH )</w:t>
      </w:r>
      <w:proofErr w:type="gramEnd"/>
    </w:p>
    <w:p w14:paraId="369F6EDD" w14:textId="77777777" w:rsidR="00736AA6" w:rsidRPr="003E77C3" w:rsidRDefault="00736AA6" w:rsidP="00736AA6">
      <w:r w:rsidRPr="003E77C3">
        <w:t xml:space="preserve">At the heart of a U.S.–India strategic partnership and dialogue—and its¶ occasional deficit—lies the dynamics of democratic politics with similar¶ impulses but different contexts: one is a highly developed post-industrial¶ society and the leading world power; the other, a large developing nation¶ with a major power potential and aspirations.¶ For India, the key words are economic growth and social transformation.¶ Its principal challenge is to regain higher economic growth and improve¶ living conditions for its huge population. </w:t>
      </w:r>
      <w:r w:rsidRPr="003E77C3">
        <w:rPr>
          <w:rStyle w:val="StyleUnderline"/>
        </w:rPr>
        <w:t>India needs a big step forward¶ to redevelop industry, modernize agriculture, and promote science and¶ technology, while ensuring national security in a changing strategic¶ scenario. Political stability and economic development at home and a stable¶ geopolitical environment in the region are critical national interests.¶ The United States broadly shares these goals and has participated in¶ India’s development efforts in the past decades.</w:t>
      </w:r>
      <w:r w:rsidRPr="003E77C3">
        <w:t xml:space="preserve"> President Obama has called¶ the U.S.–India relationship one of defining moments of the twenty-¶ first century. Th</w:t>
      </w:r>
      <w:r w:rsidRPr="003E77C3">
        <w:rPr>
          <w:rStyle w:val="StyleUnderline"/>
        </w:rPr>
        <w:t xml:space="preserve">ere has been a broad consensus in India—from the days of Atal Bihari Vajpayee to </w:t>
      </w:r>
      <w:proofErr w:type="spellStart"/>
      <w:r w:rsidRPr="003E77C3">
        <w:rPr>
          <w:rStyle w:val="StyleUnderline"/>
        </w:rPr>
        <w:t>Manmohan</w:t>
      </w:r>
      <w:proofErr w:type="spellEnd"/>
      <w:r w:rsidRPr="003E77C3">
        <w:rPr>
          <w:rStyle w:val="StyleUnderline"/>
        </w:rPr>
        <w:t xml:space="preserve"> Singh’s¶ government—that the United States and India are¶ ‘‘natural allies’’ or ‘‘indispensable partners.’’ Singh¶ and Obama have pledged to develop a ‘‘comprehensive¶ global strategic partnership’’ and ‘‘make the¶ next decade equally transformative ... [in] security¶ cooperation, bilateral trade and investment, energy¶ and environment, higher education and global¶ architecture.’’</w:t>
      </w:r>
      <w:r w:rsidRPr="003E77C3">
        <w:t xml:space="preserve">2 There are, of course, </w:t>
      </w:r>
      <w:r w:rsidRPr="00295548">
        <w:rPr>
          <w:rStyle w:val="StyleUnderline"/>
        </w:rPr>
        <w:t>differences of¶ perception and approach on some issues</w:t>
      </w:r>
      <w:r w:rsidRPr="003E77C3">
        <w:t xml:space="preserve"> in bilateral¶ relations or on third country questions in our¶ extended neighborhood but that does not represent¶ a clash of interests and </w:t>
      </w:r>
      <w:r w:rsidRPr="00295548">
        <w:rPr>
          <w:rStyle w:val="StyleUnderline"/>
        </w:rPr>
        <w:t>can be addressed through¶ dialogue and negotiations without losing sight of¶ the longer-term strategic convergence</w:t>
      </w:r>
      <w:r w:rsidRPr="003E77C3">
        <w:t>. Maintaining¶ the strategic partnership, like any relationship, needs¶ constant tending and avoiding the willful neglect that¶ leads to estrangement. In short, both countries need¶ to pay heed to each other’s sensitivities and remain¶ engaged to work around problems. It will be a test¶ of statesmanship</w:t>
      </w:r>
      <w:r>
        <w:t>.</w:t>
      </w:r>
    </w:p>
    <w:p w14:paraId="155665A3" w14:textId="77777777" w:rsidR="00F03AA8" w:rsidRPr="00F03AA8" w:rsidRDefault="00F03AA8" w:rsidP="00F03AA8">
      <w:pPr>
        <w:pStyle w:val="Heading4"/>
        <w:rPr>
          <w:rStyle w:val="Style13ptBold"/>
          <w:rFonts w:asciiTheme="majorHAnsi" w:hAnsiTheme="majorHAnsi"/>
          <w:b/>
        </w:rPr>
      </w:pPr>
      <w:r w:rsidRPr="00F03AA8">
        <w:rPr>
          <w:rStyle w:val="Style13ptBold"/>
          <w:rFonts w:asciiTheme="majorHAnsi" w:hAnsiTheme="majorHAnsi"/>
        </w:rPr>
        <w:t>US-India relations resilient despite controversial issues in the past</w:t>
      </w:r>
    </w:p>
    <w:p w14:paraId="2E85DC08" w14:textId="77777777" w:rsidR="00F03AA8" w:rsidRPr="00F03AA8" w:rsidRDefault="00F03AA8" w:rsidP="00F03AA8">
      <w:pPr>
        <w:rPr>
          <w:rFonts w:asciiTheme="majorHAnsi" w:hAnsiTheme="majorHAnsi"/>
        </w:rPr>
      </w:pPr>
      <w:r w:rsidRPr="00F03AA8">
        <w:rPr>
          <w:rStyle w:val="Style13ptBold"/>
          <w:rFonts w:asciiTheme="majorHAnsi" w:hAnsiTheme="majorHAnsi"/>
        </w:rPr>
        <w:t xml:space="preserve"> Desai 14</w:t>
      </w:r>
      <w:r w:rsidRPr="00F03AA8">
        <w:rPr>
          <w:rFonts w:asciiTheme="majorHAnsi" w:hAnsiTheme="majorHAnsi"/>
        </w:rPr>
        <w:t xml:space="preserve"> (</w:t>
      </w:r>
      <w:proofErr w:type="spellStart"/>
      <w:r w:rsidRPr="00F03AA8">
        <w:rPr>
          <w:rFonts w:asciiTheme="majorHAnsi" w:hAnsiTheme="majorHAnsi"/>
        </w:rPr>
        <w:t>Ronak</w:t>
      </w:r>
      <w:proofErr w:type="spellEnd"/>
      <w:r w:rsidRPr="00F03AA8">
        <w:rPr>
          <w:rFonts w:asciiTheme="majorHAnsi" w:hAnsiTheme="majorHAnsi"/>
        </w:rPr>
        <w:t xml:space="preserve"> D., Affiliate, the </w:t>
      </w:r>
      <w:proofErr w:type="spellStart"/>
      <w:r w:rsidRPr="00F03AA8">
        <w:rPr>
          <w:rFonts w:asciiTheme="majorHAnsi" w:hAnsiTheme="majorHAnsi"/>
        </w:rPr>
        <w:t>Belfer</w:t>
      </w:r>
      <w:proofErr w:type="spellEnd"/>
      <w:r w:rsidRPr="00F03AA8">
        <w:rPr>
          <w:rFonts w:asciiTheme="majorHAnsi" w:hAnsiTheme="majorHAnsi"/>
        </w:rPr>
        <w:t xml:space="preserve"> Center’s India and South Asia Program, Harvard University, U.S.-India Relations Will Endure Despite the </w:t>
      </w:r>
      <w:proofErr w:type="spellStart"/>
      <w:r w:rsidRPr="00F03AA8">
        <w:rPr>
          <w:rFonts w:asciiTheme="majorHAnsi" w:hAnsiTheme="majorHAnsi"/>
        </w:rPr>
        <w:t>Khobragade</w:t>
      </w:r>
      <w:proofErr w:type="spellEnd"/>
      <w:r w:rsidRPr="00F03AA8">
        <w:rPr>
          <w:rFonts w:asciiTheme="majorHAnsi" w:hAnsiTheme="majorHAnsi"/>
        </w:rPr>
        <w:t xml:space="preserve"> Controversy, Mar 15, 2014, </w:t>
      </w:r>
      <w:hyperlink r:id="rId23" w:history="1">
        <w:r w:rsidRPr="00F03AA8">
          <w:rPr>
            <w:rStyle w:val="Hyperlink"/>
            <w:rFonts w:asciiTheme="majorHAnsi" w:hAnsiTheme="majorHAnsi"/>
          </w:rPr>
          <w:t>http://www.huffingtonpost.com/ronak-d-desai/devyani-khobragade_b_4578443.html</w:t>
        </w:r>
      </w:hyperlink>
      <w:r w:rsidRPr="00F03AA8">
        <w:rPr>
          <w:rFonts w:asciiTheme="majorHAnsi" w:hAnsiTheme="majorHAnsi"/>
        </w:rPr>
        <w:t xml:space="preserve"> 7/24/2016 )</w:t>
      </w:r>
    </w:p>
    <w:p w14:paraId="6056F320" w14:textId="77777777" w:rsidR="00F03AA8" w:rsidRPr="00F03AA8" w:rsidRDefault="00F03AA8" w:rsidP="00F03AA8">
      <w:pPr>
        <w:rPr>
          <w:rStyle w:val="StyleUnderline"/>
          <w:rFonts w:asciiTheme="majorHAnsi" w:hAnsiTheme="majorHAnsi"/>
        </w:rPr>
      </w:pPr>
      <w:r w:rsidRPr="00F03AA8">
        <w:rPr>
          <w:rStyle w:val="StyleUnderline"/>
          <w:rFonts w:asciiTheme="majorHAnsi" w:hAnsiTheme="majorHAnsi"/>
        </w:rPr>
        <w:t>India’s close relationship with Iran,</w:t>
      </w:r>
      <w:r w:rsidRPr="00F03AA8">
        <w:rPr>
          <w:rFonts w:asciiTheme="majorHAnsi" w:hAnsiTheme="majorHAnsi"/>
        </w:rPr>
        <w:t xml:space="preserve"> for example, long </w:t>
      </w:r>
      <w:r w:rsidRPr="00F03AA8">
        <w:rPr>
          <w:rStyle w:val="StyleUnderline"/>
          <w:rFonts w:asciiTheme="majorHAnsi" w:hAnsiTheme="majorHAnsi"/>
        </w:rPr>
        <w:t>constituted a major irritant in ties between Washington and New Delhi</w:t>
      </w:r>
      <w:r w:rsidRPr="00F03AA8">
        <w:rPr>
          <w:rFonts w:asciiTheme="majorHAnsi" w:hAnsiTheme="majorHAnsi"/>
        </w:rPr>
        <w:t xml:space="preserve">. At a time when the United States was leading international efforts to isolate Iran over its disputed nuclear program, </w:t>
      </w:r>
      <w:r w:rsidRPr="00F03AA8">
        <w:rPr>
          <w:rStyle w:val="StyleUnderline"/>
          <w:rFonts w:asciiTheme="majorHAnsi" w:hAnsiTheme="majorHAnsi"/>
        </w:rPr>
        <w:t>American officials were chagrined to see India continue to import Iranian oil to meet its voracious energy demands. Some experts predicted an inevitable train wreck in U.S.-India relations over New Delhi’s relationship with Tehran, which would lead to long-term damage in U.S.-India ties. The train wreck never occurred.</w:t>
      </w:r>
      <w:r w:rsidRPr="00F03AA8">
        <w:rPr>
          <w:rFonts w:asciiTheme="majorHAnsi" w:hAnsiTheme="majorHAnsi"/>
        </w:rPr>
        <w:t xml:space="preserve"> </w:t>
      </w:r>
      <w:r w:rsidRPr="00F03AA8">
        <w:rPr>
          <w:rStyle w:val="StyleUnderline"/>
          <w:rFonts w:asciiTheme="majorHAnsi" w:hAnsiTheme="majorHAnsi"/>
        </w:rPr>
        <w:t xml:space="preserve">On the contrary, American and Indian officials collaborated closely together in a manner consistent with Washington’s goals regarding Iran’s nuclear program, while accommodating India’s legitimate concerns about its energy supply. </w:t>
      </w:r>
      <w:r w:rsidRPr="00F03AA8">
        <w:rPr>
          <w:rFonts w:asciiTheme="majorHAnsi" w:hAnsiTheme="majorHAnsi"/>
        </w:rPr>
        <w:t xml:space="preserve">The stringent liability legislation enacted by India’s parliament shortly after passage of the landmark U.S.-India civilian nuclear deal has also posed a potent challenge to bilateral relations for more than five years. Inconsistent with governing international standards on nuclear liability, the Indian law effectively precludes American companies from entering India’s lucrative nuclear market and realizing the benefits of the historic nuclear accord. </w:t>
      </w:r>
      <w:r w:rsidRPr="00F03AA8">
        <w:rPr>
          <w:rStyle w:val="StyleUnderline"/>
          <w:rFonts w:asciiTheme="majorHAnsi" w:hAnsiTheme="majorHAnsi"/>
        </w:rPr>
        <w:t xml:space="preserve">While some observers worried that the liability legislation would derail U.S.-India ties by rendering the centerpiece of the strategic partnership fundamentally irrelevant, these fears proved to be unfounded. Officials in both capitals refused to allow the relationship to be hijacked by one single issue, focusing instead on other opportunities for cooperation, including within the nuclear energy arena. </w:t>
      </w:r>
      <w:r w:rsidRPr="00F03AA8">
        <w:rPr>
          <w:rFonts w:asciiTheme="majorHAnsi" w:hAnsiTheme="majorHAnsi"/>
        </w:rPr>
        <w:t xml:space="preserve">More recently, documents leaked by former National Security Agency contractor Edward Snowden revealed that India was among one of the NSA’s top surveillance targets and that its United Nations mission in New York and embassy in Washington were bugged and monitored by the agency. While similar revelations of American surveillance on other friends and allies abroad provoked outrage and condemnation in capitals around the world, New Delhi’s tepid response highlighted its resolve not to let the disclosures impact U.S.-India ties. Each one of these challenges implicated equities more central to core American and Indian national interests than the ones supposedly affected by the </w:t>
      </w:r>
      <w:proofErr w:type="spellStart"/>
      <w:r w:rsidRPr="00F03AA8">
        <w:rPr>
          <w:rFonts w:asciiTheme="majorHAnsi" w:hAnsiTheme="majorHAnsi"/>
        </w:rPr>
        <w:t>Khobragade</w:t>
      </w:r>
      <w:proofErr w:type="spellEnd"/>
      <w:r w:rsidRPr="00F03AA8">
        <w:rPr>
          <w:rFonts w:asciiTheme="majorHAnsi" w:hAnsiTheme="majorHAnsi"/>
        </w:rPr>
        <w:t xml:space="preserve"> arrest. Officials in both capitals, however, </w:t>
      </w:r>
      <w:r w:rsidRPr="00F03AA8">
        <w:rPr>
          <w:rStyle w:val="StyleUnderline"/>
          <w:rFonts w:asciiTheme="majorHAnsi" w:hAnsiTheme="majorHAnsi"/>
        </w:rPr>
        <w:t>remembered the larger value of the strategic partnership to both countries and found a way to move it forward.</w:t>
      </w:r>
      <w:r w:rsidRPr="00F03AA8">
        <w:rPr>
          <w:rFonts w:asciiTheme="majorHAnsi" w:hAnsiTheme="majorHAnsi"/>
        </w:rPr>
        <w:t xml:space="preserve"> In fact, profound differences continue to exist between the United States and India on a host of issues, including climate change, intellectual property protection for American pharmaceuticals sold in India, and global trade, for instance. But while these differences are serious ones unlikely to be resolved anytime soon, decision-makers in Washington and New Delhi have so far not allowed them to compromise the overall integrity and forward momentum of the relationship. Viewed within this context, </w:t>
      </w:r>
      <w:r w:rsidRPr="00F03AA8">
        <w:rPr>
          <w:rStyle w:val="StyleUnderline"/>
          <w:rFonts w:asciiTheme="majorHAnsi" w:hAnsiTheme="majorHAnsi"/>
        </w:rPr>
        <w:t>dire predictions regarding the future of U.S.-India relations appear exaggerated and inconsistent with the history of the strategic partnership. Ultimately, the overall trajectory of the U.S.-India ties is unlikely to be affected by the brewing controversy in the long-term.</w:t>
      </w:r>
      <w:r w:rsidRPr="00F03AA8">
        <w:rPr>
          <w:rFonts w:asciiTheme="majorHAnsi" w:hAnsiTheme="majorHAnsi"/>
        </w:rPr>
        <w:t xml:space="preserve"> The underlying strategic logic of bilateral ties remains unchanged despite </w:t>
      </w:r>
      <w:proofErr w:type="spellStart"/>
      <w:r w:rsidRPr="00F03AA8">
        <w:rPr>
          <w:rFonts w:asciiTheme="majorHAnsi" w:hAnsiTheme="majorHAnsi"/>
        </w:rPr>
        <w:t>Khobragade’s</w:t>
      </w:r>
      <w:proofErr w:type="spellEnd"/>
      <w:r w:rsidRPr="00F03AA8">
        <w:rPr>
          <w:rFonts w:asciiTheme="majorHAnsi" w:hAnsiTheme="majorHAnsi"/>
        </w:rPr>
        <w:t xml:space="preserve"> arrest and the ongoing spat between the two countries. </w:t>
      </w:r>
      <w:r w:rsidRPr="00F03AA8">
        <w:rPr>
          <w:rStyle w:val="StyleUnderline"/>
          <w:rFonts w:asciiTheme="majorHAnsi" w:hAnsiTheme="majorHAnsi"/>
        </w:rPr>
        <w:t>Robust U.S.-India ties remain as important as ever with issues like the pending</w:t>
      </w:r>
      <w:r w:rsidRPr="00F03AA8">
        <w:rPr>
          <w:rFonts w:asciiTheme="majorHAnsi" w:hAnsiTheme="majorHAnsi"/>
        </w:rPr>
        <w:t xml:space="preserve"> withdrawal of American troops from Afghanistan, regional stability, terrorism, and managing China’s rise continuing to top the agenda for both countries. American and Indian leaders would be wise to remember this as tensions continue to persist even after </w:t>
      </w:r>
      <w:proofErr w:type="spellStart"/>
      <w:r w:rsidRPr="00F03AA8">
        <w:rPr>
          <w:rFonts w:asciiTheme="majorHAnsi" w:hAnsiTheme="majorHAnsi"/>
        </w:rPr>
        <w:t>Khobragade’s</w:t>
      </w:r>
      <w:proofErr w:type="spellEnd"/>
      <w:r w:rsidRPr="00F03AA8">
        <w:rPr>
          <w:rFonts w:asciiTheme="majorHAnsi" w:hAnsiTheme="majorHAnsi"/>
        </w:rPr>
        <w:t xml:space="preserve"> departure from the United States. To be sure, </w:t>
      </w:r>
      <w:r w:rsidRPr="00F03AA8">
        <w:rPr>
          <w:rStyle w:val="StyleUnderline"/>
          <w:rFonts w:asciiTheme="majorHAnsi" w:hAnsiTheme="majorHAnsi"/>
        </w:rPr>
        <w:t xml:space="preserve">the current diplomatic dispute is a significant one that has put genuine strain on the strategic partnership. But U.S.-India relations have proven remarkably durable and resilient in the face of even more daunting challenges. The </w:t>
      </w:r>
      <w:proofErr w:type="spellStart"/>
      <w:r w:rsidRPr="00F03AA8">
        <w:rPr>
          <w:rStyle w:val="StyleUnderline"/>
          <w:rFonts w:asciiTheme="majorHAnsi" w:hAnsiTheme="majorHAnsi"/>
        </w:rPr>
        <w:t>Khobragade</w:t>
      </w:r>
      <w:proofErr w:type="spellEnd"/>
      <w:r w:rsidRPr="00F03AA8">
        <w:rPr>
          <w:rStyle w:val="StyleUnderline"/>
          <w:rFonts w:asciiTheme="majorHAnsi" w:hAnsiTheme="majorHAnsi"/>
        </w:rPr>
        <w:t xml:space="preserve"> controversy is unlikely to change that.</w:t>
      </w:r>
    </w:p>
    <w:p w14:paraId="78FBD3B5" w14:textId="77777777" w:rsidR="00F03AA8" w:rsidRDefault="00F03AA8" w:rsidP="00736AA6"/>
    <w:p w14:paraId="6FF5CCB9" w14:textId="3358D713" w:rsidR="00F03AA8" w:rsidRDefault="00F03AA8" w:rsidP="00F03AA8">
      <w:pPr>
        <w:pStyle w:val="Heading3"/>
      </w:pPr>
      <w:r>
        <w:t>Non unique –relations low now</w:t>
      </w:r>
    </w:p>
    <w:p w14:paraId="723FCC64" w14:textId="77777777" w:rsidR="00F03AA8" w:rsidRDefault="00F03AA8" w:rsidP="00F03AA8">
      <w:pPr>
        <w:pStyle w:val="Heading4"/>
      </w:pPr>
      <w:r w:rsidRPr="00151E25">
        <w:t xml:space="preserve">US India cyber relations all time low because of scandal and distrust – engagement with China </w:t>
      </w:r>
      <w:r>
        <w:t>makes India angry because of historical Chinese espionage</w:t>
      </w:r>
    </w:p>
    <w:p w14:paraId="14910607" w14:textId="77777777" w:rsidR="00F03AA8" w:rsidRPr="00151E25" w:rsidRDefault="00F03AA8" w:rsidP="00F03AA8">
      <w:r w:rsidRPr="00151E25">
        <w:rPr>
          <w:rStyle w:val="Style13ptBold"/>
        </w:rPr>
        <w:t>Curtis, 14</w:t>
      </w:r>
      <w:r>
        <w:t xml:space="preserve"> (Lisa, Senior Research Fellow Asian Studies Center, The Cyber Bridge to Improved India-U.S. Cooperation, 7/23/2016 http://www.heritage.org/research/commentary/2014/10/the-cyber-bridge-to-improved-india-us-cooperation)</w:t>
      </w:r>
    </w:p>
    <w:p w14:paraId="1AA0EB06" w14:textId="77777777" w:rsidR="00F03AA8" w:rsidRDefault="00F03AA8" w:rsidP="00F03AA8">
      <w:pPr>
        <w:rPr>
          <w:rStyle w:val="Emphasis"/>
        </w:rPr>
      </w:pPr>
      <w:r w:rsidRPr="009C4D62">
        <w:rPr>
          <w:rStyle w:val="Emphasis"/>
        </w:rPr>
        <w:t>India boasts the world's third-largest population of online users, and Indians' increasing reliance on the internet leaves the country increasingly vulnerable to cyber warfare. The threat comes from criminal hackers, terrorist networks, and nation-states conducting espionage or trying to disrupt critical infrastructure. Cyber warfare can take an enormous toll on commercial activity, military readiness, and public safety. Guarding against increasingly sophisticated cyber attacks has therefore become a focal point of Indian and U.S. national security strategy</w:t>
      </w:r>
      <w:r w:rsidRPr="009C4D62">
        <w:t>.</w:t>
      </w:r>
      <w:r>
        <w:t xml:space="preserve"> </w:t>
      </w:r>
      <w:r w:rsidRPr="009C4D62">
        <w:rPr>
          <w:sz w:val="12"/>
        </w:rPr>
        <w:t xml:space="preserve">¶ </w:t>
      </w:r>
      <w:r w:rsidRPr="009C4D62">
        <w:t xml:space="preserve">India was among the biggest victims of </w:t>
      </w:r>
      <w:proofErr w:type="spellStart"/>
      <w:r w:rsidRPr="009C4D62">
        <w:t>GhostNet</w:t>
      </w:r>
      <w:proofErr w:type="spellEnd"/>
      <w:r w:rsidRPr="009C4D62">
        <w:t xml:space="preserve">, a global cyber espionage campaign that targeted governmental, research and military organizations. Beyond this campaign, </w:t>
      </w:r>
      <w:r w:rsidRPr="009C4D62">
        <w:rPr>
          <w:rStyle w:val="Emphasis"/>
        </w:rPr>
        <w:t>Chinese espionage likely wrought India's most serious cyber breaches, including the March 2013 hacking of India's Defense Research and Development Organization's computer systems. In June 2012, cyber attacks were reported on the systems of the Indian Navy's Eastern Command, which is responsible for maritime activities in the South China Sea</w:t>
      </w:r>
      <w:r w:rsidRPr="009C4D62">
        <w:t xml:space="preserve">. </w:t>
      </w:r>
      <w:r w:rsidRPr="009C4D62">
        <w:rPr>
          <w:sz w:val="12"/>
        </w:rPr>
        <w:t xml:space="preserve">¶ </w:t>
      </w:r>
      <w:proofErr w:type="gramStart"/>
      <w:r w:rsidRPr="009C4D62">
        <w:t>Further</w:t>
      </w:r>
      <w:proofErr w:type="gramEnd"/>
      <w:r w:rsidRPr="009C4D62">
        <w:t xml:space="preserve">, the internet helps militant groups spread propaganda, communicate with one another, and recruit members. Washington and Delhi share this concern, but the Indian domestic terrorist group Indian </w:t>
      </w:r>
      <w:proofErr w:type="spellStart"/>
      <w:r w:rsidRPr="009C4D62">
        <w:t>Mujahideen</w:t>
      </w:r>
      <w:proofErr w:type="spellEnd"/>
      <w:r w:rsidRPr="009C4D62">
        <w:t xml:space="preserve"> (IM) is particularly adept at using social media to communicate and recruit. IM members reportedly use Facebook and other chat sites to exchange cryptic messages while relying on proxy internet providers and software to mask their locations.</w:t>
      </w:r>
      <w:r>
        <w:t xml:space="preserve"> </w:t>
      </w:r>
      <w:r w:rsidRPr="009C4D62">
        <w:rPr>
          <w:sz w:val="12"/>
        </w:rPr>
        <w:t xml:space="preserve">¶ </w:t>
      </w:r>
      <w:r w:rsidRPr="009C4D62">
        <w:t>Overcoming Suspicions</w:t>
      </w:r>
      <w:r w:rsidRPr="009C4D62">
        <w:rPr>
          <w:sz w:val="12"/>
        </w:rPr>
        <w:t xml:space="preserve">¶ </w:t>
      </w:r>
      <w:r w:rsidRPr="009C4D62">
        <w:rPr>
          <w:rStyle w:val="Emphasis"/>
        </w:rPr>
        <w:t>While the U.S.-India engagement on cyber security issues stretches back more than a decade, concrete cooperation remains minimal.</w:t>
      </w:r>
      <w:r w:rsidRPr="009C4D62">
        <w:t xml:space="preserve"> There are specific reasons for this. </w:t>
      </w:r>
      <w:r w:rsidRPr="009C4D62">
        <w:rPr>
          <w:sz w:val="12"/>
        </w:rPr>
        <w:t xml:space="preserve">¶ </w:t>
      </w:r>
      <w:proofErr w:type="gramStart"/>
      <w:r w:rsidRPr="009C4D62">
        <w:rPr>
          <w:rStyle w:val="Emphasis"/>
        </w:rPr>
        <w:t>A</w:t>
      </w:r>
      <w:proofErr w:type="gramEnd"/>
      <w:r w:rsidRPr="009C4D62">
        <w:rPr>
          <w:rStyle w:val="Emphasis"/>
        </w:rPr>
        <w:t xml:space="preserve"> 2006 spying scandal that involved U.S. and Indian officials participating in a cyber security forum dampened cooperation for several years. Indian officials have since remained highly suspicious of U.S. motives and believe that Washington will look for ways to exploit any cyber security cooperation for the purposes of its own intelligence gathering. ¶ A</w:t>
      </w:r>
      <w:r w:rsidRPr="009C4D62">
        <w:t xml:space="preserve"> recently-published study by the Heritage Foundation and New Delhi-based think tank Observer Research Foundation, titled Indo-U.S. Cooperation on Internet Governance and Cyber Security, argues that the growing </w:t>
      </w:r>
      <w:r w:rsidRPr="009C4D62">
        <w:rPr>
          <w:rStyle w:val="Emphasis"/>
        </w:rPr>
        <w:t>challenges pertaining to global cyber security demand that India and the United States build a foundation of mutual trust and cooperation on intelligence and counterterrorism.</w:t>
      </w:r>
      <w:r>
        <w:t xml:space="preserve"> </w:t>
      </w:r>
      <w:r w:rsidRPr="009C4D62">
        <w:rPr>
          <w:sz w:val="12"/>
        </w:rPr>
        <w:t xml:space="preserve">¶ </w:t>
      </w:r>
      <w:proofErr w:type="gramStart"/>
      <w:r w:rsidRPr="00151E25">
        <w:t>The</w:t>
      </w:r>
      <w:proofErr w:type="gramEnd"/>
      <w:r w:rsidRPr="00151E25">
        <w:t xml:space="preserve"> report highlights the need to expand Indo-U.S. cyber security dialogue to cover the international dimensions of the problem. The bilateral dialogue has so far focused narrowly on technical issues</w:t>
      </w:r>
      <w:r w:rsidRPr="009C4D62">
        <w:t xml:space="preserve">. The authors acknowledge, however, that the vast difference in cyber capabilities of both countries - as well as deep divisions within the United States over whether to pursue unilateral or multilateral approaches - hinder their ability to forge a consensus on international cyber norms and regulations. </w:t>
      </w:r>
      <w:r w:rsidRPr="009C4D62">
        <w:rPr>
          <w:sz w:val="12"/>
        </w:rPr>
        <w:t xml:space="preserve">¶ </w:t>
      </w:r>
      <w:r w:rsidRPr="009C4D62">
        <w:t>Dr. Raja Mohan, an Indian strategic thinker, notes the likely tension between India's tradition of favoring multilateralism and the imperative to build its domestic cyber security capabilities. In other words, Mohan writes, "India's national interests (on cyber security issues) may not be aligned with the collective positions of the South."</w:t>
      </w:r>
      <w:r w:rsidRPr="009C4D62">
        <w:rPr>
          <w:sz w:val="12"/>
        </w:rPr>
        <w:t xml:space="preserve">¶ </w:t>
      </w:r>
      <w:proofErr w:type="gramStart"/>
      <w:r w:rsidRPr="009C4D62">
        <w:t>Another</w:t>
      </w:r>
      <w:proofErr w:type="gramEnd"/>
      <w:r w:rsidRPr="009C4D62">
        <w:t xml:space="preserve"> author of the report, Dr. Steven </w:t>
      </w:r>
      <w:proofErr w:type="spellStart"/>
      <w:r w:rsidRPr="009C4D62">
        <w:t>Bucci</w:t>
      </w:r>
      <w:proofErr w:type="spellEnd"/>
      <w:r w:rsidRPr="009C4D62">
        <w:t xml:space="preserve">, Heritage's director of foreign and national security policy studies, makes a strong case for rejecting a regulatory approach. Instead, </w:t>
      </w:r>
      <w:r w:rsidRPr="009C4D62">
        <w:rPr>
          <w:rStyle w:val="Emphasis"/>
        </w:rPr>
        <w:t xml:space="preserve">he recommends developing a legislative framework that "harnesses the power of U.S. and Indian industry and ingenuity, while safeguarding the freedoms and privacy of individual citizens." </w:t>
      </w:r>
    </w:p>
    <w:p w14:paraId="5FFACB5F" w14:textId="77777777" w:rsidR="00F03AA8" w:rsidRPr="00F03AA8" w:rsidRDefault="00F03AA8" w:rsidP="00F03AA8"/>
    <w:p w14:paraId="72F30198" w14:textId="77777777" w:rsidR="00736AA6" w:rsidRPr="003E0607" w:rsidRDefault="00736AA6" w:rsidP="00736AA6">
      <w:pPr>
        <w:pStyle w:val="Heading3"/>
      </w:pPr>
      <w:r w:rsidRPr="003E0607">
        <w:t>Non-unique –</w:t>
      </w:r>
      <w:r w:rsidR="007F4D31">
        <w:t xml:space="preserve"> </w:t>
      </w:r>
      <w:r w:rsidRPr="003E0607">
        <w:t xml:space="preserve">other disputes </w:t>
      </w:r>
    </w:p>
    <w:p w14:paraId="6F910F24" w14:textId="77777777" w:rsidR="00736AA6" w:rsidRPr="003E0607" w:rsidRDefault="00736AA6" w:rsidP="00736AA6">
      <w:pPr>
        <w:pStyle w:val="Heading4"/>
      </w:pPr>
      <w:r w:rsidRPr="003E0607">
        <w:t>Disputes over Pakistan and mismatches in capacity have killed US-Indian terror coop</w:t>
      </w:r>
    </w:p>
    <w:p w14:paraId="2AFEB9B6" w14:textId="77777777" w:rsidR="00736AA6" w:rsidRPr="003E0607" w:rsidRDefault="00736AA6" w:rsidP="00736AA6">
      <w:r w:rsidRPr="003E0607">
        <w:rPr>
          <w:rStyle w:val="Style13ptBold"/>
        </w:rPr>
        <w:t>Joshi et al 13</w:t>
      </w:r>
      <w:r w:rsidRPr="003E0607">
        <w:t xml:space="preserve"> (</w:t>
      </w:r>
      <w:proofErr w:type="spellStart"/>
      <w:r w:rsidRPr="003E0607">
        <w:t>Sunjoy</w:t>
      </w:r>
      <w:proofErr w:type="spellEnd"/>
      <w:r w:rsidRPr="003E0607">
        <w:t xml:space="preserve">, C. Raja Mohan, </w:t>
      </w:r>
      <w:proofErr w:type="spellStart"/>
      <w:r w:rsidRPr="003E0607">
        <w:t>Vikram</w:t>
      </w:r>
      <w:proofErr w:type="spellEnd"/>
      <w:r w:rsidRPr="003E0607">
        <w:t xml:space="preserve"> </w:t>
      </w:r>
      <w:proofErr w:type="spellStart"/>
      <w:r w:rsidRPr="003E0607">
        <w:t>Sood</w:t>
      </w:r>
      <w:proofErr w:type="spellEnd"/>
      <w:r w:rsidRPr="003E0607">
        <w:t xml:space="preserve">, </w:t>
      </w:r>
      <w:proofErr w:type="spellStart"/>
      <w:r w:rsidRPr="003E0607">
        <w:t>Rajeswari</w:t>
      </w:r>
      <w:proofErr w:type="spellEnd"/>
      <w:r w:rsidRPr="003E0607">
        <w:t xml:space="preserve"> Pillai </w:t>
      </w:r>
      <w:proofErr w:type="spellStart"/>
      <w:r w:rsidRPr="003E0607">
        <w:t>Rajagopalan</w:t>
      </w:r>
      <w:proofErr w:type="spellEnd"/>
      <w:r w:rsidRPr="003E0607">
        <w:t xml:space="preserve">, Ph.D., James Jay </w:t>
      </w:r>
      <w:proofErr w:type="spellStart"/>
      <w:r w:rsidRPr="003E0607">
        <w:t>Carafano</w:t>
      </w:r>
      <w:proofErr w:type="spellEnd"/>
      <w:r w:rsidRPr="003E0607">
        <w:t xml:space="preserve">, Ph.D., Walter </w:t>
      </w:r>
      <w:proofErr w:type="spellStart"/>
      <w:r w:rsidRPr="003E0607">
        <w:t>Lohman</w:t>
      </w:r>
      <w:proofErr w:type="spellEnd"/>
      <w:r w:rsidRPr="003E0607">
        <w:t>, Lisa Curtis and Derek Scissors, Ph.D. "Beyond the Plateau in U.S. – India Relations," Heritage Foundation, April 26, http://www.heritage.org/research/reports/2013/04/beyond-the-plateau-in-us-india-relations, DDI-PN)</w:t>
      </w:r>
    </w:p>
    <w:p w14:paraId="092748AC" w14:textId="77777777" w:rsidR="00736AA6" w:rsidRPr="003E0607" w:rsidRDefault="00736AA6" w:rsidP="00736AA6">
      <w:r w:rsidRPr="003E0607">
        <w:rPr>
          <w:rStyle w:val="StyleUnderline"/>
        </w:rPr>
        <w:t>Despite the successes in U.S.–Indian counterterrorism cooperation, the true potential of this relationship remains unfulfilled.</w:t>
      </w:r>
      <w:r w:rsidRPr="003E0607">
        <w:t xml:space="preserve"> There are several reasons for this gap between expectations and achievement—some of them are historical, a few because of divergent perceptions, and the rest caused by structural mismatch. </w:t>
      </w:r>
      <w:r w:rsidRPr="003E0607">
        <w:rPr>
          <w:rStyle w:val="StyleUnderline"/>
        </w:rPr>
        <w:t>Indian policymakers, strategists, and analysts are unable to reconcile their perception of U.S. policy on terrorism and its attitude toward Pakistan.</w:t>
      </w:r>
      <w:r w:rsidRPr="003E0607">
        <w:t xml:space="preserve"> </w:t>
      </w:r>
      <w:r w:rsidRPr="003E0607">
        <w:rPr>
          <w:rStyle w:val="StyleUnderline"/>
        </w:rPr>
        <w:t>Washington's over-eagerness to accommodate Pakistani demands and perceptions accompanied by an inability or unwillingness to penalize Pakistan, despite the harsh reality of Pakistan's continued support for terrorism, remains inexplicable to most Indians</w:t>
      </w:r>
      <w:r w:rsidRPr="003E0607">
        <w:t xml:space="preserve">. </w:t>
      </w:r>
      <w:r w:rsidRPr="003E0607">
        <w:rPr>
          <w:rStyle w:val="StyleUnderline"/>
        </w:rPr>
        <w:t xml:space="preserve">This continued support by the U.S. has emboldened Pakistan to resist demands to dismantle its terrorist infrastructure. The U.S. handling of the case of Pakistani-American David Headley, who conspired with </w:t>
      </w:r>
      <w:proofErr w:type="spellStart"/>
      <w:r w:rsidRPr="003E0607">
        <w:rPr>
          <w:rStyle w:val="StyleUnderline"/>
        </w:rPr>
        <w:t>LeT</w:t>
      </w:r>
      <w:proofErr w:type="spellEnd"/>
      <w:r w:rsidRPr="003E0607">
        <w:rPr>
          <w:rStyle w:val="StyleUnderline"/>
        </w:rPr>
        <w:t xml:space="preserve"> in the 2008 Mumbai attacks, also disappointed Indian counterterrorism professionals</w:t>
      </w:r>
      <w:r w:rsidRPr="003E0607">
        <w:t xml:space="preserve">. </w:t>
      </w:r>
      <w:r w:rsidRPr="003E0607">
        <w:rPr>
          <w:rStyle w:val="StyleUnderline"/>
        </w:rPr>
        <w:t>The U.S. reluctance to allow India free access to Headley only strengthened Indian doubts about U.S. credibility in prosecuting terrorism cases linked to Pakistan</w:t>
      </w:r>
      <w:r w:rsidRPr="003E0607">
        <w:t xml:space="preserve">. The alacrity with which Headley was allowed a plea bargain and the refusal to facilitate Indian investigation of his links to </w:t>
      </w:r>
      <w:proofErr w:type="spellStart"/>
      <w:r w:rsidRPr="003E0607">
        <w:t>LeT</w:t>
      </w:r>
      <w:proofErr w:type="spellEnd"/>
      <w:r w:rsidRPr="003E0607">
        <w:t xml:space="preserve"> and his role in the Mumbai attacks remain sore points in New Delhi. </w:t>
      </w:r>
      <w:r w:rsidRPr="003E0607">
        <w:rPr>
          <w:rStyle w:val="StyleUnderline"/>
        </w:rPr>
        <w:t>Finally, there is a mismatch in structure and capacity of Indian and U.S. nodal agencies of cooperation. Capacity deficiencies, archaic methods of training, and poor instructors within the police force have made it difficult for India to raise a strong and capable security bulwark against terrorism. Indian institutions remain ill-equipped to make full use of cooperation from the U.S., which has led to less than optimal results from bilateral cooperation</w:t>
      </w:r>
      <w:r w:rsidRPr="003E0607">
        <w:t xml:space="preserve">. </w:t>
      </w:r>
    </w:p>
    <w:p w14:paraId="431BA1E3" w14:textId="77777777" w:rsidR="00736AA6" w:rsidRPr="003E0607" w:rsidRDefault="00736AA6" w:rsidP="00736AA6">
      <w:pPr>
        <w:pStyle w:val="Heading4"/>
      </w:pPr>
      <w:r w:rsidRPr="003E0607">
        <w:t>India consistently opposes US objectives and interests and shows no interest in cooperation</w:t>
      </w:r>
    </w:p>
    <w:p w14:paraId="161E4C2C" w14:textId="77777777" w:rsidR="00736AA6" w:rsidRPr="003E0607" w:rsidRDefault="00736AA6" w:rsidP="00736AA6">
      <w:r w:rsidRPr="003E0607">
        <w:rPr>
          <w:rStyle w:val="Style13ptBold"/>
        </w:rPr>
        <w:t>Boggs and Burns 15</w:t>
      </w:r>
      <w:r w:rsidRPr="003E0607">
        <w:t xml:space="preserve"> (Robert Boggs and Nicholas Burns, ROBERT BOGGS is Professor of South Asia Studies at the Near East South Asia Center for Strategic Studies, in Washington, D.C., and previously worked for the U.S. State Department for 32 years.  January/February 2015, "Friends Without Benefits," Foreign Affairs, </w:t>
      </w:r>
      <w:proofErr w:type="spellStart"/>
      <w:r w:rsidRPr="003E0607">
        <w:t>Heinonline</w:t>
      </w:r>
      <w:proofErr w:type="spellEnd"/>
      <w:r w:rsidRPr="003E0607">
        <w:t xml:space="preserve"> Database) DDI – JT</w:t>
      </w:r>
    </w:p>
    <w:p w14:paraId="235CEB22" w14:textId="77777777" w:rsidR="00736AA6" w:rsidRPr="003E0607" w:rsidRDefault="00736AA6" w:rsidP="00736AA6">
      <w:r w:rsidRPr="003E0607">
        <w:t xml:space="preserve">Like many advocates of stronger U.S.- Indian ties, Burns fails to recognize that </w:t>
      </w:r>
      <w:r w:rsidRPr="003E0607">
        <w:rPr>
          <w:rStyle w:val="StyleUnderline"/>
        </w:rPr>
        <w:t>two countries with the same system of government do not necessarily develop similar interests or policies. In the case of India, the burdens of colonialism and economic underdevelopment have led it to oppose much of the U.S. agenda</w:t>
      </w:r>
      <w:r w:rsidRPr="003E0607">
        <w:t xml:space="preserve">. Like China, India continues to view the United States as a presumptuous superpower and competitor. And if India realizes its goal of becoming an economic powerhouse with global influence, </w:t>
      </w:r>
      <w:r w:rsidRPr="003E0607">
        <w:rPr>
          <w:rStyle w:val="StyleUnderline"/>
        </w:rPr>
        <w:t>New Delhi's rivalry with Washington, particularly in South Asia, will likely intensify</w:t>
      </w:r>
      <w:r w:rsidRPr="003E0607">
        <w:t xml:space="preserve">. Although Burns writes that "the United States and India should continue to strengthen their defense and political coordination in the Asia-Pacific region," he neglects to mention that India appears uninterested in cooperating on this front. </w:t>
      </w:r>
      <w:r w:rsidRPr="003E0607">
        <w:rPr>
          <w:rStyle w:val="StyleUnderline"/>
        </w:rPr>
        <w:t>The United States has included India in multilateral strategic discussions on the Asia-Pacific region, such as the Quadrilateral Security Dialogue, with Australia and Japan, which sought to respond to increased Chinese power, but India has not made such meetings a priority.</w:t>
      </w:r>
      <w:r w:rsidRPr="003E0607">
        <w:t xml:space="preserve"> </w:t>
      </w:r>
      <w:r w:rsidRPr="003E0607">
        <w:rPr>
          <w:rStyle w:val="StyleUnderline"/>
        </w:rPr>
        <w:t>New Delhi has also been conspicuously absent from the two combined naval task forces the United States assembled to combat terrorism and piracy in the Indian Ocean</w:t>
      </w:r>
      <w:r w:rsidRPr="003E0607">
        <w:t xml:space="preserve">. And despite providing development assistance to Afghanistan, </w:t>
      </w:r>
      <w:r w:rsidRPr="003E0607">
        <w:rPr>
          <w:rStyle w:val="StyleUnderline"/>
        </w:rPr>
        <w:t>India has refused to participate in the International Security Assistance Force</w:t>
      </w:r>
      <w:r w:rsidRPr="003E0607">
        <w:t xml:space="preserve">, NATO'S security mission in Afghanistan. </w:t>
      </w:r>
      <w:r w:rsidRPr="003E0607">
        <w:rPr>
          <w:rStyle w:val="StyleUnderline"/>
        </w:rPr>
        <w:t>When India does participate in multilateral organizations, it routinely opposes initiatives proposed by the United States and other Western powers</w:t>
      </w:r>
      <w:r w:rsidRPr="003E0607">
        <w:t xml:space="preserve">. India's opposition to interfering in other countries' domestic affairs has led New Delhi to vote against human rights resolutions in the UN General Assembly and to openly criticize UN involvement in such crises as the civil wars in Libya and Syria. </w:t>
      </w:r>
      <w:r w:rsidRPr="003E0607">
        <w:rPr>
          <w:rStyle w:val="StyleUnderline"/>
        </w:rPr>
        <w:t>New Delhi has also opposed the West on many economic issues, working with the other so-called BRICS nations - Brazil, Russia, China, and South Africa to create alternatives to the World Bank, the International Monetary Fund, and other Bretton Woods institutions</w:t>
      </w:r>
      <w:r w:rsidRPr="003E0607">
        <w:t xml:space="preserve">. Still, Burns holds out hope that Obama and Indian Prime Minister </w:t>
      </w:r>
      <w:proofErr w:type="spellStart"/>
      <w:r w:rsidRPr="003E0607">
        <w:t>Narendra</w:t>
      </w:r>
      <w:proofErr w:type="spellEnd"/>
      <w:r w:rsidRPr="003E0607">
        <w:t xml:space="preserve"> </w:t>
      </w:r>
      <w:proofErr w:type="spellStart"/>
      <w:r w:rsidRPr="003E0607">
        <w:t>Modi</w:t>
      </w:r>
      <w:proofErr w:type="spellEnd"/>
      <w:r w:rsidRPr="003E0607">
        <w:t xml:space="preserve"> will "work together to promote stability in India's South Asian neighborhood." If India's actions are anything to go on, however, </w:t>
      </w:r>
      <w:r w:rsidRPr="003E0607">
        <w:rPr>
          <w:rStyle w:val="StyleUnderline"/>
        </w:rPr>
        <w:t>it appears that the country prefers to work alone to maintain its regional dominance-and it views the United States as a threat.</w:t>
      </w:r>
      <w:r w:rsidRPr="003E0607">
        <w:t xml:space="preserve"> As a U.S. diplomat </w:t>
      </w:r>
      <w:r w:rsidRPr="003E0607">
        <w:rPr>
          <w:rStyle w:val="StyleUnderline"/>
        </w:rPr>
        <w:t>serving in South Asia from 1985 to 2004, I watched Indian officials repeatedly pressure neighboring countries not to cooperate with Washington, often because New Delhi believed, erroneously, that such cooperation would raise the U.S. military's profile in South Asia</w:t>
      </w:r>
      <w:r w:rsidRPr="003E0607">
        <w:t xml:space="preserve">. In early 2014, </w:t>
      </w:r>
      <w:r w:rsidRPr="003E0607">
        <w:rPr>
          <w:rStyle w:val="StyleUnderline"/>
        </w:rPr>
        <w:t>India protested U.S. calls for fair and inclusive elections in Bangladesh because it feared that voters would not elect a pro-India party</w:t>
      </w:r>
      <w:r w:rsidRPr="003E0607">
        <w:t xml:space="preserve">. To gain leverage over its neighbors, </w:t>
      </w:r>
      <w:r w:rsidRPr="003E0607">
        <w:rPr>
          <w:rStyle w:val="StyleUnderline"/>
        </w:rPr>
        <w:t>India has had its foreign intelligence agency provide financial support to antigovernment insurgencies in Bangladesh, Nepal, and Sri Lanka</w:t>
      </w:r>
      <w:r w:rsidRPr="003E0607">
        <w:t xml:space="preserve">. </w:t>
      </w:r>
      <w:r w:rsidRPr="003E0607">
        <w:rPr>
          <w:rStyle w:val="StyleUnderline"/>
        </w:rPr>
        <w:t>Two of the insurgent groups India has backed</w:t>
      </w:r>
      <w:r w:rsidRPr="003E0607">
        <w:t>-Maoist militants in Nepal and Tamil separatists in Sri Lanka-</w:t>
      </w:r>
      <w:r w:rsidRPr="003E0607">
        <w:rPr>
          <w:rStyle w:val="StyleUnderline"/>
        </w:rPr>
        <w:t>have killed thousands of civilians</w:t>
      </w:r>
      <w:r w:rsidRPr="003E0607">
        <w:t xml:space="preserve"> and been designated as terrorists by the U.S. government.</w:t>
      </w:r>
    </w:p>
    <w:p w14:paraId="3EB54534" w14:textId="77777777" w:rsidR="00736AA6" w:rsidRDefault="008C58BD" w:rsidP="00736AA6">
      <w:pPr>
        <w:pStyle w:val="Heading3"/>
      </w:pPr>
      <w:r>
        <w:t>No I</w:t>
      </w:r>
      <w:r w:rsidR="00736AA6">
        <w:t>mpact – Middle East War</w:t>
      </w:r>
    </w:p>
    <w:p w14:paraId="4B2CAB2A" w14:textId="77777777" w:rsidR="00736AA6" w:rsidRPr="00F6459F" w:rsidRDefault="00736AA6" w:rsidP="00736AA6">
      <w:pPr>
        <w:keepNext/>
        <w:keepLines/>
        <w:spacing w:before="40"/>
        <w:outlineLvl w:val="3"/>
        <w:rPr>
          <w:rFonts w:eastAsia="Times New Roman"/>
          <w:b/>
          <w:iCs/>
          <w:sz w:val="26"/>
        </w:rPr>
      </w:pPr>
      <w:r w:rsidRPr="00F6459F">
        <w:rPr>
          <w:rFonts w:eastAsia="Times New Roman"/>
          <w:b/>
          <w:iCs/>
          <w:sz w:val="26"/>
        </w:rPr>
        <w:t>Middle East war won’t escalate—regional militaries are too weak</w:t>
      </w:r>
    </w:p>
    <w:p w14:paraId="0BAF4AD8" w14:textId="77777777" w:rsidR="00736AA6" w:rsidRPr="00F6459F" w:rsidRDefault="00736AA6" w:rsidP="00736AA6">
      <w:proofErr w:type="spellStart"/>
      <w:r w:rsidRPr="00F6459F">
        <w:rPr>
          <w:b/>
          <w:bCs/>
          <w:sz w:val="26"/>
        </w:rPr>
        <w:t>Rovner</w:t>
      </w:r>
      <w:proofErr w:type="spellEnd"/>
      <w:r w:rsidRPr="00F6459F">
        <w:rPr>
          <w:b/>
          <w:bCs/>
          <w:sz w:val="26"/>
        </w:rPr>
        <w:t xml:space="preserve"> &amp; </w:t>
      </w:r>
      <w:proofErr w:type="spellStart"/>
      <w:r w:rsidRPr="00F6459F">
        <w:rPr>
          <w:b/>
          <w:bCs/>
          <w:sz w:val="26"/>
        </w:rPr>
        <w:t>Talmadge</w:t>
      </w:r>
      <w:proofErr w:type="spellEnd"/>
      <w:r w:rsidRPr="00F6459F">
        <w:rPr>
          <w:b/>
          <w:bCs/>
          <w:sz w:val="26"/>
        </w:rPr>
        <w:t>, ’14</w:t>
      </w:r>
      <w:r w:rsidRPr="00F6459F">
        <w:t xml:space="preserve"> -- *John Goodwin Tower Distinguished Chair of International Politics and National Security, Associate Professor of Political Science, and Director of Studies at the Tower Center for Political Studies @ Southern Methodist University, **Assistant Professor of Political Science and International Affairs at the George Washington University</w:t>
      </w:r>
    </w:p>
    <w:p w14:paraId="5ED6F91D" w14:textId="77777777" w:rsidR="00736AA6" w:rsidRPr="00F6459F" w:rsidRDefault="00736AA6" w:rsidP="00736AA6">
      <w:r w:rsidRPr="00F6459F">
        <w:t>(*Joshua, **Caitlin, Less is More: The Future of the U.S. Military in the Persian Gulf, The George Washington University, http://twq.elliott.gwu.edu/less-more-future-us-military-persian-gulf)</w:t>
      </w:r>
    </w:p>
    <w:p w14:paraId="781FB3A9" w14:textId="77777777" w:rsidR="00736AA6" w:rsidRPr="00F6459F" w:rsidRDefault="00736AA6" w:rsidP="00736AA6"/>
    <w:p w14:paraId="733C4A56" w14:textId="77777777" w:rsidR="00736AA6" w:rsidRPr="00F6459F" w:rsidRDefault="00736AA6" w:rsidP="00736AA6">
      <w:pPr>
        <w:rPr>
          <w:sz w:val="12"/>
        </w:rPr>
      </w:pPr>
      <w:r w:rsidRPr="00F6459F">
        <w:rPr>
          <w:sz w:val="12"/>
        </w:rPr>
        <w:t xml:space="preserve">Happily, however, the situation for the United States today is more like the 1950s than the 1970s. </w:t>
      </w:r>
      <w:r w:rsidRPr="00F6459F">
        <w:rPr>
          <w:b/>
          <w:u w:val="single"/>
        </w:rPr>
        <w:t xml:space="preserve">The </w:t>
      </w:r>
      <w:r w:rsidRPr="00F6459F">
        <w:rPr>
          <w:b/>
          <w:highlight w:val="yellow"/>
          <w:u w:val="single"/>
        </w:rPr>
        <w:t>major regional powers</w:t>
      </w:r>
      <w:r w:rsidRPr="00F6459F">
        <w:rPr>
          <w:b/>
          <w:u w:val="single"/>
        </w:rPr>
        <w:t xml:space="preserve"> all </w:t>
      </w:r>
      <w:r w:rsidRPr="00F6459F">
        <w:rPr>
          <w:b/>
          <w:highlight w:val="yellow"/>
          <w:u w:val="single"/>
        </w:rPr>
        <w:t>suffer from serious shortcomings</w:t>
      </w:r>
      <w:r w:rsidRPr="00F6459F">
        <w:rPr>
          <w:b/>
          <w:u w:val="single"/>
        </w:rPr>
        <w:t xml:space="preserve"> </w:t>
      </w:r>
      <w:r w:rsidRPr="00F6459F">
        <w:rPr>
          <w:b/>
          <w:highlight w:val="yellow"/>
          <w:u w:val="single"/>
        </w:rPr>
        <w:t>in</w:t>
      </w:r>
      <w:r w:rsidRPr="00F6459F">
        <w:rPr>
          <w:b/>
          <w:u w:val="single"/>
        </w:rPr>
        <w:t xml:space="preserve"> conventional </w:t>
      </w:r>
      <w:r w:rsidRPr="00F6459F">
        <w:rPr>
          <w:b/>
          <w:highlight w:val="yellow"/>
          <w:u w:val="single"/>
        </w:rPr>
        <w:t>military power</w:t>
      </w:r>
      <w:r w:rsidRPr="00F6459F">
        <w:rPr>
          <w:b/>
          <w:u w:val="single"/>
        </w:rPr>
        <w:t xml:space="preserve">, meaning that </w:t>
      </w:r>
      <w:r w:rsidRPr="00F6459F">
        <w:rPr>
          <w:b/>
          <w:highlight w:val="yellow"/>
          <w:u w:val="single"/>
        </w:rPr>
        <w:t>none of them will be able to seriously threaten the balance</w:t>
      </w:r>
      <w:r w:rsidRPr="00F6459F">
        <w:rPr>
          <w:b/>
          <w:u w:val="single"/>
        </w:rPr>
        <w:t xml:space="preserve"> for the foreseeable future</w:t>
      </w:r>
      <w:r w:rsidRPr="00F6459F">
        <w:rPr>
          <w:sz w:val="12"/>
        </w:rPr>
        <w:t xml:space="preserve">. </w:t>
      </w:r>
      <w:r w:rsidRPr="00F6459F">
        <w:rPr>
          <w:b/>
          <w:highlight w:val="yellow"/>
          <w:u w:val="single"/>
        </w:rPr>
        <w:t>Iran’s military has suffered</w:t>
      </w:r>
      <w:r w:rsidRPr="00F6459F">
        <w:rPr>
          <w:b/>
          <w:u w:val="single"/>
        </w:rPr>
        <w:t xml:space="preserve"> greatly </w:t>
      </w:r>
      <w:r w:rsidRPr="00F6459F">
        <w:rPr>
          <w:b/>
          <w:highlight w:val="yellow"/>
          <w:u w:val="single"/>
        </w:rPr>
        <w:t>from decades of war and sanctions</w:t>
      </w:r>
      <w:r w:rsidRPr="00F6459F">
        <w:rPr>
          <w:sz w:val="12"/>
          <w:highlight w:val="yellow"/>
        </w:rPr>
        <w:t xml:space="preserve">. </w:t>
      </w:r>
      <w:r w:rsidRPr="00F6459F">
        <w:rPr>
          <w:b/>
          <w:highlight w:val="yellow"/>
          <w:u w:val="single"/>
        </w:rPr>
        <w:t>Iraq’s</w:t>
      </w:r>
      <w:r w:rsidRPr="00F6459F">
        <w:rPr>
          <w:b/>
          <w:u w:val="single"/>
        </w:rPr>
        <w:t xml:space="preserve"> fledgling security services are</w:t>
      </w:r>
      <w:r w:rsidRPr="00F6459F">
        <w:rPr>
          <w:sz w:val="12"/>
        </w:rPr>
        <w:t xml:space="preserve"> almost </w:t>
      </w:r>
      <w:r w:rsidRPr="00F6459F">
        <w:rPr>
          <w:b/>
          <w:highlight w:val="yellow"/>
          <w:u w:val="single"/>
        </w:rPr>
        <w:t>exclusively focused on internal problems</w:t>
      </w:r>
      <w:r w:rsidRPr="00F6459F">
        <w:rPr>
          <w:sz w:val="12"/>
        </w:rPr>
        <w:t xml:space="preserve">. </w:t>
      </w:r>
      <w:r w:rsidRPr="00F6459F">
        <w:rPr>
          <w:b/>
          <w:u w:val="single"/>
        </w:rPr>
        <w:t xml:space="preserve">And </w:t>
      </w:r>
      <w:r w:rsidRPr="00F6459F">
        <w:rPr>
          <w:b/>
          <w:highlight w:val="yellow"/>
          <w:u w:val="single"/>
        </w:rPr>
        <w:t>Saudi</w:t>
      </w:r>
      <w:r w:rsidRPr="00F6459F">
        <w:rPr>
          <w:b/>
          <w:u w:val="single"/>
        </w:rPr>
        <w:t xml:space="preserve"> Arabia</w:t>
      </w:r>
      <w:r w:rsidRPr="00F6459F">
        <w:rPr>
          <w:sz w:val="12"/>
        </w:rPr>
        <w:t xml:space="preserve">, the richest country in the region, </w:t>
      </w:r>
      <w:r w:rsidRPr="00F6459F">
        <w:rPr>
          <w:b/>
          <w:highlight w:val="yellow"/>
          <w:u w:val="single"/>
        </w:rPr>
        <w:t>seems content to rely on</w:t>
      </w:r>
      <w:r w:rsidRPr="00F6459F">
        <w:rPr>
          <w:b/>
          <w:u w:val="single"/>
        </w:rPr>
        <w:t xml:space="preserve"> a dense network of </w:t>
      </w:r>
      <w:r w:rsidRPr="00F6459F">
        <w:rPr>
          <w:b/>
          <w:highlight w:val="yellow"/>
          <w:u w:val="single"/>
        </w:rPr>
        <w:t>defenses and proxies rather than</w:t>
      </w:r>
      <w:r w:rsidRPr="00F6459F">
        <w:rPr>
          <w:b/>
          <w:u w:val="single"/>
        </w:rPr>
        <w:t xml:space="preserve"> pursue any real </w:t>
      </w:r>
      <w:r w:rsidRPr="00F6459F">
        <w:rPr>
          <w:b/>
          <w:highlight w:val="yellow"/>
          <w:u w:val="single"/>
        </w:rPr>
        <w:t>power projection</w:t>
      </w:r>
      <w:r w:rsidRPr="00F6459F">
        <w:rPr>
          <w:b/>
          <w:u w:val="single"/>
        </w:rPr>
        <w:t xml:space="preserve"> capabilities</w:t>
      </w:r>
      <w:r w:rsidRPr="00F6459F">
        <w:rPr>
          <w:sz w:val="12"/>
        </w:rPr>
        <w:t xml:space="preserve">. While there are reasons to worry about internal stability, especially given the ongoing fight against ISIS (the Islamic State of Iraq and Syria), </w:t>
      </w:r>
      <w:r w:rsidRPr="00F6459F">
        <w:rPr>
          <w:b/>
          <w:iCs/>
          <w:highlight w:val="yellow"/>
          <w:u w:val="single"/>
          <w:bdr w:val="single" w:sz="8" w:space="0" w:color="auto"/>
        </w:rPr>
        <w:t>there is very little chance of a major interstate war</w:t>
      </w:r>
      <w:r w:rsidRPr="00F6459F">
        <w:rPr>
          <w:sz w:val="12"/>
        </w:rPr>
        <w:t xml:space="preserve">. Moreover, </w:t>
      </w:r>
      <w:r w:rsidRPr="00F6459F">
        <w:rPr>
          <w:b/>
          <w:u w:val="single"/>
        </w:rPr>
        <w:t>threats to oil shipping in the Gulf are real but not overwhelming</w:t>
      </w:r>
      <w:r w:rsidRPr="00F6459F">
        <w:rPr>
          <w:sz w:val="12"/>
        </w:rPr>
        <w:t>. All of this points to a simple and optimistic conclusion: the United States can protect its core interest in the free flow of oil without having to commit to a large and enduring naval or ground presence to the Gulf.</w:t>
      </w:r>
    </w:p>
    <w:p w14:paraId="6AFCAD77" w14:textId="77777777" w:rsidR="00736AA6" w:rsidRDefault="00736AA6" w:rsidP="00736AA6">
      <w:pPr>
        <w:pStyle w:val="Heading4"/>
      </w:pPr>
      <w:r>
        <w:t>Middle East escalation empirically denied</w:t>
      </w:r>
    </w:p>
    <w:p w14:paraId="7A97A18B" w14:textId="77777777" w:rsidR="00736AA6" w:rsidRDefault="00736AA6" w:rsidP="00736AA6">
      <w:r>
        <w:t xml:space="preserve">Kevin </w:t>
      </w:r>
      <w:r w:rsidRPr="00721E5D">
        <w:rPr>
          <w:rStyle w:val="Style13ptBold"/>
        </w:rPr>
        <w:t>Drum</w:t>
      </w:r>
      <w:r>
        <w:t xml:space="preserve"> September 9 </w:t>
      </w:r>
      <w:r w:rsidRPr="00721E5D">
        <w:rPr>
          <w:rStyle w:val="Style13ptBold"/>
        </w:rPr>
        <w:t>2007</w:t>
      </w:r>
      <w:r>
        <w:t xml:space="preserve"> The Washington Monthly, “The Chaos Hawks”</w:t>
      </w:r>
    </w:p>
    <w:p w14:paraId="261D4051" w14:textId="77777777" w:rsidR="00736AA6" w:rsidRDefault="00736AA6" w:rsidP="00736AA6">
      <w:r>
        <w:t xml:space="preserve">Needless to say, </w:t>
      </w:r>
      <w:r w:rsidRPr="00721E5D">
        <w:rPr>
          <w:rStyle w:val="StyleUnderline"/>
        </w:rPr>
        <w:t>this is nonsense. Israel has fought war after war in the Middle East. Result: no regional conflagration. Iran and Iraq fought one of the bloodiest wars of the second half the 20th century. Result: no regional conflagration. The Soviets fought in Afghanistan and then withdrew. No regional conflagration. The U.S. fought the Gulf War and then left. No regional conflagration. Algeria fought an internal civil war for a decade. No regional conflagration.</w:t>
      </w:r>
    </w:p>
    <w:p w14:paraId="4B392FC7" w14:textId="77777777" w:rsidR="00736AA6" w:rsidRDefault="00736AA6" w:rsidP="00736AA6">
      <w:pPr>
        <w:pStyle w:val="Heading3"/>
      </w:pPr>
      <w:r>
        <w:t>No Impact – Asia Stability</w:t>
      </w:r>
    </w:p>
    <w:p w14:paraId="6BEAC2A7" w14:textId="77777777" w:rsidR="00736AA6" w:rsidRDefault="00736AA6" w:rsidP="00736AA6">
      <w:pPr>
        <w:rPr>
          <w:rStyle w:val="Emphasis"/>
        </w:rPr>
      </w:pPr>
    </w:p>
    <w:p w14:paraId="283A66F2" w14:textId="77777777" w:rsidR="00736AA6" w:rsidRDefault="00736AA6" w:rsidP="00736AA6">
      <w:pPr>
        <w:pStyle w:val="Heading4"/>
      </w:pPr>
      <w:r>
        <w:t>Chinese growth has led to Asia Pacific regional instability</w:t>
      </w:r>
    </w:p>
    <w:p w14:paraId="638C2981" w14:textId="77777777" w:rsidR="00736AA6" w:rsidRPr="00B4780C" w:rsidRDefault="00736AA6" w:rsidP="00736AA6">
      <w:r w:rsidRPr="00B4780C">
        <w:rPr>
          <w:rStyle w:val="Style13ptBold"/>
        </w:rPr>
        <w:t>World Finance 2016</w:t>
      </w:r>
      <w:r>
        <w:t xml:space="preserve"> (Harriet King, IMF comments on stability in the Asia-Pacific region, July 13, 2016, </w:t>
      </w:r>
      <w:hyperlink r:id="rId24" w:history="1">
        <w:r w:rsidRPr="00B918B9">
          <w:rPr>
            <w:rStyle w:val="Hyperlink"/>
          </w:rPr>
          <w:t>http://www.worldfinance.com/home/imf-comments-on-financial-stability-in-the-asia-pacific-region 7/23/2016</w:t>
        </w:r>
      </w:hyperlink>
      <w:r>
        <w:t xml:space="preserve">) </w:t>
      </w:r>
    </w:p>
    <w:p w14:paraId="132120AB" w14:textId="77777777" w:rsidR="00736AA6" w:rsidRPr="00C33814" w:rsidRDefault="00736AA6" w:rsidP="00736AA6">
      <w:r>
        <w:t xml:space="preserve">Mitsuhiro </w:t>
      </w:r>
      <w:proofErr w:type="spellStart"/>
      <w:r w:rsidRPr="00B4780C">
        <w:rPr>
          <w:rStyle w:val="Emphasis"/>
        </w:rPr>
        <w:t>Furusawa</w:t>
      </w:r>
      <w:proofErr w:type="spellEnd"/>
      <w:r w:rsidRPr="00B4780C">
        <w:rPr>
          <w:rStyle w:val="Emphasis"/>
        </w:rPr>
        <w:t>, Deputy Managing Director of the IMF, recently commented on the challenges of financial reform and financial stability in the Asia-Pacific region</w:t>
      </w:r>
      <w:r>
        <w:t xml:space="preserve">, only to conclude that the area could teach Europe how to withstand volatility. </w:t>
      </w:r>
      <w:r w:rsidRPr="00C33814">
        <w:t xml:space="preserve">According to </w:t>
      </w:r>
      <w:proofErr w:type="spellStart"/>
      <w:r w:rsidRPr="00C33814">
        <w:t>Furusawa’s</w:t>
      </w:r>
      <w:proofErr w:type="spellEnd"/>
      <w:r w:rsidRPr="00C33814">
        <w:t xml:space="preserve"> speech: “</w:t>
      </w:r>
      <w:r w:rsidRPr="00B4780C">
        <w:rPr>
          <w:rStyle w:val="Emphasis"/>
        </w:rPr>
        <w:t>One core lesson that is particularly important to a region that has experienced extraordinary success and financial instability over the past generation: neither financial stability nor economic growth cannot be achieved by standing still. It is only through a process of constant vigilance and reform that continued success can be assured.”¶</w:t>
      </w:r>
      <w:r w:rsidRPr="00C33814">
        <w:rPr>
          <w:sz w:val="12"/>
        </w:rPr>
        <w:t xml:space="preserve"> </w:t>
      </w:r>
      <w:r w:rsidRPr="00B4780C">
        <w:rPr>
          <w:rStyle w:val="Emphasis"/>
        </w:rPr>
        <w:t>The IMF believes Asia’s ability to recover from financial instability is down to policy frameworks that allow more flexible exchange rates, and the promotion of financial stability through the strengthening of bank capital.¶</w:t>
      </w:r>
      <w:r w:rsidRPr="00C33814">
        <w:rPr>
          <w:sz w:val="12"/>
        </w:rPr>
        <w:t xml:space="preserve"> </w:t>
      </w:r>
      <w:r w:rsidRPr="00C33814">
        <w:t xml:space="preserve">Southeast Asia has reportedly been a “bright spot with vigorous momentum in ASEAN countries – as domestic demand has helped to offset slower exports”, in turn helping </w:t>
      </w:r>
      <w:proofErr w:type="spellStart"/>
      <w:r w:rsidRPr="00C33814">
        <w:t>favourable</w:t>
      </w:r>
      <w:proofErr w:type="spellEnd"/>
      <w:r w:rsidRPr="00C33814">
        <w:t xml:space="preserve"> demographics and societies seeking higher standards of living.</w:t>
      </w:r>
      <w:r w:rsidRPr="00C33814">
        <w:rPr>
          <w:sz w:val="12"/>
        </w:rPr>
        <w:t xml:space="preserve">¶ </w:t>
      </w:r>
      <w:r w:rsidRPr="00C33814">
        <w:t>A threat to stability</w:t>
      </w:r>
      <w:r w:rsidRPr="00C33814">
        <w:rPr>
          <w:sz w:val="12"/>
        </w:rPr>
        <w:t xml:space="preserve">¶ </w:t>
      </w:r>
      <w:r w:rsidRPr="00B4780C">
        <w:rPr>
          <w:rStyle w:val="Emphasis"/>
        </w:rPr>
        <w:t>But while emerging and developing economies within Asia continue to provide the most important contribution to global growth, Asia’s growth has slowed due to China’s deceleration towards six percent growth.¶ China therefore poses a risk to Asia’s growing stability, due to the country’s economic rebalancing and global economic and financial conditions</w:t>
      </w:r>
      <w:r w:rsidRPr="00C33814">
        <w:t>. Additionally, growth has slowed due to world trade, weak commodity prices and tighter credit conditions. Nevertheless, the IMF believes that China’s corporate debt is manageable.</w:t>
      </w:r>
      <w:r w:rsidRPr="00C33814">
        <w:rPr>
          <w:sz w:val="12"/>
        </w:rPr>
        <w:t xml:space="preserve">¶ </w:t>
      </w:r>
      <w:r w:rsidRPr="00C33814">
        <w:t>Initiatives to maintain Asia’s reputation on the global growth scale include the financing of infrastructure development, deeper markets and inclusive financing. According to the IMF, the region must “go beyond traditional banking practices for both consumers and corporations”.</w:t>
      </w:r>
      <w:r w:rsidRPr="00C33814">
        <w:rPr>
          <w:sz w:val="12"/>
        </w:rPr>
        <w:t xml:space="preserve">¶ </w:t>
      </w:r>
      <w:r w:rsidRPr="00C33814">
        <w:t>The IMF believes innovation is crucial; Asia needs to commit to expanding financial services, thus giving everyone a stake in the economy, as well as launching new macro and technological financing such as mobile banking.</w:t>
      </w:r>
    </w:p>
    <w:p w14:paraId="78EEFBB0" w14:textId="77777777" w:rsidR="00E42E4C" w:rsidRDefault="008C58BD" w:rsidP="008C58BD">
      <w:pPr>
        <w:pStyle w:val="Heading3"/>
      </w:pPr>
      <w:r>
        <w:t xml:space="preserve">No Impact – </w:t>
      </w:r>
      <w:proofErr w:type="spellStart"/>
      <w:r>
        <w:t>IndoPak</w:t>
      </w:r>
      <w:proofErr w:type="spellEnd"/>
      <w:r>
        <w:t xml:space="preserve"> War</w:t>
      </w:r>
    </w:p>
    <w:p w14:paraId="033A784A" w14:textId="77777777" w:rsidR="008C58BD" w:rsidRPr="005D2293" w:rsidRDefault="008C58BD" w:rsidP="008C58BD">
      <w:pPr>
        <w:pStyle w:val="Heading4"/>
      </w:pPr>
      <w:r w:rsidRPr="005D2293">
        <w:t>Build up doesn’t put Indo-Pak on the brink</w:t>
      </w:r>
    </w:p>
    <w:p w14:paraId="75257157" w14:textId="77777777" w:rsidR="008C58BD" w:rsidRPr="005D2293" w:rsidRDefault="008C58BD" w:rsidP="008C58BD">
      <w:pPr>
        <w:rPr>
          <w:lang w:eastAsia="x-none"/>
        </w:rPr>
      </w:pPr>
      <w:r w:rsidRPr="005D2293">
        <w:rPr>
          <w:rStyle w:val="CiteChar"/>
        </w:rPr>
        <w:t>Smith 11</w:t>
      </w:r>
      <w:r w:rsidRPr="005D2293">
        <w:rPr>
          <w:lang w:eastAsia="x-none"/>
        </w:rPr>
        <w:t xml:space="preserve"> (Terrence P. Smith is a research intern with the South Asia Program at the Center for Strategic and International Studies Feb 1, 2011“Pakistan Joins the Nuclear 100 Club” http://csis.org/blog/pakistan-joins-nuclear-100-club)</w:t>
      </w:r>
    </w:p>
    <w:p w14:paraId="387A1B3B" w14:textId="77777777" w:rsidR="008C58BD" w:rsidRPr="005D2293" w:rsidRDefault="008C58BD" w:rsidP="008C58BD"/>
    <w:p w14:paraId="3F738452" w14:textId="77777777" w:rsidR="008C58BD" w:rsidRPr="005D2293" w:rsidRDefault="008C58BD" w:rsidP="008C58BD">
      <w:pPr>
        <w:rPr>
          <w:lang w:eastAsia="x-none"/>
        </w:rPr>
      </w:pPr>
      <w:r w:rsidRPr="005D2293">
        <w:rPr>
          <w:rStyle w:val="StyleUnderline"/>
        </w:rPr>
        <w:t xml:space="preserve">In the eyes of the Pakistani military, </w:t>
      </w:r>
      <w:r w:rsidRPr="005D2293">
        <w:rPr>
          <w:rStyle w:val="StyleUnderline"/>
          <w:highlight w:val="yellow"/>
        </w:rPr>
        <w:t>India is the main adversary</w:t>
      </w:r>
      <w:r w:rsidRPr="005D2293">
        <w:rPr>
          <w:lang w:eastAsia="x-none"/>
        </w:rPr>
        <w:t xml:space="preserve">. </w:t>
      </w:r>
      <w:r w:rsidRPr="005D2293">
        <w:rPr>
          <w:rStyle w:val="StyleUnderline"/>
        </w:rPr>
        <w:t>Thus</w:t>
      </w:r>
      <w:r w:rsidRPr="005D2293">
        <w:rPr>
          <w:lang w:eastAsia="x-none"/>
        </w:rPr>
        <w:t xml:space="preserve">, theoretically, </w:t>
      </w:r>
      <w:r w:rsidRPr="005D2293">
        <w:rPr>
          <w:rStyle w:val="StyleUnderline"/>
          <w:highlight w:val="yellow"/>
        </w:rPr>
        <w:t>India should have the most to fear from the strengthening of Pakistani capabilities</w:t>
      </w:r>
      <w:r w:rsidRPr="005D2293">
        <w:rPr>
          <w:highlight w:val="yellow"/>
          <w:lang w:eastAsia="x-none"/>
        </w:rPr>
        <w:t>.</w:t>
      </w:r>
      <w:r w:rsidRPr="005D2293">
        <w:rPr>
          <w:lang w:eastAsia="x-none"/>
        </w:rPr>
        <w:t xml:space="preserve"> </w:t>
      </w:r>
      <w:r w:rsidRPr="005D2293">
        <w:rPr>
          <w:rStyle w:val="StyleUnderline"/>
          <w:highlight w:val="yellow"/>
        </w:rPr>
        <w:t>However</w:t>
      </w:r>
      <w:r w:rsidRPr="005D2293">
        <w:rPr>
          <w:highlight w:val="yellow"/>
          <w:lang w:eastAsia="x-none"/>
        </w:rPr>
        <w:t>,</w:t>
      </w:r>
      <w:r w:rsidRPr="005D2293">
        <w:rPr>
          <w:lang w:eastAsia="x-none"/>
        </w:rPr>
        <w:t xml:space="preserve"> Nitin </w:t>
      </w:r>
      <w:proofErr w:type="spellStart"/>
      <w:r w:rsidRPr="005D2293">
        <w:rPr>
          <w:rStyle w:val="StyleUnderline"/>
        </w:rPr>
        <w:t>Pai</w:t>
      </w:r>
      <w:proofErr w:type="spellEnd"/>
      <w:r w:rsidRPr="005D2293">
        <w:rPr>
          <w:lang w:eastAsia="x-none"/>
        </w:rPr>
        <w:t xml:space="preserve">, </w:t>
      </w:r>
      <w:r w:rsidRPr="005D2293">
        <w:rPr>
          <w:rStyle w:val="StyleUnderline"/>
        </w:rPr>
        <w:t>editor of the Indian National Interest Review, responded</w:t>
      </w:r>
      <w:r w:rsidRPr="005D2293">
        <w:rPr>
          <w:lang w:eastAsia="x-none"/>
        </w:rPr>
        <w:t xml:space="preserve"> to the news by saying, “</w:t>
      </w:r>
      <w:r w:rsidRPr="005D2293">
        <w:rPr>
          <w:rStyle w:val="StyleUnderline"/>
          <w:highlight w:val="yellow"/>
        </w:rPr>
        <w:t>We stopped counting after Pakistan's first one</w:t>
      </w:r>
      <w:r w:rsidRPr="005D2293">
        <w:rPr>
          <w:lang w:eastAsia="x-none"/>
        </w:rPr>
        <w:t xml:space="preserve">." He continued, </w:t>
      </w:r>
      <w:r w:rsidRPr="005D2293">
        <w:rPr>
          <w:rStyle w:val="StyleUnderline"/>
        </w:rPr>
        <w:t>“</w:t>
      </w:r>
      <w:r w:rsidRPr="005D2293">
        <w:rPr>
          <w:rStyle w:val="StyleUnderline"/>
          <w:highlight w:val="yellow"/>
        </w:rPr>
        <w:t>If Pakistan is stockpiling nukes,</w:t>
      </w:r>
      <w:r w:rsidRPr="005D2293">
        <w:rPr>
          <w:rStyle w:val="StyleUnderline"/>
        </w:rPr>
        <w:t xml:space="preserve"> it's the West that needs to be scared. </w:t>
      </w:r>
      <w:r w:rsidRPr="005D2293">
        <w:rPr>
          <w:rStyle w:val="StyleUnderline"/>
          <w:highlight w:val="yellow"/>
        </w:rPr>
        <w:t>India cannot be scared more than it has been since 1985</w:t>
      </w:r>
      <w:r w:rsidRPr="005D2293">
        <w:rPr>
          <w:lang w:eastAsia="x-none"/>
        </w:rPr>
        <w:t xml:space="preserve"> (when Pakistan first </w:t>
      </w:r>
      <w:proofErr w:type="spellStart"/>
      <w:r w:rsidRPr="005D2293">
        <w:rPr>
          <w:lang w:eastAsia="x-none"/>
        </w:rPr>
        <w:t>weaponized</w:t>
      </w:r>
      <w:proofErr w:type="spellEnd"/>
      <w:r w:rsidRPr="005D2293">
        <w:rPr>
          <w:lang w:eastAsia="x-none"/>
        </w:rPr>
        <w:t>)."</w:t>
      </w:r>
    </w:p>
    <w:p w14:paraId="4DA8081E" w14:textId="77777777" w:rsidR="008C58BD" w:rsidRPr="005D2293" w:rsidRDefault="008C58BD" w:rsidP="008C58BD">
      <w:pPr>
        <w:pStyle w:val="Heading4"/>
      </w:pPr>
      <w:r w:rsidRPr="005D2293">
        <w:t>South Asian deterrence is robust – It solves war; two conflicts since 1998 prove.</w:t>
      </w:r>
    </w:p>
    <w:p w14:paraId="424C47EE" w14:textId="77777777" w:rsidR="008C58BD" w:rsidRPr="005D2293" w:rsidRDefault="008C58BD" w:rsidP="008C58BD">
      <w:proofErr w:type="spellStart"/>
      <w:r w:rsidRPr="005D2293">
        <w:rPr>
          <w:rStyle w:val="CiteChar"/>
          <w:highlight w:val="yellow"/>
        </w:rPr>
        <w:t>Ganguly</w:t>
      </w:r>
      <w:proofErr w:type="spellEnd"/>
      <w:r w:rsidRPr="005D2293">
        <w:rPr>
          <w:rStyle w:val="CiteChar"/>
          <w:highlight w:val="yellow"/>
        </w:rPr>
        <w:t xml:space="preserve"> 08</w:t>
      </w:r>
      <w:r w:rsidRPr="005D2293">
        <w:t xml:space="preserve"> [</w:t>
      </w:r>
      <w:proofErr w:type="spellStart"/>
      <w:r w:rsidRPr="005D2293">
        <w:t>Sumit</w:t>
      </w:r>
      <w:proofErr w:type="spellEnd"/>
      <w:r w:rsidRPr="005D2293">
        <w:t xml:space="preserve"> </w:t>
      </w:r>
      <w:proofErr w:type="spellStart"/>
      <w:r w:rsidRPr="005D2293">
        <w:t>Ganguly</w:t>
      </w:r>
      <w:proofErr w:type="spellEnd"/>
      <w:r w:rsidRPr="005D2293">
        <w:t xml:space="preserve"> is a professor of political science and holds the Rabindranath Tagore Chair at Indiana University, Bloomington.  International Security Fall 2008]</w:t>
      </w:r>
    </w:p>
    <w:p w14:paraId="037057EC" w14:textId="77777777" w:rsidR="008C58BD" w:rsidRPr="005D2293" w:rsidRDefault="008C58BD" w:rsidP="008C58BD"/>
    <w:p w14:paraId="07E99FC7" w14:textId="77777777" w:rsidR="008C58BD" w:rsidRPr="005D2293" w:rsidRDefault="008C58BD" w:rsidP="008C58BD">
      <w:pPr>
        <w:rPr>
          <w:lang w:eastAsia="ko-KR"/>
        </w:rPr>
      </w:pPr>
      <w:r w:rsidRPr="005D2293">
        <w:rPr>
          <w:rStyle w:val="Heading3Char1"/>
          <w:sz w:val="8"/>
          <w:szCs w:val="8"/>
          <w:lang w:eastAsia="ko-KR"/>
        </w:rPr>
        <w:t>An examination of the onset, evolution, and termination of the 1999 and 2001-02 crises between India and Pakistan suggests that</w:t>
      </w:r>
      <w:r w:rsidRPr="005D2293">
        <w:rPr>
          <w:lang w:eastAsia="ko-KR"/>
        </w:rPr>
        <w:t xml:space="preserve"> </w:t>
      </w:r>
      <w:r w:rsidRPr="005D2293">
        <w:rPr>
          <w:rStyle w:val="StyleUnderline"/>
        </w:rPr>
        <w:t>nuclear deterrence is robust in South Asia</w:t>
      </w:r>
      <w:r w:rsidRPr="005D2293">
        <w:rPr>
          <w:lang w:eastAsia="ko-KR"/>
        </w:rPr>
        <w:t xml:space="preserve">. </w:t>
      </w:r>
      <w:r w:rsidRPr="005D2293">
        <w:rPr>
          <w:rStyle w:val="StyleUnderline"/>
        </w:rPr>
        <w:t>Even though the 1999 crisis erupted into a war, its scope and dimensions were carefully circumscribed</w:t>
      </w:r>
      <w:r w:rsidRPr="005D2293">
        <w:rPr>
          <w:rStyle w:val="Heading3Char1"/>
          <w:sz w:val="8"/>
          <w:szCs w:val="8"/>
          <w:lang w:eastAsia="ko-KR"/>
        </w:rPr>
        <w:t>. Despite its conventional capabilities,</w:t>
      </w:r>
      <w:r w:rsidRPr="005D2293">
        <w:rPr>
          <w:lang w:eastAsia="ko-KR"/>
        </w:rPr>
        <w:t xml:space="preserve"> </w:t>
      </w:r>
      <w:r w:rsidRPr="005D2293">
        <w:rPr>
          <w:rStyle w:val="StyleUnderline"/>
        </w:rPr>
        <w:t>India chose not to cross the Line of Control</w:t>
      </w:r>
      <w:r w:rsidRPr="005D2293">
        <w:rPr>
          <w:rStyle w:val="Heading3Char1"/>
          <w:sz w:val="8"/>
          <w:szCs w:val="8"/>
          <w:lang w:eastAsia="ko-KR"/>
        </w:rPr>
        <w:t xml:space="preserve"> (the de facto international border in the disputed state of Jammu and Kashmir), </w:t>
      </w:r>
      <w:r w:rsidRPr="005D2293">
        <w:rPr>
          <w:rStyle w:val="StyleUnderline"/>
        </w:rPr>
        <w:t>and it avoided horizontal escalation</w:t>
      </w:r>
      <w:r w:rsidRPr="005D2293">
        <w:rPr>
          <w:rStyle w:val="Heading3Char1"/>
          <w:sz w:val="8"/>
          <w:szCs w:val="8"/>
          <w:lang w:eastAsia="ko-KR"/>
        </w:rPr>
        <w:t xml:space="preserve"> of the conflict. India's restraint cannot be attributed either to timely U.S. intervention or to a concern about avoiding a bellicose international image. Instead </w:t>
      </w:r>
      <w:r w:rsidRPr="005D2293">
        <w:rPr>
          <w:rStyle w:val="StyleUnderline"/>
        </w:rPr>
        <w:t>a highly jingoistic regime</w:t>
      </w:r>
      <w:r w:rsidRPr="005D2293">
        <w:rPr>
          <w:rStyle w:val="Heading3Char1"/>
          <w:sz w:val="8"/>
          <w:szCs w:val="8"/>
          <w:lang w:eastAsia="ko-KR"/>
        </w:rPr>
        <w:t xml:space="preserve">, which had defied international public opinion the previous year through a series of nuclear tests, </w:t>
      </w:r>
      <w:r w:rsidRPr="005D2293">
        <w:rPr>
          <w:rStyle w:val="StyleUnderline"/>
        </w:rPr>
        <w:t>chose to exercise restraint because of Pakistan's possession of nuclear weapons.</w:t>
      </w:r>
      <w:r w:rsidRPr="005D2293">
        <w:rPr>
          <w:lang w:eastAsia="ko-KR"/>
        </w:rPr>
        <w:t xml:space="preserve"> </w:t>
      </w:r>
      <w:r w:rsidRPr="005D2293">
        <w:rPr>
          <w:rStyle w:val="StyleUnderline"/>
        </w:rPr>
        <w:t>In 2001, despite grave Pakistani provocation</w:t>
      </w:r>
      <w:r w:rsidRPr="005D2293">
        <w:rPr>
          <w:rStyle w:val="Heading3Char1"/>
          <w:sz w:val="8"/>
          <w:szCs w:val="8"/>
          <w:lang w:eastAsia="ko-KR"/>
        </w:rPr>
        <w:t xml:space="preserve"> through a series of terrorist attacks, </w:t>
      </w:r>
      <w:r w:rsidRPr="005D2293">
        <w:rPr>
          <w:rStyle w:val="StyleUnderline"/>
        </w:rPr>
        <w:t>India could only respond with a strategy of coercive diplomacy</w:t>
      </w:r>
      <w:r w:rsidRPr="005D2293">
        <w:rPr>
          <w:rStyle w:val="Heading3Char1"/>
          <w:sz w:val="8"/>
          <w:szCs w:val="8"/>
          <w:lang w:eastAsia="ko-KR"/>
        </w:rPr>
        <w:t>. On May 11 and 13, 1998, India conducted a series of five</w:t>
      </w:r>
      <w:r w:rsidRPr="005D2293">
        <w:rPr>
          <w:lang w:eastAsia="ko-KR"/>
        </w:rPr>
        <w:t xml:space="preserve"> </w:t>
      </w:r>
      <w:r w:rsidRPr="005D2293">
        <w:rPr>
          <w:rStyle w:val="StyleUnderline"/>
        </w:rPr>
        <w:t>nuclear tests</w:t>
      </w:r>
      <w:r w:rsidRPr="005D2293">
        <w:rPr>
          <w:rStyle w:val="Heading3Char1"/>
          <w:sz w:val="8"/>
          <w:szCs w:val="8"/>
          <w:lang w:eastAsia="ko-KR"/>
        </w:rPr>
        <w:t xml:space="preserve">. Pakistan followed with six tests of its own on May 30 and 31. </w:t>
      </w:r>
      <w:hyperlink r:id="rId25" w:anchor="fnote1" w:tgtFrame="_self" w:history="1">
        <w:r w:rsidRPr="005D2293">
          <w:rPr>
            <w:rStyle w:val="Heading3Char1"/>
            <w:sz w:val="8"/>
            <w:szCs w:val="8"/>
            <w:lang w:eastAsia="ko-KR"/>
          </w:rPr>
          <w:t>1</w:t>
        </w:r>
      </w:hyperlink>
      <w:r w:rsidRPr="005D2293">
        <w:rPr>
          <w:rStyle w:val="Heading3Char1"/>
          <w:sz w:val="8"/>
          <w:szCs w:val="8"/>
          <w:lang w:eastAsia="ko-KR"/>
        </w:rPr>
        <w:t xml:space="preserve"> These tests effectively</w:t>
      </w:r>
      <w:r w:rsidRPr="005D2293">
        <w:rPr>
          <w:rStyle w:val="Heading3Char1"/>
          <w:lang w:eastAsia="ko-KR"/>
        </w:rPr>
        <w:t xml:space="preserve"> </w:t>
      </w:r>
      <w:r w:rsidRPr="005D2293">
        <w:rPr>
          <w:rStyle w:val="StyleUnderline"/>
        </w:rPr>
        <w:t>lifted the veil of opacity that had long characterized the two countries' nuclear weapons programs</w:t>
      </w:r>
      <w:r w:rsidRPr="005D2293">
        <w:rPr>
          <w:rStyle w:val="Heading3Char1"/>
          <w:sz w:val="8"/>
          <w:szCs w:val="8"/>
          <w:lang w:eastAsia="ko-KR"/>
        </w:rPr>
        <w:t xml:space="preserve">. </w:t>
      </w:r>
      <w:hyperlink r:id="rId26" w:anchor="fnote2" w:tgtFrame="_self" w:history="1">
        <w:r w:rsidRPr="005D2293">
          <w:rPr>
            <w:rStyle w:val="Heading3Char1"/>
            <w:sz w:val="8"/>
            <w:szCs w:val="8"/>
            <w:lang w:eastAsia="ko-KR"/>
          </w:rPr>
          <w:t>2</w:t>
        </w:r>
      </w:hyperlink>
      <w:r w:rsidRPr="005D2293">
        <w:rPr>
          <w:rStyle w:val="Heading3Char1"/>
          <w:sz w:val="8"/>
          <w:szCs w:val="8"/>
          <w:lang w:eastAsia="ko-KR"/>
        </w:rPr>
        <w:t xml:space="preserve"> The reactions of the global community, led by the United States, were swift and condemnatory. Policymakers and analysts alike united in issuing harsh indictments of the tests. Their misgivings were twofold: first, they expressed grave concerns about the impact of these tests on the global nonproliferation regime; second, they argued that the tests would further destabilize an already fraught security environment in South Asia. To induce both states to eschew their nuclear weapons programs, the international community imposed a raft of bilateral and multilateral sanctions. Simultaneously, the United States embarked on a dialogue with India and Pakistan in an attempt to convince them to dismantle their nuclear weapons and ballistic missile programs and to reduce Indo-Pakistani tensions. </w:t>
      </w:r>
      <w:hyperlink r:id="rId27" w:anchor="fnote3" w:tgtFrame="_self" w:history="1">
        <w:r w:rsidRPr="005D2293">
          <w:rPr>
            <w:rStyle w:val="Heading3Char1"/>
            <w:sz w:val="8"/>
            <w:szCs w:val="8"/>
            <w:lang w:eastAsia="ko-KR"/>
          </w:rPr>
          <w:t>3</w:t>
        </w:r>
      </w:hyperlink>
      <w:r w:rsidRPr="005D2293">
        <w:rPr>
          <w:rStyle w:val="Heading3Char1"/>
          <w:sz w:val="8"/>
          <w:szCs w:val="8"/>
          <w:lang w:eastAsia="ko-KR"/>
        </w:rPr>
        <w:t xml:space="preserve"> Yet despite thirteen rounds of arduous talks, neither India nor Pakistan agreed to abandon its ongoing nuclear weapons and ballistic missile programs. Worse still for nonproliferation advocates, two crises punctuated India-Pakistan relations, in 1999 and 2001-02. Indeed, the 1999 crisis erupted into a limited war. </w:t>
      </w:r>
      <w:hyperlink r:id="rId28" w:anchor="fnote4" w:tgtFrame="_self" w:history="1">
        <w:r w:rsidRPr="005D2293">
          <w:rPr>
            <w:rStyle w:val="Heading3Char1"/>
            <w:sz w:val="8"/>
            <w:szCs w:val="8"/>
            <w:lang w:eastAsia="ko-KR"/>
          </w:rPr>
          <w:t>4</w:t>
        </w:r>
      </w:hyperlink>
      <w:r w:rsidRPr="005D2293">
        <w:rPr>
          <w:lang w:eastAsia="ko-KR"/>
        </w:rPr>
        <w:t xml:space="preserve"> </w:t>
      </w:r>
      <w:r w:rsidRPr="005D2293">
        <w:rPr>
          <w:rStyle w:val="StyleUnderline"/>
        </w:rPr>
        <w:t>A decade has passed since the two adversaries crossed the nuclear Rubicon</w:t>
      </w:r>
      <w:r w:rsidRPr="005D2293">
        <w:rPr>
          <w:rStyle w:val="Heading3Char1"/>
          <w:sz w:val="8"/>
          <w:szCs w:val="8"/>
          <w:lang w:eastAsia="ko-KR"/>
        </w:rPr>
        <w:t xml:space="preserve">. Accordingly, it may be a propitious moment to take stock of the security environment in the region, especially because South Asia has witnessed much political turbulence since then--including a military coup in Pakistan in October 1999. </w:t>
      </w:r>
      <w:hyperlink r:id="rId29" w:anchor="fnote5" w:tgtFrame="_self" w:history="1">
        <w:r w:rsidRPr="005D2293">
          <w:rPr>
            <w:rStyle w:val="Heading3Char1"/>
            <w:sz w:val="8"/>
            <w:szCs w:val="8"/>
            <w:lang w:eastAsia="ko-KR"/>
          </w:rPr>
          <w:t>5</w:t>
        </w:r>
      </w:hyperlink>
      <w:r w:rsidRPr="005D2293">
        <w:rPr>
          <w:rStyle w:val="Heading3Char1"/>
          <w:sz w:val="8"/>
          <w:szCs w:val="8"/>
          <w:lang w:eastAsia="ko-KR"/>
        </w:rPr>
        <w:t xml:space="preserve"> Moreover, since the dramatic terrorist attacks on the United States on September 11, 2001, the region, and in particular Pakistan and Afghanistan, has become a major focus of U.S. foreign and security policy concerns. </w:t>
      </w:r>
      <w:hyperlink r:id="rId30" w:anchor="fnote6" w:tgtFrame="_self" w:history="1">
        <w:r w:rsidRPr="005D2293">
          <w:rPr>
            <w:rStyle w:val="Heading3Char1"/>
            <w:sz w:val="8"/>
            <w:szCs w:val="8"/>
            <w:lang w:eastAsia="ko-KR"/>
          </w:rPr>
          <w:t>6</w:t>
        </w:r>
      </w:hyperlink>
      <w:r w:rsidRPr="005D2293">
        <w:rPr>
          <w:lang w:eastAsia="ko-KR"/>
        </w:rPr>
        <w:t xml:space="preserve"> </w:t>
      </w:r>
      <w:r w:rsidRPr="005D2293">
        <w:rPr>
          <w:rStyle w:val="StyleUnderline"/>
        </w:rPr>
        <w:t>Is South Asia the "most dangerous place on earth</w:t>
      </w:r>
      <w:r w:rsidRPr="005D2293">
        <w:rPr>
          <w:rStyle w:val="Heading3Char1"/>
          <w:sz w:val="8"/>
          <w:szCs w:val="8"/>
          <w:lang w:eastAsia="ko-KR"/>
        </w:rPr>
        <w:t xml:space="preserve">," as President Bill Clinton once characterized it? </w:t>
      </w:r>
      <w:hyperlink r:id="rId31" w:anchor="fnote7" w:tgtFrame="_self" w:history="1">
        <w:r w:rsidRPr="005D2293">
          <w:rPr>
            <w:rStyle w:val="Heading3Char1"/>
            <w:sz w:val="8"/>
            <w:szCs w:val="8"/>
            <w:lang w:eastAsia="ko-KR"/>
          </w:rPr>
          <w:t>7</w:t>
        </w:r>
      </w:hyperlink>
      <w:r w:rsidRPr="005D2293">
        <w:rPr>
          <w:rStyle w:val="Heading3Char1"/>
          <w:sz w:val="8"/>
          <w:szCs w:val="8"/>
          <w:lang w:eastAsia="ko-KR"/>
        </w:rPr>
        <w:t xml:space="preserve"> </w:t>
      </w:r>
      <w:r w:rsidRPr="005D2293">
        <w:rPr>
          <w:rStyle w:val="StyleUnderline"/>
        </w:rPr>
        <w:t>Or</w:t>
      </w:r>
      <w:r w:rsidRPr="005D2293">
        <w:rPr>
          <w:lang w:eastAsia="ko-KR"/>
        </w:rPr>
        <w:t xml:space="preserve"> </w:t>
      </w:r>
      <w:r w:rsidRPr="005D2293">
        <w:rPr>
          <w:rStyle w:val="StyleUnderline"/>
        </w:rPr>
        <w:t xml:space="preserve">has the overt </w:t>
      </w:r>
      <w:proofErr w:type="spellStart"/>
      <w:r w:rsidRPr="005D2293">
        <w:rPr>
          <w:rStyle w:val="StyleUnderline"/>
        </w:rPr>
        <w:t>nuclearization</w:t>
      </w:r>
      <w:proofErr w:type="spellEnd"/>
      <w:r w:rsidRPr="005D2293">
        <w:rPr>
          <w:rStyle w:val="StyleUnderline"/>
        </w:rPr>
        <w:t xml:space="preserve"> of the region dramatically reduced the possibilities of full-scale war</w:t>
      </w:r>
      <w:r w:rsidRPr="005D2293">
        <w:rPr>
          <w:lang w:eastAsia="ko-KR"/>
        </w:rPr>
        <w:t>?</w:t>
      </w:r>
      <w:r w:rsidRPr="005D2293">
        <w:rPr>
          <w:rStyle w:val="Heading3Char1"/>
          <w:sz w:val="8"/>
          <w:szCs w:val="8"/>
          <w:lang w:eastAsia="ko-KR"/>
        </w:rPr>
        <w:t xml:space="preserve"> The preponderance of scholarship on the subject suggests that the likelihood of full-scale war with the possibility of escalation to the nuclear level has become significantly higher in the region since the nuclear tests of May 1998. </w:t>
      </w:r>
      <w:bookmarkStart w:id="0" w:name="fnr8"/>
      <w:r w:rsidRPr="005D2293">
        <w:rPr>
          <w:rStyle w:val="Heading3Char1"/>
          <w:sz w:val="8"/>
          <w:szCs w:val="8"/>
          <w:lang w:eastAsia="ko-KR"/>
        </w:rPr>
        <w:fldChar w:fldCharType="begin"/>
      </w:r>
      <w:r w:rsidRPr="005D2293">
        <w:rPr>
          <w:rStyle w:val="Heading3Char1"/>
          <w:sz w:val="8"/>
          <w:szCs w:val="8"/>
          <w:lang w:eastAsia="ko-KR"/>
        </w:rPr>
        <w:instrText xml:space="preserve"> HYPERLINK "http://www.lexis.com/research/retrieve?_m=582c5b72ce16ec928e89c7f8ae94d0e9&amp;docnum=1&amp;_fmtstr=FULL&amp;_startdoc=1&amp;wchp=dGLzVtb-zSkAt&amp;_md5=4435eb90208879d1637a77b663f1ab7c&amp;focBudTerms=&amp;focBudSel=all" \l "fnote8" \t "_self" </w:instrText>
      </w:r>
      <w:r w:rsidRPr="005D2293">
        <w:rPr>
          <w:rStyle w:val="Heading3Char1"/>
          <w:sz w:val="8"/>
          <w:szCs w:val="8"/>
          <w:lang w:eastAsia="ko-KR"/>
        </w:rPr>
        <w:fldChar w:fldCharType="separate"/>
      </w:r>
      <w:r w:rsidRPr="005D2293">
        <w:rPr>
          <w:rStyle w:val="Heading3Char1"/>
          <w:sz w:val="8"/>
          <w:szCs w:val="8"/>
          <w:lang w:eastAsia="ko-KR"/>
        </w:rPr>
        <w:t>8</w:t>
      </w:r>
      <w:r w:rsidRPr="005D2293">
        <w:rPr>
          <w:rStyle w:val="Heading3Char1"/>
          <w:sz w:val="8"/>
          <w:szCs w:val="8"/>
          <w:lang w:eastAsia="ko-KR"/>
        </w:rPr>
        <w:fldChar w:fldCharType="end"/>
      </w:r>
      <w:bookmarkEnd w:id="0"/>
      <w:r w:rsidRPr="005D2293">
        <w:rPr>
          <w:rStyle w:val="Heading3Char1"/>
          <w:sz w:val="8"/>
          <w:szCs w:val="8"/>
          <w:lang w:eastAsia="ko-KR"/>
        </w:rPr>
        <w:t xml:space="preserve"> A smaller corpus of scholarship holds that the overt presence of nuclear weapons has contributed to strategic stability in the region. </w:t>
      </w:r>
      <w:bookmarkStart w:id="1" w:name="fnr9"/>
      <w:r w:rsidRPr="005D2293">
        <w:rPr>
          <w:rStyle w:val="Heading3Char1"/>
          <w:sz w:val="8"/>
          <w:szCs w:val="8"/>
          <w:lang w:eastAsia="ko-KR"/>
        </w:rPr>
        <w:fldChar w:fldCharType="begin"/>
      </w:r>
      <w:r w:rsidRPr="005D2293">
        <w:rPr>
          <w:rStyle w:val="Heading3Char1"/>
          <w:sz w:val="8"/>
          <w:szCs w:val="8"/>
          <w:lang w:eastAsia="ko-KR"/>
        </w:rPr>
        <w:instrText xml:space="preserve"> HYPERLINK "http://www.lexis.com/research/retrieve?_m=582c5b72ce16ec928e89c7f8ae94d0e9&amp;docnum=1&amp;_fmtstr=FULL&amp;_startdoc=1&amp;wchp=dGLzVtb-zSkAt&amp;_md5=4435eb90208879d1637a77b663f1ab7c&amp;focBudTerms=&amp;focBudSel=all" \l "fnote9" \t "_self" </w:instrText>
      </w:r>
      <w:r w:rsidRPr="005D2293">
        <w:rPr>
          <w:rStyle w:val="Heading3Char1"/>
          <w:sz w:val="8"/>
          <w:szCs w:val="8"/>
          <w:lang w:eastAsia="ko-KR"/>
        </w:rPr>
        <w:fldChar w:fldCharType="separate"/>
      </w:r>
      <w:r w:rsidRPr="005D2293">
        <w:rPr>
          <w:rStyle w:val="Heading3Char1"/>
          <w:sz w:val="8"/>
          <w:szCs w:val="8"/>
          <w:lang w:eastAsia="ko-KR"/>
        </w:rPr>
        <w:t>9</w:t>
      </w:r>
      <w:r w:rsidRPr="005D2293">
        <w:rPr>
          <w:rStyle w:val="Heading3Char1"/>
          <w:sz w:val="8"/>
          <w:szCs w:val="8"/>
          <w:lang w:eastAsia="ko-KR"/>
        </w:rPr>
        <w:fldChar w:fldCharType="end"/>
      </w:r>
      <w:bookmarkEnd w:id="1"/>
      <w:r w:rsidRPr="005D2293">
        <w:rPr>
          <w:rStyle w:val="Heading3Char1"/>
          <w:sz w:val="8"/>
          <w:szCs w:val="8"/>
          <w:lang w:eastAsia="ko-KR"/>
        </w:rPr>
        <w:t xml:space="preserve"> In this article I argue that, contrary to the views of the proliferation pessimists,</w:t>
      </w:r>
      <w:r w:rsidRPr="005D2293">
        <w:rPr>
          <w:lang w:eastAsia="ko-KR"/>
        </w:rPr>
        <w:t xml:space="preserve"> </w:t>
      </w:r>
      <w:r w:rsidRPr="005D2293">
        <w:rPr>
          <w:rStyle w:val="StyleUnderline"/>
        </w:rPr>
        <w:t>nuclear weapons have reduced the risk of full-scale war in the region and have therefore contributed to strategic stability</w:t>
      </w:r>
      <w:r w:rsidRPr="005D2293">
        <w:rPr>
          <w:rStyle w:val="Heading3Char1"/>
          <w:sz w:val="8"/>
          <w:szCs w:val="8"/>
          <w:lang w:eastAsia="ko-KR"/>
        </w:rPr>
        <w:t xml:space="preserve">. I also contend that, barring India's acquisition and deployment of viable antiballistic missile capabilities, </w:t>
      </w:r>
      <w:r w:rsidRPr="005D2293">
        <w:rPr>
          <w:rStyle w:val="StyleUnderline"/>
        </w:rPr>
        <w:t>nuclear deterrence in South Asia should remain robust</w:t>
      </w:r>
      <w:r w:rsidRPr="005D2293">
        <w:rPr>
          <w:rStyle w:val="Heading3Char1"/>
          <w:sz w:val="8"/>
          <w:szCs w:val="8"/>
          <w:lang w:eastAsia="ko-KR"/>
        </w:rPr>
        <w:t xml:space="preserve">. </w:t>
      </w:r>
      <w:bookmarkStart w:id="2" w:name="fnr10"/>
      <w:r w:rsidRPr="005D2293">
        <w:rPr>
          <w:rStyle w:val="Heading3Char1"/>
          <w:sz w:val="8"/>
          <w:szCs w:val="8"/>
          <w:lang w:eastAsia="ko-KR"/>
        </w:rPr>
        <w:fldChar w:fldCharType="begin"/>
      </w:r>
      <w:r w:rsidRPr="005D2293">
        <w:rPr>
          <w:rStyle w:val="Heading3Char1"/>
          <w:sz w:val="8"/>
          <w:szCs w:val="8"/>
          <w:lang w:eastAsia="ko-KR"/>
        </w:rPr>
        <w:instrText xml:space="preserve"> HYPERLINK "http://www.lexis.com/research/retrieve?_m=582c5b72ce16ec928e89c7f8ae94d0e9&amp;docnum=1&amp;_fmtstr=FULL&amp;_startdoc=1&amp;wchp=dGLzVtb-zSkAt&amp;_md5=4435eb90208879d1637a77b663f1ab7c&amp;focBudTerms=&amp;focBudSel=all" \l "fnote10" \t "_self" </w:instrText>
      </w:r>
      <w:r w:rsidRPr="005D2293">
        <w:rPr>
          <w:rStyle w:val="Heading3Char1"/>
          <w:sz w:val="8"/>
          <w:szCs w:val="8"/>
          <w:lang w:eastAsia="ko-KR"/>
        </w:rPr>
        <w:fldChar w:fldCharType="separate"/>
      </w:r>
      <w:r w:rsidRPr="005D2293">
        <w:rPr>
          <w:rStyle w:val="Heading3Char1"/>
          <w:sz w:val="8"/>
          <w:szCs w:val="8"/>
          <w:lang w:eastAsia="ko-KR"/>
        </w:rPr>
        <w:t>10</w:t>
      </w:r>
      <w:r w:rsidRPr="005D2293">
        <w:rPr>
          <w:rStyle w:val="Heading3Char1"/>
          <w:sz w:val="8"/>
          <w:szCs w:val="8"/>
          <w:lang w:eastAsia="ko-KR"/>
        </w:rPr>
        <w:fldChar w:fldCharType="end"/>
      </w:r>
      <w:bookmarkEnd w:id="2"/>
    </w:p>
    <w:p w14:paraId="28A33AC2" w14:textId="77777777" w:rsidR="008C58BD" w:rsidRDefault="008C58BD" w:rsidP="008C58BD"/>
    <w:p w14:paraId="36335003" w14:textId="245E4057" w:rsidR="00F0655F" w:rsidRDefault="00F0655F" w:rsidP="00F0655F">
      <w:pPr>
        <w:pStyle w:val="Heading3"/>
      </w:pPr>
      <w:r>
        <w:t>No Impact – Economy</w:t>
      </w:r>
    </w:p>
    <w:p w14:paraId="5726CD9C" w14:textId="77777777" w:rsidR="00F0655F" w:rsidRDefault="00F0655F" w:rsidP="00F0655F">
      <w:pPr>
        <w:pStyle w:val="Heading4"/>
        <w:rPr>
          <w:rFonts w:cs="Times New Roman"/>
        </w:rPr>
      </w:pPr>
      <w:r w:rsidRPr="000971E8">
        <w:rPr>
          <w:rFonts w:cs="Times New Roman"/>
        </w:rPr>
        <w:t xml:space="preserve">Economic collapse doesn’t cause war </w:t>
      </w:r>
    </w:p>
    <w:p w14:paraId="06AAB47D" w14:textId="77777777" w:rsidR="00F0655F" w:rsidRPr="00E31FB2" w:rsidRDefault="00F0655F" w:rsidP="00F0655F">
      <w:pPr>
        <w:rPr>
          <w:b/>
          <w:sz w:val="24"/>
        </w:rPr>
      </w:pPr>
      <w:proofErr w:type="spellStart"/>
      <w:r w:rsidRPr="00E31FB2">
        <w:rPr>
          <w:b/>
          <w:sz w:val="24"/>
        </w:rPr>
        <w:t>Drezner</w:t>
      </w:r>
      <w:proofErr w:type="spellEnd"/>
      <w:r w:rsidRPr="00E31FB2">
        <w:rPr>
          <w:b/>
          <w:sz w:val="24"/>
        </w:rPr>
        <w:t>, Tufts IR professor, 2014</w:t>
      </w:r>
    </w:p>
    <w:p w14:paraId="5DDAD894" w14:textId="77777777" w:rsidR="00F0655F" w:rsidRDefault="00F0655F" w:rsidP="00F0655F">
      <w:r>
        <w:t xml:space="preserve">(Daniel, “The System Worked: Global Economic Governance during the Great Recession”, World </w:t>
      </w:r>
      <w:proofErr w:type="spellStart"/>
      <w:r>
        <w:t>Poltiics</w:t>
      </w:r>
      <w:proofErr w:type="spellEnd"/>
      <w:r>
        <w:t xml:space="preserve">, 66.1, January, </w:t>
      </w:r>
      <w:proofErr w:type="spellStart"/>
      <w:r>
        <w:t>proquest</w:t>
      </w:r>
      <w:proofErr w:type="spellEnd"/>
      <w:r>
        <w:t>)</w:t>
      </w:r>
    </w:p>
    <w:p w14:paraId="2FB3964F" w14:textId="77777777" w:rsidR="00F0655F" w:rsidRPr="00E31FB2" w:rsidRDefault="00F0655F" w:rsidP="00F0655F"/>
    <w:p w14:paraId="179A27CC" w14:textId="77777777" w:rsidR="00F0655F" w:rsidRPr="000971E8" w:rsidRDefault="00F0655F" w:rsidP="00F0655F">
      <w:r w:rsidRPr="00E31FB2">
        <w:t xml:space="preserve">The final significant outcome addresses </w:t>
      </w:r>
      <w:r w:rsidRPr="00E31FB2">
        <w:rPr>
          <w:rStyle w:val="StyleUnderline"/>
        </w:rPr>
        <w:t>a dog</w:t>
      </w:r>
      <w:r w:rsidRPr="00E31FB2">
        <w:t xml:space="preserve"> that </w:t>
      </w:r>
      <w:r w:rsidRPr="00E31FB2">
        <w:rPr>
          <w:rStyle w:val="StyleUnderline"/>
        </w:rPr>
        <w:t>hasn't barked</w:t>
      </w:r>
      <w:r w:rsidRPr="00E31FB2">
        <w:t>: the effect of the Great Recession on cross-border conflict and violence</w:t>
      </w:r>
      <w:r w:rsidRPr="00865F06">
        <w:rPr>
          <w:highlight w:val="yellow"/>
        </w:rPr>
        <w:t xml:space="preserve">. </w:t>
      </w:r>
      <w:r w:rsidRPr="00865F06">
        <w:rPr>
          <w:rStyle w:val="StyleUnderline"/>
          <w:highlight w:val="yellow"/>
        </w:rPr>
        <w:t>During the initial stages of the crisis, multiple analysts asserted that the financial crisis would lead states to increase their use of forc</w:t>
      </w:r>
      <w:r w:rsidRPr="00E31FB2">
        <w:rPr>
          <w:rStyle w:val="StyleUnderline"/>
        </w:rPr>
        <w:t>e</w:t>
      </w:r>
      <w:r w:rsidRPr="00E31FB2">
        <w:t xml:space="preserve"> as a tool for staying in power.42 They voiced genuine concern that the global economic downturn would lead to an increase in conflict—</w:t>
      </w:r>
      <w:r w:rsidRPr="00E31FB2">
        <w:rPr>
          <w:rStyle w:val="StyleUnderline"/>
        </w:rPr>
        <w:t>whether through</w:t>
      </w:r>
      <w:r w:rsidRPr="00E31FB2">
        <w:t xml:space="preserve"> greater internal </w:t>
      </w:r>
      <w:r w:rsidRPr="00E31FB2">
        <w:rPr>
          <w:rStyle w:val="StyleUnderline"/>
        </w:rPr>
        <w:t>repression, diversionary wars, arms races, or a ratcheting up of great power conflict</w:t>
      </w:r>
      <w:r w:rsidRPr="00E31FB2">
        <w:t xml:space="preserve">. Violence in the Middle East, border disputes in the South China Sea, and even the disruptions of the Occupy movement fueled impressions of a surge in global public disorder. </w:t>
      </w:r>
      <w:r w:rsidRPr="00865F06">
        <w:rPr>
          <w:rStyle w:val="Emphasis"/>
          <w:highlight w:val="yellow"/>
        </w:rPr>
        <w:t>The aggregate data suggest otherwise</w:t>
      </w:r>
      <w:r w:rsidRPr="00E31FB2">
        <w:rPr>
          <w:rStyle w:val="StyleUnderline"/>
        </w:rPr>
        <w:t>, however</w:t>
      </w:r>
      <w:r w:rsidRPr="00E31FB2">
        <w:t>. The Institute for Economics and Peace has concluded that "</w:t>
      </w:r>
      <w:r w:rsidRPr="00E31FB2">
        <w:rPr>
          <w:rStyle w:val="StyleUnderline"/>
        </w:rPr>
        <w:t>the average level of peacefulness in 2012 is approximately the same as it was in 2007</w:t>
      </w:r>
      <w:r w:rsidRPr="00E31FB2">
        <w:t>."</w:t>
      </w:r>
      <w:proofErr w:type="gramStart"/>
      <w:r w:rsidRPr="00865F06">
        <w:rPr>
          <w:highlight w:val="yellow"/>
        </w:rPr>
        <w:t xml:space="preserve">43 </w:t>
      </w:r>
      <w:r w:rsidRPr="00865F06">
        <w:rPr>
          <w:rStyle w:val="StyleUnderline"/>
          <w:highlight w:val="yellow"/>
        </w:rPr>
        <w:t>Interstate violenc</w:t>
      </w:r>
      <w:r w:rsidRPr="00E31FB2">
        <w:rPr>
          <w:rStyle w:val="StyleUnderline"/>
        </w:rPr>
        <w:t>e</w:t>
      </w:r>
      <w:proofErr w:type="gramEnd"/>
      <w:r w:rsidRPr="00E31FB2">
        <w:t xml:space="preserve"> in </w:t>
      </w:r>
      <w:r w:rsidRPr="00865F06">
        <w:rPr>
          <w:highlight w:val="yellow"/>
        </w:rPr>
        <w:t xml:space="preserve">particular </w:t>
      </w:r>
      <w:r w:rsidRPr="00865F06">
        <w:rPr>
          <w:rStyle w:val="StyleUnderline"/>
          <w:highlight w:val="yellow"/>
        </w:rPr>
        <w:t>has declined since the start of the financial crisis, as have military expenditures</w:t>
      </w:r>
      <w:r w:rsidRPr="00E31FB2">
        <w:t xml:space="preserve"> in most sampled countries. Other </w:t>
      </w:r>
      <w:r w:rsidRPr="00E31FB2">
        <w:rPr>
          <w:rStyle w:val="StyleUnderline"/>
        </w:rPr>
        <w:t>studies confirm that</w:t>
      </w:r>
      <w:r w:rsidRPr="00E31FB2">
        <w:t xml:space="preserve"> </w:t>
      </w:r>
      <w:r w:rsidRPr="00865F06">
        <w:rPr>
          <w:rStyle w:val="StyleUnderline"/>
          <w:highlight w:val="yellow"/>
        </w:rPr>
        <w:t>the Great Recession has not triggered any increase in</w:t>
      </w:r>
      <w:r w:rsidRPr="00E31FB2">
        <w:rPr>
          <w:rStyle w:val="StyleUnderline"/>
        </w:rPr>
        <w:t xml:space="preserve"> violent </w:t>
      </w:r>
      <w:r w:rsidRPr="00865F06">
        <w:rPr>
          <w:rStyle w:val="StyleUnderline"/>
          <w:highlight w:val="yellow"/>
        </w:rPr>
        <w:t>conflict</w:t>
      </w:r>
      <w:r w:rsidRPr="00865F06">
        <w:rPr>
          <w:highlight w:val="yellow"/>
        </w:rPr>
        <w:t>,</w:t>
      </w:r>
      <w:r w:rsidRPr="00E31FB2">
        <w:t xml:space="preserve"> as </w:t>
      </w:r>
      <w:proofErr w:type="spellStart"/>
      <w:r w:rsidRPr="00E31FB2">
        <w:t>Lotta</w:t>
      </w:r>
      <w:proofErr w:type="spellEnd"/>
      <w:r w:rsidRPr="00E31FB2">
        <w:t xml:space="preserve"> </w:t>
      </w:r>
      <w:proofErr w:type="spellStart"/>
      <w:r w:rsidRPr="00E31FB2">
        <w:t>Themner</w:t>
      </w:r>
      <w:proofErr w:type="spellEnd"/>
      <w:r w:rsidRPr="00E31FB2">
        <w:t xml:space="preserve"> and Peter </w:t>
      </w:r>
      <w:proofErr w:type="spellStart"/>
      <w:r w:rsidRPr="00E31FB2">
        <w:t>Wallensteen</w:t>
      </w:r>
      <w:proofErr w:type="spellEnd"/>
      <w:r w:rsidRPr="00E31FB2">
        <w:t xml:space="preserve"> conclude: "[T]he pattern is one of relative stability when we consider the trend for the past five years."44 </w:t>
      </w:r>
      <w:r w:rsidRPr="00E31FB2">
        <w:rPr>
          <w:rStyle w:val="StyleUnderline"/>
        </w:rPr>
        <w:t>The</w:t>
      </w:r>
      <w:r w:rsidRPr="00E31FB2">
        <w:t xml:space="preserve"> secular </w:t>
      </w:r>
      <w:r w:rsidRPr="00865F06">
        <w:rPr>
          <w:rStyle w:val="StyleUnderline"/>
          <w:highlight w:val="yellow"/>
        </w:rPr>
        <w:t>decline in violence that started with the end of the Cold War has not been reversed</w:t>
      </w:r>
      <w:r w:rsidRPr="00E31FB2">
        <w:t>. Rogers Brubaker observes that "</w:t>
      </w:r>
      <w:r w:rsidRPr="00865F06">
        <w:rPr>
          <w:rStyle w:val="StyleUnderline"/>
          <w:highlight w:val="yellow"/>
        </w:rPr>
        <w:t>the crisis has not</w:t>
      </w:r>
      <w:r w:rsidRPr="00E31FB2">
        <w:t xml:space="preserve"> to </w:t>
      </w:r>
      <w:r w:rsidRPr="00865F06">
        <w:rPr>
          <w:highlight w:val="yellow"/>
        </w:rPr>
        <w:t xml:space="preserve">date </w:t>
      </w:r>
      <w:r w:rsidRPr="00865F06">
        <w:rPr>
          <w:rStyle w:val="StyleUnderline"/>
          <w:highlight w:val="yellow"/>
        </w:rPr>
        <w:t>generated the surge in protectionist nationalism or ethnic exclusion that might have been expected</w:t>
      </w:r>
      <w:r w:rsidRPr="00E31FB2">
        <w:t>."43</w:t>
      </w:r>
    </w:p>
    <w:p w14:paraId="6B75C20B" w14:textId="77777777" w:rsidR="00F0655F" w:rsidRPr="000971E8" w:rsidRDefault="00F0655F" w:rsidP="00F0655F">
      <w:bookmarkStart w:id="3" w:name="_GoBack"/>
      <w:bookmarkEnd w:id="3"/>
    </w:p>
    <w:p w14:paraId="1FA21C28" w14:textId="77777777" w:rsidR="00F0655F" w:rsidRPr="000971E8" w:rsidRDefault="00F0655F" w:rsidP="00F0655F">
      <w:pPr>
        <w:pStyle w:val="Heading4"/>
        <w:rPr>
          <w:rFonts w:cs="Times New Roman"/>
        </w:rPr>
      </w:pPr>
      <w:r w:rsidRPr="000971E8">
        <w:rPr>
          <w:rFonts w:cs="Times New Roman"/>
        </w:rPr>
        <w:t xml:space="preserve">Economic collapse doesn’t cause war </w:t>
      </w:r>
    </w:p>
    <w:p w14:paraId="291EDD42" w14:textId="77777777" w:rsidR="00F0655F" w:rsidRPr="000971E8" w:rsidRDefault="00F0655F" w:rsidP="00F0655F">
      <w:pPr>
        <w:rPr>
          <w:b/>
          <w:sz w:val="24"/>
        </w:rPr>
      </w:pPr>
      <w:proofErr w:type="spellStart"/>
      <w:r w:rsidRPr="000971E8">
        <w:rPr>
          <w:b/>
          <w:sz w:val="24"/>
        </w:rPr>
        <w:t>Bazzi</w:t>
      </w:r>
      <w:proofErr w:type="spellEnd"/>
      <w:r w:rsidRPr="000971E8">
        <w:rPr>
          <w:b/>
          <w:sz w:val="24"/>
        </w:rPr>
        <w:t xml:space="preserve"> et al., UCSD economics department, 2011</w:t>
      </w:r>
    </w:p>
    <w:p w14:paraId="201B05B2" w14:textId="77777777" w:rsidR="00F0655F" w:rsidRPr="000971E8" w:rsidRDefault="00F0655F" w:rsidP="00F0655F">
      <w:r w:rsidRPr="000971E8">
        <w:t xml:space="preserve">(Samuel, “Economic Shocks and Conflict: The (Absence of?) Evidence from Commodity Prices”, November, </w:t>
      </w:r>
      <w:hyperlink r:id="rId32" w:history="1">
        <w:r w:rsidRPr="000971E8">
          <w:rPr>
            <w:rStyle w:val="Hyperlink"/>
          </w:rPr>
          <w:t>http://www.chrisblattman.com/documents/research/2011.EconomicShocksAndConflict.pdf?9d7bd4</w:t>
        </w:r>
      </w:hyperlink>
      <w:r>
        <w:t>)</w:t>
      </w:r>
    </w:p>
    <w:p w14:paraId="47B6338A" w14:textId="77777777" w:rsidR="00F0655F" w:rsidRPr="000971E8" w:rsidRDefault="00F0655F" w:rsidP="00F0655F">
      <w:pPr>
        <w:rPr>
          <w:sz w:val="16"/>
        </w:rPr>
      </w:pPr>
    </w:p>
    <w:p w14:paraId="33E3FF9D" w14:textId="77777777" w:rsidR="00F0655F" w:rsidRPr="000971E8" w:rsidRDefault="00F0655F" w:rsidP="00F0655F">
      <w:pPr>
        <w:rPr>
          <w:rStyle w:val="StyleUnderline"/>
        </w:rPr>
      </w:pPr>
      <w:r w:rsidRPr="00E31FB2">
        <w:rPr>
          <w:sz w:val="14"/>
        </w:rPr>
        <w:t xml:space="preserve">VI. Discussion and conclusions A. Implications for our theories of political instability and conflict </w:t>
      </w:r>
      <w:proofErr w:type="gramStart"/>
      <w:r w:rsidRPr="00E31FB2">
        <w:rPr>
          <w:sz w:val="14"/>
        </w:rPr>
        <w:t>The</w:t>
      </w:r>
      <w:proofErr w:type="gramEnd"/>
      <w:r w:rsidRPr="00E31FB2">
        <w:rPr>
          <w:sz w:val="14"/>
        </w:rPr>
        <w:t xml:space="preserve"> state is not a prize?—Warlord politics and the state prize logic lie at the center of the most influential models of conflict, state development, and political transitions in economics and political science. Yet </w:t>
      </w:r>
      <w:r w:rsidRPr="00E31FB2">
        <w:rPr>
          <w:rStyle w:val="StyleUnderline"/>
        </w:rPr>
        <w:t xml:space="preserve">we see no evidence for this idea in economic shocks, even when looking at the friendliest cases: fragile and unconstrained states dominated by extractive commodity revenues. Indeed, we see the opposite correlation: if anything, </w:t>
      </w:r>
      <w:r w:rsidRPr="00865F06">
        <w:rPr>
          <w:rStyle w:val="Emphasis"/>
          <w:highlight w:val="yellow"/>
        </w:rPr>
        <w:t>higher rents from commodity prices</w:t>
      </w:r>
      <w:r w:rsidRPr="00E31FB2">
        <w:rPr>
          <w:rStyle w:val="StyleUnderline"/>
        </w:rPr>
        <w:t xml:space="preserve"> weakly </w:t>
      </w:r>
      <w:r w:rsidRPr="00865F06">
        <w:rPr>
          <w:rStyle w:val="StyleUnderline"/>
          <w:highlight w:val="yellow"/>
        </w:rPr>
        <w:t xml:space="preserve">22 </w:t>
      </w:r>
      <w:r w:rsidRPr="00865F06">
        <w:rPr>
          <w:rStyle w:val="Emphasis"/>
          <w:highlight w:val="yellow"/>
        </w:rPr>
        <w:t>lower the risk and length of conflict.</w:t>
      </w:r>
      <w:r w:rsidRPr="00E31FB2">
        <w:t xml:space="preserve"> </w:t>
      </w:r>
      <w:r w:rsidRPr="00E31FB2">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E31FB2">
        <w:rPr>
          <w:sz w:val="14"/>
        </w:rPr>
        <w:t>Cotet</w:t>
      </w:r>
      <w:proofErr w:type="spellEnd"/>
      <w:r w:rsidRPr="00E31FB2">
        <w:rPr>
          <w:sz w:val="14"/>
        </w:rPr>
        <w:t xml:space="preserve"> and </w:t>
      </w:r>
      <w:proofErr w:type="spellStart"/>
      <w:r w:rsidRPr="00E31FB2">
        <w:rPr>
          <w:sz w:val="14"/>
        </w:rPr>
        <w:t>Tsui</w:t>
      </w:r>
      <w:proofErr w:type="spellEnd"/>
      <w:r w:rsidRPr="00E31FB2">
        <w:rPr>
          <w:sz w:val="14"/>
        </w:rPr>
        <w:t xml:space="preserve"> 2010) we regard the state prize logic of war with skepticism.17 Our main political economy models may need a new engine</w:t>
      </w:r>
      <w:r w:rsidRPr="00E31FB2">
        <w:rPr>
          <w:rStyle w:val="IntenseEmphasis"/>
        </w:rPr>
        <w:t xml:space="preserve">. </w:t>
      </w:r>
      <w:r w:rsidRPr="00E31FB2">
        <w:rPr>
          <w:sz w:val="14"/>
        </w:rPr>
        <w:t xml:space="preserve">Naturally, an absence of evidence cannot be taken for evidence of absence. Many of our conflict onset and ending results include sizeable positive and negative effects.18 Even </w:t>
      </w:r>
      <w:proofErr w:type="gramStart"/>
      <w:r w:rsidRPr="00E31FB2">
        <w:rPr>
          <w:sz w:val="14"/>
        </w:rPr>
        <w:t>so,</w:t>
      </w:r>
      <w:proofErr w:type="gramEnd"/>
      <w:r w:rsidRPr="00E31FB2">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E31FB2">
        <w:rPr>
          <w:rStyle w:val="StyleUnderline"/>
        </w:rPr>
        <w:t xml:space="preserve">Moreover, </w:t>
      </w:r>
      <w:r w:rsidRPr="00865F06">
        <w:rPr>
          <w:rStyle w:val="StyleUnderline"/>
          <w:highlight w:val="yellow"/>
        </w:rPr>
        <w:t>othe</w:t>
      </w:r>
      <w:r w:rsidRPr="00E31FB2">
        <w:rPr>
          <w:rStyle w:val="StyleUnderline"/>
        </w:rPr>
        <w:t>r</w:t>
      </w:r>
      <w:r w:rsidRPr="00E31FB2">
        <w:rPr>
          <w:sz w:val="14"/>
        </w:rPr>
        <w:t xml:space="preserve"> time-varying </w:t>
      </w:r>
      <w:r w:rsidRPr="00865F06">
        <w:rPr>
          <w:rStyle w:val="StyleUnderline"/>
          <w:highlight w:val="yellow"/>
        </w:rPr>
        <w:t>variables, like rainfall and foreign aid, exhibit robust correlations with conflict</w:t>
      </w:r>
      <w:r w:rsidRPr="00E31FB2">
        <w:rPr>
          <w:rStyle w:val="StyleUnderline"/>
        </w:rPr>
        <w:t xml:space="preserve"> in spite of suffering similar empirical drawbacks and generally smaller sample sizes</w:t>
      </w:r>
      <w:r w:rsidRPr="00E31FB2">
        <w:rPr>
          <w:sz w:val="14"/>
        </w:rPr>
        <w:t xml:space="preserve"> (Miguel et al. 2004; Nielsen et al. 2011). </w:t>
      </w:r>
      <w:r w:rsidRPr="00E31FB2">
        <w:rPr>
          <w:rStyle w:val="StyleUnderline"/>
        </w:rPr>
        <w:t>Thus we take the absence of evidence seriously</w:t>
      </w:r>
      <w:r w:rsidRPr="00E31FB2">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E31FB2">
        <w:rPr>
          <w:sz w:val="14"/>
        </w:rPr>
        <w:t>lootable</w:t>
      </w:r>
      <w:proofErr w:type="spellEnd"/>
      <w:r w:rsidRPr="00E31FB2">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E31FB2">
        <w:rPr>
          <w:sz w:val="14"/>
        </w:rPr>
        <w:t>Finally</w:t>
      </w:r>
      <w:proofErr w:type="gramEnd"/>
      <w:r w:rsidRPr="00E31FB2">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E31FB2">
        <w:rPr>
          <w:sz w:val="14"/>
        </w:rPr>
        <w:t>Gurr</w:t>
      </w:r>
      <w:proofErr w:type="spellEnd"/>
      <w:r w:rsidRPr="00E31FB2">
        <w:rPr>
          <w:sz w:val="14"/>
        </w:rPr>
        <w:t xml:space="preserve"> 1971). </w:t>
      </w:r>
      <w:proofErr w:type="spellStart"/>
      <w:r w:rsidRPr="00E31FB2">
        <w:rPr>
          <w:sz w:val="14"/>
        </w:rPr>
        <w:t>Microempirical</w:t>
      </w:r>
      <w:proofErr w:type="spellEnd"/>
      <w:r w:rsidRPr="00E31FB2">
        <w:rPr>
          <w:sz w:val="14"/>
        </w:rPr>
        <w:t xml:space="preserve"> work will be needed to distinguish between these mechanisms. Other reasons for a null result.—</w:t>
      </w:r>
      <w:proofErr w:type="gramStart"/>
      <w:r w:rsidRPr="00E31FB2">
        <w:rPr>
          <w:rStyle w:val="StyleUnderline"/>
        </w:rPr>
        <w:t>Ultimately</w:t>
      </w:r>
      <w:proofErr w:type="gramEnd"/>
      <w:r w:rsidRPr="00E31FB2">
        <w:rPr>
          <w:sz w:val="14"/>
        </w:rPr>
        <w:t xml:space="preserve">, however, the fact that commodity </w:t>
      </w:r>
      <w:r w:rsidRPr="00E31FB2">
        <w:rPr>
          <w:rStyle w:val="Emphasis"/>
        </w:rPr>
        <w:t>price shocks have no discernible effect on new conflict onsets</w:t>
      </w:r>
      <w:r w:rsidRPr="00E31FB2">
        <w:rPr>
          <w:sz w:val="14"/>
        </w:rPr>
        <w:t xml:space="preserve">, but some effect on ongoing conflict, suggests that </w:t>
      </w:r>
      <w:r w:rsidRPr="00E31FB2">
        <w:rPr>
          <w:rStyle w:val="StyleUnderline"/>
        </w:rPr>
        <w:t xml:space="preserve">political stability </w:t>
      </w:r>
      <w:r w:rsidRPr="00E31FB2">
        <w:rPr>
          <w:rStyle w:val="Emphasis"/>
        </w:rPr>
        <w:t>might be less sensitive</w:t>
      </w:r>
      <w:r w:rsidRPr="00E31FB2">
        <w:rPr>
          <w:rStyle w:val="StyleUnderline"/>
        </w:rPr>
        <w:t xml:space="preserve"> to income or temporary shocks than generally believed</w:t>
      </w:r>
      <w:r w:rsidRPr="00E31FB2">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865F06">
        <w:rPr>
          <w:rStyle w:val="Emphasis"/>
          <w:highlight w:val="yellow"/>
        </w:rPr>
        <w:t>If a nation is so fragile that a change in prices could lead to war, then other shocks may trigger war even in the absence of a price shock</w:t>
      </w:r>
      <w:r w:rsidRPr="00E31FB2">
        <w:rPr>
          <w:rStyle w:val="Emphasis"/>
        </w:rPr>
        <w:t>.</w:t>
      </w:r>
      <w:r w:rsidRPr="00E31FB2">
        <w:rPr>
          <w:sz w:val="14"/>
        </w:rPr>
        <w:t xml:space="preserve"> The same argument has been made in debunking the myth that price shocks led to fiscal collapse and low growth in developing nations in the 1980s.19 B. </w:t>
      </w:r>
      <w:proofErr w:type="gramStart"/>
      <w:r w:rsidRPr="00E31FB2">
        <w:rPr>
          <w:sz w:val="14"/>
        </w:rPr>
        <w:t>A general problem of publication bias?</w:t>
      </w:r>
      <w:proofErr w:type="gramEnd"/>
      <w:r w:rsidRPr="00E31FB2">
        <w:rPr>
          <w:sz w:val="14"/>
        </w:rPr>
        <w:t xml:space="preserve"> More generally, </w:t>
      </w:r>
      <w:r w:rsidRPr="00E31FB2">
        <w:rPr>
          <w:rStyle w:val="StyleUnderline"/>
        </w:rPr>
        <w:t xml:space="preserve">these findings should heighten our concern with publication bias in the conflict literature. Our results run against a number of published results on </w:t>
      </w:r>
      <w:r w:rsidRPr="00E31FB2">
        <w:rPr>
          <w:sz w:val="14"/>
        </w:rPr>
        <w:t xml:space="preserve">commodity </w:t>
      </w:r>
      <w:r w:rsidRPr="00E31FB2">
        <w:rPr>
          <w:rStyle w:val="StyleUnderline"/>
        </w:rPr>
        <w:t>shocks and conflict, mainly because of select samples, misspecification, and sensitivity to model assumptions, and, most importantly, alternative measures of instability</w:t>
      </w:r>
      <w:r w:rsidRPr="00E31FB2">
        <w:rPr>
          <w:rStyle w:val="IntenseEmphasis"/>
        </w:rPr>
        <w:t>.</w:t>
      </w:r>
      <w:r w:rsidRPr="00E31FB2">
        <w:t xml:space="preserve"> </w:t>
      </w:r>
      <w:r w:rsidRPr="00E31FB2">
        <w:rPr>
          <w:sz w:val="14"/>
        </w:rPr>
        <w:t xml:space="preserve">Across the social and hard sciences, there is a concern that the majority of published research findings are false (e.g. Gerber et al. 2001). Ioannidis (2005) demonstrates that </w:t>
      </w:r>
      <w:r w:rsidRPr="00E31FB2">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E31FB2">
        <w:rPr>
          <w:rStyle w:val="IntenseEmphasis"/>
        </w:rPr>
        <w:t>.</w:t>
      </w:r>
      <w:r w:rsidRPr="00E31FB2">
        <w:rPr>
          <w:sz w:val="14"/>
        </w:rPr>
        <w:t xml:space="preserve"> Most worryingly, </w:t>
      </w:r>
      <w:r w:rsidRPr="00E31FB2">
        <w:rPr>
          <w:rStyle w:val="StyleUnderline"/>
        </w:rPr>
        <w:t>almost no paper looks at alternative dependent variables or publishes systematic robustness checks</w:t>
      </w:r>
      <w:r w:rsidRPr="00E31FB2">
        <w:rPr>
          <w:sz w:val="14"/>
        </w:rPr>
        <w:t xml:space="preserve">. </w:t>
      </w:r>
      <w:proofErr w:type="spellStart"/>
      <w:r w:rsidRPr="00E31FB2">
        <w:rPr>
          <w:sz w:val="14"/>
        </w:rPr>
        <w:t>Hegre</w:t>
      </w:r>
      <w:proofErr w:type="spellEnd"/>
      <w:r w:rsidRPr="00E31FB2">
        <w:rPr>
          <w:sz w:val="14"/>
        </w:rPr>
        <w:t xml:space="preserve"> and </w:t>
      </w:r>
      <w:proofErr w:type="spellStart"/>
      <w:r w:rsidRPr="00E31FB2">
        <w:rPr>
          <w:sz w:val="14"/>
        </w:rPr>
        <w:t>Sambanis</w:t>
      </w:r>
      <w:proofErr w:type="spellEnd"/>
      <w:r w:rsidRPr="00E31FB2">
        <w:rPr>
          <w:sz w:val="14"/>
        </w:rPr>
        <w:t xml:space="preserve"> (2006) have shown that the majority of published conflict results are fragile, though they focus on </w:t>
      </w:r>
      <w:proofErr w:type="spellStart"/>
      <w:r w:rsidRPr="00E31FB2">
        <w:rPr>
          <w:sz w:val="14"/>
        </w:rPr>
        <w:t>timeinvariant</w:t>
      </w:r>
      <w:proofErr w:type="spellEnd"/>
      <w:r w:rsidRPr="00E31FB2">
        <w:rPr>
          <w:sz w:val="14"/>
        </w:rPr>
        <w:t xml:space="preserve"> </w:t>
      </w:r>
      <w:proofErr w:type="spellStart"/>
      <w:r w:rsidRPr="00E31FB2">
        <w:rPr>
          <w:sz w:val="14"/>
        </w:rPr>
        <w:t>regressors</w:t>
      </w:r>
      <w:proofErr w:type="spellEnd"/>
      <w:r w:rsidRPr="00E31FB2">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E31FB2">
        <w:rPr>
          <w:rStyle w:val="StyleUnderline"/>
        </w:rPr>
        <w:t>the consequences are dire: a lower threshold of evidence for initially significant results than ambiguous ones.20</w:t>
      </w:r>
    </w:p>
    <w:p w14:paraId="4CD1F2A4" w14:textId="77777777" w:rsidR="00F0655F" w:rsidRPr="000971E8" w:rsidRDefault="00F0655F" w:rsidP="00F0655F"/>
    <w:p w14:paraId="69914BFE" w14:textId="77777777" w:rsidR="00F0655F" w:rsidRPr="00F0655F" w:rsidRDefault="00F0655F" w:rsidP="00F0655F"/>
    <w:sectPr w:rsidR="00F0655F" w:rsidRPr="00F0655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0AFF" w:usb1="00007843" w:usb2="00000001" w:usb3="00000000" w:csb0="000001BF" w:csb1="00000000"/>
  </w:font>
  <w:font w:name="CenturySchoolbook">
    <w:altName w:val="Century Schoolbook"/>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1768860"/>
    <w:docVar w:name="VerbatimMac" w:val="True"/>
    <w:docVar w:name="VerbatimVersion" w:val="5.0"/>
  </w:docVars>
  <w:rsids>
    <w:rsidRoot w:val="00736AA6"/>
    <w:rsid w:val="000029E3"/>
    <w:rsid w:val="000029E8"/>
    <w:rsid w:val="00004225"/>
    <w:rsid w:val="000066CA"/>
    <w:rsid w:val="00007264"/>
    <w:rsid w:val="000076A9"/>
    <w:rsid w:val="00014FAD"/>
    <w:rsid w:val="00015D2A"/>
    <w:rsid w:val="00016DEB"/>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3115"/>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271BC"/>
    <w:rsid w:val="004348DC"/>
    <w:rsid w:val="00434921"/>
    <w:rsid w:val="00442018"/>
    <w:rsid w:val="00446567"/>
    <w:rsid w:val="00447B10"/>
    <w:rsid w:val="00452EE4"/>
    <w:rsid w:val="00452F0B"/>
    <w:rsid w:val="004536D6"/>
    <w:rsid w:val="00457224"/>
    <w:rsid w:val="0045735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75BC"/>
    <w:rsid w:val="00717B01"/>
    <w:rsid w:val="007227D9"/>
    <w:rsid w:val="0072491F"/>
    <w:rsid w:val="00725598"/>
    <w:rsid w:val="00736AA6"/>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D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AE5"/>
    <w:rsid w:val="00890E4C"/>
    <w:rsid w:val="00890E74"/>
    <w:rsid w:val="00892798"/>
    <w:rsid w:val="0089418F"/>
    <w:rsid w:val="00897C29"/>
    <w:rsid w:val="008A1A9C"/>
    <w:rsid w:val="008A4633"/>
    <w:rsid w:val="008B032E"/>
    <w:rsid w:val="008C0FA2"/>
    <w:rsid w:val="008C2342"/>
    <w:rsid w:val="008C58BD"/>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747E"/>
    <w:rsid w:val="00A54315"/>
    <w:rsid w:val="00A60FBC"/>
    <w:rsid w:val="00A65C0B"/>
    <w:rsid w:val="00A776BA"/>
    <w:rsid w:val="00A81FD2"/>
    <w:rsid w:val="00A8441A"/>
    <w:rsid w:val="00A8674A"/>
    <w:rsid w:val="00A96E24"/>
    <w:rsid w:val="00AA20C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D1D"/>
    <w:rsid w:val="00CA013C"/>
    <w:rsid w:val="00CA6D6D"/>
    <w:rsid w:val="00CC7A4E"/>
    <w:rsid w:val="00CD1359"/>
    <w:rsid w:val="00CD1E1D"/>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12E5"/>
    <w:rsid w:val="00DD4CD4"/>
    <w:rsid w:val="00DD65A2"/>
    <w:rsid w:val="00DD6770"/>
    <w:rsid w:val="00DE0749"/>
    <w:rsid w:val="00DE1CE2"/>
    <w:rsid w:val="00DF1210"/>
    <w:rsid w:val="00DF31E9"/>
    <w:rsid w:val="00DF400D"/>
    <w:rsid w:val="00DF51C0"/>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4B5F"/>
    <w:rsid w:val="00EC7106"/>
    <w:rsid w:val="00ED0120"/>
    <w:rsid w:val="00ED3BBA"/>
    <w:rsid w:val="00ED4E12"/>
    <w:rsid w:val="00EE051B"/>
    <w:rsid w:val="00EE54B4"/>
    <w:rsid w:val="00EF1AD8"/>
    <w:rsid w:val="00EF2B5C"/>
    <w:rsid w:val="00EF7794"/>
    <w:rsid w:val="00F02046"/>
    <w:rsid w:val="00F03AA8"/>
    <w:rsid w:val="00F053D8"/>
    <w:rsid w:val="00F0655F"/>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E27"/>
    <w:rsid w:val="00F73954"/>
    <w:rsid w:val="00F94060"/>
    <w:rsid w:val="00FA56F6"/>
    <w:rsid w:val="00FB329D"/>
    <w:rsid w:val="00FC1B46"/>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DC6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C1B4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C1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1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1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tag,Heading 2 Char1 Char Char,no read,No Spacing11111,No Spacing12,No Spacing211,No Spacing4,No Spacing5,No Spacing2111,Tags,No Spacing2,Debate Text,Read stuff,TAG"/>
    <w:basedOn w:val="Normal"/>
    <w:next w:val="Normal"/>
    <w:link w:val="Heading4Char"/>
    <w:uiPriority w:val="3"/>
    <w:unhideWhenUsed/>
    <w:qFormat/>
    <w:rsid w:val="00FC1B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1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B46"/>
  </w:style>
  <w:style w:type="character" w:customStyle="1" w:styleId="Heading1Char">
    <w:name w:val="Heading 1 Char"/>
    <w:aliases w:val="Pocket Char"/>
    <w:basedOn w:val="DefaultParagraphFont"/>
    <w:link w:val="Heading1"/>
    <w:rsid w:val="00FC1B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1B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1B4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Ch Char,tag Char,Heading 2 Char1 Char Char Char,no read Char,No Spacing11111 Char,No Spacing12 Char,No Spacing211 Char"/>
    <w:basedOn w:val="DefaultParagraphFont"/>
    <w:link w:val="Heading4"/>
    <w:uiPriority w:val="3"/>
    <w:rsid w:val="00FC1B4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C1B46"/>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FC1B4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7"/>
    <w:qFormat/>
    <w:rsid w:val="00FC1B4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C1B46"/>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FC1B46"/>
    <w:rPr>
      <w:color w:val="auto"/>
      <w:u w:val="none"/>
    </w:rPr>
  </w:style>
  <w:style w:type="paragraph" w:styleId="DocumentMap">
    <w:name w:val="Document Map"/>
    <w:basedOn w:val="Normal"/>
    <w:link w:val="DocumentMapChar"/>
    <w:uiPriority w:val="99"/>
    <w:semiHidden/>
    <w:unhideWhenUsed/>
    <w:rsid w:val="00C95D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5D1D"/>
    <w:rPr>
      <w:rFonts w:ascii="Lucida Grande" w:hAnsi="Lucida Grande" w:cs="Lucida Grande"/>
    </w:rPr>
  </w:style>
  <w:style w:type="paragraph" w:customStyle="1" w:styleId="Emphasis1">
    <w:name w:val="Emphasis1"/>
    <w:basedOn w:val="Normal"/>
    <w:link w:val="Emphasis"/>
    <w:autoRedefine/>
    <w:uiPriority w:val="7"/>
    <w:qFormat/>
    <w:rsid w:val="00736AA6"/>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C58BD"/>
    <w:pPr>
      <w:spacing w:after="0" w:line="240" w:lineRule="auto"/>
    </w:pPr>
    <w:rPr>
      <w:rFonts w:ascii="Arial Narrow" w:hAnsi="Arial Narrow"/>
      <w:sz w:val="24"/>
      <w:u w:val="thick"/>
    </w:rPr>
  </w:style>
  <w:style w:type="character" w:customStyle="1" w:styleId="CiteChar">
    <w:name w:val="Cite Char"/>
    <w:aliases w:val="cite_tag Char,Char Char Char Char1 Char Char1,Char Char Char Char1 Char,Heading 2 Char1 Char Char Char1,Heading 21 Char, Char Char Char Char1 Char,Char Char Char Char1 Char Char,Char2 Char,Card Char1,Taglines Char Char,Heading 2 Char Char"/>
    <w:qFormat/>
    <w:rsid w:val="008C58BD"/>
    <w:rPr>
      <w:rFonts w:ascii="Arial Narrow" w:hAnsi="Arial Narrow"/>
      <w:b/>
      <w:sz w:val="24"/>
      <w:szCs w:val="22"/>
      <w:u w:val="thick"/>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rsid w:val="008C58BD"/>
    <w:rPr>
      <w:rFonts w:eastAsia="Batang" w:cs="Arial"/>
      <w:bCs/>
      <w:sz w:val="14"/>
      <w:szCs w:val="14"/>
      <w:lang w:val="en-US" w:eastAsia="en-US" w:bidi="ar-SA"/>
    </w:rPr>
  </w:style>
  <w:style w:type="character" w:customStyle="1" w:styleId="UnderlineBold">
    <w:name w:val="Underline + Bold"/>
    <w:uiPriority w:val="1"/>
    <w:qFormat/>
    <w:rsid w:val="00F03AA8"/>
    <w:rPr>
      <w:b/>
      <w:sz w:val="20"/>
      <w:u w:val="single"/>
    </w:rPr>
  </w:style>
  <w:style w:type="paragraph" w:customStyle="1" w:styleId="textbold">
    <w:name w:val="text bold"/>
    <w:basedOn w:val="Normal"/>
    <w:uiPriority w:val="7"/>
    <w:qFormat/>
    <w:rsid w:val="00F0655F"/>
    <w:pPr>
      <w:spacing w:after="0"/>
      <w:ind w:left="720"/>
      <w:jc w:val="both"/>
    </w:pPr>
    <w:rPr>
      <w:b/>
      <w:iCs/>
      <w:u w:val="single"/>
    </w:rPr>
  </w:style>
  <w:style w:type="character" w:styleId="IntenseEmphasis">
    <w:name w:val="Intense Emphasis"/>
    <w:aliases w:val="Intense Emphasis3,Intense Emphasis4,Minimized Char"/>
    <w:basedOn w:val="DefaultParagraphFont"/>
    <w:uiPriority w:val="6"/>
    <w:qFormat/>
    <w:rsid w:val="00F0655F"/>
    <w:rPr>
      <w:b w:val="0"/>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C1B4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C1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1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1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tag,Heading 2 Char1 Char Char,no read,No Spacing11111,No Spacing12,No Spacing211,No Spacing4,No Spacing5,No Spacing2111,Tags,No Spacing2,Debate Text,Read stuff,TAG"/>
    <w:basedOn w:val="Normal"/>
    <w:next w:val="Normal"/>
    <w:link w:val="Heading4Char"/>
    <w:uiPriority w:val="3"/>
    <w:unhideWhenUsed/>
    <w:qFormat/>
    <w:rsid w:val="00FC1B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1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B46"/>
  </w:style>
  <w:style w:type="character" w:customStyle="1" w:styleId="Heading1Char">
    <w:name w:val="Heading 1 Char"/>
    <w:aliases w:val="Pocket Char"/>
    <w:basedOn w:val="DefaultParagraphFont"/>
    <w:link w:val="Heading1"/>
    <w:rsid w:val="00FC1B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C1B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C1B4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Ch Char,tag Char,Heading 2 Char1 Char Char Char,no read Char,No Spacing11111 Char,No Spacing12 Char,No Spacing211 Char"/>
    <w:basedOn w:val="DefaultParagraphFont"/>
    <w:link w:val="Heading4"/>
    <w:uiPriority w:val="3"/>
    <w:rsid w:val="00FC1B4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FC1B46"/>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FC1B4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7"/>
    <w:qFormat/>
    <w:rsid w:val="00FC1B4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C1B46"/>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FC1B46"/>
    <w:rPr>
      <w:color w:val="auto"/>
      <w:u w:val="none"/>
    </w:rPr>
  </w:style>
  <w:style w:type="paragraph" w:styleId="DocumentMap">
    <w:name w:val="Document Map"/>
    <w:basedOn w:val="Normal"/>
    <w:link w:val="DocumentMapChar"/>
    <w:uiPriority w:val="99"/>
    <w:semiHidden/>
    <w:unhideWhenUsed/>
    <w:rsid w:val="00C95D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5D1D"/>
    <w:rPr>
      <w:rFonts w:ascii="Lucida Grande" w:hAnsi="Lucida Grande" w:cs="Lucida Grande"/>
    </w:rPr>
  </w:style>
  <w:style w:type="paragraph" w:customStyle="1" w:styleId="Emphasis1">
    <w:name w:val="Emphasis1"/>
    <w:basedOn w:val="Normal"/>
    <w:link w:val="Emphasis"/>
    <w:autoRedefine/>
    <w:uiPriority w:val="7"/>
    <w:qFormat/>
    <w:rsid w:val="00736AA6"/>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8C58BD"/>
    <w:pPr>
      <w:spacing w:after="0" w:line="240" w:lineRule="auto"/>
    </w:pPr>
    <w:rPr>
      <w:rFonts w:ascii="Arial Narrow" w:hAnsi="Arial Narrow"/>
      <w:sz w:val="24"/>
      <w:u w:val="thick"/>
    </w:rPr>
  </w:style>
  <w:style w:type="character" w:customStyle="1" w:styleId="CiteChar">
    <w:name w:val="Cite Char"/>
    <w:aliases w:val="cite_tag Char,Char Char Char Char1 Char Char1,Char Char Char Char1 Char,Heading 2 Char1 Char Char Char1,Heading 21 Char, Char Char Char Char1 Char,Char Char Char Char1 Char Char,Char2 Char,Card Char1,Taglines Char Char,Heading 2 Char Char"/>
    <w:qFormat/>
    <w:rsid w:val="008C58BD"/>
    <w:rPr>
      <w:rFonts w:ascii="Arial Narrow" w:hAnsi="Arial Narrow"/>
      <w:b/>
      <w:sz w:val="24"/>
      <w:szCs w:val="22"/>
      <w:u w:val="thick"/>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rsid w:val="008C58BD"/>
    <w:rPr>
      <w:rFonts w:eastAsia="Batang" w:cs="Arial"/>
      <w:bCs/>
      <w:sz w:val="14"/>
      <w:szCs w:val="14"/>
      <w:lang w:val="en-US" w:eastAsia="en-US" w:bidi="ar-SA"/>
    </w:rPr>
  </w:style>
  <w:style w:type="character" w:customStyle="1" w:styleId="UnderlineBold">
    <w:name w:val="Underline + Bold"/>
    <w:uiPriority w:val="1"/>
    <w:qFormat/>
    <w:rsid w:val="00F03AA8"/>
    <w:rPr>
      <w:b/>
      <w:sz w:val="20"/>
      <w:u w:val="single"/>
    </w:rPr>
  </w:style>
  <w:style w:type="paragraph" w:customStyle="1" w:styleId="textbold">
    <w:name w:val="text bold"/>
    <w:basedOn w:val="Normal"/>
    <w:uiPriority w:val="7"/>
    <w:qFormat/>
    <w:rsid w:val="00F0655F"/>
    <w:pPr>
      <w:spacing w:after="0"/>
      <w:ind w:left="720"/>
      <w:jc w:val="both"/>
    </w:pPr>
    <w:rPr>
      <w:b/>
      <w:iCs/>
      <w:u w:val="single"/>
    </w:rPr>
  </w:style>
  <w:style w:type="character" w:styleId="IntenseEmphasis">
    <w:name w:val="Intense Emphasis"/>
    <w:aliases w:val="Intense Emphasis3,Intense Emphasis4,Minimized Char"/>
    <w:basedOn w:val="DefaultParagraphFont"/>
    <w:uiPriority w:val="6"/>
    <w:qFormat/>
    <w:rsid w:val="00F0655F"/>
    <w:rPr>
      <w:b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carnegieendowment.org/2015/09/22/u.s.-india-ties-in-age-of-xi-jinping/ii7f" TargetMode="External"/><Relationship Id="rId18" Type="http://schemas.openxmlformats.org/officeDocument/2006/relationships/hyperlink" Target="http://thediplomat.com/2016/03/what-the-us-gets-wrong-about-indias-relationship-with-china/" TargetMode="External"/><Relationship Id="rId26"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3" Type="http://schemas.openxmlformats.org/officeDocument/2006/relationships/customXml" Target="../customXml/item3.xml"/><Relationship Id="rId21" Type="http://schemas.openxmlformats.org/officeDocument/2006/relationships/hyperlink" Target="http://www.fpri.org/article/2011/01/the-elephant-in-the-room-summitry-and-chinas-challenging-relations-with-great-powers-in-asia/" TargetMode="External"/><Relationship Id="rId34"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www.politicalperspectives.org.uk/wp-content/uploads/Evolution-India-China1.pdf" TargetMode="External"/><Relationship Id="rId17" Type="http://schemas.openxmlformats.org/officeDocument/2006/relationships/hyperlink" Target="http://www.cnas.org/blogs/naturalsecurity/2010/11/us-india-cooperation-space-next-frontier.html" TargetMode="External"/><Relationship Id="rId25"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orldfinance.com/home/imf-comments-on-financial-stability-in-the-asia-pacific-region%207/23/2016" TargetMode="External"/><Relationship Id="rId20" Type="http://schemas.openxmlformats.org/officeDocument/2006/relationships/hyperlink" Target="http://thediplomat.com/2016/03/what-the-us-gets-wrong-about-indias-relationship-with-china/" TargetMode="External"/><Relationship Id="rId29"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brookings.edu/research/opinions/2015/01/20-us-india-relationship-and-china-madan" TargetMode="External"/><Relationship Id="rId24" Type="http://schemas.openxmlformats.org/officeDocument/2006/relationships/hyperlink" Target="http://www.worldfinance.com/home/imf-comments-on-financial-stability-in-the-asia-pacific-region%207/23/2016" TargetMode="External"/><Relationship Id="rId32" Type="http://schemas.openxmlformats.org/officeDocument/2006/relationships/hyperlink" Target="http://www.chrisblattman.com/documents/research/2011.EconomicShocksAndConflict.pdf?9d7bd4" TargetMode="External"/><Relationship Id="rId5" Type="http://schemas.openxmlformats.org/officeDocument/2006/relationships/numbering" Target="numbering.xml"/><Relationship Id="rId15" Type="http://schemas.openxmlformats.org/officeDocument/2006/relationships/hyperlink" Target="http://www.atimes.com/atimes/South_Asia/ME17Df04.html" TargetMode="External"/><Relationship Id="rId23" Type="http://schemas.openxmlformats.org/officeDocument/2006/relationships/hyperlink" Target="http://www.huffingtonpost.com/ronak-d-desai/devyani-khobragade_b_4578443.html" TargetMode="External"/><Relationship Id="rId28"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10" Type="http://schemas.openxmlformats.org/officeDocument/2006/relationships/hyperlink" Target="http://www.brookings.edu/research/opinions/2015/01/20-us-india-relationship-and-china-madan" TargetMode="External"/><Relationship Id="rId19" Type="http://schemas.openxmlformats.org/officeDocument/2006/relationships/hyperlink" Target="http://www.lowyinterpreter.org/post/2015/03/16/India-is-no-ally-of-the-US.aspx" TargetMode="External"/><Relationship Id="rId31"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javascript:void(0);" TargetMode="External"/><Relationship Id="rId22" Type="http://schemas.openxmlformats.org/officeDocument/2006/relationships/hyperlink" Target="http://www.tandfonline.com/doi/abs/10.1080/10803920.2014.925346re" TargetMode="External"/><Relationship Id="rId27"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 Id="rId30" Type="http://schemas.openxmlformats.org/officeDocument/2006/relationships/hyperlink" Target="http://www.lexis.com/research/retrieve?_m=582c5b72ce16ec928e89c7f8ae94d0e9&amp;docnum=1&amp;_fmtstr=FULL&amp;_startdoc=1&amp;wchp=dGLzVtb-zSkAt&amp;_md5=4435eb90208879d1637a77b663f1ab7c&amp;focBudTerms=&amp;focBudSel=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811217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A8B410A-0063-4ECF-BDB3-F94970558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103</TotalTime>
  <Pages>16</Pages>
  <Words>28798</Words>
  <Characters>164154</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192567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Arnav Gupta</dc:creator>
  <cp:keywords>5.2</cp:keywords>
  <dc:description/>
  <cp:lastModifiedBy>TAS</cp:lastModifiedBy>
  <cp:revision>13</cp:revision>
  <dcterms:created xsi:type="dcterms:W3CDTF">2016-07-23T21:55:00Z</dcterms:created>
  <dcterms:modified xsi:type="dcterms:W3CDTF">2016-07-26T01:23:00Z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