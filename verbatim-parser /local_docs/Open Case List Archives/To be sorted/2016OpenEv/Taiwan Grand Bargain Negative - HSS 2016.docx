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21A85" w14:textId="7DD1F57A" w:rsidR="000570EA" w:rsidRDefault="000570EA" w:rsidP="00EB3652">
      <w:pPr>
        <w:pStyle w:val="Heading1"/>
      </w:pPr>
      <w:r>
        <w:t>Notes/Explanation</w:t>
      </w:r>
    </w:p>
    <w:p w14:paraId="175DA00E" w14:textId="77777777" w:rsidR="000570EA" w:rsidRDefault="000570EA" w:rsidP="000570EA"/>
    <w:p w14:paraId="74D388CC" w14:textId="20E40415" w:rsidR="00395DD1" w:rsidRDefault="000570EA" w:rsidP="000570EA">
      <w:r>
        <w:t xml:space="preserve">This is the </w:t>
      </w:r>
      <w:r w:rsidR="00407DB8">
        <w:t>second, compiled</w:t>
      </w:r>
      <w:r>
        <w:t xml:space="preserve"> wave of negative materials for the Taiwan Grand Bargain Affirmative. </w:t>
      </w:r>
      <w:r w:rsidR="00395DD1">
        <w:t xml:space="preserve">It includes several new off-case positions and many new case arguments. All of the materials from the first file are included in this file. </w:t>
      </w:r>
    </w:p>
    <w:p w14:paraId="4C2E223B" w14:textId="77777777" w:rsidR="00395DD1" w:rsidRDefault="00395DD1" w:rsidP="000570EA"/>
    <w:p w14:paraId="2D78D300" w14:textId="7233E6E7" w:rsidR="000570EA" w:rsidRDefault="000570EA" w:rsidP="000570EA">
      <w:r>
        <w:t xml:space="preserve">When debating this case, students should also make use of the relevant materials from the starter packet (especially </w:t>
      </w:r>
      <w:r w:rsidR="005434B1">
        <w:t>as it relates to</w:t>
      </w:r>
      <w:r w:rsidR="00407DB8">
        <w:t xml:space="preserve"> U.S.-China relations) and from other camp files (Japan DA, etc.). </w:t>
      </w:r>
    </w:p>
    <w:p w14:paraId="6B8930B8" w14:textId="77777777" w:rsidR="003F5D8E" w:rsidRDefault="003F5D8E" w:rsidP="000570EA"/>
    <w:p w14:paraId="7AC33297" w14:textId="78006603" w:rsidR="000570EA" w:rsidRPr="000570EA" w:rsidRDefault="00EB3652" w:rsidP="00EB3652">
      <w:pPr>
        <w:pStyle w:val="Heading1"/>
      </w:pPr>
      <w:r>
        <w:lastRenderedPageBreak/>
        <w:t>Off-Case</w:t>
      </w:r>
    </w:p>
    <w:p w14:paraId="22D722C4" w14:textId="7B25B2FA" w:rsidR="001D12F3" w:rsidRDefault="00EC7268" w:rsidP="005E78DE">
      <w:pPr>
        <w:pStyle w:val="Heading2"/>
      </w:pPr>
      <w:r>
        <w:t>Alliance Credibility</w:t>
      </w:r>
      <w:r w:rsidR="001D12F3">
        <w:t xml:space="preserve"> DA</w:t>
      </w:r>
    </w:p>
    <w:p w14:paraId="5E695A32" w14:textId="07BE369B" w:rsidR="008F47E7" w:rsidRDefault="008F47E7" w:rsidP="008F47E7">
      <w:pPr>
        <w:pStyle w:val="Heading3"/>
      </w:pPr>
      <w:r>
        <w:t>Note</w:t>
      </w:r>
    </w:p>
    <w:p w14:paraId="0AB61E89" w14:textId="77777777" w:rsidR="008F47E7" w:rsidRDefault="008F47E7" w:rsidP="008F47E7"/>
    <w:p w14:paraId="160D0D2E" w14:textId="0DBF639F" w:rsidR="008F47E7" w:rsidRDefault="008F47E7" w:rsidP="008F47E7">
      <w:r>
        <w:t xml:space="preserve">When debating this argument, students should utilize the materials in the Japan Rearmament DA file to fully develop and defend the impact. </w:t>
      </w:r>
    </w:p>
    <w:p w14:paraId="27417AB4" w14:textId="77777777" w:rsidR="008F47E7" w:rsidRPr="008F47E7" w:rsidRDefault="008F47E7" w:rsidP="008F47E7"/>
    <w:p w14:paraId="7DA7D752" w14:textId="4E96A356" w:rsidR="001D12F3" w:rsidRDefault="001D12F3" w:rsidP="001D12F3">
      <w:pPr>
        <w:pStyle w:val="Heading3"/>
      </w:pPr>
      <w:r>
        <w:t xml:space="preserve">1NC — </w:t>
      </w:r>
      <w:r w:rsidR="00EC7268">
        <w:t>Alliance Credibility</w:t>
      </w:r>
      <w:r>
        <w:t xml:space="preserve"> DA</w:t>
      </w:r>
    </w:p>
    <w:p w14:paraId="2E1BD694" w14:textId="5050760E" w:rsidR="001D12F3" w:rsidRDefault="001D12F3" w:rsidP="001D12F3">
      <w:pPr>
        <w:pStyle w:val="Heading4"/>
      </w:pPr>
      <w:r>
        <w:t xml:space="preserve">First/next off is the </w:t>
      </w:r>
      <w:r w:rsidR="00EC7268">
        <w:rPr>
          <w:u w:val="single"/>
        </w:rPr>
        <w:t>Alliance Credibility</w:t>
      </w:r>
      <w:r w:rsidRPr="001D12F3">
        <w:rPr>
          <w:u w:val="single"/>
        </w:rPr>
        <w:t xml:space="preserve"> DA</w:t>
      </w:r>
      <w:r>
        <w:t xml:space="preserve">. </w:t>
      </w:r>
    </w:p>
    <w:p w14:paraId="359E7381" w14:textId="77777777" w:rsidR="00266879" w:rsidRDefault="00266879" w:rsidP="00266879"/>
    <w:p w14:paraId="1F603C07" w14:textId="0282AF13" w:rsidR="00266879" w:rsidRPr="008A359F" w:rsidRDefault="00D214DD" w:rsidP="00266879">
      <w:pPr>
        <w:pStyle w:val="Heading4"/>
      </w:pPr>
      <w:r w:rsidRPr="00D214DD">
        <w:rPr>
          <w:u w:val="single"/>
        </w:rPr>
        <w:t>First</w:t>
      </w:r>
      <w:r w:rsidR="00345988">
        <w:t xml:space="preserve">, the plan destroys U.S. </w:t>
      </w:r>
      <w:r w:rsidR="00345988" w:rsidRPr="008A359F">
        <w:rPr>
          <w:u w:val="single"/>
        </w:rPr>
        <w:t>security alliances</w:t>
      </w:r>
      <w:r w:rsidR="00345988">
        <w:t xml:space="preserve"> in Asia</w:t>
      </w:r>
      <w:r w:rsidR="008A359F">
        <w:t xml:space="preserve">, sparks an </w:t>
      </w:r>
      <w:r w:rsidR="008A359F">
        <w:rPr>
          <w:u w:val="single"/>
        </w:rPr>
        <w:t>arms race</w:t>
      </w:r>
      <w:r w:rsidR="008A359F">
        <w:t xml:space="preserve">, and </w:t>
      </w:r>
      <w:r w:rsidR="008A359F" w:rsidRPr="008A359F">
        <w:t xml:space="preserve">ends U.S. </w:t>
      </w:r>
      <w:r w:rsidR="008A359F" w:rsidRPr="008A359F">
        <w:rPr>
          <w:u w:val="single"/>
        </w:rPr>
        <w:t>primacy</w:t>
      </w:r>
      <w:r w:rsidR="008A359F">
        <w:t xml:space="preserve"> in East Asia</w:t>
      </w:r>
      <w:r w:rsidR="008A359F" w:rsidRPr="008A359F">
        <w:t>.</w:t>
      </w:r>
      <w:r w:rsidR="008A359F">
        <w:t xml:space="preserve"> </w:t>
      </w:r>
    </w:p>
    <w:p w14:paraId="49EBA5A5" w14:textId="77777777" w:rsidR="00266879" w:rsidRDefault="00266879" w:rsidP="00266879">
      <w:r w:rsidRPr="00C715F4">
        <w:rPr>
          <w:rStyle w:val="Style13ptBold"/>
        </w:rPr>
        <w:t>Rehman 14</w:t>
      </w:r>
      <w:r>
        <w:t xml:space="preserve"> — Iskander Rehman, F</w:t>
      </w:r>
      <w:r w:rsidRPr="00C715F4">
        <w:t>ellow at the Center for Strategic and Budgetary Assessments</w:t>
      </w:r>
      <w:r>
        <w:t>,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w:t>
      </w:r>
      <w:r w:rsidRPr="002340DE">
        <w:t>The Paris Institute of Political Studies</w:t>
      </w:r>
      <w:r>
        <w:t xml:space="preserve">, 2014 (“Why Taiwan Matters,” </w:t>
      </w:r>
      <w:r>
        <w:rPr>
          <w:i/>
        </w:rPr>
        <w:t>The National Interest</w:t>
      </w:r>
      <w:r>
        <w:t>, February 28</w:t>
      </w:r>
      <w:r w:rsidRPr="00C715F4">
        <w:rPr>
          <w:vertAlign w:val="superscript"/>
        </w:rPr>
        <w:t>th</w:t>
      </w:r>
      <w:r>
        <w:t xml:space="preserve">, Available Online at </w:t>
      </w:r>
      <w:hyperlink r:id="rId7" w:history="1">
        <w:r w:rsidRPr="00731117">
          <w:rPr>
            <w:rStyle w:val="Hyperlink"/>
          </w:rPr>
          <w:t>http://nationalinterest.org/commentary/why-taiwan-matters-9971?page=show</w:t>
        </w:r>
      </w:hyperlink>
      <w:r>
        <w:t>, Accessed 07-10-2016)</w:t>
      </w:r>
    </w:p>
    <w:p w14:paraId="703E8142" w14:textId="77777777" w:rsidR="00266879" w:rsidRDefault="00266879" w:rsidP="00266879">
      <w:r w:rsidRPr="009C2CC2">
        <w:rPr>
          <w:rStyle w:val="StyleUnderline"/>
          <w:highlight w:val="yellow"/>
        </w:rPr>
        <w:t>Abandoning</w:t>
      </w:r>
      <w:r w:rsidRPr="00FD364E">
        <w:rPr>
          <w:rStyle w:val="StyleUnderline"/>
        </w:rPr>
        <w:t xml:space="preserve"> Taiwan </w:t>
      </w:r>
      <w:r w:rsidRPr="009C2CC2">
        <w:rPr>
          <w:rStyle w:val="StyleUnderline"/>
          <w:highlight w:val="yellow"/>
        </w:rPr>
        <w:t>would erode</w:t>
      </w:r>
      <w:r w:rsidRPr="00FD364E">
        <w:rPr>
          <w:rStyle w:val="StyleUnderline"/>
        </w:rPr>
        <w:t xml:space="preserve"> American </w:t>
      </w:r>
      <w:r w:rsidRPr="009C2CC2">
        <w:rPr>
          <w:rStyle w:val="StyleUnderline"/>
          <w:highlight w:val="yellow"/>
        </w:rPr>
        <w:t xml:space="preserve">credibility in the Indo-Pacific and add fuel to an </w:t>
      </w:r>
      <w:r w:rsidRPr="009C2CC2">
        <w:rPr>
          <w:rStyle w:val="Emphasis"/>
          <w:highlight w:val="yellow"/>
        </w:rPr>
        <w:t>ongoing regional arms race</w:t>
      </w:r>
      <w:r>
        <w:t>.</w:t>
      </w:r>
    </w:p>
    <w:p w14:paraId="28F1A468" w14:textId="77777777" w:rsidR="00266879" w:rsidRDefault="00266879" w:rsidP="00266879">
      <w:r w:rsidRPr="009C2CC2">
        <w:rPr>
          <w:rStyle w:val="StyleUnderline"/>
          <w:highlight w:val="yellow"/>
        </w:rPr>
        <w:t>Taiwan</w:t>
      </w:r>
      <w:r w:rsidRPr="00FD364E">
        <w:rPr>
          <w:rStyle w:val="StyleUnderline"/>
        </w:rPr>
        <w:t xml:space="preserve"> policy </w:t>
      </w:r>
      <w:r w:rsidRPr="009C2CC2">
        <w:rPr>
          <w:rStyle w:val="Emphasis"/>
          <w:highlight w:val="yellow"/>
        </w:rPr>
        <w:t>cannot be compartmentalized</w:t>
      </w:r>
      <w:r w:rsidRPr="00FD364E">
        <w:rPr>
          <w:rStyle w:val="StyleUnderline"/>
        </w:rPr>
        <w:t xml:space="preserve">, and viewed in isolation from the pivot and U.S. policy towards Asia. </w:t>
      </w:r>
      <w:r w:rsidRPr="009C2CC2">
        <w:rPr>
          <w:rStyle w:val="StyleUnderline"/>
          <w:highlight w:val="yellow"/>
        </w:rPr>
        <w:t xml:space="preserve">Decision-makers in </w:t>
      </w:r>
      <w:r w:rsidRPr="009C2CC2">
        <w:rPr>
          <w:rStyle w:val="Emphasis"/>
          <w:highlight w:val="yellow"/>
        </w:rPr>
        <w:t>Seoul</w:t>
      </w:r>
      <w:r w:rsidRPr="009C2CC2">
        <w:rPr>
          <w:rStyle w:val="StyleUnderline"/>
          <w:highlight w:val="yellow"/>
        </w:rPr>
        <w:t xml:space="preserve">, </w:t>
      </w:r>
      <w:r w:rsidRPr="009C2CC2">
        <w:rPr>
          <w:rStyle w:val="Emphasis"/>
          <w:highlight w:val="yellow"/>
        </w:rPr>
        <w:t>Tokyo</w:t>
      </w:r>
      <w:r w:rsidRPr="009C2CC2">
        <w:rPr>
          <w:rStyle w:val="StyleUnderline"/>
          <w:highlight w:val="yellow"/>
        </w:rPr>
        <w:t xml:space="preserve">, and </w:t>
      </w:r>
      <w:r w:rsidRPr="009C2CC2">
        <w:rPr>
          <w:rStyle w:val="Emphasis"/>
          <w:highlight w:val="yellow"/>
        </w:rPr>
        <w:t>Manila</w:t>
      </w:r>
      <w:r w:rsidRPr="009C2CC2">
        <w:rPr>
          <w:rStyle w:val="StyleUnderline"/>
          <w:highlight w:val="yellow"/>
        </w:rPr>
        <w:t xml:space="preserve"> would</w:t>
      </w:r>
      <w:r w:rsidRPr="00FD364E">
        <w:rPr>
          <w:rStyle w:val="StyleUnderline"/>
        </w:rPr>
        <w:t xml:space="preserve"> naturally </w:t>
      </w:r>
      <w:r w:rsidRPr="009C2CC2">
        <w:rPr>
          <w:rStyle w:val="StyleUnderline"/>
          <w:highlight w:val="yellow"/>
        </w:rPr>
        <w:t>question U.S. resolve and</w:t>
      </w:r>
      <w:r w:rsidRPr="00FD364E">
        <w:rPr>
          <w:rStyle w:val="StyleUnderline"/>
        </w:rPr>
        <w:t xml:space="preserve"> Washington’s </w:t>
      </w:r>
      <w:r w:rsidRPr="009C2CC2">
        <w:rPr>
          <w:rStyle w:val="StyleUnderline"/>
          <w:highlight w:val="yellow"/>
        </w:rPr>
        <w:t>commitment</w:t>
      </w:r>
      <w:r w:rsidRPr="00FD364E">
        <w:rPr>
          <w:rStyle w:val="StyleUnderline"/>
        </w:rPr>
        <w:t xml:space="preserve"> to their security in the event of an abandonment of Taiwan. </w:t>
      </w:r>
      <w:r w:rsidRPr="009C2CC2">
        <w:rPr>
          <w:rStyle w:val="StyleUnderline"/>
          <w:highlight w:val="yellow"/>
        </w:rPr>
        <w:t>Japan</w:t>
      </w:r>
      <w:r>
        <w:t xml:space="preserve">, in particular, </w:t>
      </w:r>
      <w:r w:rsidRPr="009C2CC2">
        <w:rPr>
          <w:rStyle w:val="StyleUnderline"/>
          <w:highlight w:val="yellow"/>
        </w:rPr>
        <w:t>would feel threatened by</w:t>
      </w:r>
      <w:r w:rsidRPr="00FD364E">
        <w:rPr>
          <w:rStyle w:val="StyleUnderline"/>
        </w:rPr>
        <w:t xml:space="preserve"> the </w:t>
      </w:r>
      <w:r w:rsidRPr="009C2CC2">
        <w:rPr>
          <w:rStyle w:val="StyleUnderline"/>
          <w:highlight w:val="yellow"/>
        </w:rPr>
        <w:t>stationing of</w:t>
      </w:r>
      <w:r w:rsidRPr="00FD364E">
        <w:rPr>
          <w:rStyle w:val="StyleUnderline"/>
        </w:rPr>
        <w:t xml:space="preserve"> Chinese </w:t>
      </w:r>
      <w:r w:rsidRPr="009C2CC2">
        <w:rPr>
          <w:rStyle w:val="StyleUnderline"/>
          <w:highlight w:val="yellow"/>
        </w:rPr>
        <w:t>forces</w:t>
      </w:r>
      <w:r w:rsidRPr="00FD364E">
        <w:rPr>
          <w:rStyle w:val="StyleUnderline"/>
        </w:rPr>
        <w:t xml:space="preserve"> on Taiwan—</w:t>
      </w:r>
      <w:r w:rsidRPr="0092198A">
        <w:rPr>
          <w:rStyle w:val="StyleUnderline"/>
          <w:highlight w:val="yellow"/>
        </w:rPr>
        <w:t xml:space="preserve">in essence </w:t>
      </w:r>
      <w:r w:rsidRPr="0092198A">
        <w:rPr>
          <w:rStyle w:val="Emphasis"/>
          <w:highlight w:val="yellow"/>
        </w:rPr>
        <w:t>losing a valuable geopolitical buffer</w:t>
      </w:r>
      <w:r w:rsidRPr="00FD364E">
        <w:rPr>
          <w:rStyle w:val="StyleUnderline"/>
        </w:rPr>
        <w:t xml:space="preserve">—in such close proximity to its southwestern approaches. </w:t>
      </w:r>
      <w:r w:rsidRPr="0092198A">
        <w:rPr>
          <w:rStyle w:val="StyleUnderline"/>
          <w:highlight w:val="yellow"/>
        </w:rPr>
        <w:t>Heightened threat perceptions</w:t>
      </w:r>
      <w:r w:rsidRPr="00FD364E">
        <w:rPr>
          <w:rStyle w:val="StyleUnderline"/>
        </w:rPr>
        <w:t xml:space="preserve"> in Tokyo, </w:t>
      </w:r>
      <w:r w:rsidRPr="0092198A">
        <w:rPr>
          <w:rStyle w:val="StyleUnderline"/>
          <w:highlight w:val="yellow"/>
        </w:rPr>
        <w:t>if combined with a lack of faith in the credibility of U.S.</w:t>
      </w:r>
      <w:r w:rsidRPr="00FD364E">
        <w:rPr>
          <w:rStyle w:val="StyleUnderline"/>
        </w:rPr>
        <w:t xml:space="preserve"> conventional and nuclear </w:t>
      </w:r>
      <w:r w:rsidRPr="0092198A">
        <w:rPr>
          <w:rStyle w:val="StyleUnderline"/>
          <w:highlight w:val="yellow"/>
        </w:rPr>
        <w:t>deterrence</w:t>
      </w:r>
      <w:r w:rsidRPr="00FD364E">
        <w:rPr>
          <w:rStyle w:val="StyleUnderline"/>
        </w:rPr>
        <w:t xml:space="preserve">, </w:t>
      </w:r>
      <w:r w:rsidRPr="0092198A">
        <w:rPr>
          <w:rStyle w:val="StyleUnderline"/>
          <w:highlight w:val="yellow"/>
        </w:rPr>
        <w:t xml:space="preserve">could lead Japan to </w:t>
      </w:r>
      <w:r w:rsidRPr="0092198A">
        <w:rPr>
          <w:rStyle w:val="Emphasis"/>
          <w:highlight w:val="yellow"/>
        </w:rPr>
        <w:t>acquire a nuclear-weapons capability</w:t>
      </w:r>
      <w:r>
        <w:t>.</w:t>
      </w:r>
    </w:p>
    <w:p w14:paraId="593D051E" w14:textId="77777777" w:rsidR="00266879" w:rsidRDefault="00266879" w:rsidP="00266879">
      <w:r w:rsidRPr="0092198A">
        <w:rPr>
          <w:rStyle w:val="StyleUnderline"/>
          <w:highlight w:val="yellow"/>
        </w:rPr>
        <w:t>The corrosive effect</w:t>
      </w:r>
      <w:r w:rsidRPr="00FD364E">
        <w:rPr>
          <w:rStyle w:val="StyleUnderline"/>
        </w:rPr>
        <w:t xml:space="preserve"> of forfeiting Taiwan </w:t>
      </w:r>
      <w:r w:rsidRPr="0092198A">
        <w:rPr>
          <w:rStyle w:val="StyleUnderline"/>
          <w:highlight w:val="yellow"/>
        </w:rPr>
        <w:t>would</w:t>
      </w:r>
      <w:r>
        <w:t xml:space="preserve"> also </w:t>
      </w:r>
      <w:r w:rsidRPr="0092198A">
        <w:rPr>
          <w:rStyle w:val="StyleUnderline"/>
          <w:highlight w:val="yellow"/>
        </w:rPr>
        <w:t xml:space="preserve">extend to </w:t>
      </w:r>
      <w:r w:rsidRPr="0092198A">
        <w:rPr>
          <w:rStyle w:val="Emphasis"/>
          <w:highlight w:val="yellow"/>
        </w:rPr>
        <w:t>other key allies</w:t>
      </w:r>
      <w:r w:rsidRPr="0092198A">
        <w:rPr>
          <w:rStyle w:val="StyleUnderline"/>
          <w:highlight w:val="yellow"/>
        </w:rPr>
        <w:t xml:space="preserve"> such as </w:t>
      </w:r>
      <w:r w:rsidRPr="0092198A">
        <w:rPr>
          <w:rStyle w:val="Emphasis"/>
          <w:highlight w:val="yellow"/>
        </w:rPr>
        <w:t>South Korea</w:t>
      </w:r>
      <w:r w:rsidRPr="00FD364E">
        <w:rPr>
          <w:rStyle w:val="StyleUnderline"/>
        </w:rPr>
        <w:t>, which might question Washington’s determination to defend it from North Korean aggression</w:t>
      </w:r>
      <w:r>
        <w:t xml:space="preserve">. Indeed, </w:t>
      </w:r>
      <w:r w:rsidRPr="0092198A">
        <w:rPr>
          <w:rStyle w:val="StyleUnderline"/>
          <w:highlight w:val="yellow"/>
        </w:rPr>
        <w:t>recent</w:t>
      </w:r>
      <w:r w:rsidRPr="00FD364E">
        <w:rPr>
          <w:rStyle w:val="StyleUnderline"/>
        </w:rPr>
        <w:t xml:space="preserve"> public-opinion </w:t>
      </w:r>
      <w:r w:rsidRPr="0092198A">
        <w:rPr>
          <w:rStyle w:val="StyleUnderline"/>
          <w:highlight w:val="yellow"/>
        </w:rPr>
        <w:t>polls</w:t>
      </w:r>
      <w:r w:rsidRPr="00FD364E">
        <w:rPr>
          <w:rStyle w:val="StyleUnderline"/>
        </w:rPr>
        <w:t xml:space="preserve"> have </w:t>
      </w:r>
      <w:r w:rsidRPr="0092198A">
        <w:rPr>
          <w:rStyle w:val="StyleUnderline"/>
          <w:highlight w:val="yellow"/>
        </w:rPr>
        <w:t>indicate</w:t>
      </w:r>
      <w:r w:rsidRPr="00FD364E">
        <w:rPr>
          <w:rStyle w:val="StyleUnderline"/>
        </w:rPr>
        <w:t xml:space="preserve">d that </w:t>
      </w:r>
      <w:r w:rsidRPr="0092198A">
        <w:rPr>
          <w:rStyle w:val="StyleUnderline"/>
          <w:highlight w:val="yellow"/>
        </w:rPr>
        <w:t>a growing proportion of the</w:t>
      </w:r>
      <w:r w:rsidRPr="00FD364E">
        <w:rPr>
          <w:rStyle w:val="StyleUnderline"/>
        </w:rPr>
        <w:t xml:space="preserve"> South Korean </w:t>
      </w:r>
      <w:r w:rsidRPr="0092198A">
        <w:rPr>
          <w:rStyle w:val="StyleUnderline"/>
          <w:highlight w:val="yellow"/>
        </w:rPr>
        <w:t>public now favors</w:t>
      </w:r>
      <w:r w:rsidRPr="00FD364E">
        <w:rPr>
          <w:rStyle w:val="StyleUnderline"/>
        </w:rPr>
        <w:t xml:space="preserve"> the development of </w:t>
      </w:r>
      <w:r w:rsidRPr="0092198A">
        <w:rPr>
          <w:rStyle w:val="StyleUnderline"/>
          <w:highlight w:val="yellow"/>
        </w:rPr>
        <w:t>a</w:t>
      </w:r>
      <w:r w:rsidRPr="00FD364E">
        <w:rPr>
          <w:rStyle w:val="StyleUnderline"/>
        </w:rPr>
        <w:t xml:space="preserve"> South Korean </w:t>
      </w:r>
      <w:r w:rsidRPr="0092198A">
        <w:rPr>
          <w:rStyle w:val="StyleUnderline"/>
          <w:highlight w:val="yellow"/>
        </w:rPr>
        <w:t>nuclear arsenal</w:t>
      </w:r>
      <w:r w:rsidRPr="0092198A">
        <w:t>.</w:t>
      </w:r>
      <w:r>
        <w:t xml:space="preserve"> Revealingly, </w:t>
      </w:r>
      <w:r w:rsidRPr="0092198A">
        <w:rPr>
          <w:rStyle w:val="StyleUnderline"/>
          <w:highlight w:val="yellow"/>
        </w:rPr>
        <w:t>the reasons</w:t>
      </w:r>
      <w:r w:rsidRPr="00FD364E">
        <w:rPr>
          <w:rStyle w:val="StyleUnderline"/>
        </w:rPr>
        <w:t xml:space="preserve"> invoked for such a shift </w:t>
      </w:r>
      <w:r w:rsidRPr="0092198A">
        <w:rPr>
          <w:rStyle w:val="StyleUnderline"/>
          <w:highlight w:val="yellow"/>
        </w:rPr>
        <w:t>were growing concerns</w:t>
      </w:r>
      <w:r w:rsidRPr="00FD364E">
        <w:rPr>
          <w:rStyle w:val="StyleUnderline"/>
        </w:rPr>
        <w:t xml:space="preserve"> over North Korea’s increasingly unpredictable and belligerent behavior, as well as </w:t>
      </w:r>
      <w:r w:rsidRPr="0092198A">
        <w:rPr>
          <w:rStyle w:val="StyleUnderline"/>
          <w:highlight w:val="yellow"/>
        </w:rPr>
        <w:t xml:space="preserve">over the </w:t>
      </w:r>
      <w:r w:rsidRPr="0092198A">
        <w:rPr>
          <w:rStyle w:val="Emphasis"/>
          <w:highlight w:val="yellow"/>
        </w:rPr>
        <w:t>continued viability</w:t>
      </w:r>
      <w:r w:rsidRPr="0092198A">
        <w:rPr>
          <w:rStyle w:val="StyleUnderline"/>
          <w:highlight w:val="yellow"/>
        </w:rPr>
        <w:t xml:space="preserve"> of the U</w:t>
      </w:r>
      <w:r>
        <w:t xml:space="preserve">nited </w:t>
      </w:r>
      <w:r w:rsidRPr="0092198A">
        <w:rPr>
          <w:rStyle w:val="StyleUnderline"/>
          <w:highlight w:val="yellow"/>
        </w:rPr>
        <w:t>S</w:t>
      </w:r>
      <w:r>
        <w:t xml:space="preserve">tates’ </w:t>
      </w:r>
      <w:r w:rsidRPr="0092198A">
        <w:rPr>
          <w:rStyle w:val="StyleUnderline"/>
          <w:highlight w:val="yellow"/>
        </w:rPr>
        <w:t>security guarantee</w:t>
      </w:r>
      <w:r>
        <w:t>.</w:t>
      </w:r>
    </w:p>
    <w:p w14:paraId="14FA39DA" w14:textId="77777777" w:rsidR="00266879" w:rsidRDefault="00266879" w:rsidP="00266879">
      <w:r>
        <w:t xml:space="preserve">Meanwhile, </w:t>
      </w:r>
      <w:r w:rsidRPr="0092198A">
        <w:rPr>
          <w:rStyle w:val="StyleUnderline"/>
          <w:highlight w:val="yellow"/>
        </w:rPr>
        <w:t>smaller regional states might find themselves</w:t>
      </w:r>
      <w:r w:rsidRPr="00FD364E">
        <w:rPr>
          <w:rStyle w:val="StyleUnderline"/>
        </w:rPr>
        <w:t xml:space="preserve"> both </w:t>
      </w:r>
      <w:r w:rsidRPr="0092198A">
        <w:rPr>
          <w:rStyle w:val="StyleUnderline"/>
          <w:highlight w:val="yellow"/>
        </w:rPr>
        <w:t>disinclined to place</w:t>
      </w:r>
      <w:r w:rsidRPr="00FD364E">
        <w:rPr>
          <w:rStyle w:val="StyleUnderline"/>
        </w:rPr>
        <w:t xml:space="preserve"> their </w:t>
      </w:r>
      <w:r w:rsidRPr="0092198A">
        <w:rPr>
          <w:rStyle w:val="StyleUnderline"/>
          <w:highlight w:val="yellow"/>
        </w:rPr>
        <w:t>faith in the U</w:t>
      </w:r>
      <w:r>
        <w:t xml:space="preserve">nited </w:t>
      </w:r>
      <w:r w:rsidRPr="0092198A">
        <w:rPr>
          <w:rStyle w:val="StyleUnderline"/>
          <w:highlight w:val="yellow"/>
        </w:rPr>
        <w:t>S</w:t>
      </w:r>
      <w:r>
        <w:t xml:space="preserve">tates, </w:t>
      </w:r>
      <w:r w:rsidRPr="0092198A">
        <w:rPr>
          <w:rStyle w:val="StyleUnderline"/>
          <w:highlight w:val="yellow"/>
        </w:rPr>
        <w:t>and cowed</w:t>
      </w:r>
      <w:r w:rsidRPr="00FD364E">
        <w:rPr>
          <w:rStyle w:val="StyleUnderline"/>
        </w:rPr>
        <w:t xml:space="preserve"> into submission </w:t>
      </w:r>
      <w:r w:rsidRPr="0092198A">
        <w:rPr>
          <w:rStyle w:val="StyleUnderline"/>
          <w:highlight w:val="yellow"/>
        </w:rPr>
        <w:t>by</w:t>
      </w:r>
      <w:r w:rsidRPr="00FD364E">
        <w:rPr>
          <w:rStyle w:val="StyleUnderline"/>
        </w:rPr>
        <w:t xml:space="preserve"> a more self-assured and advantageously positioned </w:t>
      </w:r>
      <w:r w:rsidRPr="0092198A">
        <w:rPr>
          <w:rStyle w:val="StyleUnderline"/>
          <w:highlight w:val="yellow"/>
        </w:rPr>
        <w:t>China</w:t>
      </w:r>
      <w:r w:rsidRPr="00FD364E">
        <w:rPr>
          <w:rStyle w:val="StyleUnderline"/>
        </w:rPr>
        <w:t xml:space="preserve">. An </w:t>
      </w:r>
      <w:r w:rsidRPr="0092198A">
        <w:rPr>
          <w:rStyle w:val="StyleUnderline"/>
          <w:highlight w:val="yellow"/>
        </w:rPr>
        <w:t>abandonment</w:t>
      </w:r>
      <w:r w:rsidRPr="00FD364E">
        <w:rPr>
          <w:rStyle w:val="StyleUnderline"/>
        </w:rPr>
        <w:t xml:space="preserve"> of Taiwan </w:t>
      </w:r>
      <w:r w:rsidRPr="0092198A">
        <w:rPr>
          <w:rStyle w:val="StyleUnderline"/>
          <w:highlight w:val="yellow"/>
        </w:rPr>
        <w:t>could</w:t>
      </w:r>
      <w:r w:rsidRPr="00FD364E">
        <w:rPr>
          <w:rStyle w:val="StyleUnderline"/>
        </w:rPr>
        <w:t xml:space="preserve"> thus </w:t>
      </w:r>
      <w:r w:rsidRPr="0092198A">
        <w:rPr>
          <w:rStyle w:val="StyleUnderline"/>
          <w:highlight w:val="yellow"/>
        </w:rPr>
        <w:t>lead to</w:t>
      </w:r>
      <w:r w:rsidRPr="00FD364E">
        <w:rPr>
          <w:rStyle w:val="StyleUnderline"/>
        </w:rPr>
        <w:t xml:space="preserve"> a </w:t>
      </w:r>
      <w:r w:rsidRPr="0092198A">
        <w:rPr>
          <w:rStyle w:val="StyleUnderline"/>
          <w:highlight w:val="yellow"/>
        </w:rPr>
        <w:t xml:space="preserve">creeping Finlandization—or </w:t>
      </w:r>
      <w:r w:rsidRPr="0092198A">
        <w:rPr>
          <w:rStyle w:val="Emphasis"/>
          <w:highlight w:val="yellow"/>
        </w:rPr>
        <w:t>rapid nuclearization</w:t>
      </w:r>
      <w:r w:rsidRPr="0092198A">
        <w:rPr>
          <w:rStyle w:val="StyleUnderline"/>
          <w:highlight w:val="yellow"/>
        </w:rPr>
        <w:t xml:space="preserve">—of </w:t>
      </w:r>
      <w:r w:rsidRPr="0092198A">
        <w:rPr>
          <w:rStyle w:val="Emphasis"/>
          <w:highlight w:val="yellow"/>
        </w:rPr>
        <w:t>large tracts of the Indo-Pacific</w:t>
      </w:r>
      <w:r w:rsidRPr="00FD364E">
        <w:rPr>
          <w:rStyle w:val="StyleUnderline"/>
        </w:rPr>
        <w:t xml:space="preserve">, </w:t>
      </w:r>
      <w:r w:rsidRPr="0092198A">
        <w:rPr>
          <w:rStyle w:val="StyleUnderline"/>
          <w:highlight w:val="yellow"/>
        </w:rPr>
        <w:t>and</w:t>
      </w:r>
      <w:r w:rsidRPr="00FD364E">
        <w:rPr>
          <w:rStyle w:val="StyleUnderline"/>
        </w:rPr>
        <w:t xml:space="preserve">, in time, </w:t>
      </w:r>
      <w:r w:rsidRPr="0092198A">
        <w:rPr>
          <w:rStyle w:val="StyleUnderline"/>
          <w:highlight w:val="yellow"/>
        </w:rPr>
        <w:t xml:space="preserve">to </w:t>
      </w:r>
      <w:r w:rsidRPr="0092198A">
        <w:rPr>
          <w:rStyle w:val="Emphasis"/>
          <w:highlight w:val="yellow"/>
        </w:rPr>
        <w:t>the sunset of American primacy in Asia</w:t>
      </w:r>
      <w:r w:rsidRPr="00FD364E">
        <w:rPr>
          <w:rStyle w:val="StyleUnderline"/>
        </w:rPr>
        <w:t>. Taiwan</w:t>
      </w:r>
      <w:r>
        <w:t xml:space="preserve">, therefore, </w:t>
      </w:r>
      <w:r w:rsidRPr="00FD364E">
        <w:rPr>
          <w:rStyle w:val="StyleUnderline"/>
        </w:rPr>
        <w:t>most certainly matters</w:t>
      </w:r>
      <w:r>
        <w:t>.</w:t>
      </w:r>
    </w:p>
    <w:p w14:paraId="1AC1FEFF" w14:textId="77777777" w:rsidR="00266879" w:rsidRDefault="00266879" w:rsidP="00266879"/>
    <w:p w14:paraId="6B1E9AE8" w14:textId="2B066ADA" w:rsidR="00824193" w:rsidRDefault="00824193" w:rsidP="00824193">
      <w:pPr>
        <w:pStyle w:val="Heading4"/>
      </w:pPr>
      <w:r w:rsidRPr="00824193">
        <w:rPr>
          <w:u w:val="single"/>
        </w:rPr>
        <w:t>Second</w:t>
      </w:r>
      <w:r>
        <w:t xml:space="preserve">, East Asian alliances are key to </w:t>
      </w:r>
      <w:r w:rsidRPr="005C167B">
        <w:t xml:space="preserve">prevent </w:t>
      </w:r>
      <w:r w:rsidR="005C167B" w:rsidRPr="005C167B">
        <w:rPr>
          <w:u w:val="single"/>
        </w:rPr>
        <w:t xml:space="preserve">great power </w:t>
      </w:r>
      <w:r w:rsidRPr="005C167B">
        <w:rPr>
          <w:u w:val="single"/>
        </w:rPr>
        <w:t>war</w:t>
      </w:r>
      <w:r w:rsidR="005C167B" w:rsidRPr="005C167B">
        <w:rPr>
          <w:u w:val="single"/>
        </w:rPr>
        <w:t>s</w:t>
      </w:r>
      <w:r>
        <w:t xml:space="preserve"> — consensus of the best research. </w:t>
      </w:r>
    </w:p>
    <w:p w14:paraId="1029B1C4" w14:textId="77777777" w:rsidR="00824193" w:rsidRPr="00E25B57" w:rsidRDefault="00824193" w:rsidP="00824193">
      <w:r w:rsidRPr="00D820DA">
        <w:rPr>
          <w:rStyle w:val="Style13ptBold"/>
        </w:rPr>
        <w:t xml:space="preserve">Beauchamp </w:t>
      </w:r>
      <w:r>
        <w:rPr>
          <w:rStyle w:val="Style13ptBold"/>
        </w:rPr>
        <w:t xml:space="preserve">citing BW </w:t>
      </w:r>
      <w:r w:rsidRPr="00D820DA">
        <w:rPr>
          <w:rStyle w:val="Style13ptBold"/>
        </w:rPr>
        <w:t>16</w:t>
      </w:r>
      <w:r>
        <w:t xml:space="preserve"> — Zack Beauchamp, World Correspondent at </w:t>
      </w:r>
      <w:r w:rsidRPr="005D5E13">
        <w:rPr>
          <w:i/>
        </w:rPr>
        <w:t>Vox</w:t>
      </w:r>
      <w:r>
        <w:t xml:space="preserve">, former </w:t>
      </w:r>
      <w:r w:rsidRPr="005D5E13">
        <w:t>Editor</w:t>
      </w:r>
      <w:r w:rsidRPr="00771D1A">
        <w:t xml:space="preserve"> of </w:t>
      </w:r>
      <w:r w:rsidRPr="00771D1A">
        <w:rPr>
          <w:i/>
        </w:rPr>
        <w:t>TP Ideas</w:t>
      </w:r>
      <w:r>
        <w:t>—a Think Progress project, former R</w:t>
      </w:r>
      <w:r w:rsidRPr="00771D1A">
        <w:t xml:space="preserve">eporter for </w:t>
      </w:r>
      <w:r>
        <w:rPr>
          <w:i/>
        </w:rPr>
        <w:t>Think Progress</w:t>
      </w:r>
      <w:r>
        <w:t>, former writer for</w:t>
      </w:r>
      <w:r w:rsidRPr="00771D1A">
        <w:t xml:space="preserve"> Andrew Sullivan’s </w:t>
      </w:r>
      <w:r w:rsidRPr="00771D1A">
        <w:rPr>
          <w:i/>
        </w:rPr>
        <w:t>The Dish</w:t>
      </w:r>
      <w:r w:rsidRPr="00771D1A">
        <w:t xml:space="preserve"> at Newsweek/Daily Beast, </w:t>
      </w:r>
      <w:r>
        <w:t>has</w:t>
      </w:r>
      <w:r w:rsidRPr="00771D1A">
        <w:t xml:space="preserve"> written for </w:t>
      </w:r>
      <w:r w:rsidRPr="00771D1A">
        <w:rPr>
          <w:i/>
        </w:rPr>
        <w:t>Foreign Policy</w:t>
      </w:r>
      <w:r w:rsidRPr="00771D1A">
        <w:t xml:space="preserve"> and </w:t>
      </w:r>
      <w:r w:rsidRPr="00771D1A">
        <w:rPr>
          <w:i/>
        </w:rPr>
        <w:t>Tablet</w:t>
      </w:r>
      <w:r>
        <w:t xml:space="preserve"> magazines, holds an M.S. in International Relations from the London School of Economics and a B.A.</w:t>
      </w:r>
      <w:r w:rsidRPr="00771D1A">
        <w:t xml:space="preserve"> in Philosophy and Politica</w:t>
      </w:r>
      <w:r>
        <w:t xml:space="preserve">l Science from Brown University, citing a forthcoming book from </w:t>
      </w:r>
      <w:r w:rsidRPr="00480291">
        <w:t xml:space="preserve">Stephen G. Brooks, </w:t>
      </w:r>
      <w:r>
        <w:t xml:space="preserve">Associate Professor in the Department of Government at </w:t>
      </w:r>
      <w:r w:rsidRPr="007878E8">
        <w:t>Dartmouth College</w:t>
      </w:r>
      <w:r>
        <w:t>, former Fellow in the</w:t>
      </w:r>
      <w:r w:rsidRPr="003A6940">
        <w:t xml:space="preserve"> Belfer Center for Sci</w:t>
      </w:r>
      <w:r>
        <w:t xml:space="preserve">ence and International Affairs at </w:t>
      </w:r>
      <w:r w:rsidRPr="003A6940">
        <w:t>Harvard University</w:t>
      </w:r>
      <w:r>
        <w:t xml:space="preserve">, holds a Ph.D. in Political Science from Yale University, </w:t>
      </w:r>
      <w:r w:rsidRPr="00480291">
        <w:t>and William C. Wohlforth</w:t>
      </w:r>
      <w:r>
        <w:t xml:space="preserve">, Daniel Webster Professor in the Department of Government at </w:t>
      </w:r>
      <w:r w:rsidRPr="008329B3">
        <w:t>Dartmouth College</w:t>
      </w:r>
      <w:r>
        <w:t>, holds a Ph.D. in Political Science from Yale University, 2016 (“</w:t>
      </w:r>
      <w:r w:rsidRPr="00E25B57">
        <w:t>Donald Trump is wrong: America wins all the ti</w:t>
      </w:r>
      <w:r>
        <w:t xml:space="preserve">me, and this new book proves it,” </w:t>
      </w:r>
      <w:r>
        <w:rPr>
          <w:i/>
        </w:rPr>
        <w:t>Vox</w:t>
      </w:r>
      <w:r>
        <w:t>, June 7</w:t>
      </w:r>
      <w:r w:rsidRPr="00E25B57">
        <w:rPr>
          <w:vertAlign w:val="superscript"/>
        </w:rPr>
        <w:t>th</w:t>
      </w:r>
      <w:r>
        <w:t xml:space="preserve">, Available Online at </w:t>
      </w:r>
      <w:hyperlink r:id="rId8" w:history="1">
        <w:r w:rsidRPr="00286A5F">
          <w:rPr>
            <w:rStyle w:val="Hyperlink"/>
          </w:rPr>
          <w:t>http://www.vox.com/2016/6/7/11868208/donald-trump-america-winning</w:t>
        </w:r>
      </w:hyperlink>
      <w:r>
        <w:t>, Accessed 07-24-2016)</w:t>
      </w:r>
    </w:p>
    <w:p w14:paraId="2A956CDE" w14:textId="77777777" w:rsidR="00824193" w:rsidRDefault="00824193" w:rsidP="00824193">
      <w:r>
        <w:t>How America translates its power into benefits for itself</w:t>
      </w:r>
    </w:p>
    <w:p w14:paraId="417E511F" w14:textId="77777777" w:rsidR="00824193" w:rsidRDefault="00824193" w:rsidP="00824193">
      <w:r w:rsidRPr="00385BF5">
        <w:rPr>
          <w:rStyle w:val="StyleUnderline"/>
        </w:rPr>
        <w:t>The U</w:t>
      </w:r>
      <w:r>
        <w:t xml:space="preserve">nited </w:t>
      </w:r>
      <w:r w:rsidRPr="00385BF5">
        <w:rPr>
          <w:rStyle w:val="StyleUnderline"/>
        </w:rPr>
        <w:t>S</w:t>
      </w:r>
      <w:r>
        <w:t xml:space="preserve">tates </w:t>
      </w:r>
      <w:r w:rsidRPr="00385BF5">
        <w:rPr>
          <w:rStyle w:val="StyleUnderline"/>
        </w:rPr>
        <w:t>has used its overwhelmingly dominant position in a historically peculiar way</w:t>
      </w:r>
      <w:r>
        <w:t xml:space="preserve">. Instead of colonizing other countries and taking their resources — something Trump has proposed — </w:t>
      </w:r>
      <w:r w:rsidRPr="00385BF5">
        <w:rPr>
          <w:rStyle w:val="StyleUnderline"/>
        </w:rPr>
        <w:t>it has built a web of alliances, partnerships, and global institutions. Things like NATO, the U</w:t>
      </w:r>
      <w:r>
        <w:t xml:space="preserve">nited </w:t>
      </w:r>
      <w:r w:rsidRPr="00385BF5">
        <w:rPr>
          <w:rStyle w:val="StyleUnderline"/>
        </w:rPr>
        <w:t>N</w:t>
      </w:r>
      <w:r>
        <w:t xml:space="preserve">ations, </w:t>
      </w:r>
      <w:r w:rsidRPr="00385BF5">
        <w:rPr>
          <w:rStyle w:val="StyleUnderline"/>
        </w:rPr>
        <w:t>and the I</w:t>
      </w:r>
      <w:r>
        <w:t xml:space="preserve">nternational </w:t>
      </w:r>
      <w:r w:rsidRPr="00385BF5">
        <w:rPr>
          <w:rStyle w:val="StyleUnderline"/>
        </w:rPr>
        <w:t>M</w:t>
      </w:r>
      <w:r>
        <w:t xml:space="preserve">onetary </w:t>
      </w:r>
      <w:r w:rsidRPr="00385BF5">
        <w:rPr>
          <w:rStyle w:val="StyleUnderline"/>
        </w:rPr>
        <w:t>F</w:t>
      </w:r>
      <w:r>
        <w:t xml:space="preserve">und </w:t>
      </w:r>
      <w:r w:rsidRPr="00385BF5">
        <w:rPr>
          <w:rStyle w:val="StyleUnderline"/>
        </w:rPr>
        <w:t>link the US to other countries, a system designed to discourage military aggression and encourage trade and global economic development</w:t>
      </w:r>
      <w:r>
        <w:t>.</w:t>
      </w:r>
    </w:p>
    <w:p w14:paraId="25FAEF40" w14:textId="77777777" w:rsidR="00824193" w:rsidRDefault="00824193" w:rsidP="00824193">
      <w:r w:rsidRPr="00385BF5">
        <w:rPr>
          <w:rStyle w:val="StyleUnderline"/>
        </w:rPr>
        <w:t>One could argue that the US</w:t>
      </w:r>
      <w:r>
        <w:t xml:space="preserve">, despite its overwhelming global dominance, </w:t>
      </w:r>
      <w:r w:rsidRPr="00385BF5">
        <w:rPr>
          <w:rStyle w:val="StyleUnderline"/>
        </w:rPr>
        <w:t>is getting a raw deal from these institutions</w:t>
      </w:r>
      <w:r>
        <w:t>. That establishing and maintaining bases in other countries like Japan and Germany costs the US a lot of money without getting much back in return.</w:t>
      </w:r>
    </w:p>
    <w:p w14:paraId="26B92DB0" w14:textId="77777777" w:rsidR="00824193" w:rsidRDefault="00824193" w:rsidP="00824193">
      <w:r>
        <w:t>This is a staple of Trump's rhetoric on foreign policy. "Our allies are not paying their fair share," Trump said in a major speech outlining his foreign policy in April. "The countries we are defending must pay for the cost of this defense — and, if not, the US must be prepared to let these countries defend themselves."</w:t>
      </w:r>
    </w:p>
    <w:p w14:paraId="291A7EB3" w14:textId="77777777" w:rsidR="00824193" w:rsidRDefault="00824193" w:rsidP="00824193">
      <w:r w:rsidRPr="00385BF5">
        <w:rPr>
          <w:rStyle w:val="StyleUnderline"/>
        </w:rPr>
        <w:t xml:space="preserve">The bulk of </w:t>
      </w:r>
      <w:r w:rsidRPr="00D820DA">
        <w:rPr>
          <w:rStyle w:val="StyleUnderline"/>
          <w:highlight w:val="yellow"/>
        </w:rPr>
        <w:t>Brooks and Wohlforth's</w:t>
      </w:r>
      <w:r w:rsidRPr="00385BF5">
        <w:rPr>
          <w:rStyle w:val="StyleUnderline"/>
        </w:rPr>
        <w:t xml:space="preserve"> book is devoted to challenging this argument. Their </w:t>
      </w:r>
      <w:r w:rsidRPr="00D820DA">
        <w:rPr>
          <w:rStyle w:val="StyleUnderline"/>
          <w:highlight w:val="yellow"/>
        </w:rPr>
        <w:t>claim, after</w:t>
      </w:r>
      <w:r w:rsidRPr="00385BF5">
        <w:rPr>
          <w:rStyle w:val="StyleUnderline"/>
        </w:rPr>
        <w:t xml:space="preserve"> spending nearly </w:t>
      </w:r>
      <w:r w:rsidRPr="00D820DA">
        <w:rPr>
          <w:rStyle w:val="StyleUnderline"/>
          <w:highlight w:val="yellow"/>
        </w:rPr>
        <w:t xml:space="preserve">a </w:t>
      </w:r>
      <w:r w:rsidRPr="00D820DA">
        <w:rPr>
          <w:rStyle w:val="Emphasis"/>
          <w:highlight w:val="yellow"/>
        </w:rPr>
        <w:t>decade surveying the academic research</w:t>
      </w:r>
      <w:r w:rsidRPr="008C1307">
        <w:rPr>
          <w:rStyle w:val="StyleUnderline"/>
          <w:highlight w:val="yellow"/>
        </w:rPr>
        <w:t xml:space="preserve">, is that </w:t>
      </w:r>
      <w:r w:rsidRPr="00D820DA">
        <w:rPr>
          <w:rStyle w:val="StyleUnderline"/>
          <w:highlight w:val="yellow"/>
        </w:rPr>
        <w:t>America's forward strategy</w:t>
      </w:r>
      <w:r>
        <w:t xml:space="preserve">, which they call "deep engagement," </w:t>
      </w:r>
      <w:r w:rsidRPr="00D820DA">
        <w:rPr>
          <w:rStyle w:val="StyleUnderline"/>
          <w:highlight w:val="yellow"/>
        </w:rPr>
        <w:t xml:space="preserve">has </w:t>
      </w:r>
      <w:r w:rsidRPr="00D820DA">
        <w:rPr>
          <w:rStyle w:val="Emphasis"/>
          <w:highlight w:val="yellow"/>
        </w:rPr>
        <w:t>tremendous benefits</w:t>
      </w:r>
      <w:r>
        <w:t xml:space="preserve"> — and comes at a lower cost than Trump and others think.</w:t>
      </w:r>
    </w:p>
    <w:p w14:paraId="787B509F" w14:textId="77777777" w:rsidR="00824193" w:rsidRDefault="00824193" w:rsidP="00824193">
      <w:r w:rsidRPr="00385BF5">
        <w:rPr>
          <w:rStyle w:val="StyleUnderline"/>
        </w:rPr>
        <w:t xml:space="preserve">The basic case for </w:t>
      </w:r>
      <w:r w:rsidRPr="00D820DA">
        <w:rPr>
          <w:rStyle w:val="StyleUnderline"/>
          <w:highlight w:val="yellow"/>
        </w:rPr>
        <w:t>America's alliances and forward bases</w:t>
      </w:r>
      <w:r>
        <w:t xml:space="preserve">, in Brooks and Wohlforth's estimation, </w:t>
      </w:r>
      <w:r w:rsidRPr="00385BF5">
        <w:rPr>
          <w:rStyle w:val="StyleUnderline"/>
        </w:rPr>
        <w:t xml:space="preserve">is that they </w:t>
      </w:r>
      <w:r w:rsidRPr="00D820DA">
        <w:rPr>
          <w:rStyle w:val="StyleUnderline"/>
          <w:highlight w:val="yellow"/>
        </w:rPr>
        <w:t xml:space="preserve">make the world </w:t>
      </w:r>
      <w:r w:rsidRPr="00D820DA">
        <w:rPr>
          <w:rStyle w:val="Emphasis"/>
          <w:highlight w:val="yellow"/>
        </w:rPr>
        <w:t>far more peaceful</w:t>
      </w:r>
      <w:r w:rsidRPr="00D820DA">
        <w:rPr>
          <w:rStyle w:val="Emphasis"/>
        </w:rPr>
        <w:t xml:space="preserve"> than it would be otherwise</w:t>
      </w:r>
      <w:r>
        <w:t>.</w:t>
      </w:r>
    </w:p>
    <w:p w14:paraId="2DD0DB6C" w14:textId="77777777" w:rsidR="00824193" w:rsidRDefault="00824193" w:rsidP="00824193">
      <w:r w:rsidRPr="00385BF5">
        <w:rPr>
          <w:rStyle w:val="StyleUnderline"/>
        </w:rPr>
        <w:t xml:space="preserve">It's easy to forget now, but </w:t>
      </w:r>
      <w:r w:rsidRPr="00D820DA">
        <w:rPr>
          <w:rStyle w:val="StyleUnderline"/>
          <w:highlight w:val="yellow"/>
        </w:rPr>
        <w:t>conflicts between major powers used to be</w:t>
      </w:r>
      <w:r w:rsidRPr="00385BF5">
        <w:rPr>
          <w:rStyle w:val="StyleUnderline"/>
        </w:rPr>
        <w:t xml:space="preserve"> fairly </w:t>
      </w:r>
      <w:r w:rsidRPr="00D820DA">
        <w:rPr>
          <w:rStyle w:val="StyleUnderline"/>
          <w:highlight w:val="yellow"/>
        </w:rPr>
        <w:t xml:space="preserve">common. Think of the </w:t>
      </w:r>
      <w:r w:rsidRPr="00D820DA">
        <w:rPr>
          <w:rStyle w:val="Emphasis"/>
          <w:highlight w:val="yellow"/>
        </w:rPr>
        <w:t>War of 1812</w:t>
      </w:r>
      <w:r w:rsidRPr="00D820DA">
        <w:rPr>
          <w:rStyle w:val="StyleUnderline"/>
          <w:highlight w:val="yellow"/>
        </w:rPr>
        <w:t xml:space="preserve">, the </w:t>
      </w:r>
      <w:r w:rsidRPr="00D820DA">
        <w:rPr>
          <w:rStyle w:val="Emphasis"/>
          <w:highlight w:val="yellow"/>
        </w:rPr>
        <w:t>Napoleonic Wars</w:t>
      </w:r>
      <w:r w:rsidRPr="00D820DA">
        <w:rPr>
          <w:rStyle w:val="StyleUnderline"/>
          <w:highlight w:val="yellow"/>
        </w:rPr>
        <w:t xml:space="preserve">, the </w:t>
      </w:r>
      <w:r w:rsidRPr="00D820DA">
        <w:rPr>
          <w:rStyle w:val="Emphasis"/>
          <w:highlight w:val="yellow"/>
        </w:rPr>
        <w:t>Crimean War</w:t>
      </w:r>
      <w:r w:rsidRPr="00D820DA">
        <w:rPr>
          <w:rStyle w:val="StyleUnderline"/>
          <w:highlight w:val="yellow"/>
        </w:rPr>
        <w:t xml:space="preserve">, the </w:t>
      </w:r>
      <w:r w:rsidRPr="00D820DA">
        <w:rPr>
          <w:rStyle w:val="Emphasis"/>
          <w:highlight w:val="yellow"/>
        </w:rPr>
        <w:t>Franco-Prussian War</w:t>
      </w:r>
      <w:r w:rsidRPr="00D820DA">
        <w:rPr>
          <w:rStyle w:val="StyleUnderline"/>
          <w:highlight w:val="yellow"/>
        </w:rPr>
        <w:t xml:space="preserve">, the </w:t>
      </w:r>
      <w:r w:rsidRPr="00D820DA">
        <w:rPr>
          <w:rStyle w:val="Emphasis"/>
          <w:highlight w:val="yellow"/>
        </w:rPr>
        <w:t>Russo-Japanese War</w:t>
      </w:r>
      <w:r w:rsidRPr="00D820DA">
        <w:rPr>
          <w:rStyle w:val="StyleUnderline"/>
          <w:highlight w:val="yellow"/>
        </w:rPr>
        <w:t xml:space="preserve">, and </w:t>
      </w:r>
      <w:r w:rsidRPr="00D820DA">
        <w:rPr>
          <w:rStyle w:val="Emphasis"/>
          <w:highlight w:val="yellow"/>
        </w:rPr>
        <w:t>World War I</w:t>
      </w:r>
      <w:r w:rsidRPr="00385BF5">
        <w:rPr>
          <w:rStyle w:val="StyleUnderline"/>
        </w:rPr>
        <w:t>, just to give examples from one 120-year period</w:t>
      </w:r>
      <w:r>
        <w:t>.</w:t>
      </w:r>
    </w:p>
    <w:p w14:paraId="407E9B38" w14:textId="77777777" w:rsidR="00824193" w:rsidRDefault="00824193" w:rsidP="00824193">
      <w:r w:rsidRPr="00D820DA">
        <w:rPr>
          <w:rStyle w:val="StyleUnderline"/>
          <w:highlight w:val="yellow"/>
        </w:rPr>
        <w:t>Since World War II,</w:t>
      </w:r>
      <w:r>
        <w:t xml:space="preserve"> however, </w:t>
      </w:r>
      <w:r w:rsidRPr="00D820DA">
        <w:rPr>
          <w:rStyle w:val="StyleUnderline"/>
          <w:highlight w:val="yellow"/>
        </w:rPr>
        <w:t xml:space="preserve">there have been </w:t>
      </w:r>
      <w:r w:rsidRPr="00D820DA">
        <w:rPr>
          <w:rStyle w:val="Emphasis"/>
          <w:highlight w:val="yellow"/>
        </w:rPr>
        <w:t>exactly zero</w:t>
      </w:r>
      <w:r w:rsidRPr="00D820DA">
        <w:rPr>
          <w:rStyle w:val="StyleUnderline"/>
          <w:highlight w:val="yellow"/>
        </w:rPr>
        <w:t xml:space="preserve"> wars between major powers</w:t>
      </w:r>
      <w:r>
        <w:t>.</w:t>
      </w:r>
    </w:p>
    <w:p w14:paraId="54159D24" w14:textId="77777777" w:rsidR="00824193" w:rsidRDefault="00824193" w:rsidP="00824193">
      <w:r w:rsidRPr="00D820DA">
        <w:rPr>
          <w:rStyle w:val="StyleUnderline"/>
          <w:highlight w:val="yellow"/>
        </w:rPr>
        <w:t>Brooks and Wohlforth argue</w:t>
      </w:r>
      <w:r w:rsidRPr="00385BF5">
        <w:rPr>
          <w:rStyle w:val="StyleUnderline"/>
        </w:rPr>
        <w:t xml:space="preserve"> that </w:t>
      </w:r>
      <w:r w:rsidRPr="00D820DA">
        <w:rPr>
          <w:rStyle w:val="StyleUnderline"/>
          <w:highlight w:val="yellow"/>
        </w:rPr>
        <w:t>one major reason</w:t>
      </w:r>
      <w:r w:rsidRPr="00385BF5">
        <w:rPr>
          <w:rStyle w:val="StyleUnderline"/>
        </w:rPr>
        <w:t xml:space="preserve"> why </w:t>
      </w:r>
      <w:r w:rsidRPr="00D820DA">
        <w:rPr>
          <w:rStyle w:val="StyleUnderline"/>
          <w:highlight w:val="yellow"/>
        </w:rPr>
        <w:t xml:space="preserve">is </w:t>
      </w:r>
      <w:r w:rsidRPr="00D820DA">
        <w:rPr>
          <w:rStyle w:val="Emphasis"/>
          <w:highlight w:val="yellow"/>
        </w:rPr>
        <w:t>American security policy</w:t>
      </w:r>
      <w:r w:rsidRPr="00D820DA">
        <w:rPr>
          <w:rStyle w:val="StyleUnderline"/>
          <w:highlight w:val="yellow"/>
        </w:rPr>
        <w:t>. The US's alliances and bases in</w:t>
      </w:r>
      <w:r>
        <w:t xml:space="preserve"> Europe and </w:t>
      </w:r>
      <w:r w:rsidRPr="00D820DA">
        <w:rPr>
          <w:rStyle w:val="StyleUnderline"/>
          <w:highlight w:val="yellow"/>
        </w:rPr>
        <w:t xml:space="preserve">East Asia </w:t>
      </w:r>
      <w:r w:rsidRPr="00D820DA">
        <w:rPr>
          <w:rStyle w:val="Emphasis"/>
          <w:highlight w:val="yellow"/>
        </w:rPr>
        <w:t>deter aggression from hostile powers</w:t>
      </w:r>
      <w:r w:rsidRPr="00385BF5">
        <w:rPr>
          <w:rStyle w:val="StyleUnderline"/>
        </w:rPr>
        <w:t xml:space="preserve"> like Russia and China</w:t>
      </w:r>
      <w:r>
        <w:t>.</w:t>
      </w:r>
    </w:p>
    <w:p w14:paraId="5C3A5A33" w14:textId="77777777" w:rsidR="00824193" w:rsidRDefault="00824193" w:rsidP="00824193">
      <w:r>
        <w:t xml:space="preserve">Moreover, </w:t>
      </w:r>
      <w:r w:rsidRPr="00D820DA">
        <w:rPr>
          <w:rStyle w:val="StyleUnderline"/>
          <w:highlight w:val="yellow"/>
        </w:rPr>
        <w:t>this strategy puts potential rivals — like</w:t>
      </w:r>
      <w:r>
        <w:t xml:space="preserve"> Germany and France, or </w:t>
      </w:r>
      <w:r w:rsidRPr="00D820DA">
        <w:rPr>
          <w:rStyle w:val="StyleUnderline"/>
          <w:highlight w:val="yellow"/>
        </w:rPr>
        <w:t xml:space="preserve">Japan and South Korea — on </w:t>
      </w:r>
      <w:r w:rsidRPr="00D820DA">
        <w:rPr>
          <w:rStyle w:val="Emphasis"/>
          <w:highlight w:val="yellow"/>
        </w:rPr>
        <w:t>the same military side</w:t>
      </w:r>
      <w:r>
        <w:t>.</w:t>
      </w:r>
    </w:p>
    <w:p w14:paraId="45A3347D" w14:textId="77777777" w:rsidR="00824193" w:rsidRDefault="00824193" w:rsidP="00824193">
      <w:r w:rsidRPr="00D820DA">
        <w:rPr>
          <w:rStyle w:val="StyleUnderline"/>
          <w:highlight w:val="yellow"/>
        </w:rPr>
        <w:t>These countries have historically seen each other as threats</w:t>
      </w:r>
      <w:r w:rsidRPr="00385BF5">
        <w:rPr>
          <w:rStyle w:val="StyleUnderline"/>
        </w:rPr>
        <w:t xml:space="preserve">, given their geographic proximity, </w:t>
      </w:r>
      <w:r w:rsidRPr="00D820DA">
        <w:rPr>
          <w:rStyle w:val="StyleUnderline"/>
          <w:highlight w:val="yellow"/>
        </w:rPr>
        <w:t>and</w:t>
      </w:r>
      <w:r w:rsidRPr="00385BF5">
        <w:rPr>
          <w:rStyle w:val="StyleUnderline"/>
        </w:rPr>
        <w:t xml:space="preserve"> hence </w:t>
      </w:r>
      <w:r w:rsidRPr="00D820DA">
        <w:rPr>
          <w:rStyle w:val="StyleUnderline"/>
          <w:highlight w:val="yellow"/>
        </w:rPr>
        <w:t>built up their militaries to counter each other. But with the U</w:t>
      </w:r>
      <w:r>
        <w:t xml:space="preserve">nited </w:t>
      </w:r>
      <w:r w:rsidRPr="00D820DA">
        <w:rPr>
          <w:rStyle w:val="StyleUnderline"/>
          <w:highlight w:val="yellow"/>
        </w:rPr>
        <w:t>S</w:t>
      </w:r>
      <w:r>
        <w:t xml:space="preserve">tates </w:t>
      </w:r>
      <w:r w:rsidRPr="00D820DA">
        <w:rPr>
          <w:rStyle w:val="StyleUnderline"/>
          <w:highlight w:val="yellow"/>
        </w:rPr>
        <w:t xml:space="preserve">guaranteeing security to </w:t>
      </w:r>
      <w:r w:rsidRPr="00D820DA">
        <w:rPr>
          <w:rStyle w:val="Emphasis"/>
          <w:highlight w:val="yellow"/>
        </w:rPr>
        <w:t>both sides</w:t>
      </w:r>
      <w:r w:rsidRPr="00D820DA">
        <w:rPr>
          <w:rStyle w:val="StyleUnderline"/>
          <w:highlight w:val="yellow"/>
        </w:rPr>
        <w:t>, neither country feels</w:t>
      </w:r>
      <w:r w:rsidRPr="00385BF5">
        <w:rPr>
          <w:rStyle w:val="StyleUnderline"/>
        </w:rPr>
        <w:t xml:space="preserve"> particularly </w:t>
      </w:r>
      <w:r w:rsidRPr="00D820DA">
        <w:rPr>
          <w:rStyle w:val="StyleUnderline"/>
          <w:highlight w:val="yellow"/>
        </w:rPr>
        <w:t>threatened</w:t>
      </w:r>
      <w:r>
        <w:t xml:space="preserve"> (</w:t>
      </w:r>
      <w:r w:rsidRPr="00385BF5">
        <w:rPr>
          <w:rStyle w:val="StyleUnderline"/>
        </w:rPr>
        <w:t>nor do they feel threatened by the US, which has demonstrated no interest in turning</w:t>
      </w:r>
      <w:r>
        <w:t xml:space="preserve"> France or </w:t>
      </w:r>
      <w:r w:rsidRPr="00385BF5">
        <w:rPr>
          <w:rStyle w:val="StyleUnderline"/>
        </w:rPr>
        <w:t>South Korea into a US colony</w:t>
      </w:r>
      <w:r>
        <w:t xml:space="preserve">). </w:t>
      </w:r>
      <w:r w:rsidRPr="00385BF5">
        <w:rPr>
          <w:rStyle w:val="StyleUnderline"/>
        </w:rPr>
        <w:t xml:space="preserve">Therefore, the countries don't have each other to fear, </w:t>
      </w:r>
      <w:r w:rsidRPr="00DB592E">
        <w:rPr>
          <w:rStyle w:val="StyleUnderline"/>
          <w:highlight w:val="yellow"/>
        </w:rPr>
        <w:t>reducing the risk of</w:t>
      </w:r>
      <w:r w:rsidRPr="00385BF5">
        <w:rPr>
          <w:rStyle w:val="StyleUnderline"/>
        </w:rPr>
        <w:t xml:space="preserve"> a </w:t>
      </w:r>
      <w:r w:rsidRPr="00DB592E">
        <w:rPr>
          <w:rStyle w:val="StyleUnderline"/>
          <w:highlight w:val="yellow"/>
        </w:rPr>
        <w:t>conflict</w:t>
      </w:r>
      <w:r w:rsidRPr="00385BF5">
        <w:rPr>
          <w:rStyle w:val="StyleUnderline"/>
        </w:rPr>
        <w:t xml:space="preserve"> between them</w:t>
      </w:r>
      <w:r>
        <w:t>.</w:t>
      </w:r>
    </w:p>
    <w:p w14:paraId="212170B6" w14:textId="77777777" w:rsidR="00824193" w:rsidRDefault="00824193" w:rsidP="00824193">
      <w:r w:rsidRPr="00DB592E">
        <w:rPr>
          <w:rStyle w:val="StyleUnderline"/>
          <w:highlight w:val="yellow"/>
        </w:rPr>
        <w:t>This</w:t>
      </w:r>
      <w:r w:rsidRPr="00385BF5">
        <w:rPr>
          <w:rStyle w:val="StyleUnderline"/>
        </w:rPr>
        <w:t xml:space="preserve"> argument </w:t>
      </w:r>
      <w:r w:rsidRPr="00DB592E">
        <w:rPr>
          <w:rStyle w:val="StyleUnderline"/>
          <w:highlight w:val="yellow"/>
        </w:rPr>
        <w:t xml:space="preserve">is rooted in </w:t>
      </w:r>
      <w:r w:rsidRPr="00DB592E">
        <w:rPr>
          <w:rStyle w:val="Emphasis"/>
          <w:highlight w:val="yellow"/>
        </w:rPr>
        <w:t>rigorous quantitative research</w:t>
      </w:r>
      <w:r w:rsidRPr="00DB592E">
        <w:rPr>
          <w:rStyle w:val="StyleUnderline"/>
          <w:highlight w:val="yellow"/>
        </w:rPr>
        <w:t>. One study</w:t>
      </w:r>
      <w:r>
        <w:t xml:space="preserve">, from professors Jesse C. Johnson and Brett Ashley Leeds, </w:t>
      </w:r>
      <w:r w:rsidRPr="00DB592E">
        <w:rPr>
          <w:rStyle w:val="StyleUnderline"/>
          <w:highlight w:val="yellow"/>
        </w:rPr>
        <w:t>surveyed</w:t>
      </w:r>
      <w:r w:rsidRPr="00385BF5">
        <w:rPr>
          <w:rStyle w:val="StyleUnderline"/>
        </w:rPr>
        <w:t xml:space="preserve"> about </w:t>
      </w:r>
      <w:r w:rsidRPr="00DB592E">
        <w:rPr>
          <w:rStyle w:val="StyleUnderline"/>
          <w:highlight w:val="yellow"/>
        </w:rPr>
        <w:t>200 years of data</w:t>
      </w:r>
      <w:r w:rsidRPr="00385BF5">
        <w:rPr>
          <w:rStyle w:val="StyleUnderline"/>
        </w:rPr>
        <w:t xml:space="preserve"> on conflicts </w:t>
      </w:r>
      <w:r w:rsidRPr="00DB592E">
        <w:rPr>
          <w:rStyle w:val="StyleUnderline"/>
          <w:highlight w:val="yellow"/>
        </w:rPr>
        <w:t>and concluded that</w:t>
      </w:r>
      <w:r>
        <w:t xml:space="preserve"> "</w:t>
      </w:r>
      <w:r w:rsidRPr="00DB592E">
        <w:rPr>
          <w:rStyle w:val="StyleUnderline"/>
          <w:highlight w:val="yellow"/>
        </w:rPr>
        <w:t xml:space="preserve">defensive alliances </w:t>
      </w:r>
      <w:r w:rsidRPr="00DB592E">
        <w:rPr>
          <w:rStyle w:val="Emphasis"/>
          <w:highlight w:val="yellow"/>
        </w:rPr>
        <w:t>lower the probability of</w:t>
      </w:r>
      <w:r w:rsidRPr="00385BF5">
        <w:rPr>
          <w:rStyle w:val="Emphasis"/>
        </w:rPr>
        <w:t xml:space="preserve"> international </w:t>
      </w:r>
      <w:r w:rsidRPr="00DB592E">
        <w:rPr>
          <w:rStyle w:val="Emphasis"/>
          <w:highlight w:val="yellow"/>
        </w:rPr>
        <w:t>conflict</w:t>
      </w:r>
      <w:r w:rsidRPr="00385BF5">
        <w:rPr>
          <w:rStyle w:val="StyleUnderline"/>
        </w:rPr>
        <w:t xml:space="preserve"> and are thus a good policy option for states seeking to maintain peace in the world</w:t>
      </w:r>
      <w:r>
        <w:t>."</w:t>
      </w:r>
    </w:p>
    <w:p w14:paraId="1AEDACAB" w14:textId="77777777" w:rsidR="00824193" w:rsidRDefault="00824193" w:rsidP="00824193">
      <w:r w:rsidRPr="00DB592E">
        <w:rPr>
          <w:rStyle w:val="StyleUnderline"/>
          <w:highlight w:val="yellow"/>
        </w:rPr>
        <w:t>Another</w:t>
      </w:r>
      <w:r w:rsidRPr="00385BF5">
        <w:rPr>
          <w:rStyle w:val="StyleUnderline"/>
        </w:rPr>
        <w:t xml:space="preserve"> study </w:t>
      </w:r>
      <w:r w:rsidRPr="00DB592E">
        <w:rPr>
          <w:rStyle w:val="StyleUnderline"/>
          <w:highlight w:val="yellow"/>
        </w:rPr>
        <w:t>looked</w:t>
      </w:r>
      <w:r w:rsidRPr="00385BF5">
        <w:rPr>
          <w:rStyle w:val="StyleUnderline"/>
        </w:rPr>
        <w:t xml:space="preserve"> specifically </w:t>
      </w:r>
      <w:r w:rsidRPr="00DB592E">
        <w:rPr>
          <w:rStyle w:val="StyleUnderline"/>
          <w:highlight w:val="yellow"/>
        </w:rPr>
        <w:t>at</w:t>
      </w:r>
      <w:r w:rsidRPr="00385BF5">
        <w:rPr>
          <w:rStyle w:val="StyleUnderline"/>
        </w:rPr>
        <w:t xml:space="preserve"> the </w:t>
      </w:r>
      <w:r w:rsidRPr="00DB592E">
        <w:rPr>
          <w:rStyle w:val="StyleUnderline"/>
          <w:highlight w:val="yellow"/>
        </w:rPr>
        <w:t>1950-to-2000</w:t>
      </w:r>
      <w:r w:rsidRPr="00385BF5">
        <w:rPr>
          <w:rStyle w:val="StyleUnderline"/>
        </w:rPr>
        <w:t xml:space="preserve"> period </w:t>
      </w:r>
      <w:r w:rsidRPr="00DB592E">
        <w:rPr>
          <w:rStyle w:val="StyleUnderline"/>
          <w:highlight w:val="yellow"/>
        </w:rPr>
        <w:t>and found that</w:t>
      </w:r>
      <w:r>
        <w:t xml:space="preserve"> "</w:t>
      </w:r>
      <w:r w:rsidRPr="00DB592E">
        <w:rPr>
          <w:rStyle w:val="StyleUnderline"/>
          <w:highlight w:val="yellow"/>
        </w:rPr>
        <w:t>formal alliances with nuclear states</w:t>
      </w:r>
      <w:r w:rsidRPr="00385BF5">
        <w:rPr>
          <w:rStyle w:val="StyleUnderline"/>
        </w:rPr>
        <w:t xml:space="preserve"> appear to </w:t>
      </w:r>
      <w:r w:rsidRPr="00DB592E">
        <w:rPr>
          <w:rStyle w:val="StyleUnderline"/>
          <w:highlight w:val="yellow"/>
        </w:rPr>
        <w:t xml:space="preserve">carry </w:t>
      </w:r>
      <w:r w:rsidRPr="00DB592E">
        <w:rPr>
          <w:rStyle w:val="Emphasis"/>
          <w:highlight w:val="yellow"/>
        </w:rPr>
        <w:t>significant deterrence benefits</w:t>
      </w:r>
      <w:r>
        <w:t xml:space="preserve">." </w:t>
      </w:r>
      <w:r w:rsidRPr="00DB592E">
        <w:rPr>
          <w:rStyle w:val="StyleUnderline"/>
          <w:highlight w:val="yellow"/>
        </w:rPr>
        <w:t>The US's formal agreements</w:t>
      </w:r>
      <w:r>
        <w:t xml:space="preserve">, then, </w:t>
      </w:r>
      <w:r w:rsidRPr="00DB592E">
        <w:rPr>
          <w:rStyle w:val="Emphasis"/>
          <w:highlight w:val="yellow"/>
        </w:rPr>
        <w:t>deter aggression</w:t>
      </w:r>
      <w:r w:rsidRPr="00DB592E">
        <w:rPr>
          <w:rStyle w:val="StyleUnderline"/>
          <w:highlight w:val="yellow"/>
        </w:rPr>
        <w:t xml:space="preserve"> against</w:t>
      </w:r>
      <w:r w:rsidRPr="00385BF5">
        <w:rPr>
          <w:rStyle w:val="StyleUnderline"/>
        </w:rPr>
        <w:t xml:space="preserve"> its </w:t>
      </w:r>
      <w:r w:rsidRPr="00DB592E">
        <w:rPr>
          <w:rStyle w:val="StyleUnderline"/>
          <w:highlight w:val="yellow"/>
        </w:rPr>
        <w:t>non-nuclear partners</w:t>
      </w:r>
      <w:r>
        <w:t xml:space="preserve"> (</w:t>
      </w:r>
      <w:r w:rsidRPr="00DB592E">
        <w:rPr>
          <w:rStyle w:val="StyleUnderline"/>
          <w:highlight w:val="yellow"/>
        </w:rPr>
        <w:t>like Japan</w:t>
      </w:r>
      <w:r>
        <w:t xml:space="preserve"> and Germany).</w:t>
      </w:r>
    </w:p>
    <w:p w14:paraId="2B05D897" w14:textId="77777777" w:rsidR="00824193" w:rsidRDefault="00824193" w:rsidP="00824193">
      <w:r w:rsidRPr="00DB592E">
        <w:rPr>
          <w:rStyle w:val="StyleUnderline"/>
          <w:highlight w:val="yellow"/>
        </w:rPr>
        <w:t>Brooks and Wohlforth</w:t>
      </w:r>
      <w:r w:rsidRPr="00385BF5">
        <w:rPr>
          <w:rStyle w:val="StyleUnderline"/>
        </w:rPr>
        <w:t xml:space="preserve"> also </w:t>
      </w:r>
      <w:r w:rsidRPr="00DB592E">
        <w:rPr>
          <w:rStyle w:val="StyleUnderline"/>
          <w:highlight w:val="yellow"/>
        </w:rPr>
        <w:t>surveyed research from regional experts and found a similar consensus. Among East Asia scholars, "</w:t>
      </w:r>
      <w:r w:rsidRPr="00DB592E">
        <w:rPr>
          <w:rStyle w:val="Emphasis"/>
          <w:highlight w:val="yellow"/>
        </w:rPr>
        <w:t>the dominant view</w:t>
      </w:r>
      <w:r w:rsidRPr="00DB592E">
        <w:rPr>
          <w:rStyle w:val="StyleUnderline"/>
          <w:highlight w:val="yellow"/>
        </w:rPr>
        <w:t xml:space="preserve">" is that the US deployment </w:t>
      </w:r>
      <w:r w:rsidRPr="00DB592E">
        <w:rPr>
          <w:rStyle w:val="Emphasis"/>
          <w:highlight w:val="yellow"/>
        </w:rPr>
        <w:t>secures the region</w:t>
      </w:r>
      <w:r w:rsidRPr="00DB592E">
        <w:rPr>
          <w:rStyle w:val="StyleUnderline"/>
          <w:highlight w:val="yellow"/>
        </w:rPr>
        <w:t>, preventing "</w:t>
      </w:r>
      <w:r w:rsidRPr="00DB592E">
        <w:rPr>
          <w:rStyle w:val="Emphasis"/>
          <w:highlight w:val="yellow"/>
        </w:rPr>
        <w:t>arms racing</w:t>
      </w:r>
      <w:r w:rsidRPr="00DB592E">
        <w:rPr>
          <w:rStyle w:val="StyleUnderline"/>
          <w:highlight w:val="yellow"/>
        </w:rPr>
        <w:t xml:space="preserve">, </w:t>
      </w:r>
      <w:r w:rsidRPr="00DB592E">
        <w:rPr>
          <w:rStyle w:val="Emphasis"/>
          <w:highlight w:val="yellow"/>
        </w:rPr>
        <w:t>nuclear proliferation</w:t>
      </w:r>
      <w:r w:rsidRPr="00DB592E">
        <w:rPr>
          <w:rStyle w:val="StyleUnderline"/>
          <w:highlight w:val="yellow"/>
        </w:rPr>
        <w:t xml:space="preserve">, [and] </w:t>
      </w:r>
      <w:r w:rsidRPr="00DB592E">
        <w:rPr>
          <w:rStyle w:val="Emphasis"/>
          <w:highlight w:val="yellow"/>
        </w:rPr>
        <w:t>militarized crises</w:t>
      </w:r>
      <w:r w:rsidRPr="00DB592E">
        <w:rPr>
          <w:rStyle w:val="StyleUnderline"/>
          <w:highlight w:val="yellow"/>
        </w:rPr>
        <w:t>."</w:t>
      </w:r>
      <w:r>
        <w:t xml:space="preserve"> Likewise, in Europe, "most assessments nonetheless sum up to the conclusion that NATO is a net security plus."</w:t>
      </w:r>
    </w:p>
    <w:p w14:paraId="1A52E2BD" w14:textId="77777777" w:rsidR="00824193" w:rsidRDefault="00824193" w:rsidP="00824193">
      <w:r>
        <w:t xml:space="preserve">Now, </w:t>
      </w:r>
      <w:r w:rsidRPr="00204C98">
        <w:rPr>
          <w:rStyle w:val="StyleUnderline"/>
        </w:rPr>
        <w:t>Brooks and Wohlforth's argument does not mean that without the U</w:t>
      </w:r>
      <w:r>
        <w:t xml:space="preserve">nited </w:t>
      </w:r>
      <w:r w:rsidRPr="00204C98">
        <w:rPr>
          <w:rStyle w:val="StyleUnderline"/>
        </w:rPr>
        <w:t>S</w:t>
      </w:r>
      <w:r>
        <w:t>tates</w:t>
      </w:r>
      <w:r w:rsidRPr="00204C98">
        <w:rPr>
          <w:rStyle w:val="StyleUnderline"/>
        </w:rPr>
        <w:t>' current policies, a major war in</w:t>
      </w:r>
      <w:r>
        <w:t xml:space="preserve"> Europe or </w:t>
      </w:r>
      <w:r w:rsidRPr="00204C98">
        <w:rPr>
          <w:rStyle w:val="StyleUnderline"/>
        </w:rPr>
        <w:t>East Asia would be inevitable. That's impossible to know for sure</w:t>
      </w:r>
      <w:r>
        <w:t>, especially since there are other reasons, like the spread of democracy, that make war less common than it used to be.</w:t>
      </w:r>
    </w:p>
    <w:p w14:paraId="78D123E1" w14:textId="77777777" w:rsidR="00824193" w:rsidRDefault="00824193" w:rsidP="00824193">
      <w:r w:rsidRPr="00204C98">
        <w:rPr>
          <w:rStyle w:val="StyleUnderline"/>
        </w:rPr>
        <w:t>What it does mean</w:t>
      </w:r>
      <w:r>
        <w:t xml:space="preserve">, however, </w:t>
      </w:r>
      <w:r w:rsidRPr="00204C98">
        <w:rPr>
          <w:rStyle w:val="StyleUnderline"/>
        </w:rPr>
        <w:t xml:space="preserve">is that we have very good reason to believe such </w:t>
      </w:r>
      <w:r w:rsidRPr="004E627C">
        <w:rPr>
          <w:rStyle w:val="StyleUnderline"/>
          <w:highlight w:val="yellow"/>
        </w:rPr>
        <w:t xml:space="preserve">wars would be </w:t>
      </w:r>
      <w:r w:rsidRPr="004E627C">
        <w:rPr>
          <w:rStyle w:val="Emphasis"/>
          <w:highlight w:val="yellow"/>
        </w:rPr>
        <w:t>more likely</w:t>
      </w:r>
      <w:r w:rsidRPr="004E627C">
        <w:rPr>
          <w:rStyle w:val="StyleUnderline"/>
          <w:highlight w:val="yellow"/>
        </w:rPr>
        <w:t xml:space="preserve"> with different US policy. And such wars would be </w:t>
      </w:r>
      <w:r w:rsidRPr="004E627C">
        <w:rPr>
          <w:rStyle w:val="Emphasis"/>
          <w:highlight w:val="yellow"/>
        </w:rPr>
        <w:t>very bad</w:t>
      </w:r>
      <w:r w:rsidRPr="00204C98">
        <w:rPr>
          <w:rStyle w:val="StyleUnderline"/>
        </w:rPr>
        <w:t>, both for the U</w:t>
      </w:r>
      <w:r>
        <w:t xml:space="preserve">nited </w:t>
      </w:r>
      <w:r w:rsidRPr="00204C98">
        <w:rPr>
          <w:rStyle w:val="StyleUnderline"/>
        </w:rPr>
        <w:t>S</w:t>
      </w:r>
      <w:r>
        <w:t xml:space="preserve">tates (which relies on global peace for its own prosperity and security) </w:t>
      </w:r>
      <w:r w:rsidRPr="00204C98">
        <w:rPr>
          <w:rStyle w:val="StyleUnderline"/>
        </w:rPr>
        <w:t>and for the world</w:t>
      </w:r>
      <w:r>
        <w:t>.</w:t>
      </w:r>
    </w:p>
    <w:p w14:paraId="4F45EF19" w14:textId="77777777" w:rsidR="00777FD5" w:rsidRDefault="00777FD5" w:rsidP="006901BA"/>
    <w:p w14:paraId="6F3E2762" w14:textId="61509F3D" w:rsidR="00C61227" w:rsidRDefault="00C61227" w:rsidP="00BE4BB5">
      <w:pPr>
        <w:pStyle w:val="Heading3"/>
      </w:pPr>
      <w:r>
        <w:t>Arms Race Impact</w:t>
      </w:r>
    </w:p>
    <w:p w14:paraId="3F181614" w14:textId="4C359F82" w:rsidR="00C61227" w:rsidRPr="00716002" w:rsidRDefault="00C61227" w:rsidP="00C61227">
      <w:pPr>
        <w:pStyle w:val="Heading4"/>
      </w:pPr>
      <w:r>
        <w:t xml:space="preserve">The plan sparks </w:t>
      </w:r>
      <w:r>
        <w:rPr>
          <w:u w:val="single"/>
        </w:rPr>
        <w:t>global arms races</w:t>
      </w:r>
      <w:r>
        <w:t xml:space="preserve"> and </w:t>
      </w:r>
      <w:r>
        <w:rPr>
          <w:u w:val="single"/>
        </w:rPr>
        <w:t>nuclear proliferation</w:t>
      </w:r>
      <w:r>
        <w:t xml:space="preserve">. </w:t>
      </w:r>
    </w:p>
    <w:p w14:paraId="1A13C905" w14:textId="77777777" w:rsidR="00C61227" w:rsidRDefault="00C61227" w:rsidP="00C61227">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041390CC" w14:textId="77777777" w:rsidR="00C61227" w:rsidRDefault="00C61227" w:rsidP="00C61227">
      <w:r w:rsidRPr="00AA533D">
        <w:rPr>
          <w:rStyle w:val="StyleUnderline"/>
          <w:highlight w:val="yellow"/>
        </w:rPr>
        <w:t>White’s realism is</w:t>
      </w:r>
      <w:r w:rsidRPr="007C779E">
        <w:rPr>
          <w:rStyle w:val="StyleUnderline"/>
        </w:rPr>
        <w:t xml:space="preserve">n’t a solution; it’s </w:t>
      </w:r>
      <w:r w:rsidRPr="00AA533D">
        <w:rPr>
          <w:rStyle w:val="Emphasis"/>
          <w:highlight w:val="yellow"/>
        </w:rPr>
        <w:t>a recipe for chaos</w:t>
      </w:r>
      <w:r w:rsidRPr="00AA533D">
        <w:rPr>
          <w:rStyle w:val="StyleUnderline"/>
          <w:highlight w:val="yellow"/>
        </w:rPr>
        <w:t>. By accumulating enough</w:t>
      </w:r>
      <w:r w:rsidRPr="007C779E">
        <w:rPr>
          <w:rStyle w:val="StyleUnderline"/>
        </w:rPr>
        <w:t xml:space="preserve"> comprehensive national </w:t>
      </w:r>
      <w:r w:rsidRPr="00AA533D">
        <w:rPr>
          <w:rStyle w:val="StyleUnderline"/>
          <w:highlight w:val="yellow"/>
        </w:rPr>
        <w:t>power</w:t>
      </w:r>
      <w:r w:rsidRPr="007C779E">
        <w:rPr>
          <w:rStyle w:val="StyleUnderline"/>
        </w:rPr>
        <w:t xml:space="preserve">, </w:t>
      </w:r>
      <w:r w:rsidRPr="00AA533D">
        <w:rPr>
          <w:rStyle w:val="StyleUnderline"/>
          <w:highlight w:val="yellow"/>
        </w:rPr>
        <w:t>and</w:t>
      </w:r>
      <w:r w:rsidRPr="007C779E">
        <w:rPr>
          <w:rStyle w:val="StyleUnderline"/>
        </w:rPr>
        <w:t xml:space="preserve"> by </w:t>
      </w:r>
      <w:r w:rsidRPr="00AA533D">
        <w:rPr>
          <w:rStyle w:val="StyleUnderline"/>
          <w:highlight w:val="yellow"/>
        </w:rPr>
        <w:t>crossing the nuclear threshold, states would have free rein to make</w:t>
      </w:r>
      <w:r>
        <w:t xml:space="preserve"> irredentist or </w:t>
      </w:r>
      <w:r w:rsidRPr="00AA533D">
        <w:rPr>
          <w:rStyle w:val="StyleUnderline"/>
          <w:highlight w:val="yellow"/>
        </w:rPr>
        <w:t>expansionist territorial claims</w:t>
      </w:r>
      <w:r w:rsidRPr="007C779E">
        <w:rPr>
          <w:rStyle w:val="StyleUnderline"/>
        </w:rPr>
        <w:t xml:space="preserve"> on weaker states, </w:t>
      </w:r>
      <w:r w:rsidRPr="00AA533D">
        <w:rPr>
          <w:rStyle w:val="StyleUnderline"/>
          <w:highlight w:val="yellow"/>
        </w:rPr>
        <w:t xml:space="preserve">a return to the scorpions-filled bottle pre–World War I, only this time the critters are </w:t>
      </w:r>
      <w:r w:rsidRPr="00AA533D">
        <w:rPr>
          <w:rStyle w:val="Emphasis"/>
          <w:highlight w:val="yellow"/>
        </w:rPr>
        <w:t>bristling with nuclear weapons</w:t>
      </w:r>
      <w:r w:rsidRPr="00AA533D">
        <w:rPr>
          <w:rStyle w:val="StyleUnderline"/>
          <w:highlight w:val="yellow"/>
        </w:rPr>
        <w:t xml:space="preserve">. Not only would this </w:t>
      </w:r>
      <w:r w:rsidRPr="00AA533D">
        <w:rPr>
          <w:rStyle w:val="Emphasis"/>
          <w:highlight w:val="yellow"/>
        </w:rPr>
        <w:t>invite aggression</w:t>
      </w:r>
      <w:r w:rsidRPr="00AA533D">
        <w:rPr>
          <w:rStyle w:val="StyleUnderline"/>
          <w:highlight w:val="yellow"/>
        </w:rPr>
        <w:t xml:space="preserve"> by powerful states, it would create incentives for </w:t>
      </w:r>
      <w:r w:rsidRPr="00AA533D">
        <w:rPr>
          <w:rStyle w:val="Emphasis"/>
          <w:highlight w:val="yellow"/>
        </w:rPr>
        <w:t>acquiring nuclear weapons</w:t>
      </w:r>
      <w:r w:rsidRPr="00AA533D">
        <w:rPr>
          <w:rStyle w:val="StyleUnderline"/>
          <w:highlight w:val="yellow"/>
        </w:rPr>
        <w:t xml:space="preserve"> and thereby </w:t>
      </w:r>
      <w:r w:rsidRPr="00AA533D">
        <w:rPr>
          <w:rStyle w:val="Emphasis"/>
          <w:highlight w:val="yellow"/>
        </w:rPr>
        <w:t>bury existing nonproliferation regimes</w:t>
      </w:r>
      <w:r w:rsidRPr="00AA533D">
        <w:rPr>
          <w:rStyle w:val="StyleUnderline"/>
          <w:highlight w:val="yellow"/>
        </w:rPr>
        <w:t xml:space="preserve">, not to mention </w:t>
      </w:r>
      <w:r w:rsidRPr="00AA533D">
        <w:rPr>
          <w:rStyle w:val="Emphasis"/>
          <w:highlight w:val="yellow"/>
        </w:rPr>
        <w:t>spark arms races all over the planet</w:t>
      </w:r>
      <w:r w:rsidRPr="007C779E">
        <w:rPr>
          <w:rStyle w:val="StyleUnderline"/>
        </w:rPr>
        <w:t>. If force is the only determinant of international politics, this is the only foreseeable outcome</w:t>
      </w:r>
      <w:r>
        <w:t xml:space="preserve">. Moreover, how much comprehensive power would a state assume is necessary in order to get away with aggression? How many nuclear warheads? </w:t>
      </w:r>
      <w:r w:rsidRPr="00AA533D">
        <w:rPr>
          <w:rStyle w:val="StyleUnderline"/>
          <w:highlight w:val="yellow"/>
        </w:rPr>
        <w:t xml:space="preserve">Rather than bring stability, White’s world would encourage </w:t>
      </w:r>
      <w:r w:rsidRPr="00AA533D">
        <w:rPr>
          <w:rStyle w:val="Emphasis"/>
          <w:highlight w:val="yellow"/>
        </w:rPr>
        <w:t>miscalculation</w:t>
      </w:r>
      <w:r>
        <w:t>.</w:t>
      </w:r>
    </w:p>
    <w:p w14:paraId="7DA69CA0" w14:textId="77777777" w:rsidR="00C61227" w:rsidRDefault="00C61227" w:rsidP="00C61227"/>
    <w:p w14:paraId="7BD3A101" w14:textId="4E81C603" w:rsidR="00C61227" w:rsidRDefault="00C61227" w:rsidP="00C61227">
      <w:pPr>
        <w:pStyle w:val="Heading4"/>
      </w:pPr>
      <w:r>
        <w:t xml:space="preserve">Prolif causes </w:t>
      </w:r>
      <w:r>
        <w:rPr>
          <w:u w:val="single"/>
        </w:rPr>
        <w:t>nuclear war</w:t>
      </w:r>
      <w:r>
        <w:t xml:space="preserve"> — turns the case. </w:t>
      </w:r>
    </w:p>
    <w:p w14:paraId="00D49F60" w14:textId="77777777" w:rsidR="00C61227" w:rsidRPr="00C51915" w:rsidRDefault="00C61227" w:rsidP="00C61227">
      <w:r w:rsidRPr="00365ED5">
        <w:rPr>
          <w:rStyle w:val="Style13ptBold"/>
        </w:rPr>
        <w:t>Utgoff 2</w:t>
      </w:r>
      <w:r>
        <w:t xml:space="preserve"> — </w:t>
      </w:r>
      <w:r w:rsidRPr="00C51915">
        <w:t xml:space="preserve">Victor A. </w:t>
      </w:r>
      <w:r w:rsidRPr="00103E9E">
        <w:t>Utgoff, Deputy Director of the Strategy, Forces, and Resources Division of the Institute for Defense Analyses and senior member of the National Security Council Staff, 2002</w:t>
      </w:r>
      <w:r>
        <w:t xml:space="preserve"> (</w:t>
      </w:r>
      <w:r w:rsidRPr="00C51915">
        <w:t xml:space="preserve">“Proliferation, Missile Defence And American Ambitions,” </w:t>
      </w:r>
      <w:r w:rsidRPr="00C51915">
        <w:rPr>
          <w:i/>
        </w:rPr>
        <w:t>Survival</w:t>
      </w:r>
      <w:r w:rsidRPr="00C51915">
        <w:t>, Volume 44, Number 2, June, Available Online to Subscribing Institutions via EBSCOhost Electro</w:t>
      </w:r>
      <w:r>
        <w:t>nic Journals Service, p. 87-90)</w:t>
      </w:r>
    </w:p>
    <w:p w14:paraId="77F2CAA9" w14:textId="77777777" w:rsidR="00C61227" w:rsidRPr="009E7EFF" w:rsidRDefault="00C61227" w:rsidP="00C61227">
      <w:pPr>
        <w:rPr>
          <w:b/>
          <w:u w:val="single"/>
        </w:rPr>
      </w:pPr>
      <w:r w:rsidRPr="00103E9E">
        <w:rPr>
          <w:rStyle w:val="StyleUnderline"/>
        </w:rPr>
        <w:t xml:space="preserve">In sum, </w:t>
      </w:r>
      <w:r w:rsidRPr="00546354">
        <w:rPr>
          <w:rStyle w:val="StyleUnderline"/>
          <w:highlight w:val="yellow"/>
        </w:rPr>
        <w:t xml:space="preserve">widespread proliferation is likely to lead to an occasional </w:t>
      </w:r>
      <w:r w:rsidRPr="00546354">
        <w:rPr>
          <w:rStyle w:val="Emphasis"/>
          <w:highlight w:val="yellow"/>
        </w:rPr>
        <w:t>shoot-out with nuclear weapons</w:t>
      </w:r>
      <w:r w:rsidRPr="00103E9E">
        <w:rPr>
          <w:rStyle w:val="StyleUnderline"/>
        </w:rPr>
        <w:t>, and</w:t>
      </w:r>
      <w:r w:rsidRPr="00C51915">
        <w:t xml:space="preserve"> that </w:t>
      </w:r>
      <w:r w:rsidRPr="00546354">
        <w:rPr>
          <w:rStyle w:val="StyleUnderline"/>
          <w:highlight w:val="yellow"/>
        </w:rPr>
        <w:t xml:space="preserve">such shoot-outs will have a </w:t>
      </w:r>
      <w:r w:rsidRPr="00546354">
        <w:rPr>
          <w:rStyle w:val="Emphasis"/>
          <w:highlight w:val="yellow"/>
        </w:rPr>
        <w:t>substantial probability</w:t>
      </w:r>
      <w:r w:rsidRPr="00546354">
        <w:rPr>
          <w:rStyle w:val="StyleUnderline"/>
          <w:highlight w:val="yellow"/>
        </w:rPr>
        <w:t xml:space="preserve"> of escalating to the </w:t>
      </w:r>
      <w:r w:rsidRPr="00546354">
        <w:rPr>
          <w:rStyle w:val="Emphasis"/>
          <w:highlight w:val="yellow"/>
        </w:rPr>
        <w:t>maximum destruction possible</w:t>
      </w:r>
      <w:r w:rsidRPr="00103E9E">
        <w:rPr>
          <w:rStyle w:val="StyleUnderline"/>
        </w:rPr>
        <w:t xml:space="preserve"> with the weapons at hand. </w:t>
      </w:r>
      <w:r w:rsidRPr="005C7358">
        <w:rPr>
          <w:rStyle w:val="StyleUnderline"/>
        </w:rPr>
        <w:t xml:space="preserve">Unless nuclear proliferation is stopped, </w:t>
      </w:r>
      <w:r w:rsidRPr="00546354">
        <w:rPr>
          <w:rStyle w:val="StyleUnderline"/>
          <w:highlight w:val="yellow"/>
        </w:rPr>
        <w:t>we are headed toward</w:t>
      </w:r>
      <w:r w:rsidRPr="00103E9E">
        <w:rPr>
          <w:rStyle w:val="StyleUnderline"/>
        </w:rPr>
        <w:t xml:space="preserve"> a world that will mirror </w:t>
      </w:r>
      <w:r w:rsidRPr="00546354">
        <w:rPr>
          <w:rStyle w:val="StyleUnderline"/>
          <w:highlight w:val="yellow"/>
        </w:rPr>
        <w:t>the</w:t>
      </w:r>
      <w:r w:rsidRPr="00103E9E">
        <w:rPr>
          <w:rStyle w:val="StyleUnderline"/>
        </w:rPr>
        <w:t xml:space="preserve"> American </w:t>
      </w:r>
      <w:r w:rsidRPr="00546354">
        <w:rPr>
          <w:rStyle w:val="StyleUnderline"/>
          <w:highlight w:val="yellow"/>
        </w:rPr>
        <w:t>Wild West</w:t>
      </w:r>
      <w:r w:rsidRPr="00103E9E">
        <w:rPr>
          <w:rStyle w:val="StyleUnderline"/>
        </w:rPr>
        <w:t xml:space="preserve"> of the late 1800s. </w:t>
      </w:r>
      <w:r w:rsidRPr="00546354">
        <w:rPr>
          <w:rStyle w:val="StyleUnderline"/>
          <w:highlight w:val="yellow"/>
        </w:rPr>
        <w:t>With most</w:t>
      </w:r>
      <w:r w:rsidRPr="00103E9E">
        <w:rPr>
          <w:rStyle w:val="StyleUnderline"/>
        </w:rPr>
        <w:t xml:space="preserve">, if not all, </w:t>
      </w:r>
      <w:r w:rsidRPr="00546354">
        <w:rPr>
          <w:rStyle w:val="StyleUnderline"/>
          <w:highlight w:val="yellow"/>
        </w:rPr>
        <w:t xml:space="preserve">nations wearing </w:t>
      </w:r>
      <w:r w:rsidRPr="00546354">
        <w:rPr>
          <w:rStyle w:val="Emphasis"/>
          <w:highlight w:val="yellow"/>
        </w:rPr>
        <w:t>nuclear 'six-shooters'</w:t>
      </w:r>
      <w:r w:rsidRPr="00103E9E">
        <w:rPr>
          <w:rStyle w:val="StyleUnderline"/>
        </w:rPr>
        <w:t xml:space="preserve"> on their hips, the world may even be a more polite place than it is today, but </w:t>
      </w:r>
      <w:r w:rsidRPr="00546354">
        <w:rPr>
          <w:rStyle w:val="StyleUnderline"/>
          <w:highlight w:val="yellow"/>
        </w:rPr>
        <w:t>every once in a while we will all gather on a hill to bury the bodies of</w:t>
      </w:r>
      <w:r w:rsidRPr="00103E9E">
        <w:rPr>
          <w:rStyle w:val="StyleUnderline"/>
        </w:rPr>
        <w:t xml:space="preserve"> dead cities or even </w:t>
      </w:r>
      <w:r w:rsidRPr="00546354">
        <w:rPr>
          <w:rStyle w:val="Emphasis"/>
          <w:highlight w:val="yellow"/>
        </w:rPr>
        <w:t>whole nations</w:t>
      </w:r>
      <w:r w:rsidRPr="00365ED5">
        <w:t>.</w:t>
      </w:r>
    </w:p>
    <w:p w14:paraId="6D4304B2" w14:textId="77777777" w:rsidR="00C61227" w:rsidRDefault="00C61227" w:rsidP="00C61227"/>
    <w:p w14:paraId="48A3E8DF" w14:textId="7B07C4A2" w:rsidR="00496A7C" w:rsidRDefault="00496A7C" w:rsidP="00496A7C">
      <w:pPr>
        <w:pStyle w:val="Heading3"/>
      </w:pPr>
      <w:r>
        <w:t>Primacy Impact</w:t>
      </w:r>
    </w:p>
    <w:p w14:paraId="740F71FC" w14:textId="13EA7A97" w:rsidR="00496A7C" w:rsidRPr="00496A7C" w:rsidRDefault="00496A7C" w:rsidP="00496A7C">
      <w:pPr>
        <w:pStyle w:val="Heading4"/>
      </w:pPr>
      <w:r>
        <w:t xml:space="preserve">The plan </w:t>
      </w:r>
      <w:r>
        <w:rPr>
          <w:u w:val="single"/>
        </w:rPr>
        <w:t>destroys</w:t>
      </w:r>
      <w:r>
        <w:t xml:space="preserve"> U.S. primacy in East Asia. </w:t>
      </w:r>
    </w:p>
    <w:p w14:paraId="0F94C98F" w14:textId="77777777" w:rsidR="00496A7C" w:rsidRDefault="00496A7C" w:rsidP="00496A7C">
      <w:r w:rsidRPr="001B38AE">
        <w:rPr>
          <w:rStyle w:val="Style13ptBold"/>
        </w:rPr>
        <w:t>Lee 11</w:t>
      </w:r>
      <w:r>
        <w:t xml:space="preserve"> — Shyu-Tu Lee, </w:t>
      </w:r>
      <w:r w:rsidRPr="001B38AE">
        <w:t>President of the North America Ta</w:t>
      </w:r>
      <w:r>
        <w:t>iwanese Professors' Association, 2011 (“</w:t>
      </w:r>
      <w:r w:rsidRPr="001B38AE">
        <w:t>Disengaging From Taiwan</w:t>
      </w:r>
      <w:r>
        <w:t xml:space="preserve">,” </w:t>
      </w:r>
      <w:r>
        <w:rPr>
          <w:i/>
        </w:rPr>
        <w:t>Foreign Affairs</w:t>
      </w:r>
      <w:r>
        <w:t xml:space="preserve">, Volume 90, </w:t>
      </w:r>
      <w:r w:rsidRPr="001B38AE">
        <w:t>Issue 4,</w:t>
      </w:r>
      <w:r>
        <w:t xml:space="preserve"> July/August, Available Online to Subscribing Institutions via Academic Search Elite)</w:t>
      </w:r>
    </w:p>
    <w:p w14:paraId="5A0533E9" w14:textId="77777777" w:rsidR="00496A7C" w:rsidRDefault="00496A7C" w:rsidP="00496A7C">
      <w:r>
        <w:t xml:space="preserve">According to Charles Glaser, the prospects for avoiding war between the United States and China are good ("Will China's Rise Lead to War?" March/April 2011). But by ignoring China's history and economic policy and other relevant factors, </w:t>
      </w:r>
      <w:r w:rsidRPr="00E90EA7">
        <w:rPr>
          <w:rStyle w:val="StyleUnderline"/>
          <w:highlight w:val="yellow"/>
        </w:rPr>
        <w:t>Glaser</w:t>
      </w:r>
      <w:r w:rsidRPr="00F56DC6">
        <w:rPr>
          <w:rStyle w:val="StyleUnderline"/>
        </w:rPr>
        <w:t xml:space="preserve"> arrives at policy prescriptions that </w:t>
      </w:r>
      <w:r w:rsidRPr="00E90EA7">
        <w:rPr>
          <w:rStyle w:val="StyleUnderline"/>
          <w:highlight w:val="yellow"/>
        </w:rPr>
        <w:t xml:space="preserve">would increase the chance of a </w:t>
      </w:r>
      <w:r w:rsidRPr="00E90EA7">
        <w:rPr>
          <w:rStyle w:val="Emphasis"/>
          <w:highlight w:val="yellow"/>
        </w:rPr>
        <w:t>Chinese nuclear attack on the U.S. homeland</w:t>
      </w:r>
      <w:r>
        <w:t>.</w:t>
      </w:r>
    </w:p>
    <w:p w14:paraId="14A55DFE" w14:textId="77777777" w:rsidR="00496A7C" w:rsidRDefault="00496A7C" w:rsidP="00496A7C">
      <w:r w:rsidRPr="00E90EA7">
        <w:rPr>
          <w:rStyle w:val="StyleUnderline"/>
          <w:highlight w:val="yellow"/>
        </w:rPr>
        <w:t>Glaser misjudges Chinese motives</w:t>
      </w:r>
      <w:r w:rsidRPr="00F56DC6">
        <w:rPr>
          <w:rStyle w:val="StyleUnderline"/>
        </w:rPr>
        <w:t>. China's military modernization is not primarily motivated by insecurity</w:t>
      </w:r>
      <w:r>
        <w:t xml:space="preserve">, as he asserts. </w:t>
      </w:r>
      <w:r w:rsidRPr="00F56DC6">
        <w:rPr>
          <w:rStyle w:val="StyleUnderline"/>
        </w:rPr>
        <w:t>China is not threatened by the U</w:t>
      </w:r>
      <w:r>
        <w:t xml:space="preserve">nited </w:t>
      </w:r>
      <w:r w:rsidRPr="00F56DC6">
        <w:rPr>
          <w:rStyle w:val="StyleUnderline"/>
        </w:rPr>
        <w:t>S</w:t>
      </w:r>
      <w:r>
        <w:t xml:space="preserve">tates </w:t>
      </w:r>
      <w:r w:rsidRPr="00F56DC6">
        <w:rPr>
          <w:rStyle w:val="StyleUnderline"/>
        </w:rPr>
        <w:t>or any of its neighbors. It is advocating its model of governance</w:t>
      </w:r>
      <w:r>
        <w:t>—managed capitalism combined with one-party authoritarianism—</w:t>
      </w:r>
      <w:r w:rsidRPr="00F56DC6">
        <w:rPr>
          <w:rStyle w:val="StyleUnderline"/>
        </w:rPr>
        <w:t xml:space="preserve">as a more efficient alternative to a free-market economy and democracy. </w:t>
      </w:r>
      <w:r w:rsidRPr="00E90EA7">
        <w:rPr>
          <w:rStyle w:val="StyleUnderline"/>
          <w:highlight w:val="yellow"/>
        </w:rPr>
        <w:t xml:space="preserve">China's mission is to </w:t>
      </w:r>
      <w:r w:rsidRPr="00E90EA7">
        <w:rPr>
          <w:rStyle w:val="Emphasis"/>
          <w:highlight w:val="yellow"/>
        </w:rPr>
        <w:t>regain its place as the dominant superpower</w:t>
      </w:r>
      <w:r w:rsidRPr="00E90EA7">
        <w:rPr>
          <w:rStyle w:val="StyleUnderline"/>
          <w:highlight w:val="yellow"/>
        </w:rPr>
        <w:t xml:space="preserve"> so that the country can cleanse itself of</w:t>
      </w:r>
      <w:r w:rsidRPr="00F56DC6">
        <w:rPr>
          <w:rStyle w:val="StyleUnderline"/>
        </w:rPr>
        <w:t xml:space="preserve"> the </w:t>
      </w:r>
      <w:r w:rsidRPr="00E90EA7">
        <w:rPr>
          <w:rStyle w:val="StyleUnderline"/>
          <w:highlight w:val="yellow"/>
        </w:rPr>
        <w:t>humiliation</w:t>
      </w:r>
      <w:r w:rsidRPr="00F56DC6">
        <w:rPr>
          <w:rStyle w:val="StyleUnderline"/>
        </w:rPr>
        <w:t xml:space="preserve"> it has experienced at the hands of the West</w:t>
      </w:r>
      <w:r>
        <w:t>.</w:t>
      </w:r>
    </w:p>
    <w:p w14:paraId="2713A5C7" w14:textId="77777777" w:rsidR="00496A7C" w:rsidRDefault="00496A7C" w:rsidP="00496A7C">
      <w:r w:rsidRPr="00E90EA7">
        <w:rPr>
          <w:rStyle w:val="StyleUnderline"/>
          <w:highlight w:val="yellow"/>
        </w:rPr>
        <w:t xml:space="preserve">The rise of China poses </w:t>
      </w:r>
      <w:r w:rsidRPr="00E90EA7">
        <w:rPr>
          <w:rStyle w:val="Emphasis"/>
          <w:highlight w:val="yellow"/>
        </w:rPr>
        <w:t>grave challenges</w:t>
      </w:r>
      <w:r w:rsidRPr="00E90EA7">
        <w:rPr>
          <w:rStyle w:val="StyleUnderline"/>
          <w:highlight w:val="yellow"/>
        </w:rPr>
        <w:t xml:space="preserve"> to U.S. security</w:t>
      </w:r>
      <w:r>
        <w:t xml:space="preserve">. Beijing implements a mercantilist trade policy and artificially sets a low value on its currency to promote exports, thus creating a large U.S. trade deficit with China year after year. </w:t>
      </w:r>
      <w:r w:rsidRPr="00F56DC6">
        <w:rPr>
          <w:rStyle w:val="StyleUnderline"/>
        </w:rPr>
        <w:t>Its army has been modernizing at a rapid pace, developing anti-access, area-denial weapons and cyber- and space-warfare capabilities</w:t>
      </w:r>
      <w:r>
        <w:t xml:space="preserve">. Meanwhile, </w:t>
      </w:r>
      <w:r w:rsidRPr="00E90EA7">
        <w:rPr>
          <w:rStyle w:val="StyleUnderline"/>
          <w:highlight w:val="yellow"/>
        </w:rPr>
        <w:t>China wants to integrate Taiwan because its democracy threatens Beijing's autocratic</w:t>
      </w:r>
      <w:r w:rsidRPr="00F56DC6">
        <w:rPr>
          <w:rStyle w:val="StyleUnderline"/>
        </w:rPr>
        <w:t xml:space="preserve"> and repressive </w:t>
      </w:r>
      <w:r w:rsidRPr="00E90EA7">
        <w:rPr>
          <w:rStyle w:val="StyleUnderline"/>
          <w:highlight w:val="yellow"/>
        </w:rPr>
        <w:t>rule</w:t>
      </w:r>
      <w:r>
        <w:t xml:space="preserve">. In addition, </w:t>
      </w:r>
      <w:r w:rsidRPr="00E90EA7">
        <w:rPr>
          <w:rStyle w:val="StyleUnderline"/>
          <w:highlight w:val="yellow"/>
        </w:rPr>
        <w:t>Beijing needs Taiwan as a military base from which to project power</w:t>
      </w:r>
      <w:r w:rsidRPr="00F56DC6">
        <w:rPr>
          <w:rStyle w:val="StyleUnderline"/>
        </w:rPr>
        <w:t xml:space="preserve"> into the Indian and Pacific oceans</w:t>
      </w:r>
      <w:r>
        <w:t>.</w:t>
      </w:r>
    </w:p>
    <w:p w14:paraId="37CB883A" w14:textId="77777777" w:rsidR="00496A7C" w:rsidRDefault="00496A7C" w:rsidP="00496A7C">
      <w:r w:rsidRPr="00E90EA7">
        <w:rPr>
          <w:rStyle w:val="StyleUnderline"/>
          <w:highlight w:val="yellow"/>
        </w:rPr>
        <w:t>To keep the peace, the U</w:t>
      </w:r>
      <w:r>
        <w:t xml:space="preserve">nited </w:t>
      </w:r>
      <w:r w:rsidRPr="00E90EA7">
        <w:rPr>
          <w:rStyle w:val="StyleUnderline"/>
          <w:highlight w:val="yellow"/>
        </w:rPr>
        <w:t>S</w:t>
      </w:r>
      <w:r>
        <w:t xml:space="preserve">tates </w:t>
      </w:r>
      <w:r w:rsidRPr="00E90EA7">
        <w:rPr>
          <w:rStyle w:val="StyleUnderline"/>
          <w:highlight w:val="yellow"/>
        </w:rPr>
        <w:t xml:space="preserve">must </w:t>
      </w:r>
      <w:r w:rsidRPr="00AE6783">
        <w:rPr>
          <w:rStyle w:val="Emphasis"/>
          <w:highlight w:val="yellow"/>
        </w:rPr>
        <w:t>discard the culture of excessive deference to Beijing</w:t>
      </w:r>
      <w:r w:rsidRPr="00E90EA7">
        <w:rPr>
          <w:rStyle w:val="StyleUnderline"/>
          <w:highlight w:val="yellow"/>
        </w:rPr>
        <w:t xml:space="preserve"> and implement policies to maintain U.S. military superiority</w:t>
      </w:r>
      <w:r w:rsidRPr="00F56DC6">
        <w:rPr>
          <w:rStyle w:val="StyleUnderline"/>
        </w:rPr>
        <w:t>, stanch the flow of U.S. wealth to China, steer China toward democratization, strengthen its alliances with Japan and South Korea, and engage China in an economic and strategic dialogue to promote fair trade and avoid misunderstandings</w:t>
      </w:r>
      <w:r>
        <w:t>.</w:t>
      </w:r>
    </w:p>
    <w:p w14:paraId="1635F71C" w14:textId="77777777" w:rsidR="00496A7C" w:rsidRDefault="00496A7C" w:rsidP="00496A7C">
      <w:r w:rsidRPr="00F56DC6">
        <w:rPr>
          <w:rStyle w:val="StyleUnderline"/>
        </w:rPr>
        <w:t>To prevent a crisis from escalating to nuclear war, Glaser says that the U</w:t>
      </w:r>
      <w:r>
        <w:t xml:space="preserve">nited </w:t>
      </w:r>
      <w:r w:rsidRPr="00F56DC6">
        <w:rPr>
          <w:rStyle w:val="StyleUnderline"/>
        </w:rPr>
        <w:t>S</w:t>
      </w:r>
      <w:r>
        <w:t xml:space="preserve">tates </w:t>
      </w:r>
      <w:r w:rsidRPr="00F56DC6">
        <w:rPr>
          <w:rStyle w:val="StyleUnderline"/>
        </w:rPr>
        <w:t xml:space="preserve">should back away from its commitment to Taiwan. Such accommodation, he argues, would smooth the way for better relations with China in the decades to come. Yet </w:t>
      </w:r>
      <w:r w:rsidRPr="00D644D1">
        <w:rPr>
          <w:rStyle w:val="StyleUnderline"/>
          <w:highlight w:val="yellow"/>
        </w:rPr>
        <w:t>if Taiwan were to fall, the U</w:t>
      </w:r>
      <w:r>
        <w:t xml:space="preserve">nited </w:t>
      </w:r>
      <w:r w:rsidRPr="00D644D1">
        <w:rPr>
          <w:rStyle w:val="StyleUnderline"/>
          <w:highlight w:val="yellow"/>
        </w:rPr>
        <w:t>S</w:t>
      </w:r>
      <w:r>
        <w:t xml:space="preserve">tates </w:t>
      </w:r>
      <w:r w:rsidRPr="00D644D1">
        <w:rPr>
          <w:rStyle w:val="StyleUnderline"/>
          <w:highlight w:val="yellow"/>
        </w:rPr>
        <w:t xml:space="preserve">would suffer a </w:t>
      </w:r>
      <w:r w:rsidRPr="00D644D1">
        <w:rPr>
          <w:rStyle w:val="Emphasis"/>
          <w:highlight w:val="yellow"/>
        </w:rPr>
        <w:t>geostrategic disaster</w:t>
      </w:r>
      <w:r w:rsidRPr="00F56DC6">
        <w:rPr>
          <w:rStyle w:val="StyleUnderline"/>
        </w:rPr>
        <w:t xml:space="preserve">. The </w:t>
      </w:r>
      <w:r w:rsidRPr="00D644D1">
        <w:rPr>
          <w:rStyle w:val="StyleUnderline"/>
          <w:highlight w:val="yellow"/>
        </w:rPr>
        <w:t xml:space="preserve">sea-lanes and airspace around Taiwan are </w:t>
      </w:r>
      <w:r w:rsidRPr="00AE6783">
        <w:rPr>
          <w:rStyle w:val="Emphasis"/>
          <w:highlight w:val="yellow"/>
        </w:rPr>
        <w:t>critical to the survival of Japan and South Korea</w:t>
      </w:r>
      <w:r w:rsidRPr="00D644D1">
        <w:rPr>
          <w:rStyle w:val="StyleUnderline"/>
          <w:highlight w:val="yellow"/>
        </w:rPr>
        <w:t xml:space="preserve">. Once in control of Taiwan, China could turn Japan and South Korea into </w:t>
      </w:r>
      <w:r w:rsidRPr="00D644D1">
        <w:rPr>
          <w:rStyle w:val="Emphasis"/>
          <w:highlight w:val="yellow"/>
        </w:rPr>
        <w:t>vassal states</w:t>
      </w:r>
      <w:r w:rsidRPr="00D644D1">
        <w:rPr>
          <w:rStyle w:val="StyleUnderline"/>
          <w:highlight w:val="yellow"/>
        </w:rPr>
        <w:t>. With the demise of the U.S.-Japanese military alliance, the U</w:t>
      </w:r>
      <w:r>
        <w:t xml:space="preserve">nited </w:t>
      </w:r>
      <w:r w:rsidRPr="00D644D1">
        <w:rPr>
          <w:rStyle w:val="StyleUnderline"/>
          <w:highlight w:val="yellow"/>
        </w:rPr>
        <w:t>S</w:t>
      </w:r>
      <w:r>
        <w:t xml:space="preserve">tates </w:t>
      </w:r>
      <w:r w:rsidRPr="00D644D1">
        <w:rPr>
          <w:rStyle w:val="StyleUnderline"/>
          <w:highlight w:val="yellow"/>
        </w:rPr>
        <w:t xml:space="preserve">would be forced to </w:t>
      </w:r>
      <w:r w:rsidRPr="00D644D1">
        <w:rPr>
          <w:rStyle w:val="Emphasis"/>
          <w:highlight w:val="yellow"/>
        </w:rPr>
        <w:t>retreat to Hawaii</w:t>
      </w:r>
      <w:r>
        <w:t>.</w:t>
      </w:r>
    </w:p>
    <w:p w14:paraId="53298608" w14:textId="77777777" w:rsidR="00496A7C" w:rsidRDefault="00496A7C" w:rsidP="00496A7C"/>
    <w:p w14:paraId="602D173A" w14:textId="71A00580" w:rsidR="00496A7C" w:rsidRPr="00C40B2B" w:rsidRDefault="00496A7C" w:rsidP="00496A7C">
      <w:pPr>
        <w:pStyle w:val="Heading4"/>
      </w:pPr>
      <w:r>
        <w:t xml:space="preserve">U.S. primacy in East Asia prevents </w:t>
      </w:r>
      <w:r w:rsidRPr="005C167B">
        <w:rPr>
          <w:u w:val="single"/>
        </w:rPr>
        <w:t>cascading nuclear</w:t>
      </w:r>
      <w:r>
        <w:rPr>
          <w:u w:val="single"/>
        </w:rPr>
        <w:t xml:space="preserve"> proliferation</w:t>
      </w:r>
      <w:r>
        <w:t xml:space="preserve"> and </w:t>
      </w:r>
      <w:r>
        <w:rPr>
          <w:u w:val="single"/>
        </w:rPr>
        <w:t>great power war</w:t>
      </w:r>
      <w:r>
        <w:t xml:space="preserve"> — outweighs and turns case. </w:t>
      </w:r>
    </w:p>
    <w:p w14:paraId="3CE0E4A3" w14:textId="77777777" w:rsidR="00496A7C" w:rsidRDefault="00496A7C" w:rsidP="00496A7C">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Belfer Center for Sci</w:t>
      </w:r>
      <w:r>
        <w:t xml:space="preserve">ence and International Affairs at </w:t>
      </w:r>
      <w:r w:rsidRPr="003A6940">
        <w:t>Harvard University</w:t>
      </w:r>
      <w:r>
        <w:t xml:space="preserve">, holds a Ph.D. in Political Science from Yale University, </w:t>
      </w:r>
      <w:r w:rsidRPr="00480291">
        <w:t xml:space="preserve">G. John Ikenberry,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Hee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and William C. Wohlforth</w:t>
      </w:r>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1AB00F84" w14:textId="77777777" w:rsidR="00496A7C" w:rsidRDefault="00496A7C" w:rsidP="00496A7C">
      <w:r>
        <w:t>Keeping The Peace</w:t>
      </w:r>
    </w:p>
    <w:p w14:paraId="6F500DAC" w14:textId="77777777" w:rsidR="00496A7C" w:rsidRDefault="00496A7C" w:rsidP="00496A7C">
      <w:r>
        <w:t xml:space="preserve">Of course, even if it is true that the costs of deep engagement fall far below what advocates of retrenchment claim, they would not be worth bearing unless they yielded greater benefits. In fact, they do. </w:t>
      </w:r>
      <w:r w:rsidRPr="001A7770">
        <w:rPr>
          <w:rStyle w:val="StyleUnderline"/>
        </w:rPr>
        <w:t xml:space="preserve">The most obvious benefit of </w:t>
      </w:r>
      <w:r w:rsidRPr="004A3624">
        <w:rPr>
          <w:rStyle w:val="StyleUnderline"/>
          <w:highlight w:val="yellow"/>
        </w:rPr>
        <w:t>the current strategy</w:t>
      </w:r>
      <w:r w:rsidRPr="001A7770">
        <w:rPr>
          <w:rStyle w:val="StyleUnderline"/>
        </w:rPr>
        <w:t xml:space="preserve"> is that it </w:t>
      </w:r>
      <w:r w:rsidRPr="004A3624">
        <w:rPr>
          <w:rStyle w:val="Emphasis"/>
          <w:highlight w:val="yellow"/>
        </w:rPr>
        <w:t>reduces the risk of a dangerous conflict</w:t>
      </w:r>
      <w:r>
        <w:t xml:space="preserve">. The </w:t>
      </w:r>
      <w:r w:rsidRPr="004A3624">
        <w:rPr>
          <w:rStyle w:val="StyleUnderline"/>
          <w:highlight w:val="yellow"/>
        </w:rPr>
        <w:t>U</w:t>
      </w:r>
      <w:r>
        <w:t xml:space="preserve">nited </w:t>
      </w:r>
      <w:r w:rsidRPr="004A3624">
        <w:rPr>
          <w:rStyle w:val="StyleUnderline"/>
          <w:highlight w:val="yellow"/>
        </w:rPr>
        <w:t>S</w:t>
      </w:r>
      <w:r>
        <w:t xml:space="preserve">tates' </w:t>
      </w:r>
      <w:r w:rsidRPr="004A3624">
        <w:rPr>
          <w:rStyle w:val="StyleUnderline"/>
          <w:highlight w:val="yellow"/>
        </w:rPr>
        <w:t>security commitments deter states with aspirations to</w:t>
      </w:r>
      <w:r w:rsidRPr="001A7770">
        <w:rPr>
          <w:rStyle w:val="StyleUnderline"/>
        </w:rPr>
        <w:t xml:space="preserve"> regional </w:t>
      </w:r>
      <w:r w:rsidRPr="004A3624">
        <w:rPr>
          <w:rStyle w:val="StyleUnderline"/>
          <w:highlight w:val="yellow"/>
        </w:rPr>
        <w:t>hegemony from contemplating expansion and dissuade</w:t>
      </w:r>
      <w:r w:rsidRPr="001A7770">
        <w:rPr>
          <w:rStyle w:val="StyleUnderline"/>
        </w:rPr>
        <w:t xml:space="preserve"> U.S. </w:t>
      </w:r>
      <w:r w:rsidRPr="004A3624">
        <w:rPr>
          <w:rStyle w:val="StyleUnderline"/>
          <w:highlight w:val="yellow"/>
        </w:rPr>
        <w:t xml:space="preserve">partners from trying to solve security </w:t>
      </w:r>
      <w:r w:rsidRPr="006B1770">
        <w:rPr>
          <w:rStyle w:val="StyleUnderline"/>
          <w:highlight w:val="yellow"/>
        </w:rPr>
        <w:t>problems on their own</w:t>
      </w:r>
      <w:r w:rsidRPr="001A7770">
        <w:rPr>
          <w:rStyle w:val="StyleUnderline"/>
        </w:rPr>
        <w:t xml:space="preserve"> in ways that would end up threatening other states</w:t>
      </w:r>
      <w:r>
        <w:t>.</w:t>
      </w:r>
    </w:p>
    <w:p w14:paraId="6D296DB4" w14:textId="77777777" w:rsidR="00496A7C" w:rsidRDefault="00496A7C" w:rsidP="00496A7C">
      <w:r w:rsidRPr="001A7770">
        <w:rPr>
          <w:rStyle w:val="StyleUnderline"/>
        </w:rPr>
        <w:t>Skeptics discount this benefit by arguing that U.S. security guarantees aren't necessary to prevent dangerous rivalries from erupting</w:t>
      </w:r>
      <w:r>
        <w:t>. They maintain that the high costs of territorial conquest and the many tools countries can use to signal their benign intentions are enough to prevent conflict. In other words, major powers could peacefully manage regional multipolarity without the American pacifier.</w:t>
      </w:r>
    </w:p>
    <w:p w14:paraId="696273B8" w14:textId="77777777" w:rsidR="00496A7C" w:rsidRDefault="00496A7C" w:rsidP="00496A7C">
      <w:r w:rsidRPr="001A7770">
        <w:rPr>
          <w:rStyle w:val="StyleUnderline"/>
        </w:rPr>
        <w:t xml:space="preserve">But that outlook is too sanguine. </w:t>
      </w:r>
      <w:r w:rsidRPr="006B1770">
        <w:rPr>
          <w:rStyle w:val="StyleUnderline"/>
          <w:highlight w:val="yellow"/>
        </w:rPr>
        <w:t>If Washington got out of East Asia, Japan and South Korea would</w:t>
      </w:r>
      <w:r w:rsidRPr="001A7770">
        <w:rPr>
          <w:rStyle w:val="StyleUnderline"/>
        </w:rPr>
        <w:t xml:space="preserve"> likely </w:t>
      </w:r>
      <w:r w:rsidRPr="006B1770">
        <w:rPr>
          <w:rStyle w:val="Emphasis"/>
          <w:highlight w:val="yellow"/>
        </w:rPr>
        <w:t>expand their military capabilities</w:t>
      </w:r>
      <w:r w:rsidRPr="006B1770">
        <w:rPr>
          <w:rStyle w:val="StyleUnderline"/>
          <w:highlight w:val="yellow"/>
        </w:rPr>
        <w:t xml:space="preserve"> and </w:t>
      </w:r>
      <w:r w:rsidRPr="006B1770">
        <w:rPr>
          <w:rStyle w:val="Emphasis"/>
          <w:highlight w:val="yellow"/>
        </w:rPr>
        <w:t>go nuclear</w:t>
      </w:r>
      <w:r w:rsidRPr="006B1770">
        <w:rPr>
          <w:rStyle w:val="StyleUnderline"/>
          <w:highlight w:val="yellow"/>
        </w:rPr>
        <w:t xml:space="preserve">, which could provoke a </w:t>
      </w:r>
      <w:r w:rsidRPr="006B1770">
        <w:rPr>
          <w:rStyle w:val="Emphasis"/>
          <w:highlight w:val="yellow"/>
        </w:rPr>
        <w:t>destabilizing reaction</w:t>
      </w:r>
      <w:r w:rsidRPr="006B1770">
        <w:rPr>
          <w:rStyle w:val="StyleUnderline"/>
          <w:highlight w:val="yellow"/>
        </w:rPr>
        <w:t xml:space="preserve"> from China</w:t>
      </w:r>
      <w:r>
        <w:t xml:space="preserve">. It's worth noting that </w:t>
      </w:r>
      <w:r w:rsidRPr="006B1770">
        <w:rPr>
          <w:rStyle w:val="StyleUnderline"/>
          <w:highlight w:val="yellow"/>
        </w:rPr>
        <w:t xml:space="preserve">during the Cold War, both South Korea and Taiwan tried to obtain nuclear weapons; the </w:t>
      </w:r>
      <w:r w:rsidRPr="00356607">
        <w:rPr>
          <w:rStyle w:val="Emphasis"/>
          <w:highlight w:val="yellow"/>
        </w:rPr>
        <w:t>only thing that stopped them</w:t>
      </w:r>
      <w:r w:rsidRPr="006B1770">
        <w:rPr>
          <w:rStyle w:val="StyleUnderline"/>
          <w:highlight w:val="yellow"/>
        </w:rPr>
        <w:t xml:space="preserve"> was the U</w:t>
      </w:r>
      <w:r>
        <w:t xml:space="preserve">nited </w:t>
      </w:r>
      <w:r w:rsidRPr="006B1770">
        <w:rPr>
          <w:rStyle w:val="StyleUnderline"/>
          <w:highlight w:val="yellow"/>
        </w:rPr>
        <w:t>S</w:t>
      </w:r>
      <w:r>
        <w:t xml:space="preserve">tates, </w:t>
      </w:r>
      <w:r w:rsidRPr="001A7770">
        <w:rPr>
          <w:rStyle w:val="StyleUnderline"/>
        </w:rPr>
        <w:t>which used its security commitments to restrain their nuclear temptations</w:t>
      </w:r>
      <w:r>
        <w:t>. Similarly, were the United States to leave the Middle East, the countries currently backed by Washington--notably, Israel, Egypt, and Saudi Arabia--might act in ways that would intensify the region's security dilemmas.</w:t>
      </w:r>
    </w:p>
    <w:p w14:paraId="00FE5840" w14:textId="77777777" w:rsidR="00496A7C" w:rsidRDefault="00496A7C" w:rsidP="00496A7C">
      <w:r>
        <w:t>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14:paraId="388C5323" w14:textId="77777777" w:rsidR="00496A7C" w:rsidRDefault="00496A7C" w:rsidP="00496A7C">
      <w:r w:rsidRPr="001A7770">
        <w:rPr>
          <w:rStyle w:val="StyleUnderline"/>
        </w:rPr>
        <w:t>Given how easily a U.S. withdrawal from key regions could lead to dangerous competition, advocates of retrenchment tend to put forth another argument: that such rivalries wouldn't actually hurt the U</w:t>
      </w:r>
      <w:r>
        <w:t xml:space="preserve">nited </w:t>
      </w:r>
      <w:r w:rsidRPr="001A7770">
        <w:rPr>
          <w:rStyle w:val="StyleUnderline"/>
        </w:rPr>
        <w:t>S</w:t>
      </w:r>
      <w:r>
        <w:t xml:space="preserve">tates. To be sure, few doubt that the United States could survive the return of conflict among powers in Asia or the Middle East—but at what cost? </w:t>
      </w:r>
      <w:r w:rsidRPr="006B4E75">
        <w:rPr>
          <w:rStyle w:val="StyleUnderline"/>
        </w:rPr>
        <w:t>Were states in</w:t>
      </w:r>
      <w:r>
        <w:t xml:space="preserve"> one or both of </w:t>
      </w:r>
      <w:r w:rsidRPr="006B4E75">
        <w:rPr>
          <w:rStyle w:val="StyleUnderline"/>
        </w:rPr>
        <w:t>these regions to start competing against one another, they would likely boost their military budgets, arm client states, and perhaps even start regional proxy wars, all of which should concern the U</w:t>
      </w:r>
      <w:r>
        <w:t xml:space="preserve">nited </w:t>
      </w:r>
      <w:r w:rsidRPr="006B4E75">
        <w:rPr>
          <w:rStyle w:val="StyleUnderline"/>
        </w:rPr>
        <w:t>S</w:t>
      </w:r>
      <w:r>
        <w:t>tates, in part because its lead in military capabilities would narrow.</w:t>
      </w:r>
    </w:p>
    <w:p w14:paraId="7A5E2EEB" w14:textId="77777777" w:rsidR="00496A7C" w:rsidRDefault="00496A7C" w:rsidP="00496A7C">
      <w:r w:rsidRPr="006B1770">
        <w:rPr>
          <w:rStyle w:val="StyleUnderline"/>
          <w:highlight w:val="yellow"/>
        </w:rPr>
        <w:t>Greater regional insecurity could</w:t>
      </w:r>
      <w:r>
        <w:t xml:space="preserve"> also </w:t>
      </w:r>
      <w:r w:rsidRPr="006B1770">
        <w:rPr>
          <w:rStyle w:val="StyleUnderline"/>
          <w:highlight w:val="yellow"/>
        </w:rPr>
        <w:t xml:space="preserve">produce </w:t>
      </w:r>
      <w:r w:rsidRPr="00356607">
        <w:rPr>
          <w:rStyle w:val="Emphasis"/>
          <w:highlight w:val="yellow"/>
        </w:rPr>
        <w:t>cascades of nuclear proliferation</w:t>
      </w:r>
      <w:r w:rsidRPr="006B1770">
        <w:rPr>
          <w:rStyle w:val="StyleUnderline"/>
          <w:highlight w:val="yellow"/>
        </w:rPr>
        <w:t xml:space="preserve"> as powers such as</w:t>
      </w:r>
      <w:r>
        <w:t xml:space="preserve"> Egypt, Saudi Arabia, </w:t>
      </w:r>
      <w:r w:rsidRPr="006B1770">
        <w:rPr>
          <w:rStyle w:val="StyleUnderline"/>
          <w:highlight w:val="yellow"/>
        </w:rPr>
        <w:t>Japan, South Korea, and Taiwan built nuclear forces</w:t>
      </w:r>
      <w:r w:rsidRPr="006B4E75">
        <w:rPr>
          <w:rStyle w:val="StyleUnderline"/>
        </w:rPr>
        <w:t xml:space="preserve"> of their own. Those countries' </w:t>
      </w:r>
      <w:r w:rsidRPr="006B1770">
        <w:rPr>
          <w:rStyle w:val="StyleUnderline"/>
          <w:highlight w:val="yellow"/>
        </w:rPr>
        <w:t>regional competitors might then</w:t>
      </w:r>
      <w:r w:rsidRPr="006B4E75">
        <w:rPr>
          <w:rStyle w:val="StyleUnderline"/>
        </w:rPr>
        <w:t xml:space="preserve"> also </w:t>
      </w:r>
      <w:r w:rsidRPr="006B1770">
        <w:rPr>
          <w:rStyle w:val="StyleUnderline"/>
          <w:highlight w:val="yellow"/>
        </w:rPr>
        <w:t>seek nuclear arsenals. Although</w:t>
      </w:r>
      <w:r w:rsidRPr="006B4E75">
        <w:rPr>
          <w:rStyle w:val="StyleUnderline"/>
        </w:rPr>
        <w:t xml:space="preserve"> nuclear </w:t>
      </w:r>
      <w:r w:rsidRPr="006B1770">
        <w:rPr>
          <w:rStyle w:val="StyleUnderline"/>
          <w:highlight w:val="yellow"/>
        </w:rPr>
        <w:t>deterrence can promote stability between</w:t>
      </w:r>
      <w:r w:rsidRPr="006B4E75">
        <w:rPr>
          <w:rStyle w:val="StyleUnderline"/>
        </w:rPr>
        <w:t xml:space="preserve"> two states with the kinds of nuclear forces that </w:t>
      </w:r>
      <w:r w:rsidRPr="006B1770">
        <w:rPr>
          <w:rStyle w:val="StyleUnderline"/>
          <w:highlight w:val="yellow"/>
        </w:rPr>
        <w:t>the Soviet Union and</w:t>
      </w:r>
      <w:r w:rsidRPr="006B4E75">
        <w:rPr>
          <w:rStyle w:val="StyleUnderline"/>
        </w:rPr>
        <w:t xml:space="preserve"> the </w:t>
      </w:r>
      <w:r w:rsidRPr="006B1770">
        <w:rPr>
          <w:rStyle w:val="StyleUnderline"/>
          <w:highlight w:val="yellow"/>
        </w:rPr>
        <w:t>U</w:t>
      </w:r>
      <w:r>
        <w:t xml:space="preserve">nited </w:t>
      </w:r>
      <w:r w:rsidRPr="006B1770">
        <w:rPr>
          <w:rStyle w:val="StyleUnderline"/>
          <w:highlight w:val="yellow"/>
        </w:rPr>
        <w:t>S</w:t>
      </w:r>
      <w:r>
        <w:t xml:space="preserve">tates </w:t>
      </w:r>
      <w:r w:rsidRPr="006B4E75">
        <w:rPr>
          <w:rStyle w:val="StyleUnderline"/>
        </w:rPr>
        <w:t xml:space="preserve">possessed, </w:t>
      </w:r>
      <w:r w:rsidRPr="006B1770">
        <w:rPr>
          <w:rStyle w:val="StyleUnderline"/>
          <w:highlight w:val="yellow"/>
        </w:rPr>
        <w:t xml:space="preserve">things get </w:t>
      </w:r>
      <w:r w:rsidRPr="006B1770">
        <w:rPr>
          <w:rStyle w:val="Emphasis"/>
          <w:highlight w:val="yellow"/>
        </w:rPr>
        <w:t>shakier</w:t>
      </w:r>
      <w:r w:rsidRPr="006B1770">
        <w:rPr>
          <w:rStyle w:val="StyleUnderline"/>
          <w:highlight w:val="yellow"/>
        </w:rPr>
        <w:t xml:space="preserve"> when there are </w:t>
      </w:r>
      <w:r w:rsidRPr="006B1770">
        <w:rPr>
          <w:rStyle w:val="Emphasis"/>
          <w:highlight w:val="yellow"/>
        </w:rPr>
        <w:t>multiple nuclear rivals</w:t>
      </w:r>
      <w:r w:rsidRPr="006B1770">
        <w:rPr>
          <w:rStyle w:val="StyleUnderline"/>
          <w:highlight w:val="yellow"/>
        </w:rPr>
        <w:t xml:space="preserve"> with </w:t>
      </w:r>
      <w:r w:rsidRPr="006B1770">
        <w:rPr>
          <w:rStyle w:val="Emphasis"/>
          <w:highlight w:val="yellow"/>
        </w:rPr>
        <w:t>less robust arsenals</w:t>
      </w:r>
      <w:r w:rsidRPr="006B1770">
        <w:rPr>
          <w:rStyle w:val="StyleUnderline"/>
          <w:highlight w:val="yellow"/>
        </w:rPr>
        <w:t xml:space="preserve">. As the number of nuclear powers increases, the probability of </w:t>
      </w:r>
      <w:r w:rsidRPr="006B1770">
        <w:rPr>
          <w:rStyle w:val="Emphasis"/>
          <w:highlight w:val="yellow"/>
        </w:rPr>
        <w:t>illicit transfers</w:t>
      </w:r>
      <w:r w:rsidRPr="006B1770">
        <w:rPr>
          <w:rStyle w:val="StyleUnderline"/>
          <w:highlight w:val="yellow"/>
        </w:rPr>
        <w:t xml:space="preserve">, </w:t>
      </w:r>
      <w:r w:rsidRPr="006B1770">
        <w:rPr>
          <w:rStyle w:val="Emphasis"/>
          <w:highlight w:val="yellow"/>
        </w:rPr>
        <w:t>irrational decisions</w:t>
      </w:r>
      <w:r w:rsidRPr="006B1770">
        <w:rPr>
          <w:rStyle w:val="StyleUnderline"/>
          <w:highlight w:val="yellow"/>
        </w:rPr>
        <w:t xml:space="preserve">, </w:t>
      </w:r>
      <w:r w:rsidRPr="006B1770">
        <w:rPr>
          <w:rStyle w:val="Emphasis"/>
          <w:highlight w:val="yellow"/>
        </w:rPr>
        <w:t>accidents</w:t>
      </w:r>
      <w:r w:rsidRPr="006B1770">
        <w:rPr>
          <w:rStyle w:val="StyleUnderline"/>
          <w:highlight w:val="yellow"/>
        </w:rPr>
        <w:t xml:space="preserve">, and </w:t>
      </w:r>
      <w:r w:rsidRPr="006B1770">
        <w:rPr>
          <w:rStyle w:val="Emphasis"/>
          <w:highlight w:val="yellow"/>
        </w:rPr>
        <w:t>unforeseen crises</w:t>
      </w:r>
      <w:r w:rsidRPr="006B1770">
        <w:rPr>
          <w:rStyle w:val="StyleUnderline"/>
          <w:highlight w:val="yellow"/>
        </w:rPr>
        <w:t xml:space="preserve"> goes up</w:t>
      </w:r>
      <w:r>
        <w:t>.</w:t>
      </w:r>
    </w:p>
    <w:p w14:paraId="0A3AE470" w14:textId="77777777" w:rsidR="00496A7C" w:rsidRDefault="00496A7C" w:rsidP="00496A7C">
      <w:r w:rsidRPr="006B4E75">
        <w:rPr>
          <w:rStyle w:val="StyleUnderline"/>
        </w:rPr>
        <w:t>The case for abandoning the U</w:t>
      </w:r>
      <w:r>
        <w:t xml:space="preserve">nited </w:t>
      </w:r>
      <w:r w:rsidRPr="006B4E75">
        <w:rPr>
          <w:rStyle w:val="StyleUnderline"/>
        </w:rPr>
        <w:t>S</w:t>
      </w:r>
      <w:r>
        <w:t>tates</w:t>
      </w:r>
      <w:r w:rsidRPr="006B4E75">
        <w:rPr>
          <w:rStyle w:val="StyleUnderline"/>
        </w:rPr>
        <w:t xml:space="preserve">' global role misses the underlying security logic of the current approach. </w:t>
      </w:r>
      <w:r w:rsidRPr="00C40B2B">
        <w:rPr>
          <w:rStyle w:val="StyleUnderline"/>
          <w:highlight w:val="yellow"/>
        </w:rPr>
        <w:t>By reassuring allies</w:t>
      </w:r>
      <w:r w:rsidRPr="006B4E75">
        <w:rPr>
          <w:rStyle w:val="StyleUnderline"/>
        </w:rPr>
        <w:t xml:space="preserve"> and actively managing regional relations, </w:t>
      </w:r>
      <w:r w:rsidRPr="00C40B2B">
        <w:rPr>
          <w:rStyle w:val="StyleUnderline"/>
          <w:highlight w:val="yellow"/>
        </w:rPr>
        <w:t>Washington dampens competition in</w:t>
      </w:r>
      <w:r>
        <w:rPr>
          <w:rStyle w:val="StyleUnderline"/>
        </w:rPr>
        <w:t xml:space="preserve"> the world’</w:t>
      </w:r>
      <w:r w:rsidRPr="006B4E75">
        <w:rPr>
          <w:rStyle w:val="StyleUnderline"/>
        </w:rPr>
        <w:t xml:space="preserve">s </w:t>
      </w:r>
      <w:r w:rsidRPr="00C40B2B">
        <w:rPr>
          <w:rStyle w:val="StyleUnderline"/>
          <w:highlight w:val="yellow"/>
        </w:rPr>
        <w:t xml:space="preserve">key areas, thereby </w:t>
      </w:r>
      <w:r w:rsidRPr="00C40B2B">
        <w:rPr>
          <w:rStyle w:val="Emphasis"/>
          <w:highlight w:val="yellow"/>
        </w:rPr>
        <w:t>preventing</w:t>
      </w:r>
      <w:r w:rsidRPr="00C40B2B">
        <w:rPr>
          <w:rStyle w:val="Emphasis"/>
        </w:rPr>
        <w:t xml:space="preserve"> the emergence of </w:t>
      </w:r>
      <w:r w:rsidRPr="00C40B2B">
        <w:rPr>
          <w:rStyle w:val="Emphasis"/>
          <w:highlight w:val="yellow"/>
        </w:rPr>
        <w:t>a hothouse</w:t>
      </w:r>
      <w:r w:rsidRPr="00C40B2B">
        <w:rPr>
          <w:rStyle w:val="StyleUnderline"/>
          <w:highlight w:val="yellow"/>
        </w:rPr>
        <w:t xml:space="preserve"> in which countries</w:t>
      </w:r>
      <w:r w:rsidRPr="006B4E75">
        <w:rPr>
          <w:rStyle w:val="StyleUnderline"/>
        </w:rPr>
        <w:t xml:space="preserve"> would </w:t>
      </w:r>
      <w:r w:rsidRPr="00C40B2B">
        <w:rPr>
          <w:rStyle w:val="StyleUnderline"/>
          <w:highlight w:val="yellow"/>
        </w:rPr>
        <w:t>grow new military capabilities</w:t>
      </w:r>
      <w:r>
        <w:t>.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p>
    <w:p w14:paraId="105A41EE" w14:textId="77777777" w:rsidR="00496A7C" w:rsidRDefault="00496A7C" w:rsidP="00496A7C">
      <w:r>
        <w:t xml:space="preserve">On top of all this, </w:t>
      </w:r>
      <w:r w:rsidRPr="00C40B2B">
        <w:rPr>
          <w:rStyle w:val="StyleUnderline"/>
          <w:highlight w:val="yellow"/>
        </w:rPr>
        <w:t>the current</w:t>
      </w:r>
      <w:r w:rsidRPr="004A3624">
        <w:rPr>
          <w:rStyle w:val="StyleUnderline"/>
        </w:rPr>
        <w:t xml:space="preserve"> grand </w:t>
      </w:r>
      <w:r w:rsidRPr="00C40B2B">
        <w:rPr>
          <w:rStyle w:val="StyleUnderline"/>
          <w:highlight w:val="yellow"/>
        </w:rPr>
        <w:t>strategy acts as a hedge against</w:t>
      </w:r>
      <w:r w:rsidRPr="004A3624">
        <w:rPr>
          <w:rStyle w:val="StyleUnderline"/>
        </w:rPr>
        <w:t xml:space="preserve"> the emergence of </w:t>
      </w:r>
      <w:r w:rsidRPr="00C40B2B">
        <w:rPr>
          <w:rStyle w:val="StyleUnderline"/>
          <w:highlight w:val="yellow"/>
        </w:rPr>
        <w:t>regional hegemons</w:t>
      </w:r>
      <w: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C40B2B">
        <w:rPr>
          <w:rStyle w:val="StyleUnderline"/>
          <w:highlight w:val="yellow"/>
        </w:rPr>
        <w:t>there is</w:t>
      </w:r>
      <w:r w:rsidRPr="004A3624">
        <w:rPr>
          <w:rStyle w:val="StyleUnderline"/>
        </w:rPr>
        <w:t xml:space="preserve"> already </w:t>
      </w:r>
      <w:r w:rsidRPr="00C40B2B">
        <w:rPr>
          <w:rStyle w:val="StyleUnderline"/>
          <w:highlight w:val="yellow"/>
        </w:rPr>
        <w:t>a potential contender</w:t>
      </w:r>
      <w:r w:rsidRPr="004A3624">
        <w:rPr>
          <w:rStyle w:val="StyleUnderline"/>
        </w:rPr>
        <w:t xml:space="preserve"> for regional hegemony</w:t>
      </w:r>
      <w:r w:rsidRPr="00C40B2B">
        <w:rPr>
          <w:rStyle w:val="StyleUnderline"/>
          <w:highlight w:val="yellow"/>
        </w:rPr>
        <w:t>—China—and to balance it, the U</w:t>
      </w:r>
      <w:r>
        <w:t xml:space="preserve">nited </w:t>
      </w:r>
      <w:r w:rsidRPr="00C40B2B">
        <w:rPr>
          <w:rStyle w:val="StyleUnderline"/>
          <w:highlight w:val="yellow"/>
        </w:rPr>
        <w:t>S</w:t>
      </w:r>
      <w:r>
        <w:t xml:space="preserve">tates </w:t>
      </w:r>
      <w:r w:rsidRPr="00C40B2B">
        <w:rPr>
          <w:rStyle w:val="StyleUnderline"/>
          <w:highlight w:val="yellow"/>
        </w:rPr>
        <w:t xml:space="preserve">will need to </w:t>
      </w:r>
      <w:r w:rsidRPr="00C40B2B">
        <w:rPr>
          <w:rStyle w:val="Emphasis"/>
          <w:highlight w:val="yellow"/>
        </w:rPr>
        <w:t>maintain its key alliances</w:t>
      </w:r>
      <w:r w:rsidRPr="004A3624">
        <w:rPr>
          <w:rStyle w:val="StyleUnderline"/>
        </w:rPr>
        <w:t xml:space="preserve"> in Asia </w:t>
      </w:r>
      <w:r w:rsidRPr="00C40B2B">
        <w:rPr>
          <w:rStyle w:val="StyleUnderline"/>
          <w:highlight w:val="yellow"/>
        </w:rPr>
        <w:t xml:space="preserve">and </w:t>
      </w:r>
      <w:r w:rsidRPr="00C40B2B">
        <w:rPr>
          <w:rStyle w:val="Emphasis"/>
          <w:highlight w:val="yellow"/>
        </w:rPr>
        <w:t>the military capacity to intervene</w:t>
      </w:r>
      <w:r w:rsidRPr="00C40B2B">
        <w:rPr>
          <w:rStyle w:val="Emphasis"/>
        </w:rPr>
        <w:t xml:space="preserve"> there</w:t>
      </w:r>
      <w:r w:rsidRPr="004A3624">
        <w:rPr>
          <w:rStyle w:val="StyleUnderline"/>
        </w:rPr>
        <w:t>. The implication is that the U</w:t>
      </w:r>
      <w:r>
        <w:t xml:space="preserve">nited </w:t>
      </w:r>
      <w:r w:rsidRPr="004A3624">
        <w:rPr>
          <w:rStyle w:val="StyleUnderline"/>
        </w:rPr>
        <w:t>S</w:t>
      </w:r>
      <w:r>
        <w:t xml:space="preserve">tates </w:t>
      </w:r>
      <w:r w:rsidRPr="004A3624">
        <w:rPr>
          <w:rStyle w:val="StyleUnderline"/>
        </w:rPr>
        <w:t>should</w:t>
      </w:r>
      <w:r>
        <w:t xml:space="preserve"> get out of Afghanistan and Iraq, reduce its military presence in Europe, and </w:t>
      </w:r>
      <w:r w:rsidRPr="004A3624">
        <w:rPr>
          <w:rStyle w:val="StyleUnderline"/>
        </w:rPr>
        <w:t>pivot to Asia</w:t>
      </w:r>
      <w:r>
        <w:t xml:space="preserve">. Yet </w:t>
      </w:r>
      <w:r w:rsidRPr="004A3624">
        <w:rPr>
          <w:rStyle w:val="StyleUnderline"/>
        </w:rPr>
        <w:t>that is exactly what the Obama administration is doing</w:t>
      </w:r>
      <w:r>
        <w:t>.</w:t>
      </w:r>
    </w:p>
    <w:p w14:paraId="0A43C525" w14:textId="77777777" w:rsidR="00106042" w:rsidRDefault="00106042" w:rsidP="00266879"/>
    <w:p w14:paraId="07CA6759" w14:textId="405F9784" w:rsidR="00B801CC" w:rsidRDefault="00291524" w:rsidP="00B801CC">
      <w:pPr>
        <w:pStyle w:val="Heading3"/>
      </w:pPr>
      <w:r>
        <w:t>Outweighs/Turns Case</w:t>
      </w:r>
    </w:p>
    <w:p w14:paraId="6865301F" w14:textId="6F1CCD19" w:rsidR="00EC10EA" w:rsidRDefault="00EC10EA" w:rsidP="00EC10EA">
      <w:pPr>
        <w:pStyle w:val="Heading4"/>
      </w:pPr>
      <w:r>
        <w:t xml:space="preserve">DA </w:t>
      </w:r>
      <w:r w:rsidRPr="00EC10EA">
        <w:rPr>
          <w:u w:val="single"/>
        </w:rPr>
        <w:t>turns case</w:t>
      </w:r>
      <w:r>
        <w:t xml:space="preserve"> — the plan causes a </w:t>
      </w:r>
      <w:r w:rsidRPr="00EC10EA">
        <w:rPr>
          <w:u w:val="single"/>
        </w:rPr>
        <w:t>war with China</w:t>
      </w:r>
      <w:r>
        <w:t xml:space="preserve">. </w:t>
      </w:r>
    </w:p>
    <w:p w14:paraId="0CF414CB" w14:textId="77777777" w:rsidR="00EC10EA" w:rsidRPr="00A0708F" w:rsidRDefault="00EC10EA" w:rsidP="00EC10EA">
      <w:r w:rsidRPr="00E10D11">
        <w:rPr>
          <w:rStyle w:val="Style13ptBold"/>
        </w:rPr>
        <w:t>Yen 15</w:t>
      </w:r>
      <w:r>
        <w:t xml:space="preserve"> — </w:t>
      </w:r>
      <w:r w:rsidRPr="00E10D11">
        <w:t>Sebra Yen</w:t>
      </w:r>
      <w:r>
        <w:t>, Graduate S</w:t>
      </w:r>
      <w:r w:rsidRPr="00E1043B">
        <w:t xml:space="preserve">tudent in the Global Communication program </w:t>
      </w:r>
      <w:r>
        <w:t xml:space="preserve">concentrating on Public Diplomacy and East Asian Studies </w:t>
      </w:r>
      <w:r w:rsidRPr="00E1043B">
        <w:t>at the Elliott School of International Affairs</w:t>
      </w:r>
      <w:r>
        <w:t xml:space="preserve"> at George Washington University, holds a B.A. in Politics and Foreign Affairs </w:t>
      </w:r>
      <w:r w:rsidRPr="00E1043B">
        <w:t xml:space="preserve">from the University of Virginia, </w:t>
      </w:r>
      <w:r>
        <w:t>2015 (“</w:t>
      </w:r>
      <w:r w:rsidRPr="00A0708F">
        <w:t xml:space="preserve">Say Hello to Taiwan: The </w:t>
      </w:r>
      <w:r>
        <w:t xml:space="preserve">Heart of the U.S. Pivot to Asia,” </w:t>
      </w:r>
      <w:r>
        <w:rPr>
          <w:i/>
        </w:rPr>
        <w:t>International Affairs Review</w:t>
      </w:r>
      <w:r>
        <w:t>, April 7</w:t>
      </w:r>
      <w:r w:rsidRPr="00E10D11">
        <w:rPr>
          <w:vertAlign w:val="superscript"/>
        </w:rPr>
        <w:t>th</w:t>
      </w:r>
      <w:r>
        <w:t xml:space="preserve">, Available Online at </w:t>
      </w:r>
      <w:hyperlink r:id="rId9" w:history="1">
        <w:r w:rsidRPr="00731117">
          <w:rPr>
            <w:rStyle w:val="Hyperlink"/>
          </w:rPr>
          <w:t>http://www.iar-gwu.org/content/say-hello-taiwan-heart-us-pivot-asia</w:t>
        </w:r>
      </w:hyperlink>
      <w:r>
        <w:t>, Accessed 07-10-2016)</w:t>
      </w:r>
    </w:p>
    <w:p w14:paraId="0ACE6912" w14:textId="77777777" w:rsidR="00EC10EA" w:rsidRDefault="00EC10EA" w:rsidP="00EC10EA">
      <w:r>
        <w:t xml:space="preserve">However, one cannot simply call for the abandonment of Taiwan without addressing the severe repercussions of pursuing such a policy. There are several points to consider. </w:t>
      </w:r>
      <w:r w:rsidRPr="00FC3424">
        <w:rPr>
          <w:rStyle w:val="StyleUnderline"/>
          <w:highlight w:val="yellow"/>
        </w:rPr>
        <w:t>Abandoning</w:t>
      </w:r>
      <w:r w:rsidRPr="0023298F">
        <w:rPr>
          <w:rStyle w:val="StyleUnderline"/>
        </w:rPr>
        <w:t xml:space="preserve"> Taiwan </w:t>
      </w:r>
      <w:r w:rsidRPr="00FC3424">
        <w:rPr>
          <w:rStyle w:val="StyleUnderline"/>
          <w:highlight w:val="yellow"/>
        </w:rPr>
        <w:t>could lead to the loss of</w:t>
      </w:r>
      <w:r w:rsidRPr="0023298F">
        <w:rPr>
          <w:rStyle w:val="StyleUnderline"/>
        </w:rPr>
        <w:t xml:space="preserve"> U.S. </w:t>
      </w:r>
      <w:r w:rsidRPr="00AB5253">
        <w:rPr>
          <w:rStyle w:val="Emphasis"/>
          <w:highlight w:val="yellow"/>
        </w:rPr>
        <w:t>strategic influence</w:t>
      </w:r>
      <w:r w:rsidRPr="00FC3424">
        <w:rPr>
          <w:rStyle w:val="StyleUnderline"/>
          <w:highlight w:val="yellow"/>
        </w:rPr>
        <w:t xml:space="preserve"> in Asia</w:t>
      </w:r>
      <w:r w:rsidRPr="0023298F">
        <w:rPr>
          <w:rStyle w:val="StyleUnderline"/>
        </w:rPr>
        <w:t>. According to</w:t>
      </w:r>
      <w:r>
        <w:t xml:space="preserve"> another Sinologist Denny </w:t>
      </w:r>
      <w:r w:rsidRPr="0023298F">
        <w:rPr>
          <w:rStyle w:val="StyleUnderline"/>
        </w:rPr>
        <w:t>Roy</w:t>
      </w:r>
      <w:r>
        <w:t xml:space="preserve"> in his book Return of the Dragon, </w:t>
      </w:r>
      <w:r w:rsidRPr="00AB5253">
        <w:rPr>
          <w:rStyle w:val="StyleUnderline"/>
          <w:highlight w:val="yellow"/>
        </w:rPr>
        <w:t>Taiwan is the “anchor” of the “first island chain”</w:t>
      </w:r>
      <w:r>
        <w:t xml:space="preserve"> consisting of itself, Kyushu, the Ryukyu Islands, the Luzon Strait islands, and Luzon itself. Roy further states that </w:t>
      </w:r>
      <w:r w:rsidRPr="00AB5253">
        <w:rPr>
          <w:rStyle w:val="StyleUnderline"/>
          <w:highlight w:val="yellow"/>
        </w:rPr>
        <w:t>Taiwan, under the U</w:t>
      </w:r>
      <w:r>
        <w:t xml:space="preserve">nited </w:t>
      </w:r>
      <w:r w:rsidRPr="00AB5253">
        <w:rPr>
          <w:rStyle w:val="StyleUnderline"/>
          <w:highlight w:val="yellow"/>
        </w:rPr>
        <w:t>S</w:t>
      </w:r>
      <w:r>
        <w:t xml:space="preserve">tates, </w:t>
      </w:r>
      <w:r w:rsidRPr="00AB5253">
        <w:rPr>
          <w:rStyle w:val="StyleUnderline"/>
          <w:highlight w:val="yellow"/>
        </w:rPr>
        <w:t>is able to restrict the mobility and expansion of the Chinese</w:t>
      </w:r>
      <w:r w:rsidRPr="00793C50">
        <w:rPr>
          <w:rStyle w:val="StyleUnderline"/>
        </w:rPr>
        <w:t xml:space="preserve">. </w:t>
      </w:r>
      <w:r w:rsidRPr="00AB5253">
        <w:rPr>
          <w:rStyle w:val="StyleUnderline"/>
          <w:highlight w:val="yellow"/>
        </w:rPr>
        <w:t>Should the U</w:t>
      </w:r>
      <w:r>
        <w:t xml:space="preserve">nited </w:t>
      </w:r>
      <w:r w:rsidRPr="00AB5253">
        <w:rPr>
          <w:rStyle w:val="StyleUnderline"/>
          <w:highlight w:val="yellow"/>
        </w:rPr>
        <w:t>S</w:t>
      </w:r>
      <w:r>
        <w:t xml:space="preserve">tates </w:t>
      </w:r>
      <w:r w:rsidRPr="00793C50">
        <w:rPr>
          <w:rStyle w:val="StyleUnderline"/>
        </w:rPr>
        <w:t xml:space="preserve">decide to </w:t>
      </w:r>
      <w:r w:rsidRPr="00AB5253">
        <w:rPr>
          <w:rStyle w:val="StyleUnderline"/>
          <w:highlight w:val="yellow"/>
        </w:rPr>
        <w:t xml:space="preserve">abandon Taiwan, it will </w:t>
      </w:r>
      <w:r w:rsidRPr="00FC3424">
        <w:rPr>
          <w:rStyle w:val="StyleUnderline"/>
          <w:highlight w:val="yellow"/>
        </w:rPr>
        <w:t xml:space="preserve">give China </w:t>
      </w:r>
      <w:r w:rsidRPr="00FC3424">
        <w:rPr>
          <w:rStyle w:val="Emphasis"/>
          <w:highlight w:val="yellow"/>
        </w:rPr>
        <w:t>liberal access to the Western Pacific</w:t>
      </w:r>
      <w:r>
        <w:t xml:space="preserve">. Therefore, </w:t>
      </w:r>
      <w:r w:rsidRPr="00AB5253">
        <w:rPr>
          <w:rStyle w:val="StyleUnderline"/>
          <w:highlight w:val="yellow"/>
        </w:rPr>
        <w:t>breaking away</w:t>
      </w:r>
      <w:r w:rsidRPr="00793C50">
        <w:rPr>
          <w:rStyle w:val="StyleUnderline"/>
        </w:rPr>
        <w:t xml:space="preserve"> from Taiwan </w:t>
      </w:r>
      <w:r w:rsidRPr="00AB5253">
        <w:rPr>
          <w:rStyle w:val="StyleUnderline"/>
          <w:highlight w:val="yellow"/>
        </w:rPr>
        <w:t xml:space="preserve">could lead to </w:t>
      </w:r>
      <w:r w:rsidRPr="00AB5253">
        <w:rPr>
          <w:rStyle w:val="Emphasis"/>
          <w:highlight w:val="yellow"/>
        </w:rPr>
        <w:t>military confrontation with the Chinese</w:t>
      </w:r>
      <w:r w:rsidRPr="00AB5253">
        <w:rPr>
          <w:rStyle w:val="StyleUnderline"/>
          <w:highlight w:val="yellow"/>
        </w:rPr>
        <w:t xml:space="preserve"> as Taiwan is of </w:t>
      </w:r>
      <w:r w:rsidRPr="00AB5253">
        <w:rPr>
          <w:rStyle w:val="Emphasis"/>
          <w:highlight w:val="yellow"/>
        </w:rPr>
        <w:t>geostrategic importance</w:t>
      </w:r>
      <w:r w:rsidRPr="00AB5253">
        <w:rPr>
          <w:rStyle w:val="StyleUnderline"/>
          <w:highlight w:val="yellow"/>
        </w:rPr>
        <w:t xml:space="preserve"> to both the U</w:t>
      </w:r>
      <w:r>
        <w:t xml:space="preserve">nited </w:t>
      </w:r>
      <w:r w:rsidRPr="00AB5253">
        <w:rPr>
          <w:rStyle w:val="StyleUnderline"/>
          <w:highlight w:val="yellow"/>
        </w:rPr>
        <w:t>S</w:t>
      </w:r>
      <w:r>
        <w:t xml:space="preserve">tates </w:t>
      </w:r>
      <w:r w:rsidRPr="00AB5253">
        <w:rPr>
          <w:rStyle w:val="StyleUnderline"/>
          <w:highlight w:val="yellow"/>
        </w:rPr>
        <w:t>and China</w:t>
      </w:r>
      <w:r w:rsidRPr="00793C50">
        <w:rPr>
          <w:rStyle w:val="StyleUnderline"/>
        </w:rPr>
        <w:t xml:space="preserve">. In addition to the strategic value, </w:t>
      </w:r>
      <w:r w:rsidRPr="00AB5253">
        <w:rPr>
          <w:rStyle w:val="StyleUnderline"/>
          <w:highlight w:val="yellow"/>
        </w:rPr>
        <w:t>jettisoning</w:t>
      </w:r>
      <w:r w:rsidRPr="00793C50">
        <w:rPr>
          <w:rStyle w:val="StyleUnderline"/>
        </w:rPr>
        <w:t xml:space="preserve"> Taiwan </w:t>
      </w:r>
      <w:r w:rsidRPr="00AB5253">
        <w:rPr>
          <w:rStyle w:val="StyleUnderline"/>
          <w:highlight w:val="yellow"/>
        </w:rPr>
        <w:t xml:space="preserve">sends </w:t>
      </w:r>
      <w:r w:rsidRPr="00AB5253">
        <w:rPr>
          <w:rStyle w:val="Emphasis"/>
          <w:highlight w:val="yellow"/>
        </w:rPr>
        <w:t>a negative message of credibility</w:t>
      </w:r>
      <w:r w:rsidRPr="00AB5253">
        <w:rPr>
          <w:rStyle w:val="StyleUnderline"/>
          <w:highlight w:val="yellow"/>
        </w:rPr>
        <w:t xml:space="preserve"> to</w:t>
      </w:r>
      <w:r w:rsidRPr="00793C50">
        <w:rPr>
          <w:rStyle w:val="StyleUnderline"/>
        </w:rPr>
        <w:t xml:space="preserve"> both </w:t>
      </w:r>
      <w:r w:rsidRPr="00AB5253">
        <w:rPr>
          <w:rStyle w:val="StyleUnderline"/>
          <w:highlight w:val="yellow"/>
        </w:rPr>
        <w:t>China and</w:t>
      </w:r>
      <w:r w:rsidRPr="00793C50">
        <w:rPr>
          <w:rStyle w:val="StyleUnderline"/>
        </w:rPr>
        <w:t xml:space="preserve"> other </w:t>
      </w:r>
      <w:r w:rsidRPr="00AB5253">
        <w:rPr>
          <w:rStyle w:val="StyleUnderline"/>
          <w:highlight w:val="yellow"/>
        </w:rPr>
        <w:t>U.S. allies</w:t>
      </w:r>
      <w:r w:rsidRPr="00793C50">
        <w:rPr>
          <w:rStyle w:val="StyleUnderline"/>
        </w:rPr>
        <w:t xml:space="preserve"> and partners</w:t>
      </w:r>
      <w:r>
        <w:t>.</w:t>
      </w:r>
    </w:p>
    <w:p w14:paraId="0592B638" w14:textId="77777777" w:rsidR="00EC10EA" w:rsidRPr="00EC10EA" w:rsidRDefault="00EC10EA" w:rsidP="00EC10EA"/>
    <w:p w14:paraId="7AEB7A20" w14:textId="77777777" w:rsidR="00B801CC" w:rsidRPr="00900DFE" w:rsidRDefault="00B801CC" w:rsidP="00B801CC">
      <w:pPr>
        <w:pStyle w:val="Heading4"/>
      </w:pPr>
      <w:r>
        <w:t xml:space="preserve">Err neg — </w:t>
      </w:r>
      <w:r>
        <w:rPr>
          <w:i/>
          <w:u w:val="single"/>
        </w:rPr>
        <w:t>certain costs</w:t>
      </w:r>
      <w:r>
        <w:t xml:space="preserve"> outweigh </w:t>
      </w:r>
      <w:r>
        <w:rPr>
          <w:i/>
          <w:u w:val="single"/>
        </w:rPr>
        <w:t>uncertain benefits</w:t>
      </w:r>
      <w:r>
        <w:t xml:space="preserve">. </w:t>
      </w:r>
    </w:p>
    <w:p w14:paraId="36B911B1" w14:textId="77777777" w:rsidR="00B801CC" w:rsidRDefault="00B801CC" w:rsidP="00B801CC">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74E874B6" w14:textId="77777777" w:rsidR="00B801CC" w:rsidRDefault="00B801CC" w:rsidP="00B801CC">
      <w:r w:rsidRPr="00900DFE">
        <w:rPr>
          <w:rStyle w:val="StyleUnderline"/>
        </w:rPr>
        <w:t xml:space="preserve">The U.S. defense </w:t>
      </w:r>
      <w:r w:rsidRPr="00900DFE">
        <w:rPr>
          <w:rStyle w:val="StyleUnderline"/>
          <w:highlight w:val="yellow"/>
        </w:rPr>
        <w:t>commitment to Taiwan is</w:t>
      </w:r>
      <w:r w:rsidRPr="00900DFE">
        <w:rPr>
          <w:rStyle w:val="StyleUnderline"/>
        </w:rPr>
        <w:t xml:space="preserve"> not preventing something good from happening, but rather </w:t>
      </w:r>
      <w:r w:rsidRPr="00900DFE">
        <w:rPr>
          <w:rStyle w:val="StyleUnderline"/>
          <w:highlight w:val="yellow"/>
        </w:rPr>
        <w:t>preventing</w:t>
      </w:r>
      <w:r w:rsidRPr="00900DFE">
        <w:rPr>
          <w:rStyle w:val="StyleUnderline"/>
        </w:rPr>
        <w:t xml:space="preserve"> some </w:t>
      </w:r>
      <w:r w:rsidRPr="00900DFE">
        <w:rPr>
          <w:rStyle w:val="Emphasis"/>
          <w:highlight w:val="yellow"/>
        </w:rPr>
        <w:t>seriously bad things</w:t>
      </w:r>
      <w:r w:rsidRPr="00900DFE">
        <w:rPr>
          <w:rStyle w:val="StyleUnderline"/>
        </w:rPr>
        <w:t xml:space="preserve"> from happening</w:t>
      </w:r>
      <w:r>
        <w:t xml:space="preserve">.20 </w:t>
      </w:r>
      <w:r w:rsidRPr="00900DFE">
        <w:rPr>
          <w:rStyle w:val="StyleUnderline"/>
        </w:rPr>
        <w:t xml:space="preserve">U.S. </w:t>
      </w:r>
      <w:r w:rsidRPr="00900DFE">
        <w:rPr>
          <w:rStyle w:val="StyleUnderline"/>
          <w:highlight w:val="yellow"/>
        </w:rPr>
        <w:t>defense exchanges and intel</w:t>
      </w:r>
      <w:r w:rsidRPr="00900DFE">
        <w:rPr>
          <w:rStyle w:val="StyleUnderline"/>
        </w:rPr>
        <w:t xml:space="preserve">ligence </w:t>
      </w:r>
      <w:r w:rsidRPr="00900DFE">
        <w:rPr>
          <w:rStyle w:val="StyleUnderline"/>
          <w:highlight w:val="yellow"/>
        </w:rPr>
        <w:t>sharing</w:t>
      </w:r>
      <w:r w:rsidRPr="00900DFE">
        <w:rPr>
          <w:rStyle w:val="StyleUnderline"/>
        </w:rPr>
        <w:t xml:space="preserve"> with Taipei may annoy nationalists in Beijing, but they </w:t>
      </w:r>
      <w:r w:rsidRPr="00900DFE">
        <w:rPr>
          <w:rStyle w:val="StyleUnderline"/>
          <w:highlight w:val="yellow"/>
        </w:rPr>
        <w:t xml:space="preserve">help </w:t>
      </w:r>
      <w:r w:rsidRPr="00900DFE">
        <w:rPr>
          <w:rStyle w:val="Emphasis"/>
          <w:highlight w:val="yellow"/>
        </w:rPr>
        <w:t>avoid miscalculation</w:t>
      </w:r>
      <w:r w:rsidRPr="00900DFE">
        <w:rPr>
          <w:rStyle w:val="StyleUnderline"/>
          <w:highlight w:val="yellow"/>
        </w:rPr>
        <w:t xml:space="preserve">, </w:t>
      </w:r>
      <w:r w:rsidRPr="00900DFE">
        <w:rPr>
          <w:rStyle w:val="Emphasis"/>
          <w:highlight w:val="yellow"/>
        </w:rPr>
        <w:t>support escalation control</w:t>
      </w:r>
      <w:r w:rsidRPr="00900DFE">
        <w:rPr>
          <w:rStyle w:val="StyleUnderline"/>
          <w:highlight w:val="yellow"/>
        </w:rPr>
        <w:t xml:space="preserve">, and </w:t>
      </w:r>
      <w:r w:rsidRPr="00900DFE">
        <w:rPr>
          <w:rStyle w:val="Emphasis"/>
          <w:highlight w:val="yellow"/>
        </w:rPr>
        <w:t>discourage provocation and aggression</w:t>
      </w:r>
      <w:r w:rsidRPr="00900DFE">
        <w:rPr>
          <w:rStyle w:val="StyleUnderline"/>
          <w:highlight w:val="yellow"/>
        </w:rPr>
        <w:t>. Glaser discounts</w:t>
      </w:r>
      <w:r w:rsidRPr="00900DFE">
        <w:rPr>
          <w:rStyle w:val="StyleUnderline"/>
        </w:rPr>
        <w:t xml:space="preserve"> the </w:t>
      </w:r>
      <w:r w:rsidRPr="00900DFE">
        <w:rPr>
          <w:rStyle w:val="StyleUnderline"/>
          <w:highlight w:val="yellow"/>
        </w:rPr>
        <w:t>negative effects</w:t>
      </w:r>
      <w:r w:rsidRPr="00900DFE">
        <w:rPr>
          <w:rStyle w:val="StyleUnderline"/>
        </w:rPr>
        <w:t xml:space="preserve"> of abandoning Taiwan </w:t>
      </w:r>
      <w:r w:rsidRPr="00900DFE">
        <w:rPr>
          <w:rStyle w:val="StyleUnderline"/>
          <w:highlight w:val="yellow"/>
        </w:rPr>
        <w:t>on</w:t>
      </w:r>
      <w:r w:rsidRPr="00900DFE">
        <w:rPr>
          <w:rStyle w:val="StyleUnderline"/>
        </w:rPr>
        <w:t xml:space="preserve"> U.S. </w:t>
      </w:r>
      <w:r w:rsidRPr="00900DFE">
        <w:rPr>
          <w:rStyle w:val="StyleUnderline"/>
          <w:highlight w:val="yellow"/>
        </w:rPr>
        <w:t>military capabilities and intel</w:t>
      </w:r>
      <w:r w:rsidRPr="00900DFE">
        <w:rPr>
          <w:rStyle w:val="StyleUnderline"/>
        </w:rPr>
        <w:t xml:space="preserve">ligence </w:t>
      </w:r>
      <w:r w:rsidRPr="00900DFE">
        <w:rPr>
          <w:rStyle w:val="StyleUnderline"/>
          <w:highlight w:val="yellow"/>
        </w:rPr>
        <w:t>gathering</w:t>
      </w:r>
      <w:r w:rsidRPr="00900DFE">
        <w:rPr>
          <w:rStyle w:val="StyleUnderline"/>
        </w:rPr>
        <w:t xml:space="preserve"> in Asia, </w:t>
      </w:r>
      <w:r w:rsidRPr="00900DFE">
        <w:rPr>
          <w:rStyle w:val="StyleUnderline"/>
          <w:highlight w:val="yellow"/>
        </w:rPr>
        <w:t>freedom of navigation, and maritime and energy security</w:t>
      </w:r>
      <w:r w:rsidRPr="00900DFE">
        <w:rPr>
          <w:rStyle w:val="StyleUnderline"/>
        </w:rPr>
        <w:t xml:space="preserve">. Under </w:t>
      </w:r>
      <w:r w:rsidRPr="00900DFE">
        <w:rPr>
          <w:rStyle w:val="StyleUnderline"/>
          <w:highlight w:val="yellow"/>
        </w:rPr>
        <w:t>his</w:t>
      </w:r>
      <w:r w:rsidRPr="00900DFE">
        <w:rPr>
          <w:rStyle w:val="StyleUnderline"/>
        </w:rPr>
        <w:t xml:space="preserve"> proposed </w:t>
      </w:r>
      <w:r w:rsidRPr="00900DFE">
        <w:rPr>
          <w:rStyle w:val="StyleUnderline"/>
          <w:highlight w:val="yellow"/>
        </w:rPr>
        <w:t>bargain</w:t>
      </w:r>
      <w:r w:rsidRPr="00900DFE">
        <w:rPr>
          <w:rStyle w:val="StyleUnderline"/>
        </w:rPr>
        <w:t>, the U</w:t>
      </w:r>
      <w:r>
        <w:t xml:space="preserve">nited </w:t>
      </w:r>
      <w:r w:rsidRPr="00900DFE">
        <w:rPr>
          <w:rStyle w:val="StyleUnderline"/>
        </w:rPr>
        <w:t>S</w:t>
      </w:r>
      <w:r>
        <w:t xml:space="preserve">tates </w:t>
      </w:r>
      <w:r w:rsidRPr="00900DFE">
        <w:rPr>
          <w:rStyle w:val="StyleUnderline"/>
          <w:highlight w:val="yellow"/>
        </w:rPr>
        <w:t xml:space="preserve">would be avoiding </w:t>
      </w:r>
      <w:r w:rsidRPr="00900DFE">
        <w:rPr>
          <w:rStyle w:val="Emphasis"/>
          <w:highlight w:val="yellow"/>
        </w:rPr>
        <w:t>hypothetical costs</w:t>
      </w:r>
      <w:r w:rsidRPr="00900DFE">
        <w:rPr>
          <w:rStyle w:val="StyleUnderline"/>
          <w:highlight w:val="yellow"/>
        </w:rPr>
        <w:t xml:space="preserve"> and pursuing </w:t>
      </w:r>
      <w:r w:rsidRPr="00900DFE">
        <w:rPr>
          <w:rStyle w:val="Emphasis"/>
          <w:highlight w:val="yellow"/>
        </w:rPr>
        <w:t>uncertain benefits</w:t>
      </w:r>
      <w:r w:rsidRPr="00900DFE">
        <w:rPr>
          <w:rStyle w:val="StyleUnderline"/>
          <w:highlight w:val="yellow"/>
        </w:rPr>
        <w:t xml:space="preserve"> while giving up </w:t>
      </w:r>
      <w:r w:rsidRPr="00900DFE">
        <w:rPr>
          <w:rStyle w:val="Emphasis"/>
          <w:highlight w:val="yellow"/>
        </w:rPr>
        <w:t>known military benefits</w:t>
      </w:r>
      <w:r w:rsidRPr="00900DFE">
        <w:rPr>
          <w:rStyle w:val="StyleUnderline"/>
          <w:highlight w:val="yellow"/>
        </w:rPr>
        <w:t xml:space="preserve"> and incurring </w:t>
      </w:r>
      <w:r w:rsidRPr="00900DFE">
        <w:rPr>
          <w:rStyle w:val="Emphasis"/>
          <w:highlight w:val="yellow"/>
        </w:rPr>
        <w:t>unnecessary strategic costs</w:t>
      </w:r>
      <w:r>
        <w:t>.</w:t>
      </w:r>
    </w:p>
    <w:p w14:paraId="14D259EA" w14:textId="77777777" w:rsidR="00B801CC" w:rsidRDefault="00B801CC" w:rsidP="00B801CC"/>
    <w:p w14:paraId="64D019C8" w14:textId="77777777" w:rsidR="00B801CC" w:rsidRDefault="00B801CC" w:rsidP="00B801CC">
      <w:pPr>
        <w:pStyle w:val="Heading4"/>
      </w:pPr>
      <w:r w:rsidRPr="0051458C">
        <w:rPr>
          <w:u w:val="single"/>
        </w:rPr>
        <w:t>Long-term harm</w:t>
      </w:r>
      <w:r>
        <w:t xml:space="preserve"> to U.S. alliances outweighs the </w:t>
      </w:r>
      <w:r w:rsidRPr="00782699">
        <w:rPr>
          <w:u w:val="single"/>
        </w:rPr>
        <w:t>short-term benefits</w:t>
      </w:r>
      <w:r>
        <w:t xml:space="preserve"> of the case. </w:t>
      </w:r>
    </w:p>
    <w:p w14:paraId="1E79FB34" w14:textId="77777777" w:rsidR="00B801CC" w:rsidRDefault="00B801CC" w:rsidP="00B801CC">
      <w:r w:rsidRPr="005E4AE6">
        <w:rPr>
          <w:rStyle w:val="Style13ptBold"/>
        </w:rPr>
        <w:t>Thim 1</w:t>
      </w:r>
      <w:r>
        <w:rPr>
          <w:rStyle w:val="Style13ptBold"/>
        </w:rPr>
        <w:t>2</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holds an M.A. in Political Science from Charles University in Prague, 2012</w:t>
      </w:r>
      <w:r w:rsidRPr="001126E1">
        <w:t xml:space="preserve"> </w:t>
      </w:r>
      <w:r>
        <w:t xml:space="preserve">(“Of Peace and Appeasement: Comments on Charles Glaser’s Article, ‘Will China’s Rise Lead To War?’,” </w:t>
      </w:r>
      <w:r>
        <w:rPr>
          <w:i/>
        </w:rPr>
        <w:t>Taiwan In Perspective</w:t>
      </w:r>
      <w:r>
        <w:t>—a blog, August 21</w:t>
      </w:r>
      <w:r w:rsidRPr="00197E0A">
        <w:rPr>
          <w:vertAlign w:val="superscript"/>
        </w:rPr>
        <w:t>st</w:t>
      </w:r>
      <w:r>
        <w:t xml:space="preserve">, Available Online at </w:t>
      </w:r>
      <w:r w:rsidRPr="00197E0A">
        <w:t>https://taiwan-in-perspective.com/2012/08/21/of-peace-and-appeasement-comments-on-charles-glasers-article-will-chinas-rise-lead-to-war/</w:t>
      </w:r>
      <w:r>
        <w:t>, Accessed 07-10-2016)</w:t>
      </w:r>
    </w:p>
    <w:p w14:paraId="48A6C2CC" w14:textId="77777777" w:rsidR="00B801CC" w:rsidRDefault="00B801CC" w:rsidP="00B801CC">
      <w:r>
        <w:t xml:space="preserve">As for U.S. objectives, </w:t>
      </w:r>
      <w:r w:rsidRPr="00EA109C">
        <w:rPr>
          <w:rStyle w:val="StyleUnderline"/>
        </w:rPr>
        <w:t>abandoning Taiwan may serve a purpose in the short-term</w:t>
      </w:r>
      <w:r w:rsidRPr="00197E0A">
        <w:rPr>
          <w:rStyle w:val="StyleUnderline"/>
        </w:rPr>
        <w:t xml:space="preserve"> perspective. China’s government may appear to be temporarily satisfied and Washington may succeed in tackling concerns of other regional players. However, </w:t>
      </w:r>
      <w:r w:rsidRPr="0051458C">
        <w:rPr>
          <w:rStyle w:val="StyleUnderline"/>
          <w:highlight w:val="yellow"/>
        </w:rPr>
        <w:t>short-term benefits could</w:t>
      </w:r>
      <w:r w:rsidRPr="00197E0A">
        <w:rPr>
          <w:rStyle w:val="StyleUnderline"/>
        </w:rPr>
        <w:t xml:space="preserve"> easily </w:t>
      </w:r>
      <w:r w:rsidRPr="0051458C">
        <w:rPr>
          <w:rStyle w:val="StyleUnderline"/>
          <w:highlight w:val="yellow"/>
        </w:rPr>
        <w:t xml:space="preserve">turn into </w:t>
      </w:r>
      <w:r w:rsidRPr="0051458C">
        <w:rPr>
          <w:rStyle w:val="Emphasis"/>
          <w:highlight w:val="yellow"/>
        </w:rPr>
        <w:t>long-term losses</w:t>
      </w:r>
      <w:r w:rsidRPr="0051458C">
        <w:rPr>
          <w:rStyle w:val="StyleUnderline"/>
          <w:highlight w:val="yellow"/>
        </w:rPr>
        <w:t xml:space="preserve">. It is difficult to assume that Japan, Korea, or the Philippines would not reflect on such </w:t>
      </w:r>
      <w:r w:rsidRPr="0051458C">
        <w:rPr>
          <w:rStyle w:val="Emphasis"/>
          <w:highlight w:val="yellow"/>
        </w:rPr>
        <w:t>fundamental change</w:t>
      </w:r>
      <w:r w:rsidRPr="00197E0A">
        <w:rPr>
          <w:rStyle w:val="StyleUnderline"/>
        </w:rPr>
        <w:t xml:space="preserve"> in the regional security environment </w:t>
      </w:r>
      <w:r w:rsidRPr="0051458C">
        <w:rPr>
          <w:rStyle w:val="StyleUnderline"/>
          <w:highlight w:val="yellow"/>
        </w:rPr>
        <w:t>and there is a little reason to believe</w:t>
      </w:r>
      <w:r w:rsidRPr="00197E0A">
        <w:rPr>
          <w:rStyle w:val="StyleUnderline"/>
        </w:rPr>
        <w:t xml:space="preserve"> that </w:t>
      </w:r>
      <w:r w:rsidRPr="0051458C">
        <w:rPr>
          <w:rStyle w:val="StyleUnderline"/>
          <w:highlight w:val="yellow"/>
        </w:rPr>
        <w:t xml:space="preserve">strengthening alliance with U.S. is the most likely result. </w:t>
      </w:r>
      <w:r w:rsidRPr="0051458C">
        <w:rPr>
          <w:rStyle w:val="Emphasis"/>
          <w:highlight w:val="yellow"/>
        </w:rPr>
        <w:t>Loss of confidence in</w:t>
      </w:r>
      <w:r w:rsidRPr="0051458C">
        <w:rPr>
          <w:rStyle w:val="Emphasis"/>
        </w:rPr>
        <w:t xml:space="preserve"> sincerity of </w:t>
      </w:r>
      <w:r w:rsidRPr="0051458C">
        <w:rPr>
          <w:rStyle w:val="Emphasis"/>
          <w:highlight w:val="yellow"/>
        </w:rPr>
        <w:t>U.S. pledges</w:t>
      </w:r>
      <w:r w:rsidRPr="0051458C">
        <w:rPr>
          <w:rStyle w:val="StyleUnderline"/>
          <w:highlight w:val="yellow"/>
        </w:rPr>
        <w:t xml:space="preserve"> and </w:t>
      </w:r>
      <w:r w:rsidRPr="0051458C">
        <w:rPr>
          <w:rStyle w:val="Emphasis"/>
          <w:highlight w:val="yellow"/>
        </w:rPr>
        <w:t>rebalancing towards Beijing</w:t>
      </w:r>
      <w:r w:rsidRPr="0051458C">
        <w:rPr>
          <w:rStyle w:val="StyleUnderline"/>
          <w:highlight w:val="yellow"/>
        </w:rPr>
        <w:t xml:space="preserve"> seems</w:t>
      </w:r>
      <w:r w:rsidRPr="00197E0A">
        <w:rPr>
          <w:rStyle w:val="StyleUnderline"/>
        </w:rPr>
        <w:t xml:space="preserve"> to be </w:t>
      </w:r>
      <w:r w:rsidRPr="0051458C">
        <w:rPr>
          <w:rStyle w:val="StyleUnderline"/>
          <w:highlight w:val="yellow"/>
        </w:rPr>
        <w:t>the</w:t>
      </w:r>
      <w:r w:rsidRPr="00197E0A">
        <w:rPr>
          <w:rStyle w:val="StyleUnderline"/>
        </w:rPr>
        <w:t xml:space="preserve"> rather </w:t>
      </w:r>
      <w:r w:rsidRPr="0051458C">
        <w:rPr>
          <w:rStyle w:val="StyleUnderline"/>
          <w:highlight w:val="yellow"/>
        </w:rPr>
        <w:t>likely option</w:t>
      </w:r>
      <w:r>
        <w:t>.</w:t>
      </w:r>
    </w:p>
    <w:p w14:paraId="408BDBD5" w14:textId="77777777" w:rsidR="00B801CC" w:rsidRDefault="00B801CC" w:rsidP="00B801CC">
      <w:r>
        <w:t xml:space="preserve">Moreover, </w:t>
      </w:r>
      <w:r w:rsidRPr="0051458C">
        <w:rPr>
          <w:rStyle w:val="StyleUnderline"/>
          <w:highlight w:val="yellow"/>
        </w:rPr>
        <w:t>even if Taiwan</w:t>
      </w:r>
      <w:r w:rsidRPr="00F8413A">
        <w:rPr>
          <w:rStyle w:val="StyleUnderline"/>
        </w:rPr>
        <w:t xml:space="preserve"> subsequently </w:t>
      </w:r>
      <w:r w:rsidRPr="0051458C">
        <w:rPr>
          <w:rStyle w:val="StyleUnderline"/>
          <w:highlight w:val="yellow"/>
        </w:rPr>
        <w:t>concedes to Chinese</w:t>
      </w:r>
      <w:r w:rsidRPr="00F8413A">
        <w:rPr>
          <w:rStyle w:val="StyleUnderline"/>
        </w:rPr>
        <w:t xml:space="preserve"> government </w:t>
      </w:r>
      <w:r w:rsidRPr="0051458C">
        <w:rPr>
          <w:rStyle w:val="StyleUnderline"/>
          <w:highlight w:val="yellow"/>
        </w:rPr>
        <w:t>pressure,</w:t>
      </w:r>
      <w:r>
        <w:t xml:space="preserve"> undesirable war with China is avoided, and yet other states proceed to tighten relations with U.S., </w:t>
      </w:r>
      <w:r w:rsidRPr="0051458C">
        <w:rPr>
          <w:rStyle w:val="StyleUnderline"/>
          <w:highlight w:val="yellow"/>
        </w:rPr>
        <w:t xml:space="preserve">Taiwan under Chinese control would </w:t>
      </w:r>
      <w:r w:rsidRPr="0051458C">
        <w:rPr>
          <w:rStyle w:val="Emphasis"/>
          <w:highlight w:val="yellow"/>
        </w:rPr>
        <w:t>irreversibly change regional geopolitics</w:t>
      </w:r>
      <w:r w:rsidRPr="00F8413A">
        <w:rPr>
          <w:rStyle w:val="StyleUnderline"/>
        </w:rPr>
        <w:t xml:space="preserve"> further in</w:t>
      </w:r>
      <w:r w:rsidRPr="0051458C">
        <w:rPr>
          <w:rStyle w:val="StyleUnderline"/>
          <w:highlight w:val="yellow"/>
        </w:rPr>
        <w:t>to</w:t>
      </w:r>
      <w:r w:rsidRPr="00F8413A">
        <w:rPr>
          <w:rStyle w:val="StyleUnderline"/>
        </w:rPr>
        <w:t xml:space="preserve"> </w:t>
      </w:r>
      <w:r w:rsidRPr="0051458C">
        <w:rPr>
          <w:rStyle w:val="StyleUnderline"/>
          <w:highlight w:val="yellow"/>
        </w:rPr>
        <w:t>Washington’s disadvantage</w:t>
      </w:r>
      <w:r>
        <w:t>.</w:t>
      </w:r>
    </w:p>
    <w:p w14:paraId="507D5E68" w14:textId="77777777" w:rsidR="00B801CC" w:rsidRDefault="00B801CC" w:rsidP="00B801CC"/>
    <w:p w14:paraId="749BA86D" w14:textId="77777777" w:rsidR="00B801CC" w:rsidRPr="000916FD" w:rsidRDefault="00B801CC" w:rsidP="00B801CC">
      <w:pPr>
        <w:pStyle w:val="Heading4"/>
      </w:pPr>
      <w:r>
        <w:t xml:space="preserve">A relations boost is </w:t>
      </w:r>
      <w:r>
        <w:rPr>
          <w:u w:val="single"/>
        </w:rPr>
        <w:t>temporary</w:t>
      </w:r>
      <w:r>
        <w:t xml:space="preserve">, but damage to U.S. credibility is </w:t>
      </w:r>
      <w:r>
        <w:rPr>
          <w:u w:val="single"/>
        </w:rPr>
        <w:t>permanent</w:t>
      </w:r>
      <w:r>
        <w:t xml:space="preserve">. </w:t>
      </w:r>
    </w:p>
    <w:p w14:paraId="129945FA" w14:textId="77777777" w:rsidR="00B801CC" w:rsidRDefault="00B801CC" w:rsidP="00B801CC">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10" w:history="1">
        <w:r w:rsidRPr="00731117">
          <w:rPr>
            <w:rStyle w:val="Hyperlink"/>
          </w:rPr>
          <w:t>https://csis-prod.s3.amazonaws.com/s3fs-public/legacy_files/files/publication/twq11autumntuckerglaser.pdf</w:t>
        </w:r>
      </w:hyperlink>
      <w:r>
        <w:t>, Accessed 07-10-2016, p. 33)</w:t>
      </w:r>
    </w:p>
    <w:p w14:paraId="1D1E3C59" w14:textId="77777777" w:rsidR="00B801CC" w:rsidRDefault="00B801CC" w:rsidP="00B801CC">
      <w:r>
        <w:t xml:space="preserve">So </w:t>
      </w:r>
      <w:r w:rsidRPr="00386424">
        <w:rPr>
          <w:rStyle w:val="StyleUnderline"/>
        </w:rPr>
        <w:t>should</w:t>
      </w:r>
      <w:r>
        <w:t xml:space="preserve"> and will </w:t>
      </w:r>
      <w:r w:rsidRPr="00386424">
        <w:rPr>
          <w:rStyle w:val="StyleUnderline"/>
        </w:rPr>
        <w:t>the U</w:t>
      </w:r>
      <w:r>
        <w:t xml:space="preserve">nited </w:t>
      </w:r>
      <w:r w:rsidRPr="00386424">
        <w:rPr>
          <w:rStyle w:val="StyleUnderline"/>
        </w:rPr>
        <w:t>S</w:t>
      </w:r>
      <w:r>
        <w:t xml:space="preserve">tates </w:t>
      </w:r>
      <w:r w:rsidRPr="00386424">
        <w:rPr>
          <w:rStyle w:val="StyleUnderline"/>
        </w:rPr>
        <w:t>abandon Taiwan?</w:t>
      </w:r>
      <w:r>
        <w:t xml:space="preserve"> To date, Washington has not decided to jettison Taiwan. And </w:t>
      </w:r>
      <w:r w:rsidRPr="00386424">
        <w:rPr>
          <w:rStyle w:val="StyleUnderline"/>
        </w:rPr>
        <w:t xml:space="preserve">it should not. However frightening or seductive China is, </w:t>
      </w:r>
      <w:r w:rsidRPr="00665165">
        <w:rPr>
          <w:rStyle w:val="StyleUnderline"/>
          <w:highlight w:val="yellow"/>
        </w:rPr>
        <w:t>appeasing</w:t>
      </w:r>
      <w:r w:rsidRPr="00386424">
        <w:rPr>
          <w:rStyle w:val="StyleUnderline"/>
        </w:rPr>
        <w:t xml:space="preserve"> it by sacrificing Taiwan would not be good policy. Doing so </w:t>
      </w:r>
      <w:r w:rsidRPr="00665165">
        <w:rPr>
          <w:rStyle w:val="StyleUnderline"/>
          <w:highlight w:val="yellow"/>
        </w:rPr>
        <w:t>might</w:t>
      </w:r>
      <w:r w:rsidRPr="00386424">
        <w:rPr>
          <w:rStyle w:val="StyleUnderline"/>
        </w:rPr>
        <w:t xml:space="preserve"> simplify and </w:t>
      </w:r>
      <w:r w:rsidRPr="00665165">
        <w:rPr>
          <w:rStyle w:val="StyleUnderline"/>
          <w:highlight w:val="yellow"/>
        </w:rPr>
        <w:t>improve</w:t>
      </w:r>
      <w:r w:rsidRPr="00386424">
        <w:rPr>
          <w:rStyle w:val="StyleUnderline"/>
        </w:rPr>
        <w:t xml:space="preserve"> U.S.—China </w:t>
      </w:r>
      <w:r w:rsidRPr="00665165">
        <w:rPr>
          <w:rStyle w:val="StyleUnderline"/>
          <w:highlight w:val="yellow"/>
        </w:rPr>
        <w:t xml:space="preserve">relations, but </w:t>
      </w:r>
      <w:r w:rsidRPr="00665165">
        <w:rPr>
          <w:rStyle w:val="Emphasis"/>
          <w:highlight w:val="yellow"/>
        </w:rPr>
        <w:t>only temporarily</w:t>
      </w:r>
      <w:r w:rsidRPr="00665165">
        <w:rPr>
          <w:rStyle w:val="StyleUnderline"/>
          <w:highlight w:val="yellow"/>
        </w:rPr>
        <w:t>. China</w:t>
      </w:r>
      <w:r w:rsidRPr="00386424">
        <w:rPr>
          <w:rStyle w:val="StyleUnderline"/>
        </w:rPr>
        <w:t xml:space="preserve"> would respond to appeasement as have virtually all governments: it </w:t>
      </w:r>
      <w:r w:rsidRPr="000916FD">
        <w:rPr>
          <w:rStyle w:val="StyleUnderline"/>
          <w:highlight w:val="yellow"/>
        </w:rPr>
        <w:t xml:space="preserve">would conclude </w:t>
      </w:r>
      <w:r w:rsidRPr="00665165">
        <w:rPr>
          <w:rStyle w:val="StyleUnderline"/>
          <w:highlight w:val="yellow"/>
        </w:rPr>
        <w:t>that a weaker U</w:t>
      </w:r>
      <w:r>
        <w:t xml:space="preserve">nited </w:t>
      </w:r>
      <w:r w:rsidRPr="00665165">
        <w:rPr>
          <w:rStyle w:val="StyleUnderline"/>
          <w:highlight w:val="yellow"/>
        </w:rPr>
        <w:t>S</w:t>
      </w:r>
      <w:r>
        <w:t xml:space="preserve">tates </w:t>
      </w:r>
      <w:r w:rsidRPr="00386424">
        <w:rPr>
          <w:rStyle w:val="StyleUnderline"/>
        </w:rPr>
        <w:t xml:space="preserve">lacking vision and ambition </w:t>
      </w:r>
      <w:r w:rsidRPr="00665165">
        <w:rPr>
          <w:rStyle w:val="StyleUnderline"/>
          <w:highlight w:val="yellow"/>
        </w:rPr>
        <w:t xml:space="preserve">could be </w:t>
      </w:r>
      <w:r w:rsidRPr="00665165">
        <w:rPr>
          <w:rStyle w:val="Emphasis"/>
          <w:highlight w:val="yellow"/>
        </w:rPr>
        <w:t>pressured and manipulated</w:t>
      </w:r>
      <w:r w:rsidRPr="00386424">
        <w:rPr>
          <w:rStyle w:val="StyleUnderline"/>
        </w:rPr>
        <w:t xml:space="preserve">. Both </w:t>
      </w:r>
      <w:r w:rsidRPr="00665165">
        <w:rPr>
          <w:rStyle w:val="StyleUnderline"/>
          <w:highlight w:val="yellow"/>
        </w:rPr>
        <w:t>friends and rivals</w:t>
      </w:r>
      <w:r w:rsidRPr="00386424">
        <w:rPr>
          <w:rStyle w:val="StyleUnderline"/>
        </w:rPr>
        <w:t xml:space="preserve"> regionally and </w:t>
      </w:r>
      <w:r w:rsidRPr="00665165">
        <w:rPr>
          <w:rStyle w:val="StyleUnderline"/>
          <w:highlight w:val="yellow"/>
        </w:rPr>
        <w:t>globally would decide</w:t>
      </w:r>
      <w:r w:rsidRPr="00386424">
        <w:rPr>
          <w:rStyle w:val="StyleUnderline"/>
        </w:rPr>
        <w:t xml:space="preserve"> that </w:t>
      </w:r>
      <w:r w:rsidRPr="00665165">
        <w:rPr>
          <w:rStyle w:val="StyleUnderline"/>
          <w:highlight w:val="yellow"/>
        </w:rPr>
        <w:t>the U</w:t>
      </w:r>
      <w:r>
        <w:t xml:space="preserve">nited </w:t>
      </w:r>
      <w:r w:rsidRPr="00665165">
        <w:rPr>
          <w:rStyle w:val="StyleUnderline"/>
          <w:highlight w:val="yellow"/>
        </w:rPr>
        <w:t>S</w:t>
      </w:r>
      <w:r>
        <w:t xml:space="preserve">tates </w:t>
      </w:r>
      <w:r w:rsidRPr="00665165">
        <w:rPr>
          <w:rStyle w:val="StyleUnderline"/>
          <w:highlight w:val="yellow"/>
        </w:rPr>
        <w:t xml:space="preserve">was </w:t>
      </w:r>
      <w:r w:rsidRPr="00665165">
        <w:rPr>
          <w:rStyle w:val="Emphasis"/>
          <w:highlight w:val="yellow"/>
        </w:rPr>
        <w:t>not to be trusted</w:t>
      </w:r>
      <w:r>
        <w:t>.</w:t>
      </w:r>
    </w:p>
    <w:p w14:paraId="1F6F317E" w14:textId="77777777" w:rsidR="00B801CC" w:rsidRPr="00266879" w:rsidRDefault="00B801CC" w:rsidP="00266879"/>
    <w:p w14:paraId="563DFF8C" w14:textId="387F66FA" w:rsidR="00BE4BB5" w:rsidRDefault="00BE4BB5" w:rsidP="00BE4BB5">
      <w:pPr>
        <w:pStyle w:val="Heading3"/>
      </w:pPr>
      <w:r>
        <w:t>They Say: “</w:t>
      </w:r>
      <w:r w:rsidR="003E1B69">
        <w:t>Allies Won’t Defect</w:t>
      </w:r>
      <w:r>
        <w:t>”</w:t>
      </w:r>
    </w:p>
    <w:p w14:paraId="6EDFF804" w14:textId="77777777" w:rsidR="00FF4E8B" w:rsidRPr="00EA109C" w:rsidRDefault="00FF4E8B" w:rsidP="00FF4E8B">
      <w:pPr>
        <w:pStyle w:val="Heading4"/>
      </w:pPr>
      <w:r>
        <w:t xml:space="preserve">The plan </w:t>
      </w:r>
      <w:r>
        <w:rPr>
          <w:u w:val="single"/>
        </w:rPr>
        <w:t>crushes</w:t>
      </w:r>
      <w:r>
        <w:t xml:space="preserve"> the credibility of U.S. alliance commitments — diplomatic reassurances won’t be enough to prevent a </w:t>
      </w:r>
      <w:r w:rsidRPr="00EA109C">
        <w:rPr>
          <w:u w:val="single"/>
        </w:rPr>
        <w:t>destabilizing arms</w:t>
      </w:r>
      <w:r>
        <w:rPr>
          <w:u w:val="single"/>
        </w:rPr>
        <w:t xml:space="preserve"> race</w:t>
      </w:r>
      <w:r>
        <w:t xml:space="preserve">. </w:t>
      </w:r>
    </w:p>
    <w:p w14:paraId="213A9C87" w14:textId="77777777" w:rsidR="00FF4E8B" w:rsidRDefault="00FF4E8B" w:rsidP="00FF4E8B">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6093B03F" w14:textId="77777777" w:rsidR="00FF4E8B" w:rsidRDefault="00FF4E8B" w:rsidP="00FF4E8B">
      <w:r w:rsidRPr="004F2164">
        <w:rPr>
          <w:rStyle w:val="StyleUnderline"/>
          <w:highlight w:val="yellow"/>
        </w:rPr>
        <w:t>Abandonment</w:t>
      </w:r>
      <w:r w:rsidRPr="00C377B1">
        <w:rPr>
          <w:rStyle w:val="StyleUnderline"/>
        </w:rPr>
        <w:t xml:space="preserve"> of Taiwan </w:t>
      </w:r>
      <w:r w:rsidRPr="004F2164">
        <w:rPr>
          <w:rStyle w:val="StyleUnderline"/>
          <w:highlight w:val="yellow"/>
        </w:rPr>
        <w:t xml:space="preserve">would be a </w:t>
      </w:r>
      <w:r w:rsidRPr="000D6FCC">
        <w:rPr>
          <w:rStyle w:val="Emphasis"/>
          <w:highlight w:val="yellow"/>
        </w:rPr>
        <w:t>greater shock</w:t>
      </w:r>
      <w:r w:rsidRPr="004F2164">
        <w:rPr>
          <w:rStyle w:val="StyleUnderline"/>
          <w:highlight w:val="yellow"/>
        </w:rPr>
        <w:t xml:space="preserve"> for</w:t>
      </w:r>
      <w:r w:rsidRPr="00C377B1">
        <w:rPr>
          <w:rStyle w:val="StyleUnderline"/>
        </w:rPr>
        <w:t xml:space="preserve"> U.S. </w:t>
      </w:r>
      <w:r w:rsidRPr="004F2164">
        <w:rPr>
          <w:rStyle w:val="StyleUnderline"/>
          <w:highlight w:val="yellow"/>
        </w:rPr>
        <w:t xml:space="preserve">credibility than the </w:t>
      </w:r>
      <w:r w:rsidRPr="000D6FCC">
        <w:rPr>
          <w:rStyle w:val="Emphasis"/>
          <w:highlight w:val="yellow"/>
        </w:rPr>
        <w:t>2008 financial crisis</w:t>
      </w:r>
      <w:r w:rsidRPr="004F2164">
        <w:rPr>
          <w:rStyle w:val="StyleUnderline"/>
          <w:highlight w:val="yellow"/>
        </w:rPr>
        <w:t xml:space="preserve">, </w:t>
      </w:r>
      <w:r w:rsidRPr="000D6FCC">
        <w:rPr>
          <w:rStyle w:val="Emphasis"/>
          <w:highlight w:val="yellow"/>
        </w:rPr>
        <w:t>Arab Spring</w:t>
      </w:r>
      <w:r w:rsidRPr="004F2164">
        <w:rPr>
          <w:rStyle w:val="StyleUnderline"/>
          <w:highlight w:val="yellow"/>
        </w:rPr>
        <w:t xml:space="preserve">, </w:t>
      </w:r>
      <w:r w:rsidRPr="000D6FCC">
        <w:rPr>
          <w:rStyle w:val="Emphasis"/>
          <w:highlight w:val="yellow"/>
        </w:rPr>
        <w:t>Syrian civil war</w:t>
      </w:r>
      <w:r w:rsidRPr="004F2164">
        <w:rPr>
          <w:rStyle w:val="StyleUnderline"/>
          <w:highlight w:val="yellow"/>
        </w:rPr>
        <w:t xml:space="preserve">, or </w:t>
      </w:r>
      <w:r w:rsidRPr="000D6FCC">
        <w:rPr>
          <w:rStyle w:val="Emphasis"/>
          <w:highlight w:val="yellow"/>
        </w:rPr>
        <w:t>Ukrainian conflict</w:t>
      </w:r>
      <w:r w:rsidRPr="004F2164">
        <w:rPr>
          <w:rStyle w:val="StyleUnderline"/>
          <w:highlight w:val="yellow"/>
        </w:rPr>
        <w:t xml:space="preserve"> because it would contradict decades of U.S. policy, be a sin of </w:t>
      </w:r>
      <w:r w:rsidRPr="004F2164">
        <w:rPr>
          <w:rStyle w:val="Emphasis"/>
          <w:highlight w:val="yellow"/>
        </w:rPr>
        <w:t>commission</w:t>
      </w:r>
      <w:r w:rsidRPr="004F2164">
        <w:rPr>
          <w:rStyle w:val="Emphasis"/>
        </w:rPr>
        <w:t xml:space="preserve"> rather than omission</w:t>
      </w:r>
      <w:r w:rsidRPr="00C377B1">
        <w:rPr>
          <w:rStyle w:val="StyleUnderline"/>
        </w:rPr>
        <w:t xml:space="preserve">, </w:t>
      </w:r>
      <w:r w:rsidRPr="004F2164">
        <w:rPr>
          <w:rStyle w:val="StyleUnderline"/>
          <w:highlight w:val="yellow"/>
        </w:rPr>
        <w:t xml:space="preserve">and have </w:t>
      </w:r>
      <w:r w:rsidRPr="004F2164">
        <w:rPr>
          <w:rStyle w:val="Emphasis"/>
          <w:highlight w:val="yellow"/>
        </w:rPr>
        <w:t>greater direct relevance</w:t>
      </w:r>
      <w:r w:rsidRPr="004F2164">
        <w:rPr>
          <w:rStyle w:val="StyleUnderline"/>
          <w:highlight w:val="yellow"/>
        </w:rPr>
        <w:t xml:space="preserve"> to Asia’s </w:t>
      </w:r>
      <w:r w:rsidRPr="000D6FCC">
        <w:rPr>
          <w:rStyle w:val="StyleUnderline"/>
          <w:highlight w:val="yellow"/>
        </w:rPr>
        <w:t>geopolitics. A grand bargain</w:t>
      </w:r>
      <w:r w:rsidRPr="00C377B1">
        <w:rPr>
          <w:rStyle w:val="StyleUnderline"/>
        </w:rPr>
        <w:t xml:space="preserve"> with China </w:t>
      </w:r>
      <w:r w:rsidRPr="000D6FCC">
        <w:rPr>
          <w:rStyle w:val="StyleUnderline"/>
          <w:highlight w:val="yellow"/>
        </w:rPr>
        <w:t>would not only degrade</w:t>
      </w:r>
      <w:r w:rsidRPr="00C377B1">
        <w:rPr>
          <w:rStyle w:val="StyleUnderline"/>
        </w:rPr>
        <w:t xml:space="preserve"> U.S. </w:t>
      </w:r>
      <w:r w:rsidRPr="000D6FCC">
        <w:rPr>
          <w:rStyle w:val="StyleUnderline"/>
          <w:highlight w:val="yellow"/>
        </w:rPr>
        <w:t>soft power and alliances; it could drive Asian countries to unilaterally enhance their</w:t>
      </w:r>
      <w:r w:rsidRPr="00C377B1">
        <w:rPr>
          <w:rStyle w:val="StyleUnderline"/>
        </w:rPr>
        <w:t xml:space="preserve"> own </w:t>
      </w:r>
      <w:r w:rsidRPr="000D6FCC">
        <w:rPr>
          <w:rStyle w:val="StyleUnderline"/>
          <w:highlight w:val="yellow"/>
        </w:rPr>
        <w:t xml:space="preserve">defenses, fueling an </w:t>
      </w:r>
      <w:r w:rsidRPr="000D6FCC">
        <w:rPr>
          <w:rStyle w:val="Emphasis"/>
          <w:highlight w:val="yellow"/>
        </w:rPr>
        <w:t>arms race</w:t>
      </w:r>
      <w:r w:rsidRPr="000D6FCC">
        <w:rPr>
          <w:rStyle w:val="StyleUnderline"/>
          <w:highlight w:val="yellow"/>
        </w:rPr>
        <w:t xml:space="preserve"> and</w:t>
      </w:r>
      <w:r w:rsidRPr="00C377B1">
        <w:rPr>
          <w:rStyle w:val="StyleUnderline"/>
        </w:rPr>
        <w:t xml:space="preserve"> further </w:t>
      </w:r>
      <w:r w:rsidRPr="000D6FCC">
        <w:rPr>
          <w:rStyle w:val="StyleUnderline"/>
          <w:highlight w:val="yellow"/>
        </w:rPr>
        <w:t>diminishing security</w:t>
      </w:r>
      <w:r w:rsidRPr="00C377B1">
        <w:rPr>
          <w:rStyle w:val="StyleUnderline"/>
        </w:rPr>
        <w:t xml:space="preserve"> in the region. </w:t>
      </w:r>
      <w:r w:rsidRPr="000D6FCC">
        <w:rPr>
          <w:rStyle w:val="StyleUnderline"/>
          <w:highlight w:val="yellow"/>
        </w:rPr>
        <w:t>Glaser suggests</w:t>
      </w:r>
      <w:r w:rsidRPr="00C377B1">
        <w:rPr>
          <w:rStyle w:val="StyleUnderline"/>
        </w:rPr>
        <w:t xml:space="preserve"> that such dynamics could be avoided if </w:t>
      </w:r>
      <w:r w:rsidRPr="000D6FCC">
        <w:rPr>
          <w:rStyle w:val="StyleUnderline"/>
          <w:highlight w:val="yellow"/>
        </w:rPr>
        <w:t>U.S. leaders visit</w:t>
      </w:r>
      <w:r w:rsidRPr="00C377B1">
        <w:rPr>
          <w:rStyle w:val="StyleUnderline"/>
        </w:rPr>
        <w:t xml:space="preserve"> Japan and South Korea with security treaties in hand </w:t>
      </w:r>
      <w:r w:rsidRPr="000D6FCC">
        <w:rPr>
          <w:rStyle w:val="StyleUnderline"/>
          <w:highlight w:val="yellow"/>
        </w:rPr>
        <w:t>and clarify</w:t>
      </w:r>
      <w:r w:rsidRPr="00C377B1">
        <w:rPr>
          <w:rStyle w:val="StyleUnderline"/>
        </w:rPr>
        <w:t xml:space="preserve"> why those countries are different from Taiwan. </w:t>
      </w:r>
      <w:r w:rsidRPr="000D6FCC">
        <w:rPr>
          <w:rStyle w:val="StyleUnderline"/>
          <w:highlight w:val="yellow"/>
        </w:rPr>
        <w:t>Alliances</w:t>
      </w:r>
      <w:r w:rsidRPr="00C377B1">
        <w:rPr>
          <w:rStyle w:val="StyleUnderline"/>
        </w:rPr>
        <w:t xml:space="preserve"> among democracies </w:t>
      </w:r>
      <w:r w:rsidRPr="000D6FCC">
        <w:rPr>
          <w:rStyle w:val="StyleUnderline"/>
          <w:highlight w:val="yellow"/>
        </w:rPr>
        <w:t xml:space="preserve">are based </w:t>
      </w:r>
      <w:r w:rsidRPr="000D6FCC">
        <w:rPr>
          <w:rStyle w:val="Emphasis"/>
          <w:highlight w:val="yellow"/>
        </w:rPr>
        <w:t>not only</w:t>
      </w:r>
      <w:r w:rsidRPr="000D6FCC">
        <w:rPr>
          <w:rStyle w:val="StyleUnderline"/>
          <w:highlight w:val="yellow"/>
        </w:rPr>
        <w:t xml:space="preserve"> on treaties</w:t>
      </w:r>
      <w:r w:rsidRPr="00C377B1">
        <w:rPr>
          <w:rStyle w:val="StyleUnderline"/>
        </w:rPr>
        <w:t xml:space="preserve"> and national interests,</w:t>
      </w:r>
      <w:r>
        <w:t xml:space="preserve"> however, </w:t>
      </w:r>
      <w:r w:rsidRPr="000D6FCC">
        <w:rPr>
          <w:rStyle w:val="StyleUnderline"/>
          <w:highlight w:val="yellow"/>
        </w:rPr>
        <w:t>but</w:t>
      </w:r>
      <w:r w:rsidRPr="00C377B1">
        <w:rPr>
          <w:rStyle w:val="StyleUnderline"/>
        </w:rPr>
        <w:t xml:space="preserve"> also </w:t>
      </w:r>
      <w:r w:rsidRPr="000D6FCC">
        <w:rPr>
          <w:rStyle w:val="StyleUnderline"/>
          <w:highlight w:val="yellow"/>
        </w:rPr>
        <w:t xml:space="preserve">on </w:t>
      </w:r>
      <w:r w:rsidRPr="000D6FCC">
        <w:rPr>
          <w:rStyle w:val="Emphasis"/>
          <w:highlight w:val="yellow"/>
        </w:rPr>
        <w:t>shared values</w:t>
      </w:r>
      <w:r w:rsidRPr="000D6FCC">
        <w:rPr>
          <w:rStyle w:val="StyleUnderline"/>
          <w:highlight w:val="yellow"/>
        </w:rPr>
        <w:t xml:space="preserve"> and </w:t>
      </w:r>
      <w:r w:rsidRPr="000D6FCC">
        <w:rPr>
          <w:rStyle w:val="Emphasis"/>
          <w:highlight w:val="yellow"/>
        </w:rPr>
        <w:t>popular support</w:t>
      </w:r>
      <w:r w:rsidRPr="000D6FCC">
        <w:rPr>
          <w:rStyle w:val="StyleUnderline"/>
          <w:highlight w:val="yellow"/>
        </w:rPr>
        <w:t xml:space="preserve">. Perceptions of reliability affect how people vote and can </w:t>
      </w:r>
      <w:r w:rsidRPr="000D6FCC">
        <w:rPr>
          <w:rStyle w:val="Emphasis"/>
          <w:highlight w:val="yellow"/>
        </w:rPr>
        <w:t>redirect democratic processes</w:t>
      </w:r>
      <w:r w:rsidRPr="000D6FCC">
        <w:rPr>
          <w:rStyle w:val="StyleUnderline"/>
          <w:highlight w:val="yellow"/>
        </w:rPr>
        <w:t xml:space="preserve"> behind alliance cooperation</w:t>
      </w:r>
      <w:r>
        <w:t>.</w:t>
      </w:r>
    </w:p>
    <w:p w14:paraId="1CDD4C7C" w14:textId="77777777" w:rsidR="00FF4E8B" w:rsidRDefault="00FF4E8B" w:rsidP="00FF4E8B"/>
    <w:p w14:paraId="70CC0497" w14:textId="276DC018" w:rsidR="00FF4E8B" w:rsidRPr="00DC3D25" w:rsidRDefault="00FF4E8B" w:rsidP="00FF4E8B">
      <w:pPr>
        <w:pStyle w:val="Heading4"/>
      </w:pPr>
      <w:r>
        <w:t xml:space="preserve">The plan </w:t>
      </w:r>
      <w:r w:rsidR="00DC3D25">
        <w:rPr>
          <w:u w:val="single"/>
        </w:rPr>
        <w:t>decimates</w:t>
      </w:r>
      <w:r>
        <w:t xml:space="preserve"> U.S. credibility </w:t>
      </w:r>
      <w:r w:rsidR="00DC3D25">
        <w:t xml:space="preserve">with </w:t>
      </w:r>
      <w:r w:rsidR="00DC3D25">
        <w:rPr>
          <w:u w:val="single"/>
        </w:rPr>
        <w:t>all Asian allies</w:t>
      </w:r>
      <w:r w:rsidR="00DC3D25">
        <w:t xml:space="preserve">. </w:t>
      </w:r>
    </w:p>
    <w:p w14:paraId="5DD90300" w14:textId="77777777" w:rsidR="00FF4E8B" w:rsidRDefault="00FF4E8B" w:rsidP="00FF4E8B">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11" w:history="1">
        <w:r w:rsidRPr="00731117">
          <w:rPr>
            <w:rStyle w:val="Hyperlink"/>
          </w:rPr>
          <w:t>https://csis-prod.s3.amazonaws.com/s3fs-public/legacy_files/files/publication/twq11autumntuckerglaser.pdf</w:t>
        </w:r>
      </w:hyperlink>
      <w:r>
        <w:t>, Accessed 07-10-2016, p. 32-33)</w:t>
      </w:r>
    </w:p>
    <w:p w14:paraId="6954F170" w14:textId="77777777" w:rsidR="00FF4E8B" w:rsidRDefault="00FF4E8B" w:rsidP="00FF4E8B">
      <w:r>
        <w:t>U.S. Friends and Allies</w:t>
      </w:r>
    </w:p>
    <w:p w14:paraId="7ABF38BD" w14:textId="77777777" w:rsidR="00FF4E8B" w:rsidRDefault="00FF4E8B" w:rsidP="00FF4E8B">
      <w:r w:rsidRPr="00330356">
        <w:rPr>
          <w:rStyle w:val="StyleUnderline"/>
        </w:rPr>
        <w:t xml:space="preserve">Washington’s long-term </w:t>
      </w:r>
      <w:r w:rsidRPr="00F900E4">
        <w:rPr>
          <w:rStyle w:val="StyleUnderline"/>
          <w:highlight w:val="yellow"/>
        </w:rPr>
        <w:t>support for Taiwan</w:t>
      </w:r>
      <w:r>
        <w:t xml:space="preserve"> also </w:t>
      </w:r>
      <w:r w:rsidRPr="00F900E4">
        <w:rPr>
          <w:rStyle w:val="StyleUnderline"/>
          <w:highlight w:val="yellow"/>
        </w:rPr>
        <w:t>has significance for</w:t>
      </w:r>
      <w:r w:rsidRPr="00330356">
        <w:rPr>
          <w:rStyle w:val="StyleUnderline"/>
        </w:rPr>
        <w:t xml:space="preserve"> U.S. </w:t>
      </w:r>
      <w:r w:rsidRPr="00F900E4">
        <w:rPr>
          <w:rStyle w:val="StyleUnderline"/>
          <w:highlight w:val="yellow"/>
        </w:rPr>
        <w:t>allies</w:t>
      </w:r>
      <w:r w:rsidRPr="00330356">
        <w:rPr>
          <w:rStyle w:val="StyleUnderline"/>
        </w:rPr>
        <w:t xml:space="preserve"> and friends. Asian </w:t>
      </w:r>
      <w:r w:rsidRPr="00F900E4">
        <w:rPr>
          <w:rStyle w:val="StyleUnderline"/>
          <w:highlight w:val="yellow"/>
        </w:rPr>
        <w:t>countries which look to the U</w:t>
      </w:r>
      <w:r>
        <w:t xml:space="preserve">nited </w:t>
      </w:r>
      <w:r w:rsidRPr="00F900E4">
        <w:rPr>
          <w:rStyle w:val="StyleUnderline"/>
          <w:highlight w:val="yellow"/>
        </w:rPr>
        <w:t>S</w:t>
      </w:r>
      <w:r>
        <w:t xml:space="preserve">tates </w:t>
      </w:r>
      <w:r w:rsidRPr="00F900E4">
        <w:rPr>
          <w:rStyle w:val="StyleUnderline"/>
          <w:highlight w:val="yellow"/>
        </w:rPr>
        <w:t>to balance China</w:t>
      </w:r>
      <w:r w:rsidRPr="00330356">
        <w:rPr>
          <w:rStyle w:val="StyleUnderline"/>
        </w:rPr>
        <w:t xml:space="preserve">’s rising power </w:t>
      </w:r>
      <w:r w:rsidRPr="00382D68">
        <w:rPr>
          <w:rStyle w:val="StyleUnderline"/>
          <w:highlight w:val="yellow"/>
        </w:rPr>
        <w:t>may not want Washington to squander resources and energy on Taiwan, but were it to</w:t>
      </w:r>
      <w:r w:rsidRPr="00330356">
        <w:rPr>
          <w:rStyle w:val="StyleUnderline"/>
        </w:rPr>
        <w:t xml:space="preserve"> conversely </w:t>
      </w:r>
      <w:r w:rsidRPr="00382D68">
        <w:rPr>
          <w:rStyle w:val="StyleUnderline"/>
          <w:highlight w:val="yellow"/>
        </w:rPr>
        <w:t xml:space="preserve">ignore Taiwan’s security, they would see their own safety threatened. </w:t>
      </w:r>
      <w:r w:rsidRPr="00382D68">
        <w:rPr>
          <w:rStyle w:val="Emphasis"/>
          <w:highlight w:val="yellow"/>
        </w:rPr>
        <w:t>U.S. credibility</w:t>
      </w:r>
      <w:r>
        <w:t xml:space="preserve">, therefore, </w:t>
      </w:r>
      <w:r w:rsidRPr="00382D68">
        <w:rPr>
          <w:rStyle w:val="StyleUnderline"/>
          <w:highlight w:val="yellow"/>
        </w:rPr>
        <w:t>is at stake</w:t>
      </w:r>
      <w:r w:rsidRPr="00330356">
        <w:rPr>
          <w:rStyle w:val="StyleUnderline"/>
        </w:rPr>
        <w:t xml:space="preserve">. U.S. </w:t>
      </w:r>
      <w:r w:rsidRPr="00382D68">
        <w:rPr>
          <w:rStyle w:val="StyleUnderline"/>
          <w:highlight w:val="yellow"/>
        </w:rPr>
        <w:t>inconstancy could convince</w:t>
      </w:r>
      <w:r w:rsidRPr="00330356">
        <w:rPr>
          <w:rStyle w:val="StyleUnderline"/>
        </w:rPr>
        <w:t xml:space="preserve"> American </w:t>
      </w:r>
      <w:r w:rsidRPr="00382D68">
        <w:rPr>
          <w:rStyle w:val="StyleUnderline"/>
          <w:highlight w:val="yellow"/>
        </w:rPr>
        <w:t>allies</w:t>
      </w:r>
      <w:r w:rsidRPr="00330356">
        <w:rPr>
          <w:rStyle w:val="StyleUnderline"/>
        </w:rPr>
        <w:t xml:space="preserve"> and friends </w:t>
      </w:r>
      <w:r w:rsidRPr="00382D68">
        <w:rPr>
          <w:rStyle w:val="StyleUnderline"/>
          <w:highlight w:val="yellow"/>
        </w:rPr>
        <w:t xml:space="preserve">to </w:t>
      </w:r>
      <w:r w:rsidRPr="00382D68">
        <w:rPr>
          <w:rStyle w:val="Emphasis"/>
          <w:highlight w:val="yellow"/>
        </w:rPr>
        <w:t>rely less on Washington</w:t>
      </w:r>
      <w:r w:rsidRPr="00382D68">
        <w:rPr>
          <w:rStyle w:val="StyleUnderline"/>
          <w:highlight w:val="yellow"/>
        </w:rPr>
        <w:t xml:space="preserve">, </w:t>
      </w:r>
      <w:r w:rsidRPr="00382D68">
        <w:rPr>
          <w:rStyle w:val="Emphasis"/>
          <w:highlight w:val="yellow"/>
        </w:rPr>
        <w:t>undertake an arms race</w:t>
      </w:r>
      <w:r w:rsidRPr="00382D68">
        <w:rPr>
          <w:rStyle w:val="StyleUnderline"/>
          <w:highlight w:val="yellow"/>
        </w:rPr>
        <w:t xml:space="preserve">, and/or </w:t>
      </w:r>
      <w:r w:rsidRPr="00382D68">
        <w:rPr>
          <w:rStyle w:val="Emphasis"/>
          <w:highlight w:val="yellow"/>
        </w:rPr>
        <w:t>bandwagon with China</w:t>
      </w:r>
      <w:r w:rsidRPr="00382D68">
        <w:rPr>
          <w:rStyle w:val="StyleUnderline"/>
          <w:highlight w:val="yellow"/>
        </w:rPr>
        <w:t>. After</w:t>
      </w:r>
      <w:r>
        <w:t xml:space="preserve"> the </w:t>
      </w:r>
      <w:r w:rsidRPr="00382D68">
        <w:rPr>
          <w:rStyle w:val="StyleUnderline"/>
          <w:highlight w:val="yellow"/>
        </w:rPr>
        <w:t>Clinton</w:t>
      </w:r>
      <w:r>
        <w:t xml:space="preserve"> administration </w:t>
      </w:r>
      <w:r w:rsidRPr="00382D68">
        <w:rPr>
          <w:rStyle w:val="StyleUnderline"/>
          <w:highlight w:val="yellow"/>
        </w:rPr>
        <w:t>dispatched</w:t>
      </w:r>
      <w:r>
        <w:t xml:space="preserve"> two </w:t>
      </w:r>
      <w:r w:rsidRPr="00382D68">
        <w:rPr>
          <w:rStyle w:val="StyleUnderline"/>
          <w:highlight w:val="yellow"/>
        </w:rPr>
        <w:t>aircraft carrier</w:t>
      </w:r>
      <w:r w:rsidRPr="00330356">
        <w:rPr>
          <w:rStyle w:val="StyleUnderline"/>
        </w:rPr>
        <w:t xml:space="preserve"> battle </w:t>
      </w:r>
      <w:r w:rsidRPr="00382D68">
        <w:rPr>
          <w:rStyle w:val="StyleUnderline"/>
          <w:highlight w:val="yellow"/>
        </w:rPr>
        <w:t>groups</w:t>
      </w:r>
      <w:r w:rsidRPr="00330356">
        <w:rPr>
          <w:rStyle w:val="StyleUnderline"/>
        </w:rPr>
        <w:t xml:space="preserve"> to</w:t>
      </w:r>
      <w:r>
        <w:t xml:space="preserve"> the area around </w:t>
      </w:r>
      <w:r w:rsidRPr="00330356">
        <w:rPr>
          <w:rStyle w:val="StyleUnderline"/>
        </w:rPr>
        <w:t xml:space="preserve">Taiwan </w:t>
      </w:r>
      <w:r w:rsidRPr="00382D68">
        <w:rPr>
          <w:rStyle w:val="StyleUnderline"/>
          <w:highlight w:val="yellow"/>
        </w:rPr>
        <w:t>in</w:t>
      </w:r>
      <w:r w:rsidRPr="00330356">
        <w:rPr>
          <w:rStyle w:val="StyleUnderline"/>
        </w:rPr>
        <w:t xml:space="preserve"> the 1995— 19</w:t>
      </w:r>
      <w:r w:rsidRPr="00382D68">
        <w:rPr>
          <w:rStyle w:val="StyleUnderline"/>
          <w:highlight w:val="yellow"/>
        </w:rPr>
        <w:t>96</w:t>
      </w:r>
      <w:r>
        <w:t xml:space="preserve"> Taiwan Strait </w:t>
      </w:r>
      <w:r w:rsidRPr="00330356">
        <w:rPr>
          <w:rStyle w:val="StyleUnderline"/>
        </w:rPr>
        <w:t xml:space="preserve">crisis, </w:t>
      </w:r>
      <w:r w:rsidRPr="00382D68">
        <w:rPr>
          <w:rStyle w:val="StyleUnderline"/>
          <w:highlight w:val="yellow"/>
        </w:rPr>
        <w:t>the region’s confidence</w:t>
      </w:r>
      <w:r w:rsidRPr="00330356">
        <w:rPr>
          <w:rStyle w:val="StyleUnderline"/>
        </w:rPr>
        <w:t xml:space="preserve"> in the U</w:t>
      </w:r>
      <w:r>
        <w:t xml:space="preserve">nited </w:t>
      </w:r>
      <w:r w:rsidRPr="00330356">
        <w:rPr>
          <w:rStyle w:val="StyleUnderline"/>
        </w:rPr>
        <w:t>S</w:t>
      </w:r>
      <w:r>
        <w:t xml:space="preserve">tates </w:t>
      </w:r>
      <w:r w:rsidRPr="00382D68">
        <w:rPr>
          <w:rStyle w:val="StyleUnderline"/>
          <w:highlight w:val="yellow"/>
        </w:rPr>
        <w:t xml:space="preserve">soared and a wave of counterbalancing against China occurred. </w:t>
      </w:r>
      <w:r w:rsidRPr="00382D68">
        <w:rPr>
          <w:rStyle w:val="Emphasis"/>
          <w:highlight w:val="yellow"/>
        </w:rPr>
        <w:t>Japan</w:t>
      </w:r>
      <w:r w:rsidRPr="00382D68">
        <w:rPr>
          <w:rStyle w:val="StyleUnderline"/>
          <w:highlight w:val="yellow"/>
        </w:rPr>
        <w:t xml:space="preserve">, </w:t>
      </w:r>
      <w:r w:rsidRPr="00382D68">
        <w:rPr>
          <w:rStyle w:val="Emphasis"/>
          <w:highlight w:val="yellow"/>
        </w:rPr>
        <w:t>Singapore</w:t>
      </w:r>
      <w:r w:rsidRPr="00382D68">
        <w:rPr>
          <w:rStyle w:val="StyleUnderline"/>
          <w:highlight w:val="yellow"/>
        </w:rPr>
        <w:t xml:space="preserve">, the </w:t>
      </w:r>
      <w:r w:rsidRPr="00382D68">
        <w:rPr>
          <w:rStyle w:val="Emphasis"/>
          <w:highlight w:val="yellow"/>
        </w:rPr>
        <w:t>Philippines</w:t>
      </w:r>
      <w:r w:rsidRPr="00382D68">
        <w:rPr>
          <w:rStyle w:val="StyleUnderline"/>
          <w:highlight w:val="yellow"/>
        </w:rPr>
        <w:t xml:space="preserve">, and other nations </w:t>
      </w:r>
      <w:r w:rsidRPr="00382D68">
        <w:rPr>
          <w:rStyle w:val="Emphasis"/>
          <w:highlight w:val="yellow"/>
        </w:rPr>
        <w:t>all bolstered their security ties</w:t>
      </w:r>
      <w:r w:rsidRPr="00382D68">
        <w:rPr>
          <w:rStyle w:val="StyleUnderline"/>
          <w:highlight w:val="yellow"/>
        </w:rPr>
        <w:t xml:space="preserve"> with the U</w:t>
      </w:r>
      <w:r>
        <w:t xml:space="preserve">nited </w:t>
      </w:r>
      <w:r w:rsidRPr="00382D68">
        <w:rPr>
          <w:rStyle w:val="StyleUnderline"/>
          <w:highlight w:val="yellow"/>
        </w:rPr>
        <w:t>S</w:t>
      </w:r>
      <w:r>
        <w:t>tates.</w:t>
      </w:r>
    </w:p>
    <w:p w14:paraId="14F0AFD0" w14:textId="77777777" w:rsidR="00FF4E8B" w:rsidRDefault="00FF4E8B" w:rsidP="00FF4E8B">
      <w:r w:rsidRPr="00382D68">
        <w:rPr>
          <w:rStyle w:val="StyleUnderline"/>
          <w:highlight w:val="yellow"/>
        </w:rPr>
        <w:t>Forsaking Taiwan would</w:t>
      </w:r>
      <w:r w:rsidRPr="002048DC">
        <w:rPr>
          <w:rStyle w:val="StyleUnderline"/>
        </w:rPr>
        <w:t xml:space="preserve"> likely </w:t>
      </w:r>
      <w:r w:rsidRPr="00382D68">
        <w:rPr>
          <w:rStyle w:val="StyleUnderline"/>
          <w:highlight w:val="yellow"/>
        </w:rPr>
        <w:t xml:space="preserve">have </w:t>
      </w:r>
      <w:r w:rsidRPr="00382D68">
        <w:rPr>
          <w:rStyle w:val="Emphasis"/>
          <w:highlight w:val="yellow"/>
        </w:rPr>
        <w:t xml:space="preserve">the opposite </w:t>
      </w:r>
      <w:r w:rsidRPr="0005634C">
        <w:rPr>
          <w:rStyle w:val="Emphasis"/>
          <w:highlight w:val="yellow"/>
        </w:rPr>
        <w:t>effect</w:t>
      </w:r>
      <w:r w:rsidRPr="0005634C">
        <w:rPr>
          <w:rStyle w:val="StyleUnderline"/>
          <w:highlight w:val="yellow"/>
        </w:rPr>
        <w:t>. A</w:t>
      </w:r>
      <w:r w:rsidRPr="002048DC">
        <w:rPr>
          <w:rStyle w:val="StyleUnderline"/>
        </w:rPr>
        <w:t xml:space="preserve"> U.S. </w:t>
      </w:r>
      <w:r w:rsidRPr="0005634C">
        <w:rPr>
          <w:rStyle w:val="StyleUnderline"/>
          <w:highlight w:val="yellow"/>
        </w:rPr>
        <w:t>decision</w:t>
      </w:r>
      <w:r w:rsidRPr="002048DC">
        <w:rPr>
          <w:rStyle w:val="StyleUnderline"/>
        </w:rPr>
        <w:t xml:space="preserve"> to abandon Taiwan</w:t>
      </w:r>
      <w:r>
        <w:t>—leading to unification of an unwilling Taiwan with China—</w:t>
      </w:r>
      <w:r w:rsidRPr="0005634C">
        <w:rPr>
          <w:rStyle w:val="StyleUnderline"/>
          <w:highlight w:val="yellow"/>
        </w:rPr>
        <w:t xml:space="preserve">would be </w:t>
      </w:r>
      <w:r w:rsidRPr="0005634C">
        <w:rPr>
          <w:rStyle w:val="Emphasis"/>
          <w:highlight w:val="yellow"/>
        </w:rPr>
        <w:t>particularly alarming</w:t>
      </w:r>
      <w:r w:rsidRPr="0005634C">
        <w:rPr>
          <w:rStyle w:val="StyleUnderline"/>
          <w:highlight w:val="yellow"/>
        </w:rPr>
        <w:t xml:space="preserve"> to Japan. Tension</w:t>
      </w:r>
      <w:r w:rsidRPr="002048DC">
        <w:rPr>
          <w:rStyle w:val="StyleUnderline"/>
        </w:rPr>
        <w:t xml:space="preserve"> between China and Japan </w:t>
      </w:r>
      <w:r w:rsidRPr="0005634C">
        <w:rPr>
          <w:rStyle w:val="StyleUnderline"/>
          <w:highlight w:val="yellow"/>
        </w:rPr>
        <w:t>remains high</w:t>
      </w:r>
      <w:r w:rsidRPr="002048DC">
        <w:rPr>
          <w:rStyle w:val="StyleUnderline"/>
        </w:rPr>
        <w:t xml:space="preserve">, and the resolution of chronic economic, security, and history problems in the foreseeable future appears unlikely. </w:t>
      </w:r>
      <w:r w:rsidRPr="0005634C">
        <w:rPr>
          <w:rStyle w:val="StyleUnderline"/>
          <w:highlight w:val="yellow"/>
        </w:rPr>
        <w:t>Dependent on sea lanes</w:t>
      </w:r>
      <w:r w:rsidRPr="002048DC">
        <w:rPr>
          <w:rStyle w:val="StyleUnderline"/>
        </w:rPr>
        <w:t xml:space="preserve"> of supply and communication </w:t>
      </w:r>
      <w:r w:rsidRPr="0005634C">
        <w:rPr>
          <w:rStyle w:val="StyleUnderline"/>
          <w:highlight w:val="yellow"/>
        </w:rPr>
        <w:t>which pass close to Taiwan, Tokyo would consider itself</w:t>
      </w:r>
      <w:r w:rsidRPr="002048DC">
        <w:rPr>
          <w:rStyle w:val="StyleUnderline"/>
        </w:rPr>
        <w:t xml:space="preserve"> to be </w:t>
      </w:r>
      <w:r w:rsidRPr="0005634C">
        <w:rPr>
          <w:rStyle w:val="Emphasis"/>
          <w:highlight w:val="yellow"/>
        </w:rPr>
        <w:t>more vulnerable</w:t>
      </w:r>
      <w:r w:rsidRPr="002048DC">
        <w:rPr>
          <w:rStyle w:val="StyleUnderline"/>
        </w:rPr>
        <w:t xml:space="preserve">, and it would be. </w:t>
      </w:r>
      <w:r w:rsidRPr="0005634C">
        <w:rPr>
          <w:rStyle w:val="StyleUnderline"/>
          <w:highlight w:val="yellow"/>
        </w:rPr>
        <w:t>Japan would</w:t>
      </w:r>
      <w:r w:rsidRPr="002048DC">
        <w:rPr>
          <w:rStyle w:val="StyleUnderline"/>
        </w:rPr>
        <w:t xml:space="preserve"> also </w:t>
      </w:r>
      <w:r w:rsidRPr="0005634C">
        <w:rPr>
          <w:rStyle w:val="StyleUnderline"/>
          <w:highlight w:val="yellow"/>
        </w:rPr>
        <w:t xml:space="preserve">be </w:t>
      </w:r>
      <w:r w:rsidRPr="0005634C">
        <w:rPr>
          <w:rStyle w:val="Emphasis"/>
          <w:highlight w:val="yellow"/>
        </w:rPr>
        <w:t>outflanked</w:t>
      </w:r>
      <w:r w:rsidRPr="002048DC">
        <w:rPr>
          <w:rStyle w:val="StyleUnderline"/>
        </w:rPr>
        <w:t xml:space="preserve"> should China decide to use Taiwan as a military platform. </w:t>
      </w:r>
      <w:r w:rsidRPr="0005634C">
        <w:rPr>
          <w:rStyle w:val="StyleUnderline"/>
          <w:highlight w:val="yellow"/>
        </w:rPr>
        <w:t>Contested claims</w:t>
      </w:r>
      <w:r w:rsidRPr="002048DC">
        <w:rPr>
          <w:rStyle w:val="StyleUnderline"/>
        </w:rPr>
        <w:t xml:space="preserve"> to oil fields and islands </w:t>
      </w:r>
      <w:r w:rsidRPr="0005634C">
        <w:rPr>
          <w:rStyle w:val="StyleUnderline"/>
          <w:highlight w:val="yellow"/>
        </w:rPr>
        <w:t>in the E</w:t>
      </w:r>
      <w:r>
        <w:t xml:space="preserve">ast </w:t>
      </w:r>
      <w:r w:rsidRPr="0005634C">
        <w:rPr>
          <w:rStyle w:val="StyleUnderline"/>
          <w:highlight w:val="yellow"/>
        </w:rPr>
        <w:t>and S</w:t>
      </w:r>
      <w:r>
        <w:t xml:space="preserve">outh </w:t>
      </w:r>
      <w:r w:rsidRPr="0005634C">
        <w:rPr>
          <w:rStyle w:val="StyleUnderline"/>
          <w:highlight w:val="yellow"/>
        </w:rPr>
        <w:t>C</w:t>
      </w:r>
      <w:r>
        <w:t xml:space="preserve">hina </w:t>
      </w:r>
      <w:r w:rsidRPr="0005634C">
        <w:rPr>
          <w:rStyle w:val="StyleUnderline"/>
          <w:highlight w:val="yellow"/>
        </w:rPr>
        <w:t>S</w:t>
      </w:r>
      <w:r>
        <w:t xml:space="preserve">eas </w:t>
      </w:r>
      <w:r w:rsidRPr="0005634C">
        <w:rPr>
          <w:rStyle w:val="StyleUnderline"/>
          <w:highlight w:val="yellow"/>
        </w:rPr>
        <w:t xml:space="preserve">would be </w:t>
      </w:r>
      <w:r w:rsidRPr="0005634C">
        <w:rPr>
          <w:rStyle w:val="Emphasis"/>
          <w:highlight w:val="yellow"/>
        </w:rPr>
        <w:t>more difficult to defend</w:t>
      </w:r>
      <w:r w:rsidRPr="0005634C">
        <w:rPr>
          <w:rStyle w:val="StyleUnderline"/>
          <w:highlight w:val="yellow"/>
        </w:rPr>
        <w:t xml:space="preserve">. If Japan began to doubt U.S. reliability, that could deal </w:t>
      </w:r>
      <w:r w:rsidRPr="0005634C">
        <w:rPr>
          <w:rStyle w:val="Emphasis"/>
          <w:highlight w:val="yellow"/>
        </w:rPr>
        <w:t>a fatal blow to</w:t>
      </w:r>
      <w:r>
        <w:t xml:space="preserve"> [end page 32] </w:t>
      </w:r>
      <w:r w:rsidRPr="0005634C">
        <w:rPr>
          <w:rStyle w:val="Emphasis"/>
          <w:highlight w:val="yellow"/>
        </w:rPr>
        <w:t>the U.S.—Japan alliance</w:t>
      </w:r>
      <w:r>
        <w:t xml:space="preserve">. Moreover, </w:t>
      </w:r>
      <w:r w:rsidRPr="002048DC">
        <w:rPr>
          <w:rStyle w:val="StyleUnderline"/>
        </w:rPr>
        <w:t xml:space="preserve">adding to Japan’s dismay, </w:t>
      </w:r>
      <w:r w:rsidRPr="0005634C">
        <w:rPr>
          <w:rStyle w:val="StyleUnderline"/>
          <w:highlight w:val="yellow"/>
        </w:rPr>
        <w:t>South Korea</w:t>
      </w:r>
      <w:r w:rsidRPr="002048DC">
        <w:rPr>
          <w:rStyle w:val="StyleUnderline"/>
        </w:rPr>
        <w:t xml:space="preserve">, increasingly reliant on its burgeoning economic ties with China, </w:t>
      </w:r>
      <w:r w:rsidRPr="0005634C">
        <w:rPr>
          <w:rStyle w:val="StyleUnderline"/>
          <w:highlight w:val="yellow"/>
        </w:rPr>
        <w:t>might calculate that if the U</w:t>
      </w:r>
      <w:r>
        <w:t xml:space="preserve">nited </w:t>
      </w:r>
      <w:r w:rsidRPr="0005634C">
        <w:rPr>
          <w:rStyle w:val="StyleUnderline"/>
          <w:highlight w:val="yellow"/>
        </w:rPr>
        <w:t>S</w:t>
      </w:r>
      <w:r>
        <w:t xml:space="preserve">tates </w:t>
      </w:r>
      <w:r w:rsidRPr="0005634C">
        <w:rPr>
          <w:rStyle w:val="StyleUnderline"/>
          <w:highlight w:val="yellow"/>
        </w:rPr>
        <w:t>can sever ties to Taiwan, Seoul could be safer</w:t>
      </w:r>
      <w:r w:rsidRPr="002048DC">
        <w:rPr>
          <w:rStyle w:val="StyleUnderline"/>
        </w:rPr>
        <w:t xml:space="preserve"> renouncing its security alliance with Washington and </w:t>
      </w:r>
      <w:r w:rsidRPr="0005634C">
        <w:rPr>
          <w:rStyle w:val="Emphasis"/>
          <w:highlight w:val="yellow"/>
        </w:rPr>
        <w:t>aligning with Beijing</w:t>
      </w:r>
      <w:r>
        <w:t>.</w:t>
      </w:r>
    </w:p>
    <w:p w14:paraId="7095697E" w14:textId="77777777" w:rsidR="00FF4E8B" w:rsidRDefault="00FF4E8B" w:rsidP="00FF4E8B">
      <w:r w:rsidRPr="006E5979">
        <w:rPr>
          <w:rStyle w:val="StyleUnderline"/>
        </w:rPr>
        <w:t>The current urge to seek protection against a potentially powerful and abusive China has made the U</w:t>
      </w:r>
      <w:r>
        <w:t xml:space="preserve">nited </w:t>
      </w:r>
      <w:r w:rsidRPr="006E5979">
        <w:rPr>
          <w:rStyle w:val="StyleUnderline"/>
        </w:rPr>
        <w:t>S</w:t>
      </w:r>
      <w:r>
        <w:t xml:space="preserve">tates </w:t>
      </w:r>
      <w:r w:rsidRPr="006E5979">
        <w:rPr>
          <w:rStyle w:val="StyleUnderline"/>
        </w:rPr>
        <w:t xml:space="preserve">more welcome across Southeast Asia. </w:t>
      </w:r>
      <w:r w:rsidRPr="00787B04">
        <w:rPr>
          <w:rStyle w:val="StyleUnderline"/>
          <w:highlight w:val="yellow"/>
        </w:rPr>
        <w:t>Aware that they cannot</w:t>
      </w:r>
      <w:r w:rsidRPr="006E5979">
        <w:rPr>
          <w:rStyle w:val="StyleUnderline"/>
        </w:rPr>
        <w:t xml:space="preserve"> effectively </w:t>
      </w:r>
      <w:r w:rsidRPr="00787B04">
        <w:rPr>
          <w:rStyle w:val="StyleUnderline"/>
          <w:highlight w:val="yellow"/>
        </w:rPr>
        <w:t>hedge against China without U.S. collaboration, Southeast Asian nations have</w:t>
      </w:r>
      <w:r w:rsidRPr="006E5979">
        <w:rPr>
          <w:rStyle w:val="StyleUnderline"/>
        </w:rPr>
        <w:t xml:space="preserve"> quietly repaired rifts and </w:t>
      </w:r>
      <w:r w:rsidRPr="00787B04">
        <w:rPr>
          <w:rStyle w:val="StyleUnderline"/>
          <w:highlight w:val="yellow"/>
        </w:rPr>
        <w:t>reinvigorated cooperation</w:t>
      </w:r>
      <w:r w:rsidRPr="006E5979">
        <w:rPr>
          <w:rStyle w:val="StyleUnderline"/>
        </w:rPr>
        <w:t xml:space="preserve"> with Washington</w:t>
      </w:r>
      <w:r>
        <w:t xml:space="preserve">. They welcomed Secretary of State Hillary Clinton’s declaration in Thailand in 2009 that ‘‘the United States is back’’ in Asia. Although they don’t share Tokyo’s view of Taiwan’s geostrategic importance, they do worry about freedom of navigation and resource claims in the South China Sea. </w:t>
      </w:r>
      <w:r w:rsidRPr="00787B04">
        <w:rPr>
          <w:rStyle w:val="StyleUnderline"/>
          <w:highlight w:val="yellow"/>
        </w:rPr>
        <w:t>They would</w:t>
      </w:r>
      <w:r w:rsidRPr="006E5979">
        <w:rPr>
          <w:rStyle w:val="StyleUnderline"/>
        </w:rPr>
        <w:t xml:space="preserve"> likely </w:t>
      </w:r>
      <w:r w:rsidRPr="00787B04">
        <w:rPr>
          <w:rStyle w:val="StyleUnderline"/>
          <w:highlight w:val="yellow"/>
        </w:rPr>
        <w:t>interpret a shift</w:t>
      </w:r>
      <w:r w:rsidRPr="006E5979">
        <w:rPr>
          <w:rStyle w:val="StyleUnderline"/>
        </w:rPr>
        <w:t xml:space="preserve"> in U.S. policy away from Taiwan </w:t>
      </w:r>
      <w:r w:rsidRPr="00787B04">
        <w:rPr>
          <w:rStyle w:val="StyleUnderline"/>
          <w:highlight w:val="yellow"/>
        </w:rPr>
        <w:t xml:space="preserve">as a signal of </w:t>
      </w:r>
      <w:r w:rsidRPr="00787B04">
        <w:rPr>
          <w:rStyle w:val="Emphasis"/>
          <w:highlight w:val="yellow"/>
        </w:rPr>
        <w:t>U.S. surrender to Chinese interests</w:t>
      </w:r>
      <w:r w:rsidRPr="00787B04">
        <w:rPr>
          <w:rStyle w:val="StyleUnderline"/>
          <w:highlight w:val="yellow"/>
        </w:rPr>
        <w:t xml:space="preserve">, and </w:t>
      </w:r>
      <w:r w:rsidRPr="00787B04">
        <w:rPr>
          <w:rStyle w:val="Emphasis"/>
          <w:highlight w:val="yellow"/>
        </w:rPr>
        <w:t>eventually follow suit</w:t>
      </w:r>
      <w:r>
        <w:t>.</w:t>
      </w:r>
    </w:p>
    <w:p w14:paraId="272FC687" w14:textId="77777777" w:rsidR="00FF4E8B" w:rsidRDefault="00FF4E8B" w:rsidP="00FF4E8B"/>
    <w:p w14:paraId="466D31A5" w14:textId="77777777" w:rsidR="001D6CAE" w:rsidRDefault="001D6CAE" w:rsidP="001D6CAE">
      <w:pPr>
        <w:pStyle w:val="Heading4"/>
      </w:pPr>
      <w:r>
        <w:t xml:space="preserve">The plan </w:t>
      </w:r>
      <w:r>
        <w:rPr>
          <w:u w:val="single"/>
        </w:rPr>
        <w:t>destroys</w:t>
      </w:r>
      <w:r w:rsidRPr="004547EC">
        <w:rPr>
          <w:u w:val="single"/>
        </w:rPr>
        <w:t xml:space="preserve"> U.S. alliances</w:t>
      </w:r>
      <w:r>
        <w:t xml:space="preserve"> and </w:t>
      </w:r>
      <w:r>
        <w:rPr>
          <w:u w:val="single"/>
        </w:rPr>
        <w:t>crushes</w:t>
      </w:r>
      <w:r w:rsidRPr="004547EC">
        <w:rPr>
          <w:u w:val="single"/>
        </w:rPr>
        <w:t xml:space="preserve"> </w:t>
      </w:r>
      <w:r>
        <w:rPr>
          <w:u w:val="single"/>
        </w:rPr>
        <w:t>U.S.</w:t>
      </w:r>
      <w:r w:rsidRPr="004547EC">
        <w:rPr>
          <w:u w:val="single"/>
        </w:rPr>
        <w:t xml:space="preserve"> </w:t>
      </w:r>
      <w:r>
        <w:rPr>
          <w:u w:val="single"/>
        </w:rPr>
        <w:t>leadership</w:t>
      </w:r>
      <w:r>
        <w:t xml:space="preserve">. </w:t>
      </w:r>
    </w:p>
    <w:p w14:paraId="661658D6" w14:textId="77777777" w:rsidR="001D6CAE" w:rsidRDefault="001D6CAE" w:rsidP="001D6CAE">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025AF80A" w14:textId="77777777" w:rsidR="001D6CAE" w:rsidRDefault="001D6CAE" w:rsidP="001D6CAE">
      <w:r w:rsidRPr="00C41FCC">
        <w:rPr>
          <w:rStyle w:val="StyleUnderline"/>
          <w:highlight w:val="yellow"/>
        </w:rPr>
        <w:t>Absorption</w:t>
      </w:r>
      <w:r w:rsidRPr="00B94EFC">
        <w:rPr>
          <w:rStyle w:val="StyleUnderline"/>
        </w:rPr>
        <w:t xml:space="preserve"> of Taiwan by China </w:t>
      </w:r>
      <w:r w:rsidRPr="00C41FCC">
        <w:rPr>
          <w:rStyle w:val="StyleUnderline"/>
          <w:highlight w:val="yellow"/>
        </w:rPr>
        <w:t>would make Taiwan an “unsinkable aircraft carrier” for the Chinese military. Taiwan anchors the “first island chain,” limiting the Chinese Navy’s access</w:t>
      </w:r>
      <w:r w:rsidRPr="00B94EFC">
        <w:rPr>
          <w:rStyle w:val="StyleUnderline"/>
        </w:rPr>
        <w:t xml:space="preserve"> to the Pacific Ocean</w:t>
      </w:r>
      <w:r>
        <w:t xml:space="preserve">. Conversely, </w:t>
      </w:r>
      <w:r w:rsidRPr="00C41FCC">
        <w:rPr>
          <w:rStyle w:val="StyleUnderline"/>
          <w:highlight w:val="yellow"/>
        </w:rPr>
        <w:t>occupation</w:t>
      </w:r>
      <w:r w:rsidRPr="00B94EFC">
        <w:rPr>
          <w:rStyle w:val="StyleUnderline"/>
        </w:rPr>
        <w:t xml:space="preserve"> of Taiwan </w:t>
      </w:r>
      <w:r w:rsidRPr="00C41FCC">
        <w:rPr>
          <w:rStyle w:val="StyleUnderline"/>
          <w:highlight w:val="yellow"/>
        </w:rPr>
        <w:t xml:space="preserve">would allow Chinese forces to straddle important sea lanes that are </w:t>
      </w:r>
      <w:r w:rsidRPr="00C41FCC">
        <w:rPr>
          <w:rStyle w:val="Emphasis"/>
          <w:highlight w:val="yellow"/>
        </w:rPr>
        <w:t>the economic lifelines of Japan and South Korea</w:t>
      </w:r>
      <w:r w:rsidRPr="00C41FCC">
        <w:rPr>
          <w:rStyle w:val="StyleUnderline"/>
          <w:highlight w:val="yellow"/>
        </w:rPr>
        <w:t>. Chinese control</w:t>
      </w:r>
      <w:r w:rsidRPr="00B94EFC">
        <w:rPr>
          <w:rStyle w:val="StyleUnderline"/>
        </w:rPr>
        <w:t xml:space="preserve"> of Taiwan </w:t>
      </w:r>
      <w:r w:rsidRPr="00C41FCC">
        <w:rPr>
          <w:rStyle w:val="StyleUnderline"/>
          <w:highlight w:val="yellow"/>
        </w:rPr>
        <w:t>would greatly increase</w:t>
      </w:r>
      <w:r w:rsidRPr="00B94EFC">
        <w:rPr>
          <w:rStyle w:val="StyleUnderline"/>
        </w:rPr>
        <w:t xml:space="preserve"> the </w:t>
      </w:r>
      <w:r w:rsidRPr="00C41FCC">
        <w:rPr>
          <w:rStyle w:val="StyleUnderline"/>
          <w:highlight w:val="yellow"/>
        </w:rPr>
        <w:t>pressure on Tokyo and Seoul</w:t>
      </w:r>
      <w:r w:rsidRPr="00B94EFC">
        <w:rPr>
          <w:rStyle w:val="StyleUnderline"/>
        </w:rPr>
        <w:t xml:space="preserve">, critically important U.S. allies, </w:t>
      </w:r>
      <w:r w:rsidRPr="00C41FCC">
        <w:rPr>
          <w:rStyle w:val="StyleUnderline"/>
          <w:highlight w:val="yellow"/>
        </w:rPr>
        <w:t>to accommodate Beijing</w:t>
      </w:r>
      <w:r w:rsidRPr="00B94EFC">
        <w:rPr>
          <w:rStyle w:val="StyleUnderline"/>
        </w:rPr>
        <w:t xml:space="preserve">’s strategic wishes. </w:t>
      </w:r>
      <w:r w:rsidRPr="00C41FCC">
        <w:rPr>
          <w:rStyle w:val="StyleUnderline"/>
          <w:highlight w:val="yellow"/>
        </w:rPr>
        <w:t>These alliances</w:t>
      </w:r>
      <w:r>
        <w:t xml:space="preserve">, </w:t>
      </w:r>
      <w:r w:rsidRPr="00C41FCC">
        <w:rPr>
          <w:rStyle w:val="StyleUnderline"/>
          <w:highlight w:val="yellow"/>
        </w:rPr>
        <w:t>and</w:t>
      </w:r>
      <w:r>
        <w:t xml:space="preserve"> along with them </w:t>
      </w:r>
      <w:r w:rsidRPr="00C41FCC">
        <w:rPr>
          <w:rStyle w:val="StyleUnderline"/>
          <w:highlight w:val="yellow"/>
        </w:rPr>
        <w:t>the U.S. leadership role in the western Pacific</w:t>
      </w:r>
      <w:r>
        <w:t xml:space="preserve">, </w:t>
      </w:r>
      <w:r w:rsidRPr="00C41FCC">
        <w:rPr>
          <w:rStyle w:val="StyleUnderline"/>
          <w:highlight w:val="yellow"/>
        </w:rPr>
        <w:t xml:space="preserve">might become </w:t>
      </w:r>
      <w:r w:rsidRPr="00C41FCC">
        <w:rPr>
          <w:rStyle w:val="Emphasis"/>
          <w:highlight w:val="yellow"/>
        </w:rPr>
        <w:t>untenable</w:t>
      </w:r>
      <w:r>
        <w:t>.</w:t>
      </w:r>
    </w:p>
    <w:p w14:paraId="6B62C003" w14:textId="77777777" w:rsidR="001D6CAE" w:rsidRDefault="001D6CAE" w:rsidP="00FF4E8B"/>
    <w:p w14:paraId="15714EC6" w14:textId="0816AEE3" w:rsidR="007974A6" w:rsidRPr="009E38B0" w:rsidRDefault="007974A6" w:rsidP="007974A6">
      <w:pPr>
        <w:pStyle w:val="Heading4"/>
      </w:pPr>
      <w:r>
        <w:rPr>
          <w:u w:val="single"/>
        </w:rPr>
        <w:t>Perception alone</w:t>
      </w:r>
      <w:r>
        <w:t xml:space="preserve"> is enough to destroy alliances.  </w:t>
      </w:r>
    </w:p>
    <w:p w14:paraId="36E7B781" w14:textId="77777777" w:rsidR="007974A6" w:rsidRDefault="007974A6" w:rsidP="007974A6">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7277A4D4" w14:textId="77777777" w:rsidR="007974A6" w:rsidRDefault="007974A6" w:rsidP="007974A6">
      <w:r w:rsidRPr="009E38B0">
        <w:rPr>
          <w:rStyle w:val="StyleUnderline"/>
          <w:highlight w:val="yellow"/>
        </w:rPr>
        <w:t>Some countries in the region are willing to stand up</w:t>
      </w:r>
      <w:r w:rsidRPr="00B94EFC">
        <w:rPr>
          <w:rStyle w:val="StyleUnderline"/>
        </w:rPr>
        <w:t xml:space="preserve"> for their own interests </w:t>
      </w:r>
      <w:r w:rsidRPr="009E38B0">
        <w:rPr>
          <w:rStyle w:val="StyleUnderline"/>
          <w:highlight w:val="yellow"/>
        </w:rPr>
        <w:t xml:space="preserve">against Chinese encroachment </w:t>
      </w:r>
      <w:r w:rsidRPr="009E38B0">
        <w:rPr>
          <w:rStyle w:val="Emphasis"/>
          <w:highlight w:val="yellow"/>
        </w:rPr>
        <w:t>only if they have confidence in a long-term U.S. commitment to be a security partner</w:t>
      </w:r>
      <w:r w:rsidRPr="009E38B0">
        <w:rPr>
          <w:rStyle w:val="StyleUnderline"/>
          <w:highlight w:val="yellow"/>
        </w:rPr>
        <w:t>. Other</w:t>
      </w:r>
      <w:r w:rsidRPr="00B94EFC">
        <w:rPr>
          <w:rStyle w:val="StyleUnderline"/>
        </w:rPr>
        <w:t xml:space="preserve"> Asia-Pacific </w:t>
      </w:r>
      <w:r w:rsidRPr="009E38B0">
        <w:rPr>
          <w:rStyle w:val="StyleUnderline"/>
          <w:highlight w:val="yellow"/>
        </w:rPr>
        <w:t>governments friendly to the U</w:t>
      </w:r>
      <w:r>
        <w:t xml:space="preserve">nited </w:t>
      </w:r>
      <w:r w:rsidRPr="009E38B0">
        <w:rPr>
          <w:rStyle w:val="StyleUnderline"/>
          <w:highlight w:val="yellow"/>
        </w:rPr>
        <w:t>S</w:t>
      </w:r>
      <w:r>
        <w:t xml:space="preserve">tates </w:t>
      </w:r>
      <w:r w:rsidRPr="009E38B0">
        <w:rPr>
          <w:rStyle w:val="StyleUnderline"/>
          <w:highlight w:val="yellow"/>
        </w:rPr>
        <w:t>would certainly take note if Washington sacrificed Taiwan to improve relations</w:t>
      </w:r>
      <w:r w:rsidRPr="00B94EFC">
        <w:rPr>
          <w:rStyle w:val="StyleUnderline"/>
        </w:rPr>
        <w:t xml:space="preserve"> with China. </w:t>
      </w:r>
      <w:r w:rsidRPr="009E38B0">
        <w:rPr>
          <w:rStyle w:val="StyleUnderline"/>
          <w:highlight w:val="yellow"/>
        </w:rPr>
        <w:t xml:space="preserve">Not only would the U.S. reputation for reliability suffer, but regional governments would </w:t>
      </w:r>
      <w:r w:rsidRPr="009E38B0">
        <w:rPr>
          <w:rStyle w:val="Emphasis"/>
          <w:highlight w:val="yellow"/>
        </w:rPr>
        <w:t>perceive a shift in regional leadership from America to China</w:t>
      </w:r>
      <w:r>
        <w:t>.</w:t>
      </w:r>
    </w:p>
    <w:p w14:paraId="788B5CBA" w14:textId="77777777" w:rsidR="007974A6" w:rsidRPr="00FF4E8B" w:rsidRDefault="007974A6" w:rsidP="00FF4E8B"/>
    <w:p w14:paraId="2C27EFFE" w14:textId="77777777" w:rsidR="00064B3D" w:rsidRDefault="00064B3D" w:rsidP="00064B3D">
      <w:pPr>
        <w:pStyle w:val="Heading4"/>
      </w:pPr>
      <w:r>
        <w:t>Taiwan is the “</w:t>
      </w:r>
      <w:r w:rsidRPr="002508AD">
        <w:rPr>
          <w:u w:val="single"/>
        </w:rPr>
        <w:t>canary in the coal mine</w:t>
      </w:r>
      <w:r>
        <w:t xml:space="preserve">” for other U.S. allies. </w:t>
      </w:r>
    </w:p>
    <w:p w14:paraId="132EAA3C" w14:textId="77777777" w:rsidR="00064B3D" w:rsidRDefault="00064B3D" w:rsidP="00064B3D">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12" w:history="1">
        <w:r w:rsidRPr="004F6413">
          <w:rPr>
            <w:rStyle w:val="Hyperlink"/>
          </w:rPr>
          <w:t>https://www.aei.org/publication/dont-ditch-taiwan/</w:t>
        </w:r>
      </w:hyperlink>
      <w:r>
        <w:t xml:space="preserve">, Accessed 07-15-2016) </w:t>
      </w:r>
    </w:p>
    <w:p w14:paraId="004573CD" w14:textId="77777777" w:rsidR="00064B3D" w:rsidRPr="004E4E48" w:rsidRDefault="00064B3D" w:rsidP="00064B3D">
      <w:pPr>
        <w:rPr>
          <w:i/>
        </w:rPr>
      </w:pPr>
      <w:r w:rsidRPr="004E4E48">
        <w:rPr>
          <w:i/>
        </w:rPr>
        <w:t>“Today, America has little</w:t>
      </w:r>
      <w:r>
        <w:rPr>
          <w:i/>
        </w:rPr>
        <w:t xml:space="preserve"> strategic interest in Taiwan…”</w:t>
      </w:r>
    </w:p>
    <w:p w14:paraId="03783533" w14:textId="77777777" w:rsidR="00064B3D" w:rsidRDefault="00064B3D" w:rsidP="00064B3D">
      <w:r>
        <w:t xml:space="preserve">In fact, </w:t>
      </w:r>
      <w:r w:rsidRPr="004E4E48">
        <w:rPr>
          <w:rStyle w:val="StyleUnderline"/>
        </w:rPr>
        <w:t xml:space="preserve">America’s strategic interests in Taiwan are quite extensive. </w:t>
      </w:r>
      <w:r w:rsidRPr="002508AD">
        <w:rPr>
          <w:rStyle w:val="StyleUnderline"/>
          <w:highlight w:val="yellow"/>
        </w:rPr>
        <w:t>Taiwan is to the 21st century what</w:t>
      </w:r>
      <w:r w:rsidRPr="004E4E48">
        <w:rPr>
          <w:rStyle w:val="StyleUnderline"/>
        </w:rPr>
        <w:t xml:space="preserve"> divided </w:t>
      </w:r>
      <w:r w:rsidRPr="002508AD">
        <w:rPr>
          <w:rStyle w:val="StyleUnderline"/>
          <w:highlight w:val="yellow"/>
        </w:rPr>
        <w:t>Berlin was to</w:t>
      </w:r>
      <w:r w:rsidRPr="004E4E48">
        <w:rPr>
          <w:rStyle w:val="StyleUnderline"/>
        </w:rPr>
        <w:t xml:space="preserve"> much of </w:t>
      </w:r>
      <w:r w:rsidRPr="002508AD">
        <w:rPr>
          <w:rStyle w:val="StyleUnderline"/>
          <w:highlight w:val="yellow"/>
        </w:rPr>
        <w:t>the 20th</w:t>
      </w:r>
      <w:r w:rsidRPr="004E4E48">
        <w:rPr>
          <w:rStyle w:val="StyleUnderline"/>
        </w:rPr>
        <w:t xml:space="preserve"> century. </w:t>
      </w:r>
      <w:r w:rsidRPr="002508AD">
        <w:rPr>
          <w:rStyle w:val="StyleUnderline"/>
          <w:highlight w:val="yellow"/>
        </w:rPr>
        <w:t xml:space="preserve">It is </w:t>
      </w:r>
      <w:r w:rsidRPr="002508AD">
        <w:rPr>
          <w:rStyle w:val="Emphasis"/>
          <w:highlight w:val="yellow"/>
        </w:rPr>
        <w:t>the canary in the coal mine</w:t>
      </w:r>
      <w:r w:rsidRPr="004E4E48">
        <w:rPr>
          <w:rStyle w:val="StyleUnderline"/>
        </w:rPr>
        <w:t>. How China treats Taiwan</w:t>
      </w:r>
      <w:r>
        <w:t xml:space="preserve"> in the coming years </w:t>
      </w:r>
      <w:r w:rsidRPr="004E4E48">
        <w:rPr>
          <w:rStyle w:val="StyleUnderline"/>
        </w:rPr>
        <w:t xml:space="preserve">will tell the world much about how a rising China will deal with its weaker neighbors. And </w:t>
      </w:r>
      <w:r w:rsidRPr="002508AD">
        <w:rPr>
          <w:rStyle w:val="StyleUnderline"/>
          <w:highlight w:val="yellow"/>
        </w:rPr>
        <w:t>how the U</w:t>
      </w:r>
      <w:r>
        <w:t xml:space="preserve">nited </w:t>
      </w:r>
      <w:r w:rsidRPr="002508AD">
        <w:rPr>
          <w:rStyle w:val="StyleUnderline"/>
          <w:highlight w:val="yellow"/>
        </w:rPr>
        <w:t>S</w:t>
      </w:r>
      <w:r>
        <w:t xml:space="preserve">tates </w:t>
      </w:r>
      <w:r w:rsidRPr="002508AD">
        <w:rPr>
          <w:rStyle w:val="StyleUnderline"/>
          <w:highlight w:val="yellow"/>
        </w:rPr>
        <w:t>handles its commitment</w:t>
      </w:r>
      <w:r w:rsidRPr="004E4E48">
        <w:rPr>
          <w:rStyle w:val="StyleUnderline"/>
        </w:rPr>
        <w:t xml:space="preserve"> to the island </w:t>
      </w:r>
      <w:r w:rsidRPr="002508AD">
        <w:rPr>
          <w:rStyle w:val="StyleUnderline"/>
          <w:highlight w:val="yellow"/>
        </w:rPr>
        <w:t>will</w:t>
      </w:r>
      <w:r>
        <w:t xml:space="preserve"> likewise </w:t>
      </w:r>
      <w:r w:rsidRPr="002508AD">
        <w:rPr>
          <w:rStyle w:val="Emphasis"/>
          <w:highlight w:val="yellow"/>
        </w:rPr>
        <w:t>send a signal</w:t>
      </w:r>
      <w:r w:rsidRPr="002508AD">
        <w:rPr>
          <w:rStyle w:val="StyleUnderline"/>
          <w:highlight w:val="yellow"/>
        </w:rPr>
        <w:t xml:space="preserve"> about how Washington will approach its obligations to </w:t>
      </w:r>
      <w:r w:rsidRPr="002508AD">
        <w:rPr>
          <w:rStyle w:val="Emphasis"/>
          <w:highlight w:val="yellow"/>
        </w:rPr>
        <w:t>its allies</w:t>
      </w:r>
      <w:r>
        <w:t>.</w:t>
      </w:r>
    </w:p>
    <w:p w14:paraId="359DA212" w14:textId="77777777" w:rsidR="00064B3D" w:rsidRDefault="00064B3D" w:rsidP="00064B3D"/>
    <w:p w14:paraId="7B5F6BC1" w14:textId="4418D7D9" w:rsidR="00064B3D" w:rsidRPr="002508AD" w:rsidRDefault="00064B3D" w:rsidP="00064B3D">
      <w:pPr>
        <w:pStyle w:val="Heading4"/>
      </w:pPr>
      <w:r>
        <w:t xml:space="preserve">It’s a </w:t>
      </w:r>
      <w:r>
        <w:rPr>
          <w:u w:val="single"/>
        </w:rPr>
        <w:t>litmus test</w:t>
      </w:r>
      <w:r>
        <w:t xml:space="preserve"> for U.S. resolve. </w:t>
      </w:r>
    </w:p>
    <w:p w14:paraId="16B5D5A9" w14:textId="77777777" w:rsidR="00064B3D" w:rsidRDefault="00064B3D" w:rsidP="00064B3D">
      <w:r w:rsidRPr="00B00B30">
        <w:rPr>
          <w:rStyle w:val="Style13ptBold"/>
        </w:rPr>
        <w:t>Serchuk 13</w:t>
      </w:r>
      <w:r>
        <w:t xml:space="preserve"> — Vance Serchuk, Hitachi International Affairs Fellow at the Council on Foreign Relations</w:t>
      </w:r>
      <w:r w:rsidRPr="00B00B30">
        <w:t xml:space="preserve"> based in Tokyo at the Canon Institute for Global Studies</w:t>
      </w:r>
      <w:r>
        <w:t>, former Senior Advisor for National Security and Foreign Affairs at the United States Senate Committee on Homeland Security and Governmental Affairs, former Foreign Policy Advisor in the Office of Senator Joseph Lieberman, former Research Fellow at the American Enterprise Institute, holds a J.D. from Yale Law School, 2013 (“</w:t>
      </w:r>
      <w:r w:rsidRPr="005D278D">
        <w:t>Obama’s silence on Taiwan masks its significan</w:t>
      </w:r>
      <w:r>
        <w:t xml:space="preserve">ce in U.S. relations with China,” </w:t>
      </w:r>
      <w:r>
        <w:rPr>
          <w:i/>
        </w:rPr>
        <w:t>Washington Post</w:t>
      </w:r>
      <w:r>
        <w:t>, May 23</w:t>
      </w:r>
      <w:r w:rsidRPr="00B00B30">
        <w:rPr>
          <w:vertAlign w:val="superscript"/>
        </w:rPr>
        <w:t>rd</w:t>
      </w:r>
      <w:r>
        <w:t xml:space="preserve">, Available Online at </w:t>
      </w:r>
      <w:hyperlink r:id="rId13" w:history="1">
        <w:r w:rsidRPr="004F6413">
          <w:rPr>
            <w:rStyle w:val="Hyperlink"/>
          </w:rPr>
          <w:t>https://www.washingtonpost.com/opinions/obamas-silence-on-taiwan-masks-its-significance-in-us-relations-with-china/2013/05/23/a1b40470-c243-11e2-914f-a7aba60512a7_story.html?tid=a_inl</w:t>
        </w:r>
      </w:hyperlink>
      <w:r>
        <w:t>, Accessed 07-16-2016)</w:t>
      </w:r>
    </w:p>
    <w:p w14:paraId="58D26253" w14:textId="77777777" w:rsidR="00064B3D" w:rsidRDefault="00064B3D" w:rsidP="00064B3D">
      <w:r>
        <w:t xml:space="preserve">Beyond geography, </w:t>
      </w:r>
      <w:r w:rsidRPr="002508AD">
        <w:rPr>
          <w:rStyle w:val="StyleUnderline"/>
          <w:highlight w:val="yellow"/>
        </w:rPr>
        <w:t>Taiwan is</w:t>
      </w:r>
      <w:r>
        <w:t xml:space="preserve"> also </w:t>
      </w:r>
      <w:r w:rsidRPr="002508AD">
        <w:rPr>
          <w:rStyle w:val="StyleUnderline"/>
          <w:highlight w:val="yellow"/>
        </w:rPr>
        <w:t xml:space="preserve">a </w:t>
      </w:r>
      <w:r w:rsidRPr="002508AD">
        <w:rPr>
          <w:rStyle w:val="Emphasis"/>
          <w:highlight w:val="yellow"/>
        </w:rPr>
        <w:t>litmus test</w:t>
      </w:r>
      <w:r w:rsidRPr="002508AD">
        <w:rPr>
          <w:rStyle w:val="StyleUnderline"/>
          <w:highlight w:val="yellow"/>
        </w:rPr>
        <w:t xml:space="preserve"> of U.S. reliability. If Washington were</w:t>
      </w:r>
      <w:r w:rsidRPr="00751609">
        <w:rPr>
          <w:rStyle w:val="StyleUnderline"/>
        </w:rPr>
        <w:t xml:space="preserve"> to be </w:t>
      </w:r>
      <w:r w:rsidRPr="002508AD">
        <w:rPr>
          <w:rStyle w:val="StyleUnderline"/>
          <w:highlight w:val="yellow"/>
        </w:rPr>
        <w:t>perceived as abandoning the island</w:t>
      </w:r>
      <w:r w:rsidRPr="00751609">
        <w:rPr>
          <w:rStyle w:val="StyleUnderline"/>
        </w:rPr>
        <w:t xml:space="preserve">, a vibrant democracy, </w:t>
      </w:r>
      <w:r w:rsidRPr="002508AD">
        <w:rPr>
          <w:rStyle w:val="StyleUnderline"/>
          <w:highlight w:val="yellow"/>
        </w:rPr>
        <w:t xml:space="preserve">it would provoke a </w:t>
      </w:r>
      <w:r w:rsidRPr="002508AD">
        <w:rPr>
          <w:rStyle w:val="Emphasis"/>
          <w:highlight w:val="yellow"/>
        </w:rPr>
        <w:t>wider crisis of confidence</w:t>
      </w:r>
      <w:r w:rsidRPr="002508AD">
        <w:rPr>
          <w:rStyle w:val="StyleUnderline"/>
          <w:highlight w:val="yellow"/>
        </w:rPr>
        <w:t xml:space="preserve"> among those in Asia counting on the U</w:t>
      </w:r>
      <w:r>
        <w:t xml:space="preserve">nited </w:t>
      </w:r>
      <w:r w:rsidRPr="002508AD">
        <w:rPr>
          <w:rStyle w:val="StyleUnderline"/>
          <w:highlight w:val="yellow"/>
        </w:rPr>
        <w:t>S</w:t>
      </w:r>
      <w:r>
        <w:t xml:space="preserve">tates </w:t>
      </w:r>
      <w:r w:rsidRPr="002508AD">
        <w:rPr>
          <w:rStyle w:val="StyleUnderline"/>
          <w:highlight w:val="yellow"/>
        </w:rPr>
        <w:t>for protection from China</w:t>
      </w:r>
      <w:r>
        <w:t>.</w:t>
      </w:r>
    </w:p>
    <w:p w14:paraId="1A12F142" w14:textId="77777777" w:rsidR="00064B3D" w:rsidRDefault="00064B3D" w:rsidP="00064B3D"/>
    <w:p w14:paraId="63BE220E" w14:textId="41F508E8" w:rsidR="00064B3D" w:rsidRPr="00A96954" w:rsidRDefault="00064B3D" w:rsidP="00064B3D">
      <w:pPr>
        <w:pStyle w:val="Heading4"/>
      </w:pPr>
      <w:r>
        <w:t xml:space="preserve">The </w:t>
      </w:r>
      <w:r>
        <w:rPr>
          <w:u w:val="single"/>
        </w:rPr>
        <w:t>signal</w:t>
      </w:r>
      <w:r w:rsidR="007974A6" w:rsidRPr="007974A6">
        <w:t xml:space="preserve"> of the plan </w:t>
      </w:r>
      <w:r>
        <w:t xml:space="preserve">freaks out allies. </w:t>
      </w:r>
    </w:p>
    <w:p w14:paraId="102D4BF4" w14:textId="77777777" w:rsidR="00064B3D" w:rsidRDefault="00064B3D" w:rsidP="00064B3D">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34C79374" w14:textId="77777777" w:rsidR="00064B3D" w:rsidRDefault="00064B3D" w:rsidP="00064B3D">
      <w:r w:rsidRPr="00733DAB">
        <w:rPr>
          <w:rStyle w:val="StyleUnderline"/>
          <w:highlight w:val="yellow"/>
        </w:rPr>
        <w:t>Abandoning</w:t>
      </w:r>
      <w:r w:rsidRPr="007624C2">
        <w:rPr>
          <w:rStyle w:val="StyleUnderline"/>
        </w:rPr>
        <w:t xml:space="preserve"> Taiwan to its inevitable fate due to China’s strength (and nuclear blackmail) </w:t>
      </w:r>
      <w:r w:rsidRPr="00733DAB">
        <w:rPr>
          <w:rStyle w:val="StyleUnderline"/>
          <w:highlight w:val="yellow"/>
        </w:rPr>
        <w:t>would</w:t>
      </w:r>
      <w:r>
        <w:t xml:space="preserve"> also </w:t>
      </w:r>
      <w:r w:rsidRPr="00A96954">
        <w:rPr>
          <w:rStyle w:val="Emphasis"/>
          <w:highlight w:val="yellow"/>
        </w:rPr>
        <w:t>undermine existing security alliances</w:t>
      </w:r>
      <w:r w:rsidRPr="00733DAB">
        <w:rPr>
          <w:rStyle w:val="StyleUnderline"/>
          <w:highlight w:val="yellow"/>
        </w:rPr>
        <w:t xml:space="preserve"> and </w:t>
      </w:r>
      <w:r w:rsidRPr="00A96954">
        <w:rPr>
          <w:rStyle w:val="Emphasis"/>
          <w:highlight w:val="yellow"/>
        </w:rPr>
        <w:t>discredit the agreements</w:t>
      </w:r>
      <w:r>
        <w:t xml:space="preserve">, legal and tacit, </w:t>
      </w:r>
      <w:r w:rsidRPr="00733DAB">
        <w:rPr>
          <w:rStyle w:val="StyleUnderline"/>
          <w:highlight w:val="yellow"/>
        </w:rPr>
        <w:t>that</w:t>
      </w:r>
      <w:r w:rsidRPr="007624C2">
        <w:rPr>
          <w:rStyle w:val="StyleUnderline"/>
        </w:rPr>
        <w:t xml:space="preserve"> have helped </w:t>
      </w:r>
      <w:r w:rsidRPr="00A96954">
        <w:rPr>
          <w:rStyle w:val="Emphasis"/>
          <w:highlight w:val="yellow"/>
        </w:rPr>
        <w:t>maintain peace and stability in the Asia-Pacific</w:t>
      </w:r>
      <w:r>
        <w:t xml:space="preserve"> over the decades. </w:t>
      </w:r>
      <w:r w:rsidRPr="00A96954">
        <w:rPr>
          <w:rStyle w:val="StyleUnderline"/>
          <w:highlight w:val="yellow"/>
        </w:rPr>
        <w:t>Such signaling would</w:t>
      </w:r>
      <w:r w:rsidRPr="007624C2">
        <w:rPr>
          <w:rStyle w:val="StyleUnderline"/>
        </w:rPr>
        <w:t xml:space="preserve"> in turn </w:t>
      </w:r>
      <w:r w:rsidRPr="00A96954">
        <w:rPr>
          <w:rStyle w:val="StyleUnderline"/>
          <w:highlight w:val="yellow"/>
        </w:rPr>
        <w:t>encourage states</w:t>
      </w:r>
      <w:r w:rsidRPr="007624C2">
        <w:rPr>
          <w:rStyle w:val="StyleUnderline"/>
        </w:rPr>
        <w:t xml:space="preserve"> in China’s neighborhood </w:t>
      </w:r>
      <w:r w:rsidRPr="00A96954">
        <w:rPr>
          <w:rStyle w:val="StyleUnderline"/>
          <w:highlight w:val="yellow"/>
        </w:rPr>
        <w:t>to</w:t>
      </w:r>
      <w:r w:rsidRPr="007624C2">
        <w:rPr>
          <w:rStyle w:val="StyleUnderline"/>
        </w:rPr>
        <w:t xml:space="preserve"> do the necessary to </w:t>
      </w:r>
      <w:r w:rsidRPr="00A96954">
        <w:rPr>
          <w:rStyle w:val="StyleUnderline"/>
          <w:highlight w:val="yellow"/>
        </w:rPr>
        <w:t>protect themselves should the day come when they</w:t>
      </w:r>
      <w:r w:rsidRPr="007624C2">
        <w:rPr>
          <w:rStyle w:val="StyleUnderline"/>
        </w:rPr>
        <w:t xml:space="preserve">, too, </w:t>
      </w:r>
      <w:r w:rsidRPr="00A96954">
        <w:rPr>
          <w:rStyle w:val="StyleUnderline"/>
          <w:highlight w:val="yellow"/>
        </w:rPr>
        <w:t xml:space="preserve">are </w:t>
      </w:r>
      <w:r w:rsidRPr="00A96954">
        <w:rPr>
          <w:rStyle w:val="Emphasis"/>
          <w:highlight w:val="yellow"/>
        </w:rPr>
        <w:t>left to fend for themselves</w:t>
      </w:r>
      <w:r w:rsidRPr="007624C2">
        <w:rPr>
          <w:rStyle w:val="StyleUnderline"/>
        </w:rPr>
        <w:t>. It would indicate that good behavior and peaceful democratization</w:t>
      </w:r>
      <w:r>
        <w:t>—two qualities that apply to Taiwan—</w:t>
      </w:r>
      <w:r w:rsidRPr="007624C2">
        <w:rPr>
          <w:rStyle w:val="StyleUnderline"/>
        </w:rPr>
        <w:t>are of no intrinsic value to mankind and therefore not worth defending. And it would also prove that even medium powers</w:t>
      </w:r>
      <w:r>
        <w:t xml:space="preserve"> (with a population of 23 million people and the world’s nineteenth-largest economy, Taiwan is not exactly a gnat) </w:t>
      </w:r>
      <w:r w:rsidRPr="007624C2">
        <w:rPr>
          <w:rStyle w:val="StyleUnderline"/>
        </w:rPr>
        <w:t>are not immune to the desires of greater powers</w:t>
      </w:r>
      <w:r>
        <w:t>.</w:t>
      </w:r>
    </w:p>
    <w:p w14:paraId="67708B60" w14:textId="77777777" w:rsidR="00064B3D" w:rsidRPr="004547EC" w:rsidRDefault="00064B3D" w:rsidP="00064B3D"/>
    <w:p w14:paraId="562FCC1B" w14:textId="77777777" w:rsidR="00BE4BB5" w:rsidRPr="00587B54" w:rsidRDefault="00BE4BB5" w:rsidP="00BE4BB5"/>
    <w:p w14:paraId="2EFD0A0D" w14:textId="75D389C2" w:rsidR="00FF4E8B" w:rsidRDefault="00FF4E8B" w:rsidP="00BE4BB5">
      <w:pPr>
        <w:pStyle w:val="Heading3"/>
      </w:pPr>
      <w:r>
        <w:t>They Say: “Japan Won’t Defect</w:t>
      </w:r>
      <w:r w:rsidR="00DC3D25">
        <w:t xml:space="preserve"> / Gets Closer To U.S.</w:t>
      </w:r>
      <w:r>
        <w:t>”</w:t>
      </w:r>
    </w:p>
    <w:p w14:paraId="76EA597E" w14:textId="2A05F158" w:rsidR="001D6CAE" w:rsidRPr="00EF6833" w:rsidRDefault="001D6CAE" w:rsidP="001D6CAE">
      <w:pPr>
        <w:pStyle w:val="Heading4"/>
        <w:rPr>
          <w:i/>
        </w:rPr>
      </w:pPr>
      <w:r w:rsidRPr="00EF6833">
        <w:rPr>
          <w:i/>
        </w:rPr>
        <w:t xml:space="preserve">(Read or cross-apply cards from the </w:t>
      </w:r>
      <w:r w:rsidR="00EF6833" w:rsidRPr="00EF6833">
        <w:rPr>
          <w:i/>
        </w:rPr>
        <w:t>“Allies Won’t Defect” block — most are at least partly about Japan.)</w:t>
      </w:r>
    </w:p>
    <w:p w14:paraId="2B7E3C50" w14:textId="77777777" w:rsidR="00FF4E8B" w:rsidRDefault="00FF4E8B" w:rsidP="00FF4E8B"/>
    <w:p w14:paraId="30B1A604" w14:textId="4BE8BC12" w:rsidR="007974A6" w:rsidRPr="000C4DCD" w:rsidRDefault="007974A6" w:rsidP="007974A6">
      <w:pPr>
        <w:pStyle w:val="Heading4"/>
      </w:pPr>
      <w:r>
        <w:t xml:space="preserve">Japan </w:t>
      </w:r>
      <w:r w:rsidRPr="007974A6">
        <w:rPr>
          <w:u w:val="single"/>
        </w:rPr>
        <w:t>will</w:t>
      </w:r>
      <w:r>
        <w:t xml:space="preserve"> go nuclear in response to the plan. </w:t>
      </w:r>
    </w:p>
    <w:p w14:paraId="2A3AC27E" w14:textId="77777777" w:rsidR="007974A6" w:rsidRDefault="007974A6" w:rsidP="007974A6">
      <w:r w:rsidRPr="00453B53">
        <w:rPr>
          <w:rStyle w:val="Style13ptBold"/>
        </w:rPr>
        <w:t xml:space="preserve">Cole </w:t>
      </w:r>
      <w:r>
        <w:rPr>
          <w:rStyle w:val="Style13ptBold"/>
        </w:rPr>
        <w:t>11</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2011 (“Realism does not mean inhumanity,” </w:t>
      </w:r>
      <w:r>
        <w:rPr>
          <w:i/>
        </w:rPr>
        <w:t>Taipei Times</w:t>
      </w:r>
      <w:r>
        <w:t>, March 4</w:t>
      </w:r>
      <w:r w:rsidRPr="00F74084">
        <w:rPr>
          <w:vertAlign w:val="superscript"/>
        </w:rPr>
        <w:t>th</w:t>
      </w:r>
      <w:r>
        <w:t xml:space="preserve">, Available Online at </w:t>
      </w:r>
      <w:r w:rsidRPr="00F74084">
        <w:t>http://www.taipeitimes.com/News/editorials/print/2011/03/04/2003497298</w:t>
      </w:r>
      <w:r>
        <w:t>, Accessed 06-30-2016)</w:t>
      </w:r>
    </w:p>
    <w:p w14:paraId="2B4429DA" w14:textId="77777777" w:rsidR="007974A6" w:rsidRDefault="007974A6" w:rsidP="007974A6">
      <w:r w:rsidRPr="00712A3B">
        <w:rPr>
          <w:rStyle w:val="StyleUnderline"/>
        </w:rPr>
        <w:t xml:space="preserve">One thing </w:t>
      </w:r>
      <w:r w:rsidRPr="002A1352">
        <w:rPr>
          <w:rStyle w:val="StyleUnderline"/>
          <w:highlight w:val="yellow"/>
        </w:rPr>
        <w:t>Glaser’s article does not address</w:t>
      </w:r>
      <w:r w:rsidRPr="00712A3B">
        <w:rPr>
          <w:rStyle w:val="StyleUnderline"/>
        </w:rPr>
        <w:t xml:space="preserve"> is </w:t>
      </w:r>
      <w:r w:rsidRPr="002A1352">
        <w:rPr>
          <w:rStyle w:val="StyleUnderline"/>
          <w:highlight w:val="yellow"/>
        </w:rPr>
        <w:t xml:space="preserve">how other regional powers, such as </w:t>
      </w:r>
      <w:r w:rsidRPr="002A1352">
        <w:rPr>
          <w:rStyle w:val="Emphasis"/>
          <w:highlight w:val="yellow"/>
        </w:rPr>
        <w:t>Japan</w:t>
      </w:r>
      <w:r w:rsidRPr="00836D60">
        <w:t xml:space="preserve"> and India, </w:t>
      </w:r>
      <w:r w:rsidRPr="002A1352">
        <w:rPr>
          <w:rStyle w:val="StyleUnderline"/>
          <w:highlight w:val="yellow"/>
        </w:rPr>
        <w:t xml:space="preserve">would react to China suddenly </w:t>
      </w:r>
      <w:r w:rsidRPr="002A1352">
        <w:rPr>
          <w:rStyle w:val="Emphasis"/>
          <w:highlight w:val="yellow"/>
        </w:rPr>
        <w:t>extending its line of control</w:t>
      </w:r>
      <w:r w:rsidRPr="002A1352">
        <w:rPr>
          <w:rStyle w:val="StyleUnderline"/>
          <w:highlight w:val="yellow"/>
        </w:rPr>
        <w:t xml:space="preserve"> and threatening the first island chain and beyond</w:t>
      </w:r>
      <w:r>
        <w:t>. As Robert Kaplan writes in his most recent book, Monsoon, “</w:t>
      </w:r>
      <w:r w:rsidRPr="002A1352">
        <w:rPr>
          <w:rStyle w:val="StyleUnderline"/>
          <w:highlight w:val="yellow"/>
        </w:rPr>
        <w:t>China wants</w:t>
      </w:r>
      <w:r w:rsidRPr="00712A3B">
        <w:rPr>
          <w:rStyle w:val="StyleUnderline"/>
        </w:rPr>
        <w:t xml:space="preserve"> desperately to integrate </w:t>
      </w:r>
      <w:r w:rsidRPr="002A1352">
        <w:rPr>
          <w:rStyle w:val="StyleUnderline"/>
          <w:highlight w:val="yellow"/>
        </w:rPr>
        <w:t>Taiwan</w:t>
      </w:r>
      <w:r w:rsidRPr="00712A3B">
        <w:rPr>
          <w:rStyle w:val="StyleUnderline"/>
        </w:rPr>
        <w:t xml:space="preserve"> into its dominion, </w:t>
      </w:r>
      <w:r w:rsidRPr="002A1352">
        <w:rPr>
          <w:rStyle w:val="StyleUnderline"/>
          <w:highlight w:val="yellow"/>
        </w:rPr>
        <w:t>so</w:t>
      </w:r>
      <w:r w:rsidRPr="00712A3B">
        <w:rPr>
          <w:rStyle w:val="StyleUnderline"/>
        </w:rPr>
        <w:t xml:space="preserve"> that </w:t>
      </w:r>
      <w:r w:rsidRPr="002A1352">
        <w:rPr>
          <w:rStyle w:val="StyleUnderline"/>
          <w:highlight w:val="yellow"/>
        </w:rPr>
        <w:t>it can redirect its naval energies to the Indian Ocean</w:t>
      </w:r>
      <w:r>
        <w:t xml:space="preserve">” </w:t>
      </w:r>
      <w:r w:rsidRPr="002A1352">
        <w:rPr>
          <w:rStyle w:val="StyleUnderline"/>
          <w:highlight w:val="yellow"/>
        </w:rPr>
        <w:t>and</w:t>
      </w:r>
      <w:r w:rsidRPr="00712A3B">
        <w:rPr>
          <w:rStyle w:val="StyleUnderline"/>
        </w:rPr>
        <w:t xml:space="preserve"> thereby </w:t>
      </w:r>
      <w:r w:rsidRPr="002A1352">
        <w:rPr>
          <w:rStyle w:val="StyleUnderline"/>
          <w:highlight w:val="yellow"/>
        </w:rPr>
        <w:t>escape from the Strait of Malacca dilemma</w:t>
      </w:r>
      <w:r>
        <w:t>.</w:t>
      </w:r>
    </w:p>
    <w:p w14:paraId="71064E02" w14:textId="77777777" w:rsidR="007974A6" w:rsidRDefault="007974A6" w:rsidP="007974A6">
      <w:r w:rsidRPr="002A1352">
        <w:rPr>
          <w:rStyle w:val="StyleUnderline"/>
          <w:highlight w:val="yellow"/>
        </w:rPr>
        <w:t>Here</w:t>
      </w:r>
      <w:r>
        <w:t xml:space="preserve">, as in the 1940s Europe from our alternate scenario, </w:t>
      </w:r>
      <w:r w:rsidRPr="002A1352">
        <w:rPr>
          <w:rStyle w:val="StyleUnderline"/>
          <w:highlight w:val="yellow"/>
        </w:rPr>
        <w:t xml:space="preserve">the likeliest outcome would be </w:t>
      </w:r>
      <w:r w:rsidRPr="002A1352">
        <w:rPr>
          <w:rStyle w:val="Emphasis"/>
          <w:highlight w:val="yellow"/>
        </w:rPr>
        <w:t>an arms race</w:t>
      </w:r>
      <w:r w:rsidRPr="002A1352">
        <w:rPr>
          <w:rStyle w:val="StyleUnderline"/>
          <w:highlight w:val="yellow"/>
        </w:rPr>
        <w:t xml:space="preserve">, perhaps even the entry of </w:t>
      </w:r>
      <w:r w:rsidRPr="002A1352">
        <w:rPr>
          <w:rStyle w:val="Emphasis"/>
          <w:highlight w:val="yellow"/>
        </w:rPr>
        <w:t>Japan as a nuclear power</w:t>
      </w:r>
      <w:r w:rsidRPr="002A1352">
        <w:rPr>
          <w:rStyle w:val="StyleUnderline"/>
          <w:highlight w:val="yellow"/>
        </w:rPr>
        <w:t>. From then on, any future conflict</w:t>
      </w:r>
      <w:r w:rsidRPr="00712A3B">
        <w:rPr>
          <w:rStyle w:val="StyleUnderline"/>
        </w:rPr>
        <w:t xml:space="preserve"> — now </w:t>
      </w:r>
      <w:r w:rsidRPr="002A1352">
        <w:rPr>
          <w:rStyle w:val="StyleUnderline"/>
          <w:highlight w:val="yellow"/>
        </w:rPr>
        <w:t>region-wide</w:t>
      </w:r>
      <w:r w:rsidRPr="00712A3B">
        <w:rPr>
          <w:rStyle w:val="StyleUnderline"/>
        </w:rPr>
        <w:t xml:space="preserve"> — </w:t>
      </w:r>
      <w:r w:rsidRPr="002A1352">
        <w:rPr>
          <w:rStyle w:val="StyleUnderline"/>
          <w:highlight w:val="yellow"/>
        </w:rPr>
        <w:t xml:space="preserve">would risk being </w:t>
      </w:r>
      <w:r w:rsidRPr="002A1352">
        <w:rPr>
          <w:rStyle w:val="Emphasis"/>
          <w:highlight w:val="yellow"/>
        </w:rPr>
        <w:t>even more devastating</w:t>
      </w:r>
      <w:r>
        <w:t>.</w:t>
      </w:r>
    </w:p>
    <w:p w14:paraId="3101E4C2" w14:textId="77777777" w:rsidR="007974A6" w:rsidRDefault="007974A6" w:rsidP="00FF4E8B"/>
    <w:p w14:paraId="50674BD7" w14:textId="35A0C735" w:rsidR="00DC3D25" w:rsidRPr="009E70B9" w:rsidRDefault="00DC3D25" w:rsidP="00DC3D25">
      <w:pPr>
        <w:pStyle w:val="Heading4"/>
      </w:pPr>
      <w:r>
        <w:t xml:space="preserve">Even if Glaser is right, the plan results in </w:t>
      </w:r>
      <w:r>
        <w:rPr>
          <w:u w:val="single"/>
        </w:rPr>
        <w:t>Japanese militarization</w:t>
      </w:r>
      <w:r>
        <w:t xml:space="preserve"> and crushes relations with </w:t>
      </w:r>
      <w:r>
        <w:rPr>
          <w:u w:val="single"/>
        </w:rPr>
        <w:t>other allies</w:t>
      </w:r>
      <w:r>
        <w:t xml:space="preserve">. </w:t>
      </w:r>
    </w:p>
    <w:p w14:paraId="25D54D93" w14:textId="77777777" w:rsidR="00DC3D25" w:rsidRDefault="00DC3D25" w:rsidP="00DC3D25">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14" w:history="1">
        <w:r w:rsidRPr="00A12EFE">
          <w:rPr>
            <w:rStyle w:val="Hyperlink"/>
          </w:rPr>
          <w:t>http://nationalinterest.org/blog/the-buzz/the-impossible-price-us-china-grand-bargain-dumping-taiwan-13177?page=show</w:t>
        </w:r>
      </w:hyperlink>
      <w:r>
        <w:t>, Accessed 06-28-2016)</w:t>
      </w:r>
    </w:p>
    <w:p w14:paraId="030DCB69" w14:textId="77777777" w:rsidR="00DC3D25" w:rsidRDefault="00DC3D25" w:rsidP="00DC3D25">
      <w:r w:rsidRPr="00BC4C41">
        <w:rPr>
          <w:rStyle w:val="StyleUnderline"/>
          <w:highlight w:val="yellow"/>
        </w:rPr>
        <w:t>Abandoning</w:t>
      </w:r>
      <w:r w:rsidRPr="006E1425">
        <w:rPr>
          <w:rStyle w:val="StyleUnderline"/>
        </w:rPr>
        <w:t xml:space="preserve"> staunch, long-time friend like </w:t>
      </w:r>
      <w:r w:rsidRPr="00BC4C41">
        <w:rPr>
          <w:rStyle w:val="StyleUnderline"/>
          <w:highlight w:val="yellow"/>
        </w:rPr>
        <w:t xml:space="preserve">Taiwan would damage U.S. </w:t>
      </w:r>
      <w:r w:rsidRPr="009E70B9">
        <w:rPr>
          <w:rStyle w:val="StyleUnderline"/>
          <w:highlight w:val="yellow"/>
        </w:rPr>
        <w:t>credibility in the eyes of other regional governments.  Glaser argues</w:t>
      </w:r>
      <w:r w:rsidRPr="006E1425">
        <w:rPr>
          <w:rStyle w:val="StyleUnderline"/>
        </w:rPr>
        <w:t xml:space="preserve"> that in the case of Japan, this damage would be containable.  Tokyo realizes that compared to Taipei, its relationship with Washington is more strongly institutionalized.  </w:t>
      </w:r>
      <w:r w:rsidRPr="009E70B9">
        <w:rPr>
          <w:rStyle w:val="StyleUnderline"/>
          <w:highlight w:val="yellow"/>
        </w:rPr>
        <w:t>Japan</w:t>
      </w:r>
      <w:r w:rsidRPr="006E1425">
        <w:rPr>
          <w:rStyle w:val="StyleUnderline"/>
        </w:rPr>
        <w:t xml:space="preserve"> also </w:t>
      </w:r>
      <w:r w:rsidRPr="009E70B9">
        <w:rPr>
          <w:rStyle w:val="StyleUnderline"/>
          <w:highlight w:val="yellow"/>
        </w:rPr>
        <w:t>has nowhere else to go</w:t>
      </w:r>
      <w:r w:rsidRPr="006E1425">
        <w:rPr>
          <w:rStyle w:val="StyleUnderline"/>
        </w:rPr>
        <w:t>, he says</w:t>
      </w:r>
      <w:r>
        <w:t xml:space="preserve">, other than sticking with the United States.  </w:t>
      </w:r>
      <w:r w:rsidRPr="006E1425">
        <w:rPr>
          <w:rStyle w:val="StyleUnderline"/>
        </w:rPr>
        <w:t xml:space="preserve">This is probably true, although U.S. </w:t>
      </w:r>
      <w:r w:rsidRPr="009E70B9">
        <w:rPr>
          <w:rStyle w:val="StyleUnderline"/>
          <w:highlight w:val="yellow"/>
        </w:rPr>
        <w:t>abandonment</w:t>
      </w:r>
      <w:r w:rsidRPr="006E1425">
        <w:rPr>
          <w:rStyle w:val="StyleUnderline"/>
        </w:rPr>
        <w:t xml:space="preserve"> of Taiwan </w:t>
      </w:r>
      <w:r w:rsidRPr="009E70B9">
        <w:rPr>
          <w:rStyle w:val="StyleUnderline"/>
          <w:highlight w:val="yellow"/>
        </w:rPr>
        <w:t xml:space="preserve">would </w:t>
      </w:r>
      <w:r w:rsidRPr="009E70B9">
        <w:rPr>
          <w:rStyle w:val="Emphasis"/>
          <w:highlight w:val="yellow"/>
        </w:rPr>
        <w:t>reinforce Japan’s fear</w:t>
      </w:r>
      <w:r w:rsidRPr="009E70B9">
        <w:rPr>
          <w:rStyle w:val="StyleUnderline"/>
          <w:highlight w:val="yellow"/>
        </w:rPr>
        <w:t xml:space="preserve"> regarding the long-term U.S. reliability to stand up to a strengthening China.  This would embolden Japanese advocates of accommodating China, as well as those who call for </w:t>
      </w:r>
      <w:r w:rsidRPr="009E70B9">
        <w:rPr>
          <w:rStyle w:val="Emphasis"/>
          <w:highlight w:val="yellow"/>
        </w:rPr>
        <w:t>a militarily strong Japan</w:t>
      </w:r>
      <w:r w:rsidRPr="009E70B9">
        <w:rPr>
          <w:rStyle w:val="StyleUnderline"/>
          <w:highlight w:val="yellow"/>
        </w:rPr>
        <w:t xml:space="preserve"> unleashed from the alliance.  What about the damage to the reputation of the U.S. among friends in </w:t>
      </w:r>
      <w:r w:rsidRPr="009E70B9">
        <w:rPr>
          <w:rStyle w:val="Emphasis"/>
          <w:highlight w:val="yellow"/>
        </w:rPr>
        <w:t>Seoul</w:t>
      </w:r>
      <w:r w:rsidRPr="009E70B9">
        <w:rPr>
          <w:rStyle w:val="StyleUnderline"/>
          <w:highlight w:val="yellow"/>
        </w:rPr>
        <w:t xml:space="preserve">, </w:t>
      </w:r>
      <w:r w:rsidRPr="009E70B9">
        <w:rPr>
          <w:rStyle w:val="Emphasis"/>
          <w:highlight w:val="yellow"/>
        </w:rPr>
        <w:t>Canberra</w:t>
      </w:r>
      <w:r w:rsidRPr="009E70B9">
        <w:rPr>
          <w:rStyle w:val="StyleUnderline"/>
          <w:highlight w:val="yellow"/>
        </w:rPr>
        <w:t xml:space="preserve">, </w:t>
      </w:r>
      <w:r w:rsidRPr="009E70B9">
        <w:rPr>
          <w:rStyle w:val="Emphasis"/>
          <w:highlight w:val="yellow"/>
        </w:rPr>
        <w:t>Manila</w:t>
      </w:r>
      <w:r w:rsidRPr="009E70B9">
        <w:rPr>
          <w:rStyle w:val="StyleUnderline"/>
          <w:highlight w:val="yellow"/>
        </w:rPr>
        <w:t xml:space="preserve">, and </w:t>
      </w:r>
      <w:r w:rsidRPr="009E70B9">
        <w:rPr>
          <w:rStyle w:val="Emphasis"/>
          <w:highlight w:val="yellow"/>
        </w:rPr>
        <w:t>elsewhere</w:t>
      </w:r>
      <w:r w:rsidRPr="009E70B9">
        <w:rPr>
          <w:rStyle w:val="StyleUnderline"/>
          <w:highlight w:val="yellow"/>
        </w:rPr>
        <w:t>?</w:t>
      </w:r>
      <w:r w:rsidRPr="006E1425">
        <w:rPr>
          <w:rStyle w:val="StyleUnderline"/>
        </w:rPr>
        <w:t xml:space="preserve">  Glaser mentions only Tokyo, the relatively easy case</w:t>
      </w:r>
      <w:r>
        <w:t>.</w:t>
      </w:r>
    </w:p>
    <w:p w14:paraId="7FF1AF00" w14:textId="77777777" w:rsidR="00DC3D25" w:rsidRDefault="00DC3D25" w:rsidP="00FF4E8B"/>
    <w:p w14:paraId="2082FE3D" w14:textId="77777777" w:rsidR="00064B3D" w:rsidRDefault="00064B3D" w:rsidP="00064B3D">
      <w:pPr>
        <w:pStyle w:val="Heading4"/>
      </w:pPr>
      <w:r w:rsidRPr="00817065">
        <w:rPr>
          <w:u w:val="single"/>
        </w:rPr>
        <w:t>Historical tensions</w:t>
      </w:r>
      <w:r>
        <w:t xml:space="preserve"> between Japan and China magnify the link. </w:t>
      </w:r>
    </w:p>
    <w:p w14:paraId="5C603071" w14:textId="77777777" w:rsidR="00064B3D" w:rsidRDefault="00064B3D" w:rsidP="00064B3D">
      <w:r w:rsidRPr="00E10D11">
        <w:rPr>
          <w:rStyle w:val="Style13ptBold"/>
        </w:rPr>
        <w:t>Yen 15</w:t>
      </w:r>
      <w:r>
        <w:t xml:space="preserve"> — </w:t>
      </w:r>
      <w:r w:rsidRPr="00E10D11">
        <w:t>Sebra Yen</w:t>
      </w:r>
      <w:r>
        <w:t>, Graduate S</w:t>
      </w:r>
      <w:r w:rsidRPr="00E1043B">
        <w:t xml:space="preserve">tudent in the Global Communication program </w:t>
      </w:r>
      <w:r>
        <w:t xml:space="preserve">concentrating on Public Diplomacy and East Asian Studies </w:t>
      </w:r>
      <w:r w:rsidRPr="00E1043B">
        <w:t>at the Elliott School of International Affairs</w:t>
      </w:r>
      <w:r>
        <w:t xml:space="preserve"> at George Washington University, holds a B.A. in Politics and Foreign Affairs </w:t>
      </w:r>
      <w:r w:rsidRPr="00E1043B">
        <w:t xml:space="preserve">from the University of Virginia, </w:t>
      </w:r>
      <w:r>
        <w:t>2015 (“</w:t>
      </w:r>
      <w:r w:rsidRPr="00A0708F">
        <w:t xml:space="preserve">Say Hello to Taiwan: The </w:t>
      </w:r>
      <w:r>
        <w:t xml:space="preserve">Heart of the U.S. Pivot to Asia,” </w:t>
      </w:r>
      <w:r>
        <w:rPr>
          <w:i/>
        </w:rPr>
        <w:t>International Affairs Review</w:t>
      </w:r>
      <w:r>
        <w:t>, April 7</w:t>
      </w:r>
      <w:r w:rsidRPr="00E10D11">
        <w:rPr>
          <w:vertAlign w:val="superscript"/>
        </w:rPr>
        <w:t>th</w:t>
      </w:r>
      <w:r>
        <w:t xml:space="preserve">, Available Online at </w:t>
      </w:r>
      <w:hyperlink r:id="rId15" w:history="1">
        <w:r w:rsidRPr="00731117">
          <w:rPr>
            <w:rStyle w:val="Hyperlink"/>
          </w:rPr>
          <w:t>http://www.iar-gwu.org/content/say-hello-taiwan-heart-us-pivot-asia</w:t>
        </w:r>
      </w:hyperlink>
      <w:r>
        <w:t>, Accessed 07-10-2016)</w:t>
      </w:r>
    </w:p>
    <w:p w14:paraId="712F476C" w14:textId="77777777" w:rsidR="00064B3D" w:rsidRDefault="00064B3D" w:rsidP="00064B3D">
      <w:r>
        <w:t xml:space="preserve">Nancy </w:t>
      </w:r>
      <w:r w:rsidRPr="00793C50">
        <w:rPr>
          <w:rStyle w:val="StyleUnderline"/>
        </w:rPr>
        <w:t>Tucker and</w:t>
      </w:r>
      <w:r>
        <w:t xml:space="preserve"> Bonnie </w:t>
      </w:r>
      <w:r w:rsidRPr="00793C50">
        <w:rPr>
          <w:rStyle w:val="StyleUnderline"/>
        </w:rPr>
        <w:t xml:space="preserve">Glaser note that </w:t>
      </w:r>
      <w:r w:rsidRPr="00817065">
        <w:rPr>
          <w:rStyle w:val="StyleUnderline"/>
          <w:highlight w:val="yellow"/>
        </w:rPr>
        <w:t>should the U</w:t>
      </w:r>
      <w:r>
        <w:t xml:space="preserve">nited </w:t>
      </w:r>
      <w:r w:rsidRPr="00817065">
        <w:rPr>
          <w:rStyle w:val="StyleUnderline"/>
          <w:highlight w:val="yellow"/>
        </w:rPr>
        <w:t>S</w:t>
      </w:r>
      <w:r>
        <w:t xml:space="preserve">tates </w:t>
      </w:r>
      <w:r w:rsidRPr="00793C50">
        <w:rPr>
          <w:rStyle w:val="StyleUnderline"/>
        </w:rPr>
        <w:t xml:space="preserve">decide to </w:t>
      </w:r>
      <w:r w:rsidRPr="00817065">
        <w:rPr>
          <w:rStyle w:val="StyleUnderline"/>
          <w:highlight w:val="yellow"/>
        </w:rPr>
        <w:t>pull out of Taiwan,</w:t>
      </w:r>
      <w:r>
        <w:t xml:space="preserve"> “</w:t>
      </w:r>
      <w:r w:rsidRPr="00817065">
        <w:rPr>
          <w:rStyle w:val="StyleUnderline"/>
          <w:highlight w:val="yellow"/>
        </w:rPr>
        <w:t>inconstancy could convince</w:t>
      </w:r>
      <w:r w:rsidRPr="00793C50">
        <w:rPr>
          <w:rStyle w:val="StyleUnderline"/>
        </w:rPr>
        <w:t xml:space="preserve"> American </w:t>
      </w:r>
      <w:r w:rsidRPr="00817065">
        <w:rPr>
          <w:rStyle w:val="StyleUnderline"/>
          <w:highlight w:val="yellow"/>
        </w:rPr>
        <w:t>allies</w:t>
      </w:r>
      <w:r w:rsidRPr="00793C50">
        <w:rPr>
          <w:rStyle w:val="StyleUnderline"/>
        </w:rPr>
        <w:t xml:space="preserve"> and friends </w:t>
      </w:r>
      <w:r w:rsidRPr="00817065">
        <w:rPr>
          <w:rStyle w:val="StyleUnderline"/>
          <w:highlight w:val="yellow"/>
        </w:rPr>
        <w:t>to rely less on Washington, undertake an arms race, and/or bandwagon with China</w:t>
      </w:r>
      <w:r>
        <w:t xml:space="preserve">.” As mentioned earlier, the two aircraft carrier battle groups that were dispatched during the Clinton Administration to the Taiwan area during the 1995-1996 Taiwan Strait Crisis led to increased confidence in the United States. U.S. </w:t>
      </w:r>
      <w:r w:rsidRPr="00817065">
        <w:rPr>
          <w:rStyle w:val="StyleUnderline"/>
          <w:highlight w:val="yellow"/>
        </w:rPr>
        <w:t>allies such as Japan would be most concerned about the implications</w:t>
      </w:r>
      <w:r w:rsidRPr="00817065">
        <w:rPr>
          <w:rStyle w:val="StyleUnderline"/>
        </w:rPr>
        <w:t xml:space="preserve"> of the U</w:t>
      </w:r>
      <w:r w:rsidRPr="00817065">
        <w:t xml:space="preserve">nited </w:t>
      </w:r>
      <w:r w:rsidRPr="00817065">
        <w:rPr>
          <w:rStyle w:val="StyleUnderline"/>
        </w:rPr>
        <w:t>S</w:t>
      </w:r>
      <w:r w:rsidRPr="00817065">
        <w:t xml:space="preserve">tates </w:t>
      </w:r>
      <w:r w:rsidRPr="00817065">
        <w:rPr>
          <w:rStyle w:val="StyleUnderline"/>
        </w:rPr>
        <w:t xml:space="preserve">pulling out of Taiwan, </w:t>
      </w:r>
      <w:r w:rsidRPr="00817065">
        <w:rPr>
          <w:rStyle w:val="StyleUnderline"/>
          <w:highlight w:val="yellow"/>
        </w:rPr>
        <w:t xml:space="preserve">as present Sino-Japanese relations are underscored by </w:t>
      </w:r>
      <w:r w:rsidRPr="00817065">
        <w:rPr>
          <w:rStyle w:val="Emphasis"/>
          <w:highlight w:val="yellow"/>
        </w:rPr>
        <w:t>a history of hostility and violence</w:t>
      </w:r>
      <w:r>
        <w:t>.</w:t>
      </w:r>
    </w:p>
    <w:p w14:paraId="663BD5B9" w14:textId="77777777" w:rsidR="00064B3D" w:rsidRDefault="00064B3D" w:rsidP="00FF4E8B"/>
    <w:p w14:paraId="63299936" w14:textId="77777777" w:rsidR="00E357B0" w:rsidRPr="00531FF2" w:rsidRDefault="00E357B0" w:rsidP="00E357B0">
      <w:pPr>
        <w:pStyle w:val="Heading4"/>
      </w:pPr>
      <w:r>
        <w:t xml:space="preserve">Taiwan gives China </w:t>
      </w:r>
      <w:r>
        <w:rPr>
          <w:u w:val="single"/>
        </w:rPr>
        <w:t>strategic depth</w:t>
      </w:r>
      <w:r>
        <w:t xml:space="preserve"> that </w:t>
      </w:r>
      <w:r>
        <w:rPr>
          <w:u w:val="single"/>
        </w:rPr>
        <w:t>threatens Japan</w:t>
      </w:r>
      <w:r>
        <w:t xml:space="preserve">. </w:t>
      </w:r>
    </w:p>
    <w:p w14:paraId="4DE7907F" w14:textId="77777777" w:rsidR="00E357B0" w:rsidRDefault="00E357B0" w:rsidP="00E357B0">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16" w:history="1">
        <w:r w:rsidRPr="004F6413">
          <w:rPr>
            <w:rStyle w:val="Hyperlink"/>
          </w:rPr>
          <w:t>https://www.aei.org/publication/dont-ditch-taiwan/</w:t>
        </w:r>
      </w:hyperlink>
      <w:r>
        <w:t xml:space="preserve">, Accessed 07-15-2016) </w:t>
      </w:r>
    </w:p>
    <w:p w14:paraId="479F36D9" w14:textId="77777777" w:rsidR="00E357B0" w:rsidRDefault="00E357B0" w:rsidP="00E357B0">
      <w:r w:rsidRPr="00F9623E">
        <w:rPr>
          <w:rStyle w:val="StyleUnderline"/>
          <w:highlight w:val="yellow"/>
        </w:rPr>
        <w:t>There are</w:t>
      </w:r>
      <w:r>
        <w:t xml:space="preserve"> also </w:t>
      </w:r>
      <w:r w:rsidRPr="00F9623E">
        <w:rPr>
          <w:rStyle w:val="Emphasis"/>
          <w:highlight w:val="yellow"/>
        </w:rPr>
        <w:t>military-strategic reasons</w:t>
      </w:r>
      <w:r w:rsidRPr="007B61AF">
        <w:rPr>
          <w:rStyle w:val="StyleUnderline"/>
        </w:rPr>
        <w:t xml:space="preserve"> that </w:t>
      </w:r>
      <w:r w:rsidRPr="00F9623E">
        <w:rPr>
          <w:rStyle w:val="StyleUnderline"/>
          <w:highlight w:val="yellow"/>
        </w:rPr>
        <w:t>Taiwan’s</w:t>
      </w:r>
      <w:r w:rsidRPr="007B61AF">
        <w:rPr>
          <w:rStyle w:val="StyleUnderline"/>
        </w:rPr>
        <w:t xml:space="preserve"> continued de facto </w:t>
      </w:r>
      <w:r w:rsidRPr="00F9623E">
        <w:rPr>
          <w:rStyle w:val="StyleUnderline"/>
          <w:highlight w:val="yellow"/>
        </w:rPr>
        <w:t>independence is favorable</w:t>
      </w:r>
      <w:r w:rsidRPr="007B61AF">
        <w:rPr>
          <w:rStyle w:val="StyleUnderline"/>
        </w:rPr>
        <w:t xml:space="preserve"> to the U</w:t>
      </w:r>
      <w:r>
        <w:t xml:space="preserve">nited </w:t>
      </w:r>
      <w:r w:rsidRPr="007B61AF">
        <w:rPr>
          <w:rStyle w:val="StyleUnderline"/>
        </w:rPr>
        <w:t>S</w:t>
      </w:r>
      <w:r>
        <w:t>tates:</w:t>
      </w:r>
    </w:p>
    <w:p w14:paraId="4207ED16" w14:textId="77777777" w:rsidR="00E357B0" w:rsidRDefault="00E357B0" w:rsidP="00E357B0">
      <w:r>
        <w:t xml:space="preserve">1. </w:t>
      </w:r>
      <w:r w:rsidRPr="007B61AF">
        <w:rPr>
          <w:rStyle w:val="StyleUnderline"/>
        </w:rPr>
        <w:t xml:space="preserve">An annexed </w:t>
      </w:r>
      <w:r w:rsidRPr="00F9623E">
        <w:rPr>
          <w:rStyle w:val="StyleUnderline"/>
          <w:highlight w:val="yellow"/>
        </w:rPr>
        <w:t xml:space="preserve">Taiwan would provide China with </w:t>
      </w:r>
      <w:r w:rsidRPr="00F9623E">
        <w:rPr>
          <w:rStyle w:val="Emphasis"/>
          <w:highlight w:val="yellow"/>
        </w:rPr>
        <w:t>greater strategic depth</w:t>
      </w:r>
      <w:r w:rsidRPr="00F9623E">
        <w:rPr>
          <w:rStyle w:val="StyleUnderline"/>
          <w:highlight w:val="yellow"/>
        </w:rPr>
        <w:t xml:space="preserve"> and allow it to </w:t>
      </w:r>
      <w:r w:rsidRPr="00F9623E">
        <w:rPr>
          <w:rStyle w:val="Emphasis"/>
          <w:highlight w:val="yellow"/>
        </w:rPr>
        <w:t>more easily project power</w:t>
      </w:r>
      <w:r w:rsidRPr="00F9623E">
        <w:rPr>
          <w:rStyle w:val="StyleUnderline"/>
          <w:highlight w:val="yellow"/>
        </w:rPr>
        <w:t xml:space="preserve"> directly into the Pacific Ocean</w:t>
      </w:r>
      <w:r w:rsidRPr="007B61AF">
        <w:rPr>
          <w:rStyle w:val="StyleUnderline"/>
        </w:rPr>
        <w:t xml:space="preserve">. China’s </w:t>
      </w:r>
      <w:r w:rsidRPr="00486A1A">
        <w:rPr>
          <w:rStyle w:val="StyleUnderline"/>
          <w:highlight w:val="yellow"/>
        </w:rPr>
        <w:t xml:space="preserve">extra strategic depth would be gained </w:t>
      </w:r>
      <w:r w:rsidRPr="00486A1A">
        <w:rPr>
          <w:rStyle w:val="Emphasis"/>
          <w:highlight w:val="yellow"/>
        </w:rPr>
        <w:t>at the expense of America’s</w:t>
      </w:r>
      <w:r w:rsidRPr="00486A1A">
        <w:rPr>
          <w:rStyle w:val="Emphasis"/>
        </w:rPr>
        <w:t xml:space="preserve"> own</w:t>
      </w:r>
      <w:r>
        <w:t>.</w:t>
      </w:r>
    </w:p>
    <w:p w14:paraId="451F3F0E" w14:textId="77777777" w:rsidR="00E357B0" w:rsidRDefault="00E357B0" w:rsidP="00E357B0">
      <w:r>
        <w:t xml:space="preserve">2. </w:t>
      </w:r>
      <w:r w:rsidRPr="007B61AF">
        <w:rPr>
          <w:rStyle w:val="StyleUnderline"/>
        </w:rPr>
        <w:t xml:space="preserve">By annexing Taiwan, </w:t>
      </w:r>
      <w:r w:rsidRPr="00486A1A">
        <w:rPr>
          <w:rStyle w:val="StyleUnderline"/>
          <w:highlight w:val="yellow"/>
        </w:rPr>
        <w:t xml:space="preserve">China would make defending the islands of </w:t>
      </w:r>
      <w:r w:rsidRPr="00531FF2">
        <w:rPr>
          <w:rStyle w:val="Emphasis"/>
          <w:highlight w:val="yellow"/>
        </w:rPr>
        <w:t>southern Japan</w:t>
      </w:r>
      <w:r w:rsidRPr="00486A1A">
        <w:rPr>
          <w:rStyle w:val="StyleUnderline"/>
          <w:highlight w:val="yellow"/>
        </w:rPr>
        <w:t xml:space="preserve"> much more difficult both for J</w:t>
      </w:r>
      <w:r w:rsidRPr="007B61AF">
        <w:rPr>
          <w:rStyle w:val="StyleUnderline"/>
        </w:rPr>
        <w:t xml:space="preserve">apanese </w:t>
      </w:r>
      <w:r w:rsidRPr="00486A1A">
        <w:rPr>
          <w:rStyle w:val="StyleUnderline"/>
          <w:highlight w:val="yellow"/>
        </w:rPr>
        <w:t>S</w:t>
      </w:r>
      <w:r w:rsidRPr="007B61AF">
        <w:rPr>
          <w:rStyle w:val="StyleUnderline"/>
        </w:rPr>
        <w:t>elf-</w:t>
      </w:r>
      <w:r w:rsidRPr="00486A1A">
        <w:rPr>
          <w:rStyle w:val="StyleUnderline"/>
          <w:highlight w:val="yellow"/>
        </w:rPr>
        <w:t>D</w:t>
      </w:r>
      <w:r w:rsidRPr="007B61AF">
        <w:rPr>
          <w:rStyle w:val="StyleUnderline"/>
        </w:rPr>
        <w:t xml:space="preserve">efense </w:t>
      </w:r>
      <w:r w:rsidRPr="00486A1A">
        <w:rPr>
          <w:rStyle w:val="StyleUnderline"/>
          <w:highlight w:val="yellow"/>
        </w:rPr>
        <w:t>F</w:t>
      </w:r>
      <w:r w:rsidRPr="007B61AF">
        <w:rPr>
          <w:rStyle w:val="StyleUnderline"/>
        </w:rPr>
        <w:t xml:space="preserve">orces </w:t>
      </w:r>
      <w:r w:rsidRPr="00486A1A">
        <w:rPr>
          <w:rStyle w:val="StyleUnderline"/>
          <w:highlight w:val="yellow"/>
        </w:rPr>
        <w:t>and</w:t>
      </w:r>
      <w:r w:rsidRPr="007B61AF">
        <w:rPr>
          <w:rStyle w:val="StyleUnderline"/>
        </w:rPr>
        <w:t xml:space="preserve"> for </w:t>
      </w:r>
      <w:r w:rsidRPr="00486A1A">
        <w:rPr>
          <w:rStyle w:val="StyleUnderline"/>
          <w:highlight w:val="yellow"/>
        </w:rPr>
        <w:t>the U.S.</w:t>
      </w:r>
      <w:r w:rsidRPr="007B61AF">
        <w:rPr>
          <w:rStyle w:val="StyleUnderline"/>
        </w:rPr>
        <w:t xml:space="preserve"> military</w:t>
      </w:r>
      <w:r>
        <w:t>.</w:t>
      </w:r>
    </w:p>
    <w:p w14:paraId="5AC2E2A9" w14:textId="77777777" w:rsidR="00E357B0" w:rsidRDefault="00E357B0" w:rsidP="00E357B0">
      <w:r>
        <w:t xml:space="preserve">3. </w:t>
      </w:r>
      <w:r w:rsidRPr="007B61AF">
        <w:rPr>
          <w:rStyle w:val="StyleUnderline"/>
        </w:rPr>
        <w:t xml:space="preserve">An annexed </w:t>
      </w:r>
      <w:r w:rsidRPr="001C6293">
        <w:rPr>
          <w:rStyle w:val="StyleUnderline"/>
          <w:highlight w:val="yellow"/>
        </w:rPr>
        <w:t xml:space="preserve">Taiwan would allow China to more easily exert control over the </w:t>
      </w:r>
      <w:r w:rsidRPr="00531FF2">
        <w:rPr>
          <w:rStyle w:val="Emphasis"/>
          <w:highlight w:val="yellow"/>
        </w:rPr>
        <w:t>Luzon Strait</w:t>
      </w:r>
      <w:r w:rsidRPr="007B61AF">
        <w:rPr>
          <w:rStyle w:val="StyleUnderline"/>
        </w:rPr>
        <w:t>, which connects the S</w:t>
      </w:r>
      <w:r>
        <w:t xml:space="preserve">outh </w:t>
      </w:r>
      <w:r w:rsidRPr="007B61AF">
        <w:rPr>
          <w:rStyle w:val="StyleUnderline"/>
        </w:rPr>
        <w:t>C</w:t>
      </w:r>
      <w:r>
        <w:t xml:space="preserve">hina </w:t>
      </w:r>
      <w:r w:rsidRPr="007B61AF">
        <w:rPr>
          <w:rStyle w:val="StyleUnderline"/>
        </w:rPr>
        <w:t>S</w:t>
      </w:r>
      <w:r>
        <w:t xml:space="preserve">ea </w:t>
      </w:r>
      <w:r w:rsidRPr="007B61AF">
        <w:rPr>
          <w:rStyle w:val="StyleUnderline"/>
        </w:rPr>
        <w:t xml:space="preserve">to the Philippine Sea. With such a position, </w:t>
      </w:r>
      <w:r w:rsidRPr="001C6293">
        <w:rPr>
          <w:rStyle w:val="StyleUnderline"/>
          <w:highlight w:val="yellow"/>
        </w:rPr>
        <w:t>the P</w:t>
      </w:r>
      <w:r>
        <w:t xml:space="preserve">eople’s </w:t>
      </w:r>
      <w:r w:rsidRPr="001C6293">
        <w:rPr>
          <w:rStyle w:val="StyleUnderline"/>
          <w:highlight w:val="yellow"/>
        </w:rPr>
        <w:t>L</w:t>
      </w:r>
      <w:r>
        <w:t xml:space="preserve">iberation </w:t>
      </w:r>
      <w:r w:rsidRPr="001C6293">
        <w:rPr>
          <w:rStyle w:val="StyleUnderline"/>
          <w:highlight w:val="yellow"/>
        </w:rPr>
        <w:t>A</w:t>
      </w:r>
      <w:r>
        <w:t xml:space="preserve">rmy </w:t>
      </w:r>
      <w:r w:rsidRPr="001C6293">
        <w:rPr>
          <w:rStyle w:val="StyleUnderline"/>
          <w:highlight w:val="yellow"/>
        </w:rPr>
        <w:t xml:space="preserve">could </w:t>
      </w:r>
      <w:r w:rsidRPr="00531FF2">
        <w:rPr>
          <w:rStyle w:val="Emphasis"/>
          <w:highlight w:val="yellow"/>
        </w:rPr>
        <w:t>threaten the flow of resources</w:t>
      </w:r>
      <w:r w:rsidRPr="001C6293">
        <w:rPr>
          <w:rStyle w:val="StyleUnderline"/>
          <w:highlight w:val="yellow"/>
        </w:rPr>
        <w:t xml:space="preserve"> to Japan, South Korea, and</w:t>
      </w:r>
      <w:r w:rsidRPr="007B61AF">
        <w:rPr>
          <w:rStyle w:val="StyleUnderline"/>
        </w:rPr>
        <w:t xml:space="preserve"> even </w:t>
      </w:r>
      <w:r w:rsidRPr="001C6293">
        <w:rPr>
          <w:rStyle w:val="StyleUnderline"/>
          <w:highlight w:val="yellow"/>
        </w:rPr>
        <w:t>the U</w:t>
      </w:r>
      <w:r>
        <w:t xml:space="preserve">nited </w:t>
      </w:r>
      <w:r w:rsidRPr="001C6293">
        <w:rPr>
          <w:rStyle w:val="StyleUnderline"/>
          <w:highlight w:val="yellow"/>
        </w:rPr>
        <w:t>S</w:t>
      </w:r>
      <w:r>
        <w:t>tates.</w:t>
      </w:r>
    </w:p>
    <w:p w14:paraId="017E60CA" w14:textId="77777777" w:rsidR="00E357B0" w:rsidRDefault="00E357B0" w:rsidP="00E357B0"/>
    <w:p w14:paraId="6853CE5E" w14:textId="77777777" w:rsidR="00E357B0" w:rsidRPr="0099584B" w:rsidRDefault="00E357B0" w:rsidP="00E357B0">
      <w:pPr>
        <w:pStyle w:val="Heading4"/>
      </w:pPr>
      <w:r>
        <w:t xml:space="preserve">This forces Japan into an </w:t>
      </w:r>
      <w:r>
        <w:rPr>
          <w:u w:val="single"/>
        </w:rPr>
        <w:t>escalatory arms race</w:t>
      </w:r>
      <w:r>
        <w:t xml:space="preserve">. </w:t>
      </w:r>
    </w:p>
    <w:p w14:paraId="7220D3B3" w14:textId="77777777" w:rsidR="00E357B0" w:rsidRDefault="00E357B0" w:rsidP="00E357B0">
      <w:r w:rsidRPr="00DE56AA">
        <w:rPr>
          <w:rStyle w:val="Style13ptBold"/>
        </w:rPr>
        <w:t>Holmes and Yoshihara 11</w:t>
      </w:r>
      <w:r>
        <w:t xml:space="preserve"> — James Holmes, Associate Professor of Strategy at the U.S. Naval War College, former Senior Research Associate at the Universit of Georgia and Research Associate at the Institute for Foreign Policy Analysis, formerly served as a Surface Warfare Officer in the United States Navy, holds a Ph.D. in </w:t>
      </w:r>
      <w:r w:rsidRPr="009C070A">
        <w:t>International Security Studies</w:t>
      </w:r>
      <w:r>
        <w:t xml:space="preserve"> and </w:t>
      </w:r>
      <w:r w:rsidRPr="004B79E9">
        <w:t xml:space="preserve">Master of Arts in Law and Diplomacy </w:t>
      </w:r>
      <w:r>
        <w:t xml:space="preserve">from Tufts University, and Toshi Yoshihara Associate Professor of Strategy and John A. van Beuren Chair of Asia-Pacific Studies at the U.S. Naval War College, former Research Fellow at the Institute for Foreign Policy Analysis, holds </w:t>
      </w:r>
      <w:r w:rsidRPr="00DE56AA">
        <w:t>a Ph.D. from the Fletch</w:t>
      </w:r>
      <w:r>
        <w:t xml:space="preserve">er School of Law and Diplomacy at </w:t>
      </w:r>
      <w:r w:rsidRPr="00DE56AA">
        <w:t>Tufts University</w:t>
      </w:r>
      <w:r>
        <w:t xml:space="preserve">, 2011 (“Getting Real About Taiwan,” </w:t>
      </w:r>
      <w:r>
        <w:rPr>
          <w:i/>
        </w:rPr>
        <w:t>The Diplomat</w:t>
      </w:r>
      <w:r>
        <w:t>, March 7</w:t>
      </w:r>
      <w:r w:rsidRPr="00484994">
        <w:rPr>
          <w:vertAlign w:val="superscript"/>
        </w:rPr>
        <w:t>th</w:t>
      </w:r>
      <w:r>
        <w:t xml:space="preserve">, Available Online at </w:t>
      </w:r>
      <w:hyperlink r:id="rId17" w:history="1">
        <w:r w:rsidRPr="00A12EFE">
          <w:rPr>
            <w:rStyle w:val="Hyperlink"/>
          </w:rPr>
          <w:t>http://thediplomat.com/2011/03/getting-real-about-taiwan/?allpages=yes</w:t>
        </w:r>
      </w:hyperlink>
      <w:r>
        <w:t>, Accessed 06-30-2016)</w:t>
      </w:r>
    </w:p>
    <w:p w14:paraId="70666060" w14:textId="77777777" w:rsidR="00E357B0" w:rsidRDefault="00E357B0" w:rsidP="00E357B0">
      <w:r w:rsidRPr="001B08EA">
        <w:rPr>
          <w:rStyle w:val="StyleUnderline"/>
        </w:rPr>
        <w:t>During World War II,</w:t>
      </w:r>
      <w:r w:rsidRPr="001B08EA">
        <w:t xml:space="preserve"> Adm. Ernest </w:t>
      </w:r>
      <w:r w:rsidRPr="001B08EA">
        <w:rPr>
          <w:rStyle w:val="StyleUnderline"/>
        </w:rPr>
        <w:t>King aptly portrayed Formosa as the ‘cork’ in the ‘bottle’ of the South China Sea—as a base from which</w:t>
      </w:r>
      <w:r w:rsidRPr="00284B9F">
        <w:rPr>
          <w:rStyle w:val="StyleUnderline"/>
        </w:rPr>
        <w:t xml:space="preserve"> naval and air forces could seal off imperial Japan’s Southern Resource Area. Similarly, </w:t>
      </w:r>
      <w:r w:rsidRPr="001B08EA">
        <w:rPr>
          <w:rStyle w:val="StyleUnderline"/>
          <w:highlight w:val="yellow"/>
        </w:rPr>
        <w:t xml:space="preserve">Taiwan has long served as a </w:t>
      </w:r>
      <w:r w:rsidRPr="001B08EA">
        <w:rPr>
          <w:rStyle w:val="Emphasis"/>
          <w:highlight w:val="yellow"/>
        </w:rPr>
        <w:t>literal and figurative cork</w:t>
      </w:r>
      <w:r w:rsidRPr="001B08EA">
        <w:rPr>
          <w:rStyle w:val="StyleUnderline"/>
          <w:highlight w:val="yellow"/>
        </w:rPr>
        <w:t xml:space="preserve"> in China’s bottle</w:t>
      </w:r>
      <w:r w:rsidRPr="00284B9F">
        <w:rPr>
          <w:rStyle w:val="StyleUnderline"/>
        </w:rPr>
        <w:t xml:space="preserve">, riveting Beijing’s attention on the cross-strait stalemate while </w:t>
      </w:r>
      <w:r w:rsidRPr="001B08EA">
        <w:rPr>
          <w:rStyle w:val="StyleUnderline"/>
          <w:highlight w:val="yellow"/>
        </w:rPr>
        <w:t>complicating north-south movement</w:t>
      </w:r>
      <w:r w:rsidRPr="00284B9F">
        <w:rPr>
          <w:rStyle w:val="StyleUnderline"/>
        </w:rPr>
        <w:t xml:space="preserve"> along the Asian seaboard </w:t>
      </w:r>
      <w:r w:rsidRPr="001B08EA">
        <w:rPr>
          <w:rStyle w:val="StyleUnderline"/>
          <w:highlight w:val="yellow"/>
        </w:rPr>
        <w:t>and access to the Western Pacific</w:t>
      </w:r>
      <w:r>
        <w:t>.</w:t>
      </w:r>
    </w:p>
    <w:p w14:paraId="228C47E0" w14:textId="77777777" w:rsidR="00E357B0" w:rsidRDefault="00E357B0" w:rsidP="00E357B0">
      <w:r w:rsidRPr="001B08EA">
        <w:rPr>
          <w:rStyle w:val="StyleUnderline"/>
          <w:highlight w:val="yellow"/>
        </w:rPr>
        <w:t>Uncorking the bottle would</w:t>
      </w:r>
      <w:r>
        <w:t xml:space="preserve">, in effect, </w:t>
      </w:r>
      <w:r w:rsidRPr="001B08EA">
        <w:rPr>
          <w:rStyle w:val="StyleUnderline"/>
          <w:highlight w:val="yellow"/>
        </w:rPr>
        <w:t>free up resources for China to pursue broader regional aims</w:t>
      </w:r>
      <w:r>
        <w:t xml:space="preserve">. For example, </w:t>
      </w:r>
      <w:r w:rsidRPr="001B08EA">
        <w:rPr>
          <w:rStyle w:val="StyleUnderline"/>
          <w:highlight w:val="yellow"/>
        </w:rPr>
        <w:t>Japan and South Korea would feel the effects once Beijing stationed naval and air forces on the island</w:t>
      </w:r>
      <w:r w:rsidRPr="004841D3">
        <w:rPr>
          <w:rStyle w:val="StyleUnderline"/>
        </w:rPr>
        <w:t>, turning their southern flank and imposing control of adjacent seas and skies. All Northeast Asian nations depend on the seas to convey imports and exports to and from their seaports</w:t>
      </w:r>
      <w:r>
        <w:t xml:space="preserve">. As we can infer from Adm. King’s words, </w:t>
      </w:r>
      <w:r w:rsidRPr="001B08EA">
        <w:rPr>
          <w:rStyle w:val="StyleUnderline"/>
          <w:highlight w:val="yellow"/>
        </w:rPr>
        <w:t>absolute control of China’s economic lifelines equates to a stranglehold over the</w:t>
      </w:r>
      <w:r w:rsidRPr="004841D3">
        <w:rPr>
          <w:rStyle w:val="StyleUnderline"/>
        </w:rPr>
        <w:t xml:space="preserve"> maritime-dependent </w:t>
      </w:r>
      <w:r w:rsidRPr="001B08EA">
        <w:rPr>
          <w:rStyle w:val="StyleUnderline"/>
          <w:highlight w:val="yellow"/>
        </w:rPr>
        <w:t>Japanese and Korean economies</w:t>
      </w:r>
      <w:r w:rsidRPr="004841D3">
        <w:rPr>
          <w:rStyle w:val="StyleUnderline"/>
        </w:rPr>
        <w:t xml:space="preserve">. This fact isn’t lost on Chinese strategists. </w:t>
      </w:r>
      <w:r w:rsidRPr="001B08EA">
        <w:rPr>
          <w:rStyle w:val="StyleUnderline"/>
          <w:highlight w:val="yellow"/>
        </w:rPr>
        <w:t>In this brave new world, Tokyo and Seoul would find little solace in US nuclear guarantees</w:t>
      </w:r>
      <w:r w:rsidRPr="004841D3">
        <w:rPr>
          <w:rStyle w:val="StyleUnderline"/>
        </w:rPr>
        <w:t xml:space="preserve"> or assurances of future support, </w:t>
      </w:r>
      <w:r w:rsidRPr="001B08EA">
        <w:rPr>
          <w:rStyle w:val="StyleUnderline"/>
          <w:highlight w:val="yellow"/>
        </w:rPr>
        <w:t xml:space="preserve">and would have </w:t>
      </w:r>
      <w:r w:rsidRPr="003E1BF7">
        <w:rPr>
          <w:rStyle w:val="Emphasis"/>
          <w:highlight w:val="yellow"/>
        </w:rPr>
        <w:t>little choice but to provide for their own defence</w:t>
      </w:r>
      <w:r w:rsidRPr="001B08EA">
        <w:rPr>
          <w:rStyle w:val="StyleUnderline"/>
          <w:highlight w:val="yellow"/>
        </w:rPr>
        <w:t xml:space="preserve">. The modest arms race already underway would </w:t>
      </w:r>
      <w:r w:rsidRPr="001B08EA">
        <w:rPr>
          <w:rStyle w:val="Emphasis"/>
          <w:highlight w:val="yellow"/>
        </w:rPr>
        <w:t>accelerate</w:t>
      </w:r>
      <w:r>
        <w:t>.</w:t>
      </w:r>
    </w:p>
    <w:p w14:paraId="3506DBC3" w14:textId="77777777" w:rsidR="00E357B0" w:rsidRPr="00FF4E8B" w:rsidRDefault="00E357B0" w:rsidP="00FF4E8B"/>
    <w:p w14:paraId="02B60061" w14:textId="77777777" w:rsidR="00BE4BB5" w:rsidRDefault="00BE4BB5" w:rsidP="00BE4BB5">
      <w:pPr>
        <w:pStyle w:val="Heading3"/>
      </w:pPr>
      <w:r>
        <w:t>They Say: “Plan Gets China To Accept U.S. Presence In East Asia”</w:t>
      </w:r>
    </w:p>
    <w:p w14:paraId="1B39312D" w14:textId="77777777" w:rsidR="00BE4BB5" w:rsidRPr="00A02E94" w:rsidRDefault="00BE4BB5" w:rsidP="00BE4BB5">
      <w:pPr>
        <w:pStyle w:val="Heading4"/>
      </w:pPr>
      <w:r>
        <w:t xml:space="preserve">The “accept U.S. presence” concession is </w:t>
      </w:r>
      <w:r>
        <w:rPr>
          <w:u w:val="single"/>
        </w:rPr>
        <w:t>meaningless</w:t>
      </w:r>
      <w:r>
        <w:t xml:space="preserve"> — it won’t constrain Chinese behavior. </w:t>
      </w:r>
    </w:p>
    <w:p w14:paraId="7C205E11" w14:textId="77777777" w:rsidR="00BE4BB5" w:rsidRDefault="00BE4BB5" w:rsidP="00BE4BB5">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18" w:history="1">
        <w:r w:rsidRPr="00A12EFE">
          <w:rPr>
            <w:rStyle w:val="Hyperlink"/>
          </w:rPr>
          <w:t>http://nationalinterest.org/blog/the-buzz/the-impossible-price-us-china-grand-bargain-dumping-taiwan-13177?page=show</w:t>
        </w:r>
      </w:hyperlink>
      <w:r>
        <w:t>, Accessed 06-28-2016)</w:t>
      </w:r>
    </w:p>
    <w:p w14:paraId="00C5B767" w14:textId="77777777" w:rsidR="00BE4BB5" w:rsidRDefault="00BE4BB5" w:rsidP="00BE4BB5">
      <w:r w:rsidRPr="00A02E94">
        <w:rPr>
          <w:rStyle w:val="StyleUnderline"/>
          <w:highlight w:val="yellow"/>
        </w:rPr>
        <w:t>The “grand bargain”</w:t>
      </w:r>
      <w:r w:rsidRPr="00E56913">
        <w:rPr>
          <w:rStyle w:val="StyleUnderline"/>
        </w:rPr>
        <w:t xml:space="preserve"> idea probably </w:t>
      </w:r>
      <w:r w:rsidRPr="00A02E94">
        <w:rPr>
          <w:rStyle w:val="StyleUnderline"/>
          <w:highlight w:val="yellow"/>
        </w:rPr>
        <w:t xml:space="preserve">resonates less with Beijing than Washington.  From Beijing’s point of view, this would be asking </w:t>
      </w:r>
      <w:r w:rsidRPr="001E6CDB">
        <w:rPr>
          <w:rStyle w:val="StyleUnderline"/>
          <w:highlight w:val="yellow"/>
        </w:rPr>
        <w:t xml:space="preserve">it to trade </w:t>
      </w:r>
      <w:r w:rsidRPr="001E6CDB">
        <w:rPr>
          <w:rStyle w:val="Emphasis"/>
          <w:highlight w:val="yellow"/>
        </w:rPr>
        <w:t>something it believes it already owns</w:t>
      </w:r>
      <w:r w:rsidRPr="001E6CDB">
        <w:rPr>
          <w:rStyle w:val="StyleUnderline"/>
          <w:highlight w:val="yellow"/>
        </w:rPr>
        <w:t xml:space="preserve"> for </w:t>
      </w:r>
      <w:r w:rsidRPr="001E6CDB">
        <w:rPr>
          <w:rStyle w:val="Emphasis"/>
          <w:highlight w:val="yellow"/>
        </w:rPr>
        <w:t>something else it believes it already ow</w:t>
      </w:r>
      <w:r w:rsidRPr="00A02E94">
        <w:rPr>
          <w:rStyle w:val="Emphasis"/>
          <w:highlight w:val="yellow"/>
        </w:rPr>
        <w:t>ns</w:t>
      </w:r>
      <w:r w:rsidRPr="00A02E94">
        <w:rPr>
          <w:rStyle w:val="StyleUnderline"/>
          <w:highlight w:val="yellow"/>
        </w:rPr>
        <w:t>.  If they did agree, how the “bargain” would be operationalized is unclear.  What would it mean for China to “officially accept” U.S. alliances and military bases</w:t>
      </w:r>
      <w:r w:rsidRPr="00E56913">
        <w:rPr>
          <w:rStyle w:val="StyleUnderline"/>
        </w:rPr>
        <w:t xml:space="preserve"> in the Asia-Pacific?  </w:t>
      </w:r>
      <w:r w:rsidRPr="00A02E94">
        <w:rPr>
          <w:rStyle w:val="StyleUnderline"/>
          <w:highlight w:val="yellow"/>
        </w:rPr>
        <w:t>This would</w:t>
      </w:r>
      <w:r w:rsidRPr="00E56913">
        <w:rPr>
          <w:rStyle w:val="StyleUnderline"/>
        </w:rPr>
        <w:t xml:space="preserve"> seem to </w:t>
      </w:r>
      <w:r w:rsidRPr="00A02E94">
        <w:rPr>
          <w:rStyle w:val="StyleUnderline"/>
          <w:highlight w:val="yellow"/>
        </w:rPr>
        <w:t>require Beijing to renounce its</w:t>
      </w:r>
      <w:r w:rsidRPr="00E56913">
        <w:rPr>
          <w:rStyle w:val="StyleUnderline"/>
        </w:rPr>
        <w:t xml:space="preserve"> proudly </w:t>
      </w:r>
      <w:r w:rsidRPr="00A02E94">
        <w:rPr>
          <w:rStyle w:val="StyleUnderline"/>
          <w:highlight w:val="yellow"/>
        </w:rPr>
        <w:t>“principled” opposition to any country having “Cold War era” alliances</w:t>
      </w:r>
      <w:r w:rsidRPr="00E56913">
        <w:rPr>
          <w:rStyle w:val="StyleUnderline"/>
        </w:rPr>
        <w:t xml:space="preserve"> and foreign bases.  At the same time, </w:t>
      </w:r>
      <w:r w:rsidRPr="00A02E94">
        <w:rPr>
          <w:rStyle w:val="StyleUnderline"/>
          <w:highlight w:val="yellow"/>
        </w:rPr>
        <w:t>it is easy to foresee China continuing its pre-bargain activities</w:t>
      </w:r>
      <w:r w:rsidRPr="00E56913">
        <w:rPr>
          <w:rStyle w:val="StyleUnderline"/>
        </w:rPr>
        <w:t xml:space="preserve"> (military buildup, maneuvers with Russia, naval patrols in the East and South China Sea, etc.) </w:t>
      </w:r>
      <w:r w:rsidRPr="00A02E94">
        <w:rPr>
          <w:rStyle w:val="StyleUnderline"/>
          <w:highlight w:val="yellow"/>
        </w:rPr>
        <w:t>while claiming these were not attempts to drive U.S. influence out of the region</w:t>
      </w:r>
      <w:r>
        <w:t>.</w:t>
      </w:r>
    </w:p>
    <w:p w14:paraId="55A64B70" w14:textId="77777777" w:rsidR="00555F5F" w:rsidRDefault="00555F5F" w:rsidP="00BE4BB5"/>
    <w:p w14:paraId="5867611B" w14:textId="4DCCAF9F" w:rsidR="00555F5F" w:rsidRPr="007B5F30" w:rsidRDefault="00555F5F" w:rsidP="00555F5F">
      <w:pPr>
        <w:pStyle w:val="Heading4"/>
      </w:pPr>
      <w:r>
        <w:t xml:space="preserve">The plan allows China to </w:t>
      </w:r>
      <w:r w:rsidRPr="007B5F30">
        <w:rPr>
          <w:u w:val="single"/>
        </w:rPr>
        <w:t>strategically pivot</w:t>
      </w:r>
      <w:r>
        <w:t xml:space="preserve"> away from Taiwan. This enables </w:t>
      </w:r>
      <w:r w:rsidR="007B5F30">
        <w:t xml:space="preserve">it to effectively challenge U.S. power </w:t>
      </w:r>
      <w:r w:rsidR="007B5F30" w:rsidRPr="007B5F30">
        <w:rPr>
          <w:i/>
          <w:u w:val="single"/>
        </w:rPr>
        <w:t>globally</w:t>
      </w:r>
      <w:r w:rsidR="007B5F30">
        <w:t xml:space="preserve">. </w:t>
      </w:r>
    </w:p>
    <w:p w14:paraId="11052C8B" w14:textId="77777777" w:rsidR="00555F5F" w:rsidRDefault="00555F5F" w:rsidP="00555F5F">
      <w:r w:rsidRPr="00C715F4">
        <w:rPr>
          <w:rStyle w:val="Style13ptBold"/>
        </w:rPr>
        <w:t>Rehman 14</w:t>
      </w:r>
      <w:r>
        <w:t xml:space="preserve"> — Iskander Rehman, F</w:t>
      </w:r>
      <w:r w:rsidRPr="00C715F4">
        <w:t>ellow at the Center for Strategic and Budgetary Assessments</w:t>
      </w:r>
      <w:r>
        <w:t>,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w:t>
      </w:r>
      <w:r w:rsidRPr="002340DE">
        <w:t>The Paris Institute of Political Studies</w:t>
      </w:r>
      <w:r>
        <w:t xml:space="preserve">, 2014 (“Why Taiwan Matters,” </w:t>
      </w:r>
      <w:r>
        <w:rPr>
          <w:i/>
        </w:rPr>
        <w:t>The National Interest</w:t>
      </w:r>
      <w:r>
        <w:t>, February 28</w:t>
      </w:r>
      <w:r w:rsidRPr="00C715F4">
        <w:rPr>
          <w:vertAlign w:val="superscript"/>
        </w:rPr>
        <w:t>th</w:t>
      </w:r>
      <w:r>
        <w:t xml:space="preserve">, Available Online at </w:t>
      </w:r>
      <w:hyperlink r:id="rId19" w:history="1">
        <w:r w:rsidRPr="00731117">
          <w:rPr>
            <w:rStyle w:val="Hyperlink"/>
          </w:rPr>
          <w:t>http://nationalinterest.org/commentary/why-taiwan-matters-9971?page=show</w:t>
        </w:r>
      </w:hyperlink>
      <w:r>
        <w:t>, Accessed 07-10-2016)</w:t>
      </w:r>
    </w:p>
    <w:p w14:paraId="0E8A7AE9" w14:textId="77777777" w:rsidR="00555F5F" w:rsidRDefault="00555F5F" w:rsidP="00555F5F">
      <w:r>
        <w:t xml:space="preserve">In this light, </w:t>
      </w:r>
      <w:r w:rsidRPr="005F4781">
        <w:rPr>
          <w:rStyle w:val="StyleUnderline"/>
        </w:rPr>
        <w:t xml:space="preserve">the continued </w:t>
      </w:r>
      <w:r w:rsidRPr="006F72A4">
        <w:rPr>
          <w:rStyle w:val="StyleUnderline"/>
          <w:highlight w:val="yellow"/>
        </w:rPr>
        <w:t>lack of resolution over Taiwan has</w:t>
      </w:r>
      <w:r w:rsidRPr="005F4781">
        <w:rPr>
          <w:rStyle w:val="StyleUnderline"/>
        </w:rPr>
        <w:t xml:space="preserve">, in effect, </w:t>
      </w:r>
      <w:r w:rsidRPr="006F72A4">
        <w:rPr>
          <w:rStyle w:val="StyleUnderline"/>
          <w:highlight w:val="yellow"/>
        </w:rPr>
        <w:t>been</w:t>
      </w:r>
      <w:r w:rsidRPr="005F4781">
        <w:rPr>
          <w:rStyle w:val="StyleUnderline"/>
        </w:rPr>
        <w:t xml:space="preserve"> largely </w:t>
      </w:r>
      <w:r w:rsidRPr="006F72A4">
        <w:rPr>
          <w:rStyle w:val="Emphasis"/>
          <w:highlight w:val="yellow"/>
        </w:rPr>
        <w:t>beneficial</w:t>
      </w:r>
      <w:r w:rsidRPr="006F72A4">
        <w:rPr>
          <w:rStyle w:val="Emphasis"/>
        </w:rPr>
        <w:t>, rather than detrimental</w:t>
      </w:r>
      <w:r w:rsidRPr="005F4781">
        <w:rPr>
          <w:rStyle w:val="StyleUnderline"/>
        </w:rPr>
        <w:t xml:space="preserve">, </w:t>
      </w:r>
      <w:r w:rsidRPr="006F72A4">
        <w:rPr>
          <w:rStyle w:val="StyleUnderline"/>
          <w:highlight w:val="yellow"/>
        </w:rPr>
        <w:t>to American grand strategy</w:t>
      </w:r>
      <w:r w:rsidRPr="005F4781">
        <w:rPr>
          <w:rStyle w:val="StyleUnderline"/>
        </w:rPr>
        <w:t xml:space="preserve"> in Asia </w:t>
      </w:r>
      <w:r w:rsidRPr="006F72A4">
        <w:rPr>
          <w:rStyle w:val="StyleUnderline"/>
          <w:highlight w:val="yellow"/>
        </w:rPr>
        <w:t xml:space="preserve">by focusing the PLA’s strategic attention, thus </w:t>
      </w:r>
      <w:r w:rsidRPr="006F72A4">
        <w:rPr>
          <w:rStyle w:val="Emphasis"/>
          <w:highlight w:val="yellow"/>
        </w:rPr>
        <w:t>diverting it from</w:t>
      </w:r>
      <w:r w:rsidRPr="006F72A4">
        <w:rPr>
          <w:rStyle w:val="Emphasis"/>
        </w:rPr>
        <w:t xml:space="preserve"> potentially </w:t>
      </w:r>
      <w:r w:rsidRPr="006F72A4">
        <w:rPr>
          <w:rStyle w:val="Emphasis"/>
          <w:highlight w:val="yellow"/>
        </w:rPr>
        <w:t>more ambitious undertakings</w:t>
      </w:r>
      <w:r w:rsidRPr="006F72A4">
        <w:rPr>
          <w:rStyle w:val="Emphasis"/>
        </w:rPr>
        <w:t xml:space="preserve"> overseas</w:t>
      </w:r>
      <w:r w:rsidRPr="005F4781">
        <w:rPr>
          <w:rStyle w:val="StyleUnderline"/>
        </w:rPr>
        <w:t xml:space="preserve">. </w:t>
      </w:r>
      <w:r w:rsidRPr="006F72A4">
        <w:rPr>
          <w:rStyle w:val="StyleUnderline"/>
          <w:highlight w:val="yellow"/>
        </w:rPr>
        <w:t>If China gained</w:t>
      </w:r>
      <w:r w:rsidRPr="005F4781">
        <w:rPr>
          <w:rStyle w:val="StyleUnderline"/>
        </w:rPr>
        <w:t xml:space="preserve"> control over </w:t>
      </w:r>
      <w:r w:rsidRPr="006F72A4">
        <w:rPr>
          <w:rStyle w:val="StyleUnderline"/>
          <w:highlight w:val="yellow"/>
        </w:rPr>
        <w:t>Taiwan, the nature of its military competition with the U</w:t>
      </w:r>
      <w:r>
        <w:t xml:space="preserve">nited </w:t>
      </w:r>
      <w:r w:rsidRPr="006F72A4">
        <w:rPr>
          <w:rStyle w:val="StyleUnderline"/>
          <w:highlight w:val="yellow"/>
        </w:rPr>
        <w:t>S</w:t>
      </w:r>
      <w:r>
        <w:t xml:space="preserve">tates </w:t>
      </w:r>
      <w:r w:rsidRPr="006F72A4">
        <w:rPr>
          <w:rStyle w:val="StyleUnderline"/>
          <w:highlight w:val="yellow"/>
        </w:rPr>
        <w:t>would</w:t>
      </w:r>
      <w:r w:rsidRPr="005F4781">
        <w:rPr>
          <w:rStyle w:val="StyleUnderline"/>
        </w:rPr>
        <w:t xml:space="preserve"> undoubtedly change, and </w:t>
      </w:r>
      <w:r w:rsidRPr="006F72A4">
        <w:rPr>
          <w:rStyle w:val="StyleUnderline"/>
          <w:highlight w:val="yellow"/>
        </w:rPr>
        <w:t xml:space="preserve">take on </w:t>
      </w:r>
      <w:r w:rsidRPr="006F72A4">
        <w:rPr>
          <w:rStyle w:val="Emphasis"/>
          <w:highlight w:val="yellow"/>
        </w:rPr>
        <w:t>a more global character</w:t>
      </w:r>
      <w:r w:rsidRPr="006F72A4">
        <w:rPr>
          <w:rStyle w:val="StyleUnderline"/>
        </w:rPr>
        <w:t>. After having spent several decades focusing primarily on antiaccess and area</w:t>
      </w:r>
      <w:r w:rsidRPr="005F4781">
        <w:rPr>
          <w:rStyle w:val="StyleUnderline"/>
        </w:rPr>
        <w:t xml:space="preserve"> denial, </w:t>
      </w:r>
      <w:r w:rsidRPr="006F72A4">
        <w:rPr>
          <w:rStyle w:val="StyleUnderline"/>
          <w:highlight w:val="yellow"/>
        </w:rPr>
        <w:t>the PLA would</w:t>
      </w:r>
      <w:r w:rsidRPr="005F4781">
        <w:rPr>
          <w:rStyle w:val="StyleUnderline"/>
        </w:rPr>
        <w:t xml:space="preserve"> now </w:t>
      </w:r>
      <w:r w:rsidRPr="006F72A4">
        <w:rPr>
          <w:rStyle w:val="StyleUnderline"/>
          <w:highlight w:val="yellow"/>
        </w:rPr>
        <w:t xml:space="preserve">be able to invest more intensely in air and naval assets better suited for </w:t>
      </w:r>
      <w:r w:rsidRPr="006F72A4">
        <w:rPr>
          <w:rStyle w:val="Emphasis"/>
          <w:highlight w:val="yellow"/>
        </w:rPr>
        <w:t>power projection</w:t>
      </w:r>
      <w:r>
        <w:t>. As Robert D. Kaplan notes,</w:t>
      </w:r>
    </w:p>
    <w:p w14:paraId="7199E8C6" w14:textId="77777777" w:rsidR="00555F5F" w:rsidRDefault="00555F5F" w:rsidP="00555F5F">
      <w:pPr>
        <w:ind w:left="720"/>
      </w:pPr>
      <w:r w:rsidRPr="00C37025">
        <w:rPr>
          <w:rStyle w:val="StyleUnderline"/>
        </w:rPr>
        <w:t>If China succeeds in</w:t>
      </w:r>
      <w:r>
        <w:t xml:space="preserve">, in effect, </w:t>
      </w:r>
      <w:r w:rsidRPr="00C37025">
        <w:rPr>
          <w:rStyle w:val="StyleUnderline"/>
        </w:rPr>
        <w:t>consolidating Taiwan, not only will its navy be in an advantageous strategic position vis-à-vis the first island chain, but</w:t>
      </w:r>
      <w:r>
        <w:t xml:space="preserve"> [...] </w:t>
      </w:r>
      <w:r w:rsidRPr="00555F5F">
        <w:rPr>
          <w:rStyle w:val="StyleUnderline"/>
          <w:highlight w:val="yellow"/>
        </w:rPr>
        <w:t>its national energies</w:t>
      </w:r>
      <w:r>
        <w:t xml:space="preserve"> [...] </w:t>
      </w:r>
      <w:r w:rsidRPr="00555F5F">
        <w:rPr>
          <w:rStyle w:val="StyleUnderline"/>
          <w:highlight w:val="yellow"/>
        </w:rPr>
        <w:t>will be</w:t>
      </w:r>
      <w:r w:rsidRPr="00C37025">
        <w:rPr>
          <w:rStyle w:val="StyleUnderline"/>
        </w:rPr>
        <w:t xml:space="preserve"> just as dramatically </w:t>
      </w:r>
      <w:r w:rsidRPr="00555F5F">
        <w:rPr>
          <w:rStyle w:val="StyleUnderline"/>
          <w:highlight w:val="yellow"/>
        </w:rPr>
        <w:t>freed up to look outward in terms of power projection</w:t>
      </w:r>
      <w:r w:rsidRPr="00C37025">
        <w:rPr>
          <w:rStyle w:val="StyleUnderline"/>
        </w:rPr>
        <w:t xml:space="preserve">, </w:t>
      </w:r>
      <w:r w:rsidRPr="00555F5F">
        <w:rPr>
          <w:rStyle w:val="StyleUnderline"/>
          <w:highlight w:val="yellow"/>
        </w:rPr>
        <w:t xml:space="preserve">to a degree that has so far been </w:t>
      </w:r>
      <w:r w:rsidRPr="00555F5F">
        <w:rPr>
          <w:rStyle w:val="Emphasis"/>
          <w:highlight w:val="yellow"/>
        </w:rPr>
        <w:t>impossible</w:t>
      </w:r>
      <w:r>
        <w:t>.</w:t>
      </w:r>
    </w:p>
    <w:p w14:paraId="3883F39C" w14:textId="77777777" w:rsidR="00555F5F" w:rsidRDefault="00555F5F" w:rsidP="00555F5F">
      <w:r w:rsidRPr="00C37025">
        <w:rPr>
          <w:rStyle w:val="StyleUnderline"/>
        </w:rPr>
        <w:t>Proponents of offshore balancing argue that</w:t>
      </w:r>
      <w:r>
        <w:t xml:space="preserve"> American </w:t>
      </w:r>
      <w:r w:rsidRPr="00555F5F">
        <w:rPr>
          <w:rStyle w:val="StyleUnderline"/>
          <w:highlight w:val="yellow"/>
        </w:rPr>
        <w:t>grand strategy should</w:t>
      </w:r>
      <w:r>
        <w:t xml:space="preserve"> return to its core roots, and </w:t>
      </w:r>
      <w:r w:rsidRPr="00555F5F">
        <w:rPr>
          <w:rStyle w:val="StyleUnderline"/>
          <w:highlight w:val="yellow"/>
        </w:rPr>
        <w:t>limit</w:t>
      </w:r>
      <w:r>
        <w:t xml:space="preserve"> its </w:t>
      </w:r>
      <w:r w:rsidRPr="00C37025">
        <w:rPr>
          <w:rStyle w:val="StyleUnderline"/>
        </w:rPr>
        <w:t xml:space="preserve">ambitions to preventing </w:t>
      </w:r>
      <w:r w:rsidRPr="00555F5F">
        <w:rPr>
          <w:rStyle w:val="StyleUnderline"/>
          <w:highlight w:val="yellow"/>
        </w:rPr>
        <w:t>a peer competitor from gaining control</w:t>
      </w:r>
      <w:r w:rsidRPr="00C37025">
        <w:rPr>
          <w:rStyle w:val="StyleUnderline"/>
        </w:rPr>
        <w:t xml:space="preserve"> over Eurasia. </w:t>
      </w:r>
      <w:r w:rsidRPr="00555F5F">
        <w:rPr>
          <w:rStyle w:val="StyleUnderline"/>
          <w:highlight w:val="yellow"/>
        </w:rPr>
        <w:t>Forsaking Taiwan might</w:t>
      </w:r>
      <w:r w:rsidRPr="00C37025">
        <w:rPr>
          <w:rStyle w:val="StyleUnderline"/>
        </w:rPr>
        <w:t xml:space="preserve"> paradoxically </w:t>
      </w:r>
      <w:r w:rsidRPr="00555F5F">
        <w:rPr>
          <w:rStyle w:val="Emphasis"/>
          <w:highlight w:val="yellow"/>
        </w:rPr>
        <w:t>precipitate, rather than prevent</w:t>
      </w:r>
      <w:r w:rsidRPr="00555F5F">
        <w:rPr>
          <w:rStyle w:val="StyleUnderline"/>
          <w:highlight w:val="yellow"/>
        </w:rPr>
        <w:t>, such an outcome</w:t>
      </w:r>
      <w:r>
        <w:t>.</w:t>
      </w:r>
    </w:p>
    <w:p w14:paraId="3C199C65" w14:textId="77777777" w:rsidR="00BE4BB5" w:rsidRDefault="00BE4BB5" w:rsidP="00BE4BB5"/>
    <w:p w14:paraId="3C70339F" w14:textId="23AC1BF3" w:rsidR="00836D60" w:rsidRPr="00B26CE1" w:rsidRDefault="00836D60" w:rsidP="00836D60">
      <w:pPr>
        <w:pStyle w:val="Heading4"/>
      </w:pPr>
      <w:r>
        <w:t xml:space="preserve">The link is </w:t>
      </w:r>
      <w:r w:rsidRPr="00836D60">
        <w:rPr>
          <w:u w:val="single"/>
        </w:rPr>
        <w:t>unique</w:t>
      </w:r>
      <w:r>
        <w:t xml:space="preserve">: the U.S. will </w:t>
      </w:r>
      <w:r w:rsidRPr="00B801CC">
        <w:rPr>
          <w:u w:val="single"/>
        </w:rPr>
        <w:t>maintain</w:t>
      </w:r>
      <w:r w:rsidRPr="00836D60">
        <w:t xml:space="preserve"> its East Asian primacy</w:t>
      </w:r>
      <w:r>
        <w:t xml:space="preserve"> </w:t>
      </w:r>
      <w:r>
        <w:rPr>
          <w:i/>
          <w:u w:val="single"/>
        </w:rPr>
        <w:t>unless</w:t>
      </w:r>
      <w:r>
        <w:t xml:space="preserve"> it abandons Taiwan. </w:t>
      </w:r>
    </w:p>
    <w:p w14:paraId="37792983" w14:textId="77777777" w:rsidR="00836D60" w:rsidRDefault="00836D60" w:rsidP="00836D60">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3E3A5CC2" w14:textId="77777777" w:rsidR="00836D60" w:rsidRDefault="00836D60" w:rsidP="00836D60">
      <w:r w:rsidRPr="001D12F3">
        <w:rPr>
          <w:rStyle w:val="StyleUnderline"/>
          <w:highlight w:val="yellow"/>
        </w:rPr>
        <w:t>Many</w:t>
      </w:r>
      <w:r>
        <w:t xml:space="preserve"> observers </w:t>
      </w:r>
      <w:r w:rsidRPr="001D12F3">
        <w:rPr>
          <w:rStyle w:val="StyleUnderline"/>
          <w:highlight w:val="yellow"/>
        </w:rPr>
        <w:t>see America in permanent decline and China as the</w:t>
      </w:r>
      <w:r w:rsidRPr="00A50B15">
        <w:rPr>
          <w:rStyle w:val="StyleUnderline"/>
        </w:rPr>
        <w:t xml:space="preserve"> anointed </w:t>
      </w:r>
      <w:r w:rsidRPr="001D12F3">
        <w:rPr>
          <w:rStyle w:val="StyleUnderline"/>
          <w:highlight w:val="yellow"/>
        </w:rPr>
        <w:t>regional hegemon, but both</w:t>
      </w:r>
      <w:r w:rsidRPr="00A50B15">
        <w:rPr>
          <w:rStyle w:val="StyleUnderline"/>
        </w:rPr>
        <w:t xml:space="preserve"> of these </w:t>
      </w:r>
      <w:r w:rsidRPr="001D12F3">
        <w:rPr>
          <w:rStyle w:val="StyleUnderline"/>
          <w:highlight w:val="yellow"/>
        </w:rPr>
        <w:t xml:space="preserve">outcomes are </w:t>
      </w:r>
      <w:r w:rsidRPr="001D12F3">
        <w:rPr>
          <w:rStyle w:val="Emphasis"/>
          <w:highlight w:val="yellow"/>
        </w:rPr>
        <w:t>highly uncertain</w:t>
      </w:r>
      <w:r>
        <w:t xml:space="preserve">.  Although now in the trough of an unemployment and fiscal crisis, </w:t>
      </w:r>
      <w:r w:rsidRPr="001D12F3">
        <w:rPr>
          <w:rStyle w:val="StyleUnderline"/>
          <w:highlight w:val="yellow"/>
        </w:rPr>
        <w:t>the U</w:t>
      </w:r>
      <w:r>
        <w:t xml:space="preserve">nited </w:t>
      </w:r>
      <w:r w:rsidRPr="001D12F3">
        <w:rPr>
          <w:rStyle w:val="StyleUnderline"/>
          <w:highlight w:val="yellow"/>
        </w:rPr>
        <w:t>S</w:t>
      </w:r>
      <w:r>
        <w:t xml:space="preserve">tates </w:t>
      </w:r>
      <w:r w:rsidRPr="001D12F3">
        <w:rPr>
          <w:rStyle w:val="StyleUnderline"/>
          <w:highlight w:val="yellow"/>
        </w:rPr>
        <w:t>will probably recover</w:t>
      </w:r>
      <w:r w:rsidRPr="005713D1">
        <w:rPr>
          <w:rStyle w:val="StyleUnderline"/>
        </w:rPr>
        <w:t xml:space="preserve">. Conversely, </w:t>
      </w:r>
      <w:r w:rsidRPr="001D12F3">
        <w:rPr>
          <w:rStyle w:val="StyleUnderline"/>
          <w:highlight w:val="yellow"/>
        </w:rPr>
        <w:t>China faces serious limits</w:t>
      </w:r>
      <w:r w:rsidRPr="005713D1">
        <w:rPr>
          <w:rStyle w:val="StyleUnderline"/>
        </w:rPr>
        <w:t xml:space="preserve"> to its bid for regional leadership. </w:t>
      </w:r>
      <w:r w:rsidRPr="001D12F3">
        <w:rPr>
          <w:rStyle w:val="StyleUnderline"/>
          <w:highlight w:val="yellow"/>
        </w:rPr>
        <w:t xml:space="preserve">These include </w:t>
      </w:r>
      <w:r w:rsidRPr="001D12F3">
        <w:rPr>
          <w:rStyle w:val="Emphasis"/>
          <w:highlight w:val="yellow"/>
        </w:rPr>
        <w:t>internal vulnerabilities</w:t>
      </w:r>
      <w:r w:rsidRPr="005713D1">
        <w:rPr>
          <w:rStyle w:val="StyleUnderline"/>
        </w:rPr>
        <w:t xml:space="preserve"> such as an aging population, the potential for </w:t>
      </w:r>
      <w:r w:rsidRPr="001D12F3">
        <w:rPr>
          <w:rStyle w:val="StyleUnderline"/>
          <w:highlight w:val="yellow"/>
        </w:rPr>
        <w:t>large-scale political turmoil</w:t>
      </w:r>
      <w:r w:rsidRPr="005713D1">
        <w:rPr>
          <w:rStyle w:val="StyleUnderline"/>
        </w:rPr>
        <w:t xml:space="preserve"> caused by groups angry at the Chinese government, </w:t>
      </w:r>
      <w:r w:rsidRPr="001D12F3">
        <w:rPr>
          <w:rStyle w:val="StyleUnderline"/>
          <w:highlight w:val="yellow"/>
        </w:rPr>
        <w:t>and</w:t>
      </w:r>
      <w:r w:rsidRPr="005713D1">
        <w:rPr>
          <w:rStyle w:val="StyleUnderline"/>
        </w:rPr>
        <w:t xml:space="preserve"> the necessity of making huge and </w:t>
      </w:r>
      <w:r w:rsidRPr="001D12F3">
        <w:rPr>
          <w:rStyle w:val="StyleUnderline"/>
          <w:highlight w:val="yellow"/>
        </w:rPr>
        <w:t>painful adjustments to the</w:t>
      </w:r>
      <w:r w:rsidRPr="005713D1">
        <w:rPr>
          <w:rStyle w:val="StyleUnderline"/>
        </w:rPr>
        <w:t xml:space="preserve"> Chinese </w:t>
      </w:r>
      <w:r w:rsidRPr="001D12F3">
        <w:rPr>
          <w:rStyle w:val="StyleUnderline"/>
          <w:highlight w:val="yellow"/>
        </w:rPr>
        <w:t>economy</w:t>
      </w:r>
      <w:r>
        <w:t>.</w:t>
      </w:r>
    </w:p>
    <w:p w14:paraId="600553F8" w14:textId="77777777" w:rsidR="00836D60" w:rsidRDefault="00836D60" w:rsidP="00836D60">
      <w:r w:rsidRPr="005713D1">
        <w:rPr>
          <w:rStyle w:val="StyleUnderline"/>
        </w:rPr>
        <w:t xml:space="preserve">Externally, </w:t>
      </w:r>
      <w:r w:rsidRPr="001D12F3">
        <w:rPr>
          <w:rStyle w:val="StyleUnderline"/>
          <w:highlight w:val="yellow"/>
        </w:rPr>
        <w:t xml:space="preserve">few states in Asia prefer Chinese to U.S. leadership. Unless China becomes </w:t>
      </w:r>
      <w:r w:rsidRPr="001D12F3">
        <w:rPr>
          <w:rStyle w:val="Emphasis"/>
          <w:highlight w:val="yellow"/>
        </w:rPr>
        <w:t>overwhelmingly strong</w:t>
      </w:r>
      <w:r w:rsidRPr="001D12F3">
        <w:rPr>
          <w:rStyle w:val="StyleUnderline"/>
          <w:highlight w:val="yellow"/>
        </w:rPr>
        <w:t xml:space="preserve"> and American capabilities </w:t>
      </w:r>
      <w:r w:rsidRPr="001D12F3">
        <w:rPr>
          <w:rStyle w:val="Emphasis"/>
          <w:highlight w:val="yellow"/>
        </w:rPr>
        <w:t>greatly diminish</w:t>
      </w:r>
      <w:r w:rsidRPr="001D12F3">
        <w:rPr>
          <w:rStyle w:val="StyleUnderline"/>
          <w:highlight w:val="yellow"/>
        </w:rPr>
        <w:t>, security cooperation</w:t>
      </w:r>
      <w:r w:rsidRPr="005713D1">
        <w:rPr>
          <w:rStyle w:val="StyleUnderline"/>
        </w:rPr>
        <w:t xml:space="preserve"> among the Asia-Pacific countries in defense of widely-accepted norms of international behavior </w:t>
      </w:r>
      <w:r w:rsidRPr="001D12F3">
        <w:rPr>
          <w:rStyle w:val="StyleUnderline"/>
          <w:highlight w:val="yellow"/>
        </w:rPr>
        <w:t>will be sufficient to check</w:t>
      </w:r>
      <w:r w:rsidRPr="005713D1">
        <w:rPr>
          <w:rStyle w:val="StyleUnderline"/>
        </w:rPr>
        <w:t xml:space="preserve"> those </w:t>
      </w:r>
      <w:r w:rsidRPr="001D12F3">
        <w:rPr>
          <w:rStyle w:val="StyleUnderline"/>
          <w:highlight w:val="yellow"/>
        </w:rPr>
        <w:t>Chinese aspirations</w:t>
      </w:r>
      <w:r w:rsidRPr="005713D1">
        <w:rPr>
          <w:rStyle w:val="StyleUnderline"/>
        </w:rPr>
        <w:t xml:space="preserve"> that are illegitimate in that they forcibly intrude on other people’s vital interests</w:t>
      </w:r>
      <w:r>
        <w:t>.</w:t>
      </w:r>
    </w:p>
    <w:p w14:paraId="47733499" w14:textId="77777777" w:rsidR="00836D60" w:rsidRDefault="00836D60" w:rsidP="00836D60">
      <w:r>
        <w:t>One of these illegitimate aspirations is the notion that China cannot be a prosperous, secure great power without politically absorbing Taiwan, the last big piece of unfinished business from China’s “century of humiliation.” Abandoning Taiwan would, tragically, acquiesce to this notion. The threat of Taiwan independence is an unfortunate invention of the Chinese Communist Party. It is a fake threat. An autonomous Taiwan is not preventing massive increases in China’s prosperity and security. On the other hand, Beijing’s threat to militarily destroy the political system and political identity chosen by Taiwan’s people is real.</w:t>
      </w:r>
    </w:p>
    <w:p w14:paraId="29B5B3D1" w14:textId="77777777" w:rsidR="00836D60" w:rsidRDefault="00836D60" w:rsidP="00836D60">
      <w:r w:rsidRPr="001D12F3">
        <w:rPr>
          <w:rStyle w:val="StyleUnderline"/>
          <w:highlight w:val="yellow"/>
        </w:rPr>
        <w:t xml:space="preserve">Abandoning Taiwan is </w:t>
      </w:r>
      <w:r w:rsidRPr="001D12F3">
        <w:rPr>
          <w:rStyle w:val="Emphasis"/>
          <w:highlight w:val="yellow"/>
        </w:rPr>
        <w:t>completely at odds</w:t>
      </w:r>
      <w:r w:rsidRPr="001D12F3">
        <w:rPr>
          <w:rStyle w:val="StyleUnderline"/>
          <w:highlight w:val="yellow"/>
        </w:rPr>
        <w:t xml:space="preserve"> with</w:t>
      </w:r>
      <w:r w:rsidRPr="005713D1">
        <w:rPr>
          <w:rStyle w:val="StyleUnderline"/>
        </w:rPr>
        <w:t xml:space="preserve"> the broad U.S. agenda for international affairs as well as with the specific policy of </w:t>
      </w:r>
      <w:r w:rsidRPr="001D12F3">
        <w:rPr>
          <w:rStyle w:val="StyleUnderline"/>
          <w:highlight w:val="yellow"/>
        </w:rPr>
        <w:t>“re-balancing” toward Asia. Washington should</w:t>
      </w:r>
      <w:r w:rsidRPr="005713D1">
        <w:rPr>
          <w:rStyle w:val="StyleUnderline"/>
        </w:rPr>
        <w:t xml:space="preserve"> consider </w:t>
      </w:r>
      <w:r w:rsidRPr="001D12F3">
        <w:rPr>
          <w:rStyle w:val="StyleUnderline"/>
          <w:highlight w:val="yellow"/>
        </w:rPr>
        <w:t>cut</w:t>
      </w:r>
      <w:r w:rsidRPr="005713D1">
        <w:rPr>
          <w:rStyle w:val="StyleUnderline"/>
        </w:rPr>
        <w:t xml:space="preserve">ting </w:t>
      </w:r>
      <w:r w:rsidRPr="001D12F3">
        <w:rPr>
          <w:rStyle w:val="StyleUnderline"/>
          <w:highlight w:val="yellow"/>
        </w:rPr>
        <w:t>off</w:t>
      </w:r>
      <w:r w:rsidRPr="005713D1">
        <w:rPr>
          <w:rStyle w:val="StyleUnderline"/>
        </w:rPr>
        <w:t xml:space="preserve"> its </w:t>
      </w:r>
      <w:r w:rsidRPr="001D12F3">
        <w:rPr>
          <w:rStyle w:val="StyleUnderline"/>
          <w:highlight w:val="yellow"/>
        </w:rPr>
        <w:t>support</w:t>
      </w:r>
      <w:r w:rsidRPr="005713D1">
        <w:rPr>
          <w:rStyle w:val="StyleUnderline"/>
        </w:rPr>
        <w:t xml:space="preserve"> to Taiwan </w:t>
      </w:r>
      <w:r w:rsidRPr="001D12F3">
        <w:rPr>
          <w:rStyle w:val="StyleUnderline"/>
          <w:highlight w:val="yellow"/>
        </w:rPr>
        <w:t>only if the U</w:t>
      </w:r>
      <w:r>
        <w:t xml:space="preserve">nited </w:t>
      </w:r>
      <w:r w:rsidRPr="001D12F3">
        <w:rPr>
          <w:rStyle w:val="StyleUnderline"/>
          <w:highlight w:val="yellow"/>
        </w:rPr>
        <w:t>S</w:t>
      </w:r>
      <w:r>
        <w:t xml:space="preserve">tates </w:t>
      </w:r>
      <w:r w:rsidRPr="001D12F3">
        <w:rPr>
          <w:rStyle w:val="StyleUnderline"/>
          <w:highlight w:val="yellow"/>
        </w:rPr>
        <w:t xml:space="preserve">has decided to </w:t>
      </w:r>
      <w:r w:rsidRPr="001D12F3">
        <w:rPr>
          <w:rStyle w:val="Emphasis"/>
          <w:highlight w:val="yellow"/>
        </w:rPr>
        <w:t>abdicate its leadership role in the Asia-Pacific region</w:t>
      </w:r>
      <w:r w:rsidRPr="005713D1">
        <w:rPr>
          <w:rStyle w:val="StyleUnderline"/>
        </w:rPr>
        <w:t xml:space="preserve"> and </w:t>
      </w:r>
      <w:r w:rsidRPr="005713D1">
        <w:rPr>
          <w:rStyle w:val="Emphasis"/>
        </w:rPr>
        <w:t>pull its influence back to the Western Hemisphere</w:t>
      </w:r>
      <w:r>
        <w:t>.</w:t>
      </w:r>
    </w:p>
    <w:p w14:paraId="7AD0EF10" w14:textId="77777777" w:rsidR="00836D60" w:rsidRDefault="00836D60" w:rsidP="00BE4BB5"/>
    <w:p w14:paraId="3D91AE74" w14:textId="77777777" w:rsidR="00BE4BB5" w:rsidRDefault="00BE4BB5" w:rsidP="00BE4BB5">
      <w:pPr>
        <w:pStyle w:val="Heading3"/>
      </w:pPr>
      <w:r>
        <w:t>They Say: “Other Policies Maintain Strong Alliances”</w:t>
      </w:r>
    </w:p>
    <w:p w14:paraId="18DE5C54" w14:textId="77777777" w:rsidR="00BE4BB5" w:rsidRDefault="00BE4BB5" w:rsidP="00BE4BB5">
      <w:pPr>
        <w:pStyle w:val="Heading4"/>
      </w:pPr>
      <w:r>
        <w:t xml:space="preserve">These policies would </w:t>
      </w:r>
      <w:r w:rsidRPr="00DB4EB4">
        <w:rPr>
          <w:u w:val="single"/>
        </w:rPr>
        <w:t>freak out China</w:t>
      </w:r>
      <w:r>
        <w:t xml:space="preserve">, reversing any gains from the plan. </w:t>
      </w:r>
    </w:p>
    <w:p w14:paraId="2588C13C" w14:textId="77777777" w:rsidR="00BE4BB5" w:rsidRDefault="00BE4BB5" w:rsidP="00BE4BB5">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20" w:history="1">
        <w:r w:rsidRPr="00A12EFE">
          <w:rPr>
            <w:rStyle w:val="Hyperlink"/>
          </w:rPr>
          <w:t>http://nationalinterest.org/blog/the-buzz/the-impossible-price-us-china-grand-bargain-dumping-taiwan-13177?page=show</w:t>
        </w:r>
      </w:hyperlink>
      <w:r>
        <w:t>, Accessed 06-28-2016)</w:t>
      </w:r>
    </w:p>
    <w:p w14:paraId="0A69CF8D" w14:textId="77777777" w:rsidR="00BE4BB5" w:rsidRDefault="00BE4BB5" w:rsidP="00BE4BB5">
      <w:r>
        <w:t xml:space="preserve">Ultimately, </w:t>
      </w:r>
      <w:r w:rsidRPr="00974D92">
        <w:rPr>
          <w:rStyle w:val="StyleUnderline"/>
          <w:highlight w:val="yellow"/>
        </w:rPr>
        <w:t xml:space="preserve">Glaser’s idea founders on the </w:t>
      </w:r>
      <w:r w:rsidRPr="00DB4EB4">
        <w:rPr>
          <w:rStyle w:val="Emphasis"/>
          <w:highlight w:val="yellow"/>
        </w:rPr>
        <w:t>contradiction</w:t>
      </w:r>
      <w:r w:rsidRPr="00974D92">
        <w:rPr>
          <w:rStyle w:val="StyleUnderline"/>
          <w:highlight w:val="yellow"/>
        </w:rPr>
        <w:t xml:space="preserve"> between assuring China and assuring allies who fear China</w:t>
      </w:r>
      <w:r w:rsidRPr="00F57D38">
        <w:rPr>
          <w:rStyle w:val="StyleUnderline"/>
        </w:rPr>
        <w:t xml:space="preserve">.  Admitting that regional confidence in U.S. reliability would suffer if Washington stopped supporting Taiwan, </w:t>
      </w:r>
      <w:r w:rsidRPr="00974D92">
        <w:rPr>
          <w:rStyle w:val="StyleUnderline"/>
          <w:highlight w:val="yellow"/>
        </w:rPr>
        <w:t>Glaser argues that Washington would need to compensate for this reputational setback by increasing U.S. military forces in the region</w:t>
      </w:r>
      <w:r w:rsidRPr="00F57D38">
        <w:rPr>
          <w:rStyle w:val="StyleUnderline"/>
        </w:rPr>
        <w:t xml:space="preserve">, investing in stronger capabilities, and deepening ties between US and allied military commands.  These </w:t>
      </w:r>
      <w:r w:rsidRPr="00974D92">
        <w:rPr>
          <w:rStyle w:val="StyleUnderline"/>
          <w:highlight w:val="yellow"/>
        </w:rPr>
        <w:t>compensatory moves</w:t>
      </w:r>
      <w:r w:rsidRPr="00F57D38">
        <w:rPr>
          <w:rStyle w:val="StyleUnderline"/>
        </w:rPr>
        <w:t xml:space="preserve">, however, </w:t>
      </w:r>
      <w:r w:rsidRPr="00974D92">
        <w:rPr>
          <w:rStyle w:val="StyleUnderline"/>
          <w:highlight w:val="yellow"/>
        </w:rPr>
        <w:t xml:space="preserve">would go a long way toward </w:t>
      </w:r>
      <w:r w:rsidRPr="00DB4EB4">
        <w:rPr>
          <w:rStyle w:val="Emphasis"/>
          <w:highlight w:val="yellow"/>
        </w:rPr>
        <w:t>reviving the very fears that the “grand bargain” was intended to alleviate</w:t>
      </w:r>
      <w:r w:rsidRPr="00974D92">
        <w:rPr>
          <w:rStyle w:val="StyleUnderline"/>
          <w:highlight w:val="yellow"/>
        </w:rPr>
        <w:t>.  It is questionable that China would feel much more secure if the price of gaining control over Taiwan was a permanently stronger US military presence in the region</w:t>
      </w:r>
      <w:r>
        <w:t>.</w:t>
      </w:r>
    </w:p>
    <w:p w14:paraId="184C02E8" w14:textId="77777777" w:rsidR="00BE4BB5" w:rsidRDefault="00BE4BB5" w:rsidP="00BE4BB5">
      <w:r w:rsidRPr="00F57D38">
        <w:rPr>
          <w:rStyle w:val="StyleUnderline"/>
        </w:rPr>
        <w:t xml:space="preserve">Glaser’s view of the protection of a democratic Taiwan as superfluous rather than intrinsic to America’s “longstanding military security role in East Asia” is erroneous.  Therefore a </w:t>
      </w:r>
      <w:r w:rsidRPr="00DB4EB4">
        <w:rPr>
          <w:rStyle w:val="StyleUnderline"/>
          <w:highlight w:val="yellow"/>
        </w:rPr>
        <w:t>bargaining away</w:t>
      </w:r>
      <w:r w:rsidRPr="00F57D38">
        <w:rPr>
          <w:rStyle w:val="StyleUnderline"/>
        </w:rPr>
        <w:t xml:space="preserve"> of US support for </w:t>
      </w:r>
      <w:r w:rsidRPr="00DB4EB4">
        <w:rPr>
          <w:rStyle w:val="StyleUnderline"/>
          <w:highlight w:val="yellow"/>
        </w:rPr>
        <w:t>Taiwan</w:t>
      </w:r>
      <w:r w:rsidRPr="00F57D38">
        <w:rPr>
          <w:rStyle w:val="StyleUnderline"/>
        </w:rPr>
        <w:t xml:space="preserve"> – especially for a doubtful payoff – </w:t>
      </w:r>
      <w:r w:rsidRPr="00DB4EB4">
        <w:rPr>
          <w:rStyle w:val="StyleUnderline"/>
          <w:highlight w:val="yellow"/>
        </w:rPr>
        <w:t>is no way to strengthen America’s regional leadership</w:t>
      </w:r>
      <w:r>
        <w:t xml:space="preserve">. </w:t>
      </w:r>
    </w:p>
    <w:p w14:paraId="18527873" w14:textId="77777777" w:rsidR="002A1352" w:rsidRDefault="002A1352" w:rsidP="002A1352"/>
    <w:p w14:paraId="39CDD2E0" w14:textId="60A6511D" w:rsidR="00EC7268" w:rsidRDefault="00EC7268" w:rsidP="008534A5">
      <w:pPr>
        <w:pStyle w:val="Heading2"/>
      </w:pPr>
      <w:r>
        <w:t>Chinese Expansionism DA</w:t>
      </w:r>
    </w:p>
    <w:p w14:paraId="7ED5238C" w14:textId="643480AA" w:rsidR="00A85B60" w:rsidRDefault="00A85B60" w:rsidP="00A85B60">
      <w:pPr>
        <w:pStyle w:val="Heading3"/>
      </w:pPr>
      <w:r>
        <w:t>1NC — Chinese Expansionism DA</w:t>
      </w:r>
    </w:p>
    <w:p w14:paraId="4681B093" w14:textId="0F6C6361" w:rsidR="00523F3C" w:rsidRDefault="00523F3C" w:rsidP="00523F3C">
      <w:pPr>
        <w:pStyle w:val="Heading4"/>
      </w:pPr>
      <w:r>
        <w:t xml:space="preserve">First/next off is the </w:t>
      </w:r>
      <w:r>
        <w:rPr>
          <w:u w:val="single"/>
        </w:rPr>
        <w:t>Chinese Expansionism</w:t>
      </w:r>
      <w:r w:rsidRPr="001D12F3">
        <w:rPr>
          <w:u w:val="single"/>
        </w:rPr>
        <w:t xml:space="preserve"> DA</w:t>
      </w:r>
      <w:r>
        <w:t xml:space="preserve">. </w:t>
      </w:r>
    </w:p>
    <w:p w14:paraId="31B367FA" w14:textId="77777777" w:rsidR="00523F3C" w:rsidRDefault="00523F3C" w:rsidP="00523F3C"/>
    <w:p w14:paraId="5B56855F" w14:textId="18B0E74E" w:rsidR="001D32A1" w:rsidRPr="00267E09" w:rsidRDefault="00555F5F" w:rsidP="001D32A1">
      <w:pPr>
        <w:pStyle w:val="Heading4"/>
      </w:pPr>
      <w:r w:rsidRPr="00555F5F">
        <w:rPr>
          <w:u w:val="single"/>
        </w:rPr>
        <w:t>First</w:t>
      </w:r>
      <w:r w:rsidR="001D32A1">
        <w:t xml:space="preserve">, the plan emboldens China to be </w:t>
      </w:r>
      <w:r w:rsidR="001D32A1">
        <w:rPr>
          <w:u w:val="single"/>
        </w:rPr>
        <w:t>more aggressive</w:t>
      </w:r>
      <w:r w:rsidR="001D32A1">
        <w:t xml:space="preserve"> in the ECS and SCS. </w:t>
      </w:r>
      <w:r w:rsidR="00267E09">
        <w:t>Control of Taiwan gives them</w:t>
      </w:r>
      <w:r w:rsidR="00261FEE">
        <w:t xml:space="preserve"> unique</w:t>
      </w:r>
      <w:r w:rsidR="00267E09">
        <w:t xml:space="preserve"> </w:t>
      </w:r>
      <w:r w:rsidR="00267E09">
        <w:rPr>
          <w:u w:val="single"/>
        </w:rPr>
        <w:t>leverage</w:t>
      </w:r>
      <w:r w:rsidR="00267E09">
        <w:t xml:space="preserve"> and </w:t>
      </w:r>
      <w:r w:rsidR="00267E09">
        <w:rPr>
          <w:u w:val="single"/>
        </w:rPr>
        <w:t>opportunity</w:t>
      </w:r>
      <w:r w:rsidR="00267E09">
        <w:t xml:space="preserve">. </w:t>
      </w:r>
    </w:p>
    <w:p w14:paraId="2147628F" w14:textId="77777777" w:rsidR="001D32A1" w:rsidRDefault="001D32A1" w:rsidP="001D32A1">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4A9CC1A5" w14:textId="77777777" w:rsidR="001D32A1" w:rsidRDefault="001D32A1" w:rsidP="001D32A1">
      <w:r w:rsidRPr="009673BD">
        <w:rPr>
          <w:rStyle w:val="StyleUnderline"/>
        </w:rPr>
        <w:t xml:space="preserve">Rather than alleviate frictions, </w:t>
      </w:r>
      <w:r w:rsidRPr="00B13C0F">
        <w:rPr>
          <w:rStyle w:val="StyleUnderline"/>
          <w:highlight w:val="yellow"/>
        </w:rPr>
        <w:t>a grand bargain would</w:t>
      </w:r>
      <w:r w:rsidRPr="009673BD">
        <w:rPr>
          <w:rStyle w:val="StyleUnderline"/>
        </w:rPr>
        <w:t xml:space="preserve"> likely </w:t>
      </w:r>
      <w:r w:rsidRPr="00B13C0F">
        <w:rPr>
          <w:rStyle w:val="StyleUnderline"/>
          <w:highlight w:val="yellow"/>
        </w:rPr>
        <w:t>motivate beliefs that China could</w:t>
      </w:r>
      <w:r w:rsidRPr="009673BD">
        <w:rPr>
          <w:rStyle w:val="StyleUnderline"/>
        </w:rPr>
        <w:t xml:space="preserve"> eventually </w:t>
      </w:r>
      <w:r w:rsidRPr="00B13C0F">
        <w:rPr>
          <w:rStyle w:val="StyleUnderline"/>
          <w:highlight w:val="yellow"/>
        </w:rPr>
        <w:t xml:space="preserve">dismantle the U.S. security architecture in Asia, </w:t>
      </w:r>
      <w:r w:rsidRPr="00B13C0F">
        <w:rPr>
          <w:rStyle w:val="Emphasis"/>
          <w:highlight w:val="yellow"/>
        </w:rPr>
        <w:t>emboldening</w:t>
      </w:r>
      <w:r w:rsidRPr="009673BD">
        <w:rPr>
          <w:rStyle w:val="StyleUnderline"/>
        </w:rPr>
        <w:t xml:space="preserve"> actors on </w:t>
      </w:r>
      <w:r w:rsidRPr="00B13C0F">
        <w:rPr>
          <w:rStyle w:val="StyleUnderline"/>
          <w:highlight w:val="yellow"/>
        </w:rPr>
        <w:t>the Chinese</w:t>
      </w:r>
      <w:r w:rsidRPr="009673BD">
        <w:rPr>
          <w:rStyle w:val="StyleUnderline"/>
        </w:rPr>
        <w:t xml:space="preserve"> side </w:t>
      </w:r>
      <w:r w:rsidRPr="00B13C0F">
        <w:rPr>
          <w:rStyle w:val="StyleUnderline"/>
          <w:highlight w:val="yellow"/>
        </w:rPr>
        <w:t xml:space="preserve">to pursue their interests </w:t>
      </w:r>
      <w:r w:rsidRPr="00B13C0F">
        <w:rPr>
          <w:rStyle w:val="Emphasis"/>
          <w:highlight w:val="yellow"/>
        </w:rPr>
        <w:t>more assertively</w:t>
      </w:r>
      <w:r w:rsidRPr="009673BD">
        <w:rPr>
          <w:rStyle w:val="StyleUnderline"/>
        </w:rPr>
        <w:t xml:space="preserve">. U.S. </w:t>
      </w:r>
      <w:r w:rsidRPr="00E87EAB">
        <w:rPr>
          <w:rStyle w:val="StyleUnderline"/>
          <w:highlight w:val="yellow"/>
        </w:rPr>
        <w:t>abandonment</w:t>
      </w:r>
      <w:r w:rsidRPr="009673BD">
        <w:rPr>
          <w:rStyle w:val="StyleUnderline"/>
        </w:rPr>
        <w:t xml:space="preserve"> of Taiwan </w:t>
      </w:r>
      <w:r w:rsidRPr="00E87EAB">
        <w:rPr>
          <w:rStyle w:val="StyleUnderline"/>
          <w:highlight w:val="yellow"/>
        </w:rPr>
        <w:t>would entail</w:t>
      </w:r>
      <w:r w:rsidRPr="009673BD">
        <w:rPr>
          <w:rStyle w:val="StyleUnderline"/>
        </w:rPr>
        <w:t xml:space="preserve"> repealing the T</w:t>
      </w:r>
      <w:r>
        <w:t xml:space="preserve">aiwan </w:t>
      </w:r>
      <w:r w:rsidRPr="009673BD">
        <w:rPr>
          <w:rStyle w:val="StyleUnderline"/>
        </w:rPr>
        <w:t>R</w:t>
      </w:r>
      <w:r>
        <w:t xml:space="preserve">elations </w:t>
      </w:r>
      <w:r w:rsidRPr="009673BD">
        <w:rPr>
          <w:rStyle w:val="StyleUnderline"/>
        </w:rPr>
        <w:t>A</w:t>
      </w:r>
      <w:r>
        <w:t xml:space="preserve">ct, </w:t>
      </w:r>
      <w:r w:rsidRPr="00E87EAB">
        <w:rPr>
          <w:rStyle w:val="StyleUnderline"/>
          <w:highlight w:val="yellow"/>
        </w:rPr>
        <w:t>ending</w:t>
      </w:r>
      <w:r w:rsidRPr="009673BD">
        <w:rPr>
          <w:rStyle w:val="StyleUnderline"/>
        </w:rPr>
        <w:t xml:space="preserve"> the legal basis for </w:t>
      </w:r>
      <w:r w:rsidRPr="00E87EAB">
        <w:rPr>
          <w:rStyle w:val="StyleUnderline"/>
          <w:highlight w:val="yellow"/>
        </w:rPr>
        <w:t>defense cooperation and arms sales</w:t>
      </w:r>
      <w:r w:rsidRPr="009673BD">
        <w:rPr>
          <w:rStyle w:val="StyleUnderline"/>
        </w:rPr>
        <w:t xml:space="preserve">, </w:t>
      </w:r>
      <w:r w:rsidRPr="00E87EAB">
        <w:rPr>
          <w:rStyle w:val="Emphasis"/>
          <w:highlight w:val="yellow"/>
        </w:rPr>
        <w:t>immediately undermining deterrence</w:t>
      </w:r>
      <w:r w:rsidRPr="009673BD">
        <w:rPr>
          <w:rStyle w:val="StyleUnderline"/>
        </w:rPr>
        <w:t xml:space="preserve">, </w:t>
      </w:r>
      <w:r w:rsidRPr="00E87EAB">
        <w:rPr>
          <w:rStyle w:val="StyleUnderline"/>
          <w:highlight w:val="yellow"/>
        </w:rPr>
        <w:t>and steadily</w:t>
      </w:r>
      <w:r>
        <w:t xml:space="preserve"> [End Page 180] </w:t>
      </w:r>
      <w:r w:rsidRPr="00E87EAB">
        <w:rPr>
          <w:rStyle w:val="StyleUnderline"/>
          <w:highlight w:val="yellow"/>
        </w:rPr>
        <w:t>degrading Taiwan’s defense capabilities</w:t>
      </w:r>
      <w:r w:rsidRPr="009673BD">
        <w:rPr>
          <w:rStyle w:val="StyleUnderline"/>
        </w:rPr>
        <w:t xml:space="preserve"> in ways difficult to reverse</w:t>
      </w:r>
      <w:r>
        <w:t xml:space="preserve">.14 </w:t>
      </w:r>
      <w:r w:rsidRPr="00643D27">
        <w:rPr>
          <w:rStyle w:val="StyleUnderline"/>
        </w:rPr>
        <w:t xml:space="preserve">Meanwhile, </w:t>
      </w:r>
      <w:r w:rsidRPr="00E87EAB">
        <w:rPr>
          <w:rStyle w:val="StyleUnderline"/>
          <w:highlight w:val="yellow"/>
        </w:rPr>
        <w:t xml:space="preserve">China’s </w:t>
      </w:r>
      <w:r w:rsidRPr="00E87EAB">
        <w:rPr>
          <w:rStyle w:val="Emphasis"/>
          <w:highlight w:val="yellow"/>
        </w:rPr>
        <w:t>salami tactics</w:t>
      </w:r>
      <w:r w:rsidRPr="00643D27">
        <w:rPr>
          <w:rStyle w:val="StyleUnderline"/>
        </w:rPr>
        <w:t xml:space="preserve">, </w:t>
      </w:r>
      <w:r w:rsidRPr="00E87EAB">
        <w:rPr>
          <w:rStyle w:val="StyleUnderline"/>
          <w:highlight w:val="yellow"/>
        </w:rPr>
        <w:t xml:space="preserve">in combination with its ability to </w:t>
      </w:r>
      <w:r w:rsidRPr="00983F57">
        <w:rPr>
          <w:rStyle w:val="Emphasis"/>
          <w:highlight w:val="yellow"/>
        </w:rPr>
        <w:t>quickly redeploy</w:t>
      </w:r>
      <w:r w:rsidRPr="00983F57">
        <w:rPr>
          <w:rStyle w:val="Emphasis"/>
        </w:rPr>
        <w:t xml:space="preserve"> military </w:t>
      </w:r>
      <w:r w:rsidRPr="00983F57">
        <w:rPr>
          <w:rStyle w:val="Emphasis"/>
          <w:highlight w:val="yellow"/>
        </w:rPr>
        <w:t>assets</w:t>
      </w:r>
      <w:r w:rsidRPr="00E87EAB">
        <w:rPr>
          <w:rStyle w:val="StyleUnderline"/>
          <w:highlight w:val="yellow"/>
        </w:rPr>
        <w:t xml:space="preserve"> it might agree to pull back and its </w:t>
      </w:r>
      <w:r w:rsidRPr="00983F57">
        <w:rPr>
          <w:rStyle w:val="Emphasis"/>
          <w:highlight w:val="yellow"/>
        </w:rPr>
        <w:t>demonstrated long-term approach</w:t>
      </w:r>
      <w:r w:rsidRPr="00E87EAB">
        <w:rPr>
          <w:rStyle w:val="StyleUnderline"/>
          <w:highlight w:val="yellow"/>
        </w:rPr>
        <w:t xml:space="preserve"> to the E</w:t>
      </w:r>
      <w:r>
        <w:t xml:space="preserve">ast China </w:t>
      </w:r>
      <w:r w:rsidRPr="00E87EAB">
        <w:rPr>
          <w:rStyle w:val="StyleUnderline"/>
          <w:highlight w:val="yellow"/>
        </w:rPr>
        <w:t>and S</w:t>
      </w:r>
      <w:r>
        <w:t xml:space="preserve">outh </w:t>
      </w:r>
      <w:r w:rsidRPr="00E87EAB">
        <w:rPr>
          <w:rStyle w:val="StyleUnderline"/>
          <w:highlight w:val="yellow"/>
        </w:rPr>
        <w:t>C</w:t>
      </w:r>
      <w:r>
        <w:t xml:space="preserve">hina </w:t>
      </w:r>
      <w:r w:rsidRPr="00E87EAB">
        <w:rPr>
          <w:rStyle w:val="StyleUnderline"/>
          <w:highlight w:val="yellow"/>
        </w:rPr>
        <w:t>S</w:t>
      </w:r>
      <w:r>
        <w:t xml:space="preserve">eas, </w:t>
      </w:r>
      <w:r w:rsidRPr="00E87EAB">
        <w:rPr>
          <w:rStyle w:val="StyleUnderline"/>
          <w:highlight w:val="yellow"/>
        </w:rPr>
        <w:t>make any</w:t>
      </w:r>
      <w:r w:rsidRPr="00643D27">
        <w:rPr>
          <w:rStyle w:val="StyleUnderline"/>
        </w:rPr>
        <w:t xml:space="preserve"> such </w:t>
      </w:r>
      <w:r w:rsidRPr="00E87EAB">
        <w:rPr>
          <w:rStyle w:val="StyleUnderline"/>
          <w:highlight w:val="yellow"/>
        </w:rPr>
        <w:t>deal</w:t>
      </w:r>
      <w:r w:rsidRPr="00643D27">
        <w:rPr>
          <w:rStyle w:val="StyleUnderline"/>
        </w:rPr>
        <w:t xml:space="preserve"> as Glaser suggests </w:t>
      </w:r>
      <w:r w:rsidRPr="00E87EAB">
        <w:rPr>
          <w:rStyle w:val="Emphasis"/>
          <w:highlight w:val="yellow"/>
        </w:rPr>
        <w:t>not credible</w:t>
      </w:r>
      <w:r w:rsidRPr="00643D27">
        <w:rPr>
          <w:rStyle w:val="StyleUnderline"/>
        </w:rPr>
        <w:t xml:space="preserve">. Chinese </w:t>
      </w:r>
      <w:r w:rsidRPr="00E87EAB">
        <w:rPr>
          <w:rStyle w:val="StyleUnderline"/>
          <w:highlight w:val="yellow"/>
        </w:rPr>
        <w:t>official documents give no reason to believe</w:t>
      </w:r>
      <w:r w:rsidRPr="00643D27">
        <w:rPr>
          <w:rStyle w:val="StyleUnderline"/>
        </w:rPr>
        <w:t xml:space="preserve"> that </w:t>
      </w:r>
      <w:r w:rsidRPr="00E87EAB">
        <w:rPr>
          <w:rStyle w:val="StyleUnderline"/>
          <w:highlight w:val="yellow"/>
        </w:rPr>
        <w:t>Beijing would be conciliatory on other claims</w:t>
      </w:r>
      <w:r w:rsidRPr="00643D27">
        <w:rPr>
          <w:rStyle w:val="StyleUnderline"/>
        </w:rPr>
        <w:t xml:space="preserve"> if the U</w:t>
      </w:r>
      <w:r>
        <w:t xml:space="preserve">nited </w:t>
      </w:r>
      <w:r w:rsidRPr="00643D27">
        <w:rPr>
          <w:rStyle w:val="StyleUnderline"/>
        </w:rPr>
        <w:t>S</w:t>
      </w:r>
      <w:r>
        <w:t xml:space="preserve">tates </w:t>
      </w:r>
      <w:r w:rsidRPr="00643D27">
        <w:rPr>
          <w:rStyle w:val="StyleUnderline"/>
        </w:rPr>
        <w:t>accommodated China on Taiwan</w:t>
      </w:r>
      <w:r>
        <w:t xml:space="preserve">.15 </w:t>
      </w:r>
      <w:r w:rsidRPr="00983F57">
        <w:rPr>
          <w:rStyle w:val="StyleUnderline"/>
          <w:highlight w:val="yellow"/>
        </w:rPr>
        <w:t>Taipei also claims sovereignty over the</w:t>
      </w:r>
      <w:r w:rsidRPr="00643D27">
        <w:rPr>
          <w:rStyle w:val="StyleUnderline"/>
        </w:rPr>
        <w:t xml:space="preserve"> Japanese-controlled </w:t>
      </w:r>
      <w:r w:rsidRPr="00983F57">
        <w:rPr>
          <w:rStyle w:val="StyleUnderline"/>
          <w:highlight w:val="yellow"/>
        </w:rPr>
        <w:t>Senkaku Islands</w:t>
      </w:r>
      <w:r w:rsidRPr="00643D27">
        <w:rPr>
          <w:rStyle w:val="StyleUnderline"/>
        </w:rPr>
        <w:t xml:space="preserve"> in the E</w:t>
      </w:r>
      <w:r>
        <w:t xml:space="preserve">ast </w:t>
      </w:r>
      <w:r w:rsidRPr="00643D27">
        <w:rPr>
          <w:rStyle w:val="StyleUnderline"/>
        </w:rPr>
        <w:t>C</w:t>
      </w:r>
      <w:r>
        <w:t xml:space="preserve">hina </w:t>
      </w:r>
      <w:r w:rsidRPr="00643D27">
        <w:rPr>
          <w:rStyle w:val="StyleUnderline"/>
        </w:rPr>
        <w:t>S</w:t>
      </w:r>
      <w:r>
        <w:t xml:space="preserve">ea. </w:t>
      </w:r>
      <w:r w:rsidRPr="00643D27">
        <w:rPr>
          <w:rStyle w:val="StyleUnderline"/>
        </w:rPr>
        <w:t>Beijing’s legal claim to these islands</w:t>
      </w:r>
      <w:r>
        <w:t xml:space="preserve">, which it calls the Diaoyu Islands, </w:t>
      </w:r>
      <w:r w:rsidRPr="00643D27">
        <w:rPr>
          <w:rStyle w:val="StyleUnderline"/>
        </w:rPr>
        <w:t>heavily relies on the history of</w:t>
      </w:r>
      <w:r>
        <w:t xml:space="preserve"> the Republic of China and the status of </w:t>
      </w:r>
      <w:r w:rsidRPr="00643D27">
        <w:rPr>
          <w:rStyle w:val="StyleUnderline"/>
        </w:rPr>
        <w:t>“Taiwan Province.”</w:t>
      </w:r>
      <w:r>
        <w:t xml:space="preserve">16 Meanwhile, </w:t>
      </w:r>
      <w:r w:rsidRPr="00983F57">
        <w:rPr>
          <w:rStyle w:val="StyleUnderline"/>
          <w:highlight w:val="yellow"/>
        </w:rPr>
        <w:t>Taiwan maintains troops</w:t>
      </w:r>
      <w:r w:rsidRPr="00643D27">
        <w:rPr>
          <w:rStyle w:val="StyleUnderline"/>
        </w:rPr>
        <w:t xml:space="preserve"> and recently upgraded its facilities </w:t>
      </w:r>
      <w:r w:rsidRPr="00983F57">
        <w:rPr>
          <w:rStyle w:val="StyleUnderline"/>
          <w:highlight w:val="yellow"/>
        </w:rPr>
        <w:t>on</w:t>
      </w:r>
      <w:r>
        <w:t xml:space="preserve"> Taiping/Itu Aba, </w:t>
      </w:r>
      <w:r w:rsidRPr="00983F57">
        <w:rPr>
          <w:rStyle w:val="StyleUnderline"/>
          <w:highlight w:val="yellow"/>
        </w:rPr>
        <w:t>the largest</w:t>
      </w:r>
      <w:r w:rsidRPr="00643D27">
        <w:rPr>
          <w:rStyle w:val="StyleUnderline"/>
        </w:rPr>
        <w:t xml:space="preserve"> naturally occurring feature of the </w:t>
      </w:r>
      <w:r w:rsidRPr="00983F57">
        <w:rPr>
          <w:rStyle w:val="StyleUnderline"/>
          <w:highlight w:val="yellow"/>
        </w:rPr>
        <w:t>disputed Spratly Islands</w:t>
      </w:r>
      <w:r w:rsidRPr="00643D27">
        <w:rPr>
          <w:rStyle w:val="StyleUnderline"/>
        </w:rPr>
        <w:t xml:space="preserve">, where China has been engaged in land reclamation and construction on features it controls. U.S. </w:t>
      </w:r>
      <w:r w:rsidRPr="00983F57">
        <w:rPr>
          <w:rStyle w:val="StyleUnderline"/>
          <w:highlight w:val="yellow"/>
        </w:rPr>
        <w:t>abandonment</w:t>
      </w:r>
      <w:r w:rsidRPr="00643D27">
        <w:rPr>
          <w:rStyle w:val="StyleUnderline"/>
        </w:rPr>
        <w:t xml:space="preserve"> of Taiwan </w:t>
      </w:r>
      <w:r w:rsidRPr="00983F57">
        <w:rPr>
          <w:rStyle w:val="StyleUnderline"/>
          <w:highlight w:val="yellow"/>
        </w:rPr>
        <w:t>would</w:t>
      </w:r>
      <w:r w:rsidRPr="00643D27">
        <w:rPr>
          <w:rStyle w:val="StyleUnderline"/>
        </w:rPr>
        <w:t xml:space="preserve"> likely </w:t>
      </w:r>
      <w:r w:rsidRPr="00983F57">
        <w:rPr>
          <w:rStyle w:val="StyleUnderline"/>
          <w:highlight w:val="yellow"/>
        </w:rPr>
        <w:t xml:space="preserve">make Chinese decisionmakers believe they could </w:t>
      </w:r>
      <w:r w:rsidRPr="00983F57">
        <w:rPr>
          <w:rStyle w:val="Emphasis"/>
          <w:highlight w:val="yellow"/>
        </w:rPr>
        <w:t>strengthen their claims in the E</w:t>
      </w:r>
      <w:r>
        <w:t xml:space="preserve">ast China </w:t>
      </w:r>
      <w:r w:rsidRPr="00983F57">
        <w:rPr>
          <w:rStyle w:val="Emphasis"/>
          <w:highlight w:val="yellow"/>
        </w:rPr>
        <w:t>and S</w:t>
      </w:r>
      <w:r>
        <w:t xml:space="preserve">outh </w:t>
      </w:r>
      <w:r w:rsidRPr="00983F57">
        <w:rPr>
          <w:rStyle w:val="Emphasis"/>
          <w:highlight w:val="yellow"/>
        </w:rPr>
        <w:t>C</w:t>
      </w:r>
      <w:r>
        <w:t xml:space="preserve">hina </w:t>
      </w:r>
      <w:r w:rsidRPr="00983F57">
        <w:rPr>
          <w:rStyle w:val="Emphasis"/>
          <w:highlight w:val="yellow"/>
        </w:rPr>
        <w:t>S</w:t>
      </w:r>
      <w:r>
        <w:t xml:space="preserve">eas </w:t>
      </w:r>
      <w:r w:rsidRPr="00983F57">
        <w:rPr>
          <w:rStyle w:val="StyleUnderline"/>
          <w:highlight w:val="yellow"/>
        </w:rPr>
        <w:t xml:space="preserve">by coercing Taipei to </w:t>
      </w:r>
      <w:r w:rsidRPr="00983F57">
        <w:rPr>
          <w:rStyle w:val="Emphasis"/>
          <w:highlight w:val="yellow"/>
        </w:rPr>
        <w:t>consolidate its positions</w:t>
      </w:r>
      <w:r w:rsidRPr="00983F57">
        <w:rPr>
          <w:rStyle w:val="StyleUnderline"/>
          <w:highlight w:val="yellow"/>
        </w:rPr>
        <w:t xml:space="preserve"> with</w:t>
      </w:r>
      <w:r w:rsidRPr="00643D27">
        <w:rPr>
          <w:rStyle w:val="StyleUnderline"/>
        </w:rPr>
        <w:t xml:space="preserve"> those of </w:t>
      </w:r>
      <w:r w:rsidRPr="00983F57">
        <w:rPr>
          <w:rStyle w:val="StyleUnderline"/>
          <w:highlight w:val="yellow"/>
        </w:rPr>
        <w:t>Beijing</w:t>
      </w:r>
      <w:r>
        <w:t>.</w:t>
      </w:r>
    </w:p>
    <w:p w14:paraId="287CEB2A" w14:textId="77777777" w:rsidR="001D32A1" w:rsidRPr="00523F3C" w:rsidRDefault="001D32A1" w:rsidP="00523F3C"/>
    <w:p w14:paraId="51C1BAE7" w14:textId="270BAE35" w:rsidR="00A85B60" w:rsidRDefault="001D32A1" w:rsidP="00A85B60">
      <w:pPr>
        <w:pStyle w:val="Heading4"/>
      </w:pPr>
      <w:r>
        <w:rPr>
          <w:u w:val="single"/>
        </w:rPr>
        <w:t>Second</w:t>
      </w:r>
      <w:r w:rsidR="00523F3C">
        <w:t xml:space="preserve">, </w:t>
      </w:r>
      <w:r w:rsidR="00AD0504">
        <w:t>this</w:t>
      </w:r>
      <w:r w:rsidR="00A85B60">
        <w:t xml:space="preserve"> </w:t>
      </w:r>
      <w:r w:rsidR="00267E09">
        <w:t xml:space="preserve">causes a </w:t>
      </w:r>
      <w:r w:rsidR="00267E09" w:rsidRPr="00267E09">
        <w:rPr>
          <w:u w:val="single"/>
        </w:rPr>
        <w:t>China-Japan war</w:t>
      </w:r>
      <w:r w:rsidR="00267E09">
        <w:t xml:space="preserve"> over the Senkakus and </w:t>
      </w:r>
      <w:r w:rsidR="00A85B60">
        <w:t xml:space="preserve">substantially increases the risk of </w:t>
      </w:r>
      <w:r w:rsidR="00A85B60" w:rsidRPr="00BE38F2">
        <w:rPr>
          <w:u w:val="single"/>
        </w:rPr>
        <w:t>U.S.-China war</w:t>
      </w:r>
      <w:r w:rsidR="00AD0504">
        <w:t xml:space="preserve"> — turns the case. </w:t>
      </w:r>
    </w:p>
    <w:p w14:paraId="102C124D" w14:textId="77777777" w:rsidR="00A85B60" w:rsidRDefault="00A85B60" w:rsidP="00A85B60">
      <w:r w:rsidRPr="003A55B9">
        <w:rPr>
          <w:rStyle w:val="Style13ptBold"/>
        </w:rPr>
        <w:t xml:space="preserve">Turton </w:t>
      </w:r>
      <w:r>
        <w:rPr>
          <w:rStyle w:val="Style13ptBold"/>
        </w:rPr>
        <w:t>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w:t>
      </w:r>
      <w:r>
        <w:t>5 (“</w:t>
      </w:r>
      <w:r w:rsidRPr="00DC48C3">
        <w:t>Hegemonic Warfare Watch: The</w:t>
      </w:r>
      <w:r>
        <w:t xml:space="preserve"> Case of Charles Glaser Worried,” </w:t>
      </w:r>
      <w:r w:rsidRPr="00A613C3">
        <w:rPr>
          <w:i/>
        </w:rPr>
        <w:t>The View from Taiwan</w:t>
      </w:r>
      <w:r>
        <w:t>—a blog, July 27</w:t>
      </w:r>
      <w:r w:rsidRPr="00DC48C3">
        <w:rPr>
          <w:vertAlign w:val="superscript"/>
        </w:rPr>
        <w:t>th</w:t>
      </w:r>
      <w:r>
        <w:t xml:space="preserve">, Available Online at </w:t>
      </w:r>
      <w:r w:rsidRPr="00DC48C3">
        <w:t>https://michaelturton.blogspot.com/2015/07/hegemonic-warfare-watch-case-of-charles.html</w:t>
      </w:r>
      <w:r>
        <w:t>, Accessed 07-10-2016)</w:t>
      </w:r>
    </w:p>
    <w:p w14:paraId="05C6DA69" w14:textId="77777777" w:rsidR="00A85B60" w:rsidRDefault="00A85B60" w:rsidP="00A85B60">
      <w:r w:rsidRPr="00DC48C3">
        <w:rPr>
          <w:rStyle w:val="StyleUnderline"/>
        </w:rPr>
        <w:t>Glaser and others who write from this bubbleverse accept the existence of these territorial disputes without inquiring into their origins</w:t>
      </w:r>
      <w:r>
        <w:t xml:space="preserve">. The reason they invariably refrain from doing so is because </w:t>
      </w:r>
      <w:r w:rsidRPr="00B74372">
        <w:rPr>
          <w:rStyle w:val="StyleUnderline"/>
        </w:rPr>
        <w:t xml:space="preserve">if they did, it would immediately become obvious that </w:t>
      </w:r>
      <w:r w:rsidRPr="00591A85">
        <w:rPr>
          <w:rStyle w:val="StyleUnderline"/>
          <w:highlight w:val="yellow"/>
        </w:rPr>
        <w:t>China is engaging in territorial expansion, since Taiwan, the S</w:t>
      </w:r>
      <w:r>
        <w:t xml:space="preserve">outh </w:t>
      </w:r>
      <w:r w:rsidRPr="00591A85">
        <w:rPr>
          <w:rStyle w:val="StyleUnderline"/>
          <w:highlight w:val="yellow"/>
        </w:rPr>
        <w:t>C</w:t>
      </w:r>
      <w:r>
        <w:t xml:space="preserve">hina </w:t>
      </w:r>
      <w:r w:rsidRPr="00591A85">
        <w:rPr>
          <w:rStyle w:val="StyleUnderline"/>
          <w:highlight w:val="yellow"/>
        </w:rPr>
        <w:t>S</w:t>
      </w:r>
      <w:r>
        <w:t xml:space="preserve">ea </w:t>
      </w:r>
      <w:r w:rsidRPr="00B74372">
        <w:rPr>
          <w:rStyle w:val="StyleUnderline"/>
        </w:rPr>
        <w:t xml:space="preserve">islands, </w:t>
      </w:r>
      <w:r w:rsidRPr="00591A85">
        <w:rPr>
          <w:rStyle w:val="StyleUnderline"/>
          <w:highlight w:val="yellow"/>
        </w:rPr>
        <w:t xml:space="preserve">and the Senkakus </w:t>
      </w:r>
      <w:r w:rsidRPr="00591A85">
        <w:rPr>
          <w:rStyle w:val="Emphasis"/>
          <w:highlight w:val="yellow"/>
        </w:rPr>
        <w:t>were never historically Chinese areas</w:t>
      </w:r>
      <w:r>
        <w:t xml:space="preserve">. Instead, </w:t>
      </w:r>
      <w:r w:rsidRPr="00591A85">
        <w:rPr>
          <w:rStyle w:val="StyleUnderline"/>
          <w:highlight w:val="yellow"/>
        </w:rPr>
        <w:t>they were claims manufactured after the fall of the</w:t>
      </w:r>
      <w:r w:rsidRPr="00B74372">
        <w:rPr>
          <w:rStyle w:val="StyleUnderline"/>
        </w:rPr>
        <w:t xml:space="preserve"> Manchu </w:t>
      </w:r>
      <w:r w:rsidRPr="00591A85">
        <w:rPr>
          <w:rStyle w:val="StyleUnderline"/>
          <w:highlight w:val="yellow"/>
        </w:rPr>
        <w:t>Qing dynasty</w:t>
      </w:r>
      <w:r w:rsidRPr="00B74372">
        <w:rPr>
          <w:rStyle w:val="StyleUnderline"/>
        </w:rPr>
        <w:t>, when China was redefined in order to expand it out to the borders of the Qing</w:t>
      </w:r>
      <w:r>
        <w:t xml:space="preserve">. Hence </w:t>
      </w:r>
      <w:r w:rsidRPr="00591A85">
        <w:rPr>
          <w:rStyle w:val="StyleUnderline"/>
          <w:highlight w:val="yellow"/>
        </w:rPr>
        <w:t>any reading of these territorial demands as "China's need for security"</w:t>
      </w:r>
      <w:r w:rsidRPr="00B74372">
        <w:t xml:space="preserve"> </w:t>
      </w:r>
      <w:r>
        <w:t xml:space="preserve">or some such silliness </w:t>
      </w:r>
      <w:r w:rsidRPr="00591A85">
        <w:rPr>
          <w:rStyle w:val="StyleUnderline"/>
          <w:highlight w:val="yellow"/>
        </w:rPr>
        <w:t xml:space="preserve">is </w:t>
      </w:r>
      <w:r w:rsidRPr="00591A85">
        <w:rPr>
          <w:rStyle w:val="Emphasis"/>
          <w:highlight w:val="yellow"/>
        </w:rPr>
        <w:t>Beijing propaganda</w:t>
      </w:r>
      <w:r w:rsidRPr="00B74372">
        <w:rPr>
          <w:rStyle w:val="StyleUnderline"/>
        </w:rPr>
        <w:t>, plain and simple</w:t>
      </w:r>
      <w:r>
        <w:t xml:space="preserve">. </w:t>
      </w:r>
    </w:p>
    <w:p w14:paraId="38B597BB" w14:textId="77777777" w:rsidR="00A85B60" w:rsidRDefault="00A85B60" w:rsidP="00A85B60">
      <w:r>
        <w:t xml:space="preserve">This is crucial because </w:t>
      </w:r>
      <w:r w:rsidRPr="00B74372">
        <w:rPr>
          <w:rStyle w:val="StyleUnderline"/>
        </w:rPr>
        <w:t xml:space="preserve">if you read </w:t>
      </w:r>
      <w:r w:rsidRPr="00591A85">
        <w:rPr>
          <w:rStyle w:val="StyleUnderline"/>
          <w:highlight w:val="yellow"/>
        </w:rPr>
        <w:t>Glaser</w:t>
      </w:r>
      <w:r w:rsidRPr="00B74372">
        <w:rPr>
          <w:rStyle w:val="StyleUnderline"/>
        </w:rPr>
        <w:t>'s paper carefully, there is a yawning gap that totally destroys his thesis</w:t>
      </w:r>
      <w:r>
        <w:t>. He mentions Taiwan, of course, but he also mentions the Senkakus many times.</w:t>
      </w:r>
    </w:p>
    <w:p w14:paraId="298AB382" w14:textId="77777777" w:rsidR="00A85B60" w:rsidRDefault="00A85B60" w:rsidP="00A85B60">
      <w:r>
        <w:t xml:space="preserve">Yet, </w:t>
      </w:r>
      <w:r w:rsidRPr="00B74372">
        <w:rPr>
          <w:rStyle w:val="StyleUnderline"/>
        </w:rPr>
        <w:t xml:space="preserve">he </w:t>
      </w:r>
      <w:r w:rsidRPr="00591A85">
        <w:rPr>
          <w:rStyle w:val="StyleUnderline"/>
          <w:highlight w:val="yellow"/>
        </w:rPr>
        <w:t xml:space="preserve">never mentions that Taiwan and </w:t>
      </w:r>
      <w:r w:rsidRPr="00A750AE">
        <w:rPr>
          <w:rStyle w:val="Emphasis"/>
          <w:highlight w:val="yellow"/>
        </w:rPr>
        <w:t>the Senkakus</w:t>
      </w:r>
      <w:r w:rsidRPr="00B74372">
        <w:rPr>
          <w:rStyle w:val="StyleUnderline"/>
        </w:rPr>
        <w:t xml:space="preserve"> (</w:t>
      </w:r>
      <w:r w:rsidRPr="00A750AE">
        <w:rPr>
          <w:rStyle w:val="Emphasis"/>
          <w:highlight w:val="yellow"/>
        </w:rPr>
        <w:t>and Okinawa</w:t>
      </w:r>
      <w:r w:rsidRPr="00B74372">
        <w:rPr>
          <w:rStyle w:val="StyleUnderline"/>
        </w:rPr>
        <w:t xml:space="preserve">) </w:t>
      </w:r>
      <w:r w:rsidRPr="00591A85">
        <w:rPr>
          <w:rStyle w:val="StyleUnderline"/>
          <w:highlight w:val="yellow"/>
        </w:rPr>
        <w:t xml:space="preserve">are </w:t>
      </w:r>
      <w:r w:rsidRPr="00A750AE">
        <w:rPr>
          <w:rStyle w:val="Emphasis"/>
          <w:highlight w:val="yellow"/>
        </w:rPr>
        <w:t>all connected</w:t>
      </w:r>
      <w:r w:rsidRPr="00B74372">
        <w:rPr>
          <w:rStyle w:val="StyleUnderline"/>
        </w:rPr>
        <w:t xml:space="preserve"> in Chinese territorial demands</w:t>
      </w:r>
      <w:r>
        <w:t xml:space="preserve"> (the ROC fantasy here, the Xinhua rewrite of history here). </w:t>
      </w:r>
      <w:r w:rsidRPr="00B74372">
        <w:rPr>
          <w:rStyle w:val="StyleUnderline"/>
        </w:rPr>
        <w:t xml:space="preserve">Chinese claim that </w:t>
      </w:r>
      <w:r w:rsidRPr="00591A85">
        <w:rPr>
          <w:rStyle w:val="StyleUnderline"/>
          <w:highlight w:val="yellow"/>
        </w:rPr>
        <w:t>the Senkakus</w:t>
      </w:r>
      <w:r w:rsidRPr="00B74372">
        <w:rPr>
          <w:rStyle w:val="StyleUnderline"/>
        </w:rPr>
        <w:t xml:space="preserve"> were administered from Taiwan and are part of Taiwan. They </w:t>
      </w:r>
      <w:r w:rsidRPr="00A750AE">
        <w:rPr>
          <w:rStyle w:val="Emphasis"/>
          <w:highlight w:val="yellow"/>
        </w:rPr>
        <w:t>cannot be separated</w:t>
      </w:r>
      <w:r w:rsidRPr="00591A85">
        <w:rPr>
          <w:rStyle w:val="StyleUnderline"/>
          <w:highlight w:val="yellow"/>
        </w:rPr>
        <w:t xml:space="preserve"> into </w:t>
      </w:r>
      <w:r w:rsidRPr="00A750AE">
        <w:rPr>
          <w:rStyle w:val="Emphasis"/>
          <w:highlight w:val="yellow"/>
        </w:rPr>
        <w:t>unrelated dispute bubbles</w:t>
      </w:r>
      <w:r w:rsidRPr="00B74372">
        <w:rPr>
          <w:rStyle w:val="StyleUnderline"/>
        </w:rPr>
        <w:t xml:space="preserve"> the way Glaser treats them</w:t>
      </w:r>
      <w:r>
        <w:t>.</w:t>
      </w:r>
    </w:p>
    <w:p w14:paraId="49153C25" w14:textId="77777777" w:rsidR="00A85B60" w:rsidRDefault="00A85B60" w:rsidP="00A85B60">
      <w:r>
        <w:t xml:space="preserve">Thus, </w:t>
      </w:r>
      <w:r w:rsidRPr="00641D91">
        <w:rPr>
          <w:rStyle w:val="StyleUnderline"/>
        </w:rPr>
        <w:t>this</w:t>
      </w:r>
      <w:r>
        <w:t xml:space="preserve"> current </w:t>
      </w:r>
      <w:r w:rsidRPr="00641D91">
        <w:rPr>
          <w:rStyle w:val="StyleUnderline"/>
        </w:rPr>
        <w:t>paper</w:t>
      </w:r>
      <w:r>
        <w:t xml:space="preserve">, just like his previous one, </w:t>
      </w:r>
      <w:r w:rsidRPr="00641D91">
        <w:rPr>
          <w:rStyle w:val="StyleUnderline"/>
        </w:rPr>
        <w:t>creates a bubble world in which there is no connection between China's expansionist claims in the S</w:t>
      </w:r>
      <w:r>
        <w:t xml:space="preserve">outh </w:t>
      </w:r>
      <w:r w:rsidRPr="00641D91">
        <w:rPr>
          <w:rStyle w:val="StyleUnderline"/>
        </w:rPr>
        <w:t>and E</w:t>
      </w:r>
      <w:r>
        <w:t xml:space="preserve">ast </w:t>
      </w:r>
      <w:r w:rsidRPr="00641D91">
        <w:rPr>
          <w:rStyle w:val="StyleUnderline"/>
        </w:rPr>
        <w:t>C</w:t>
      </w:r>
      <w:r>
        <w:t xml:space="preserve">hina </w:t>
      </w:r>
      <w:r w:rsidRPr="00641D91">
        <w:rPr>
          <w:rStyle w:val="StyleUnderline"/>
        </w:rPr>
        <w:t>S</w:t>
      </w:r>
      <w:r>
        <w:t xml:space="preserve">eas, </w:t>
      </w:r>
      <w:r w:rsidRPr="00641D91">
        <w:rPr>
          <w:rStyle w:val="StyleUnderline"/>
        </w:rPr>
        <w:t>and Taiwan</w:t>
      </w:r>
      <w:r>
        <w:t xml:space="preserve">. Indeed, </w:t>
      </w:r>
      <w:r w:rsidRPr="00641D91">
        <w:rPr>
          <w:rStyle w:val="StyleUnderline"/>
        </w:rPr>
        <w:t xml:space="preserve">the only way you can make the argument that Taiwan should be kissed off is if you pretend that Taiwan is not related to any other goal of Chinese expansionism. Which is </w:t>
      </w:r>
      <w:r w:rsidRPr="00641D91">
        <w:rPr>
          <w:rStyle w:val="Emphasis"/>
        </w:rPr>
        <w:t>rank nonsense</w:t>
      </w:r>
      <w:r>
        <w:t>.</w:t>
      </w:r>
    </w:p>
    <w:p w14:paraId="4EB140F1" w14:textId="77777777" w:rsidR="00A85B60" w:rsidRDefault="00A85B60" w:rsidP="00A85B60">
      <w:r w:rsidRPr="00641D91">
        <w:rPr>
          <w:rStyle w:val="StyleUnderline"/>
        </w:rPr>
        <w:t>In the real world</w:t>
      </w:r>
      <w:r>
        <w:t xml:space="preserve">, though, </w:t>
      </w:r>
      <w:r w:rsidRPr="00591A85">
        <w:rPr>
          <w:rStyle w:val="StyleUnderline"/>
          <w:highlight w:val="yellow"/>
        </w:rPr>
        <w:t>Chinese expansionists having been claiming</w:t>
      </w:r>
      <w:r w:rsidRPr="00641D91">
        <w:rPr>
          <w:rStyle w:val="StyleUnderline"/>
        </w:rPr>
        <w:t xml:space="preserve"> for decades that </w:t>
      </w:r>
      <w:r w:rsidRPr="00A750AE">
        <w:rPr>
          <w:rStyle w:val="StyleUnderline"/>
          <w:highlight w:val="yellow"/>
        </w:rPr>
        <w:t>the Senkakus were administered by the Qing from Taiwan, which makes them</w:t>
      </w:r>
      <w:r w:rsidRPr="00A750AE">
        <w:rPr>
          <w:rStyle w:val="StyleUnderline"/>
        </w:rPr>
        <w:t xml:space="preserve"> Chinese</w:t>
      </w:r>
      <w:r w:rsidRPr="00641D91">
        <w:rPr>
          <w:rStyle w:val="StyleUnderline"/>
        </w:rPr>
        <w:t xml:space="preserve"> and </w:t>
      </w:r>
      <w:r w:rsidRPr="00A750AE">
        <w:rPr>
          <w:rStyle w:val="Emphasis"/>
          <w:highlight w:val="yellow"/>
        </w:rPr>
        <w:t>part of the Taiwan claim</w:t>
      </w:r>
      <w:r>
        <w:t xml:space="preserve">. More importantly, </w:t>
      </w:r>
      <w:r w:rsidRPr="00641D91">
        <w:rPr>
          <w:rStyle w:val="StyleUnderline"/>
        </w:rPr>
        <w:t xml:space="preserve">it means that </w:t>
      </w:r>
      <w:r w:rsidRPr="00A750AE">
        <w:rPr>
          <w:rStyle w:val="StyleUnderline"/>
          <w:highlight w:val="yellow"/>
        </w:rPr>
        <w:t>the "dispute"</w:t>
      </w:r>
      <w:r w:rsidRPr="00641D91">
        <w:rPr>
          <w:rStyle w:val="StyleUnderline"/>
        </w:rPr>
        <w:t xml:space="preserve"> over Taiwan </w:t>
      </w:r>
      <w:r w:rsidRPr="00A750AE">
        <w:rPr>
          <w:rStyle w:val="StyleUnderline"/>
          <w:highlight w:val="yellow"/>
        </w:rPr>
        <w:t>cannot be resolved by handing Taiwan</w:t>
      </w:r>
      <w:r w:rsidRPr="00641D91">
        <w:rPr>
          <w:rStyle w:val="StyleUnderline"/>
        </w:rPr>
        <w:t xml:space="preserve"> over </w:t>
      </w:r>
      <w:r w:rsidRPr="00A750AE">
        <w:rPr>
          <w:rStyle w:val="StyleUnderline"/>
          <w:highlight w:val="yellow"/>
        </w:rPr>
        <w:t>to China because that</w:t>
      </w:r>
      <w:r w:rsidRPr="00641D91">
        <w:rPr>
          <w:rStyle w:val="StyleUnderline"/>
        </w:rPr>
        <w:t xml:space="preserve"> will simply </w:t>
      </w:r>
      <w:r w:rsidRPr="00A750AE">
        <w:rPr>
          <w:rStyle w:val="Emphasis"/>
          <w:highlight w:val="yellow"/>
        </w:rPr>
        <w:t>bring the war over the Senkakus (and Okinawa) that much closer</w:t>
      </w:r>
      <w:r>
        <w:t>. Glaser learned nothing from criticism of his 2011 piece -- my comments still apply:</w:t>
      </w:r>
    </w:p>
    <w:p w14:paraId="01152DCE" w14:textId="77777777" w:rsidR="00A85B60" w:rsidRDefault="00A85B60" w:rsidP="00A85B60">
      <w:pPr>
        <w:ind w:left="720"/>
      </w:pPr>
      <w:r>
        <w:t>Thus, Glaser's position is contradictory: he argues that the US can avoid war by handing 23 million Taiwanese to Beijing and then beefing up its remaining alliance commitments to show we're still serious -- but in the case of Japan, that alliance is committed to defending territories Beijing covets. Not much point in selling out Taiwan to avoid war if you signal you are willing to go to war over the Senkakus and then beef up your forces in order to do just that. And having burned 23 million pro-American allies along with their armed forces, who would believe you are willing to nuke Beijing for a few rocks in the ocean?</w:t>
      </w:r>
    </w:p>
    <w:p w14:paraId="248AD98E" w14:textId="77777777" w:rsidR="00A85B60" w:rsidRDefault="00A85B60" w:rsidP="00A85B60">
      <w:r w:rsidRPr="007B7513">
        <w:rPr>
          <w:rStyle w:val="StyleUnderline"/>
        </w:rPr>
        <w:t>It's not just the Senkakus</w:t>
      </w:r>
      <w:r>
        <w:t xml:space="preserve">, though. </w:t>
      </w:r>
      <w:r w:rsidRPr="007B7513">
        <w:rPr>
          <w:rStyle w:val="StyleUnderline"/>
        </w:rPr>
        <w:t>You'd never know from reading Glaser that the ROC government</w:t>
      </w:r>
      <w:r>
        <w:t xml:space="preserve"> on Taiwan </w:t>
      </w:r>
      <w:r w:rsidRPr="007B7513">
        <w:rPr>
          <w:rStyle w:val="StyleUnderline"/>
        </w:rPr>
        <w:t>controls Pratas and Taiping Islands in the S</w:t>
      </w:r>
      <w:r>
        <w:t xml:space="preserve">outh </w:t>
      </w:r>
      <w:r w:rsidRPr="007B7513">
        <w:rPr>
          <w:rStyle w:val="StyleUnderline"/>
        </w:rPr>
        <w:t>C</w:t>
      </w:r>
      <w:r>
        <w:t xml:space="preserve">hina </w:t>
      </w:r>
      <w:r w:rsidRPr="007B7513">
        <w:rPr>
          <w:rStyle w:val="StyleUnderline"/>
        </w:rPr>
        <w:t>S</w:t>
      </w:r>
      <w:r>
        <w:t xml:space="preserve">ea. </w:t>
      </w:r>
      <w:r w:rsidRPr="007B7513">
        <w:rPr>
          <w:rStyle w:val="StyleUnderline"/>
        </w:rPr>
        <w:t>The Spratlys are mentioned once -- in a footnote</w:t>
      </w:r>
      <w:r>
        <w:t xml:space="preserve"> to emphasize how small they are (!). </w:t>
      </w:r>
      <w:r w:rsidRPr="007B7513">
        <w:rPr>
          <w:rStyle w:val="StyleUnderline"/>
        </w:rPr>
        <w:t>The ROC-held islands in the SCS are not mentioned at all</w:t>
      </w:r>
      <w:r>
        <w:t>.</w:t>
      </w:r>
    </w:p>
    <w:p w14:paraId="7DC8EC62" w14:textId="77777777" w:rsidR="00A85B60" w:rsidRDefault="00A85B60" w:rsidP="00A85B60">
      <w:r>
        <w:t xml:space="preserve">At present, </w:t>
      </w:r>
      <w:r w:rsidRPr="007B7513">
        <w:rPr>
          <w:rStyle w:val="StyleUnderline"/>
        </w:rPr>
        <w:t>you cannot hand over Taiwan to China without disposing of these islands, yet China will never accept any disposition of those islands in which it does not get them</w:t>
      </w:r>
      <w:r>
        <w:t xml:space="preserve">. Moreover, </w:t>
      </w:r>
      <w:r w:rsidRPr="007B7513">
        <w:rPr>
          <w:rStyle w:val="StyleUnderline"/>
        </w:rPr>
        <w:t xml:space="preserve">once you betray the Taiwanese, in addition to betraying Tokyo, you also betray Manila: Chinese expansionists have made noises about Batan Island and Beijing recently conducted exercises in the Bashi Channel. This means that </w:t>
      </w:r>
      <w:r w:rsidRPr="00A750AE">
        <w:rPr>
          <w:rStyle w:val="StyleUnderline"/>
          <w:highlight w:val="yellow"/>
        </w:rPr>
        <w:t>your</w:t>
      </w:r>
      <w:r w:rsidRPr="007B7513">
        <w:rPr>
          <w:rStyle w:val="StyleUnderline"/>
        </w:rPr>
        <w:t xml:space="preserve"> brilliant war-avoiding </w:t>
      </w:r>
      <w:r w:rsidRPr="00A750AE">
        <w:rPr>
          <w:rStyle w:val="StyleUnderline"/>
          <w:highlight w:val="yellow"/>
        </w:rPr>
        <w:t xml:space="preserve">strategy brings China into greater conflict with </w:t>
      </w:r>
      <w:r w:rsidRPr="00A750AE">
        <w:rPr>
          <w:rStyle w:val="Emphasis"/>
          <w:highlight w:val="yellow"/>
        </w:rPr>
        <w:t>both Philippines and Japan</w:t>
      </w:r>
      <w:r w:rsidRPr="00A750AE">
        <w:rPr>
          <w:rStyle w:val="StyleUnderline"/>
          <w:highlight w:val="yellow"/>
        </w:rPr>
        <w:t>, two nations the US is bound</w:t>
      </w:r>
      <w:r w:rsidRPr="007B7513">
        <w:rPr>
          <w:rStyle w:val="StyleUnderline"/>
        </w:rPr>
        <w:t xml:space="preserve"> by treaty obligations </w:t>
      </w:r>
      <w:r w:rsidRPr="00A750AE">
        <w:rPr>
          <w:rStyle w:val="StyleUnderline"/>
          <w:highlight w:val="yellow"/>
        </w:rPr>
        <w:t>to defend</w:t>
      </w:r>
      <w:r w:rsidRPr="007B7513">
        <w:rPr>
          <w:rStyle w:val="StyleUnderline"/>
        </w:rPr>
        <w:t xml:space="preserve"> in wartime</w:t>
      </w:r>
      <w:r>
        <w:t>.</w:t>
      </w:r>
    </w:p>
    <w:p w14:paraId="2021621A" w14:textId="77777777" w:rsidR="00A85B60" w:rsidRDefault="00A85B60" w:rsidP="00A85B60">
      <w:r>
        <w:t xml:space="preserve">Oh, </w:t>
      </w:r>
      <w:r w:rsidRPr="00A27466">
        <w:rPr>
          <w:rStyle w:val="StyleUnderline"/>
          <w:highlight w:val="yellow"/>
        </w:rPr>
        <w:t>and you increase Chinese power in the SCS</w:t>
      </w:r>
      <w:r w:rsidRPr="007B7513">
        <w:rPr>
          <w:rStyle w:val="StyleUnderline"/>
        </w:rPr>
        <w:t xml:space="preserve"> by handing over key islands to it, </w:t>
      </w:r>
      <w:r w:rsidRPr="00A27466">
        <w:rPr>
          <w:rStyle w:val="StyleUnderline"/>
          <w:highlight w:val="yellow"/>
        </w:rPr>
        <w:t xml:space="preserve">making things worse for </w:t>
      </w:r>
      <w:r w:rsidRPr="00A27466">
        <w:rPr>
          <w:rStyle w:val="Emphasis"/>
          <w:highlight w:val="yellow"/>
        </w:rPr>
        <w:t>Vietnam</w:t>
      </w:r>
      <w:r w:rsidRPr="00A27466">
        <w:rPr>
          <w:rStyle w:val="StyleUnderline"/>
          <w:highlight w:val="yellow"/>
        </w:rPr>
        <w:t xml:space="preserve"> and </w:t>
      </w:r>
      <w:r w:rsidRPr="00A27466">
        <w:rPr>
          <w:rStyle w:val="Emphasis"/>
          <w:highlight w:val="yellow"/>
        </w:rPr>
        <w:t>Malaysia</w:t>
      </w:r>
      <w:r w:rsidRPr="00A27466">
        <w:rPr>
          <w:rStyle w:val="StyleUnderline"/>
          <w:highlight w:val="yellow"/>
        </w:rPr>
        <w:t xml:space="preserve">, </w:t>
      </w:r>
      <w:r w:rsidRPr="00A27466">
        <w:rPr>
          <w:rStyle w:val="Emphasis"/>
          <w:highlight w:val="yellow"/>
        </w:rPr>
        <w:t>increasing the chance of war</w:t>
      </w:r>
      <w:r w:rsidRPr="007B7513">
        <w:rPr>
          <w:rStyle w:val="StyleUnderline"/>
        </w:rPr>
        <w:t xml:space="preserve"> and giving Beijing a better position to wage it from</w:t>
      </w:r>
      <w:r>
        <w:t xml:space="preserve">. Oh, </w:t>
      </w:r>
      <w:r w:rsidRPr="007B7513">
        <w:rPr>
          <w:rStyle w:val="StyleUnderline"/>
        </w:rPr>
        <w:t>and</w:t>
      </w:r>
      <w:r>
        <w:t xml:space="preserve"> let's not forget, </w:t>
      </w:r>
      <w:r w:rsidRPr="007B7513">
        <w:rPr>
          <w:rStyle w:val="StyleUnderline"/>
        </w:rPr>
        <w:t>you invite China to think of new expansionist claims, like to Yoniguni and Ishigaki, not far from Taiwan</w:t>
      </w:r>
      <w:r>
        <w:t>.</w:t>
      </w:r>
    </w:p>
    <w:p w14:paraId="3BBD504B" w14:textId="77777777" w:rsidR="00A85B60" w:rsidRDefault="00A85B60" w:rsidP="00A85B60">
      <w:r>
        <w:t>And this brilliant argument -- I laugh to use this word -- is from a "realist".</w:t>
      </w:r>
    </w:p>
    <w:p w14:paraId="68BE26B5" w14:textId="77777777" w:rsidR="00A85B60" w:rsidRDefault="00A85B60" w:rsidP="00A85B60">
      <w:r w:rsidRPr="00A27466">
        <w:rPr>
          <w:rStyle w:val="StyleUnderline"/>
          <w:highlight w:val="yellow"/>
        </w:rPr>
        <w:t>Far from reducing the chance of a clash</w:t>
      </w:r>
      <w:r w:rsidRPr="007B7513">
        <w:rPr>
          <w:rStyle w:val="StyleUnderline"/>
        </w:rPr>
        <w:t xml:space="preserve"> between Beijing and Washington, </w:t>
      </w:r>
      <w:r w:rsidRPr="00A27466">
        <w:rPr>
          <w:rStyle w:val="StyleUnderline"/>
          <w:highlight w:val="yellow"/>
        </w:rPr>
        <w:t>the sell-out</w:t>
      </w:r>
      <w:r w:rsidRPr="007B7513">
        <w:rPr>
          <w:rStyle w:val="StyleUnderline"/>
        </w:rPr>
        <w:t xml:space="preserve"> crowd </w:t>
      </w:r>
      <w:r w:rsidRPr="00A27466">
        <w:rPr>
          <w:rStyle w:val="Emphasis"/>
          <w:highlight w:val="yellow"/>
        </w:rPr>
        <w:t>ensures that there will be one</w:t>
      </w:r>
      <w:r w:rsidRPr="007B7513">
        <w:rPr>
          <w:rStyle w:val="StyleUnderline"/>
        </w:rPr>
        <w:t xml:space="preserve">, </w:t>
      </w:r>
      <w:r w:rsidRPr="00A27466">
        <w:rPr>
          <w:rStyle w:val="StyleUnderline"/>
          <w:highlight w:val="yellow"/>
        </w:rPr>
        <w:t xml:space="preserve">with China in </w:t>
      </w:r>
      <w:r w:rsidRPr="00A27466">
        <w:rPr>
          <w:rStyle w:val="Emphasis"/>
          <w:highlight w:val="yellow"/>
        </w:rPr>
        <w:t>a far better position</w:t>
      </w:r>
      <w:r w:rsidRPr="007B7513">
        <w:rPr>
          <w:rStyle w:val="StyleUnderline"/>
        </w:rPr>
        <w:t xml:space="preserve">, having gotten Taiwan for nothing, </w:t>
      </w:r>
      <w:r w:rsidRPr="00A27466">
        <w:rPr>
          <w:rStyle w:val="StyleUnderline"/>
          <w:highlight w:val="yellow"/>
        </w:rPr>
        <w:t>while Washington has given up a powerful asset</w:t>
      </w:r>
      <w:r w:rsidRPr="007B7513">
        <w:rPr>
          <w:rStyle w:val="StyleUnderline"/>
        </w:rPr>
        <w:t xml:space="preserve"> of 23 million people and their armed forces </w:t>
      </w:r>
      <w:r w:rsidRPr="00A27466">
        <w:rPr>
          <w:rStyle w:val="StyleUnderline"/>
          <w:highlight w:val="yellow"/>
        </w:rPr>
        <w:t xml:space="preserve">arrayed against Chinese expansionism, </w:t>
      </w:r>
      <w:r w:rsidRPr="00A27466">
        <w:rPr>
          <w:rStyle w:val="Emphasis"/>
          <w:highlight w:val="yellow"/>
        </w:rPr>
        <w:t>for no gain at all</w:t>
      </w:r>
      <w:r>
        <w:t>.</w:t>
      </w:r>
    </w:p>
    <w:p w14:paraId="61DFE94F" w14:textId="77777777" w:rsidR="00A85B60" w:rsidRDefault="00A85B60" w:rsidP="00A85B60"/>
    <w:p w14:paraId="4E10335F" w14:textId="5F244678" w:rsidR="00523F3C" w:rsidRDefault="00523F3C" w:rsidP="00523F3C">
      <w:pPr>
        <w:pStyle w:val="Heading4"/>
      </w:pPr>
      <w:r w:rsidRPr="00523F3C">
        <w:rPr>
          <w:u w:val="single"/>
        </w:rPr>
        <w:t>Finally</w:t>
      </w:r>
      <w:r>
        <w:t xml:space="preserve">, war over the Senkakus </w:t>
      </w:r>
      <w:r w:rsidRPr="00D861B4">
        <w:rPr>
          <w:u w:val="single"/>
        </w:rPr>
        <w:t>quickly escalates</w:t>
      </w:r>
      <w:r>
        <w:t xml:space="preserve"> — outweighs and turns the case.</w:t>
      </w:r>
    </w:p>
    <w:p w14:paraId="5E8FA4EB" w14:textId="77777777" w:rsidR="00523F3C" w:rsidRDefault="00523F3C" w:rsidP="00523F3C">
      <w:r w:rsidRPr="00C52116">
        <w:rPr>
          <w:rStyle w:val="Style13ptBold"/>
        </w:rPr>
        <w:t>Navarro 16</w:t>
      </w:r>
      <w:r>
        <w:t xml:space="preserve"> — Peter Navarro, Professor of Economics and Public Policy at the Merage School of Business at the University of California-Irvine, holds a Ph.D. in Economics and a Masters of Public Administration from Harvard University, 2016 (“</w:t>
      </w:r>
      <w:r w:rsidRPr="00444B01">
        <w:t>Senkaku Suicid</w:t>
      </w:r>
      <w:r>
        <w:t xml:space="preserve">e Scenarios: China vs. Ameripan,” </w:t>
      </w:r>
      <w:r>
        <w:rPr>
          <w:i/>
        </w:rPr>
        <w:t>Real Clear Defense</w:t>
      </w:r>
      <w:r>
        <w:t>, April 1</w:t>
      </w:r>
      <w:r w:rsidRPr="00444B01">
        <w:rPr>
          <w:vertAlign w:val="superscript"/>
        </w:rPr>
        <w:t>st</w:t>
      </w:r>
      <w:r>
        <w:t xml:space="preserve">, Available Online at </w:t>
      </w:r>
      <w:r w:rsidRPr="00444B01">
        <w:t>http://www.realcleardefense.com/articles/2016/04/01/senkaku_suicide_scenarios_china_vs_ameripan_109207.html</w:t>
      </w:r>
      <w:r>
        <w:t>, Accessed 07-24-2016)</w:t>
      </w:r>
    </w:p>
    <w:p w14:paraId="47B6AA4E" w14:textId="77777777" w:rsidR="00523F3C" w:rsidRDefault="00523F3C" w:rsidP="00523F3C">
      <w:r w:rsidRPr="00D861B4">
        <w:rPr>
          <w:rStyle w:val="StyleUnderline"/>
          <w:highlight w:val="yellow"/>
        </w:rPr>
        <w:t>It</w:t>
      </w:r>
      <w:r w:rsidRPr="00444B01">
        <w:rPr>
          <w:rStyle w:val="StyleUnderline"/>
        </w:rPr>
        <w:t xml:space="preserve"> now </w:t>
      </w:r>
      <w:r w:rsidRPr="00D861B4">
        <w:rPr>
          <w:rStyle w:val="StyleUnderline"/>
          <w:highlight w:val="yellow"/>
        </w:rPr>
        <w:t>may be only a matter of time before</w:t>
      </w:r>
      <w:r w:rsidRPr="00444B01">
        <w:rPr>
          <w:rStyle w:val="StyleUnderline"/>
        </w:rPr>
        <w:t xml:space="preserve"> an increasingly well-armed </w:t>
      </w:r>
      <w:r w:rsidRPr="00D861B4">
        <w:rPr>
          <w:rStyle w:val="StyleUnderline"/>
          <w:highlight w:val="yellow"/>
        </w:rPr>
        <w:t>P</w:t>
      </w:r>
      <w:r>
        <w:t xml:space="preserve">eople’s </w:t>
      </w:r>
      <w:r w:rsidRPr="00D861B4">
        <w:rPr>
          <w:rStyle w:val="StyleUnderline"/>
          <w:highlight w:val="yellow"/>
        </w:rPr>
        <w:t>L</w:t>
      </w:r>
      <w:r>
        <w:t xml:space="preserve">iberation </w:t>
      </w:r>
      <w:r w:rsidRPr="00D861B4">
        <w:rPr>
          <w:rStyle w:val="StyleUnderline"/>
          <w:highlight w:val="yellow"/>
        </w:rPr>
        <w:t>A</w:t>
      </w:r>
      <w:r>
        <w:t xml:space="preserve">rmy </w:t>
      </w:r>
      <w:r w:rsidRPr="00D861B4">
        <w:rPr>
          <w:rStyle w:val="StyleUnderline"/>
          <w:highlight w:val="yellow"/>
        </w:rPr>
        <w:t>attempts to take the Senkaku Islands</w:t>
      </w:r>
      <w:r w:rsidRPr="00444B01">
        <w:rPr>
          <w:rStyle w:val="StyleUnderline"/>
        </w:rPr>
        <w:t xml:space="preserve"> by force.  China</w:t>
      </w:r>
      <w:r>
        <w:t xml:space="preserve"> calls them the Diaoyutai and </w:t>
      </w:r>
      <w:r w:rsidRPr="00444B01">
        <w:rPr>
          <w:rStyle w:val="StyleUnderline"/>
        </w:rPr>
        <w:t>claims these Japanese territories in the E</w:t>
      </w:r>
      <w:r>
        <w:t xml:space="preserve">ast </w:t>
      </w:r>
      <w:r w:rsidRPr="00444B01">
        <w:rPr>
          <w:rStyle w:val="StyleUnderline"/>
        </w:rPr>
        <w:t>C</w:t>
      </w:r>
      <w:r>
        <w:t xml:space="preserve">hina </w:t>
      </w:r>
      <w:r w:rsidRPr="00444B01">
        <w:rPr>
          <w:rStyle w:val="StyleUnderline"/>
        </w:rPr>
        <w:t>S</w:t>
      </w:r>
      <w:r>
        <w:t xml:space="preserve">ea </w:t>
      </w:r>
      <w:r w:rsidRPr="00444B01">
        <w:rPr>
          <w:rStyle w:val="StyleUnderline"/>
        </w:rPr>
        <w:t>by historical right</w:t>
      </w:r>
      <w:r>
        <w:t xml:space="preserve">. </w:t>
      </w:r>
    </w:p>
    <w:p w14:paraId="45B0517F" w14:textId="77777777" w:rsidR="00523F3C" w:rsidRDefault="00523F3C" w:rsidP="00523F3C">
      <w:r>
        <w:t xml:space="preserve">The strategic question is how will America and Japan (“Ameripan”) respond to a Chinese thrust – retreat, bombs and bullets, or embargo?  </w:t>
      </w:r>
      <w:r w:rsidRPr="00D861B4">
        <w:rPr>
          <w:rStyle w:val="StyleUnderline"/>
          <w:highlight w:val="yellow"/>
        </w:rPr>
        <w:t>The</w:t>
      </w:r>
      <w:r>
        <w:t xml:space="preserve"> broader </w:t>
      </w:r>
      <w:r w:rsidRPr="00D861B4">
        <w:rPr>
          <w:rStyle w:val="Emphasis"/>
          <w:highlight w:val="yellow"/>
        </w:rPr>
        <w:t>existential question</w:t>
      </w:r>
      <w:r w:rsidRPr="00D861B4">
        <w:rPr>
          <w:rStyle w:val="StyleUnderline"/>
          <w:highlight w:val="yellow"/>
        </w:rPr>
        <w:t xml:space="preserve"> is whether a military response would trigger</w:t>
      </w:r>
      <w:r>
        <w:t xml:space="preserve">, Sarajevo-style, </w:t>
      </w:r>
      <w:r w:rsidRPr="00D861B4">
        <w:rPr>
          <w:rStyle w:val="StyleUnderline"/>
          <w:highlight w:val="yellow"/>
        </w:rPr>
        <w:t>a</w:t>
      </w:r>
      <w:r w:rsidRPr="00444B01">
        <w:rPr>
          <w:rStyle w:val="StyleUnderline"/>
        </w:rPr>
        <w:t xml:space="preserve"> broader </w:t>
      </w:r>
      <w:r w:rsidRPr="00D861B4">
        <w:rPr>
          <w:rStyle w:val="Emphasis"/>
          <w:highlight w:val="yellow"/>
        </w:rPr>
        <w:t>World War</w:t>
      </w:r>
      <w:r w:rsidRPr="00444B01">
        <w:rPr>
          <w:rStyle w:val="StyleUnderline"/>
        </w:rPr>
        <w:t xml:space="preserve"> between the three largest economies on the planet and two reigning Superpowers</w:t>
      </w:r>
      <w:r>
        <w:t>.</w:t>
      </w:r>
    </w:p>
    <w:p w14:paraId="183342D7" w14:textId="77777777" w:rsidR="00523F3C" w:rsidRDefault="00523F3C" w:rsidP="00523F3C">
      <w:r>
        <w:t xml:space="preserve">On a personal note, I’ve seen at least one possible future less than 30 miles down the road from where I live in Southern California.  At Camp Pendleton, Japanese Defense Forces regularly train with US marines.  One of the top war games is defending the Senkakus from a swarming Chinese invader. </w:t>
      </w:r>
    </w:p>
    <w:p w14:paraId="0197F372" w14:textId="77777777" w:rsidR="00523F3C" w:rsidRDefault="00523F3C" w:rsidP="00523F3C">
      <w:r>
        <w:t>Rocks In the Sea?</w:t>
      </w:r>
    </w:p>
    <w:p w14:paraId="3D631EE0" w14:textId="77777777" w:rsidR="00523F3C" w:rsidRDefault="00523F3C" w:rsidP="00523F3C">
      <w:r>
        <w:t>China doves dismiss the Senkaku Islands as “rocks in the sea” not worth risking the nuking of American cities or Japanese blood.  On the surface, this seems right:</w:t>
      </w:r>
    </w:p>
    <w:p w14:paraId="1EA455A3" w14:textId="77777777" w:rsidR="00523F3C" w:rsidRDefault="00523F3C" w:rsidP="00523F3C">
      <w:r>
        <w:t xml:space="preserve">The Senkakus are five small, uninhabited volcanic islets with a total land area of less than three square miles.  The largest and tallest of the islets is Uotsuri.  With an elevation a little higher than the Eiffel Tower -- just over 1200 feet – Uotsuri features a barren, hilly, and beautiful landscape. </w:t>
      </w:r>
    </w:p>
    <w:p w14:paraId="2176207D" w14:textId="77777777" w:rsidR="00523F3C" w:rsidRDefault="00523F3C" w:rsidP="00523F3C">
      <w:r>
        <w:rPr>
          <w:rFonts w:hint="eastAsia"/>
        </w:rPr>
        <w:t>The smallest islet is Taish</w:t>
      </w:r>
      <w:r>
        <w:rPr>
          <w:rFonts w:ascii="Times New Roman" w:hAnsi="Times New Roman" w:cs="Times New Roman"/>
        </w:rPr>
        <w:t>ō</w:t>
      </w:r>
      <w:r>
        <w:rPr>
          <w:rFonts w:hint="eastAsia"/>
        </w:rPr>
        <w:t>-t</w:t>
      </w:r>
      <w:r>
        <w:rPr>
          <w:rFonts w:ascii="Times New Roman" w:hAnsi="Times New Roman" w:cs="Times New Roman"/>
        </w:rPr>
        <w:t>ō</w:t>
      </w:r>
      <w:r>
        <w:rPr>
          <w:rFonts w:hint="eastAsia"/>
        </w:rPr>
        <w:t xml:space="preserve"> with a narrow spire-like elevation of about 250 feet and a land area no bigger than the size of about 14 football fields.  It is one of two islets, along with the 383-foot tall Kuba, that accounts for the name given to the S</w:t>
      </w:r>
      <w:r>
        <w:t xml:space="preserve">enkakus by British sailors – the Pinnacle Islands. </w:t>
      </w:r>
    </w:p>
    <w:p w14:paraId="4BC91FD2" w14:textId="77777777" w:rsidR="00523F3C" w:rsidRDefault="00523F3C" w:rsidP="00523F3C">
      <w:r>
        <w:t>Unsinkable Aircraft Carriers?</w:t>
      </w:r>
    </w:p>
    <w:p w14:paraId="7DD68EE8" w14:textId="77777777" w:rsidR="00523F3C" w:rsidRDefault="00523F3C" w:rsidP="00523F3C">
      <w:r>
        <w:t>There are two very big problems with the “rocks in the sea” critique – one economic, one strategic.</w:t>
      </w:r>
    </w:p>
    <w:p w14:paraId="2B354F65" w14:textId="77777777" w:rsidR="00523F3C" w:rsidRDefault="00523F3C" w:rsidP="00523F3C">
      <w:r>
        <w:t>Economically, the UN Law of the Sea Treaty established Exclusive Economic Zones that extend 200 nautical miles in concentric circles around tiny habitable “rocks” like the Senkakus.  At stake are not just fertile fishing grounds but also the potential of huge, Persian Gulf-size oil and gas reserves underneath the seabeds surrounding the islands.</w:t>
      </w:r>
    </w:p>
    <w:p w14:paraId="3733ABEF" w14:textId="77777777" w:rsidR="00523F3C" w:rsidRDefault="00523F3C" w:rsidP="00523F3C">
      <w:r>
        <w:t xml:space="preserve">Strategically, the Senkaku “rocks” are located about 200 miles east of mainland China, 120 miles northeast of Keelung, Taiwan, and about 100 miles from Ishigaki Island, part of Japan’s Okinawa Prefecture. </w:t>
      </w:r>
    </w:p>
    <w:p w14:paraId="5457CC49" w14:textId="77777777" w:rsidR="00523F3C" w:rsidRDefault="00523F3C" w:rsidP="00523F3C">
      <w:r>
        <w:t xml:space="preserve">Here, China has already brazenly illustrated its ability to transform tiny specks of reefs and shoals in the South China Sea into heavily armed, cruise-missile equipped garrisons and command centers replete with 10,000-foot runways. In the hands and bulldozers of Beijing, the relatively far larger Senkakus would pose a significant increased threat both to Taiwan and Japan’s Okinawan territories. </w:t>
      </w:r>
    </w:p>
    <w:p w14:paraId="4744EBE7" w14:textId="77777777" w:rsidR="00523F3C" w:rsidRDefault="00523F3C" w:rsidP="00523F3C">
      <w:r>
        <w:t>Attack Scenarios</w:t>
      </w:r>
    </w:p>
    <w:p w14:paraId="3A1ADF86" w14:textId="77777777" w:rsidR="00523F3C" w:rsidRDefault="00523F3C" w:rsidP="00523F3C">
      <w:r>
        <w:t xml:space="preserve">In the Clausewitz scenario, China’s military grows against the backdrop of a shrinking US naval fleet and a withering Japanese economy.  </w:t>
      </w:r>
      <w:r w:rsidRPr="00F73857">
        <w:rPr>
          <w:rStyle w:val="StyleUnderline"/>
        </w:rPr>
        <w:t>At some point – as early as 2020 – China may seize its “war by algebra” moment and simply overpower Ameripan forces</w:t>
      </w:r>
      <w:r>
        <w:t xml:space="preserve">. </w:t>
      </w:r>
    </w:p>
    <w:p w14:paraId="33FDF305" w14:textId="77777777" w:rsidR="00523F3C" w:rsidRDefault="00523F3C" w:rsidP="00523F3C">
      <w:r w:rsidRPr="00D861B4">
        <w:rPr>
          <w:rStyle w:val="StyleUnderline"/>
          <w:highlight w:val="yellow"/>
        </w:rPr>
        <w:t>In a “wag the dog” scenario,</w:t>
      </w:r>
      <w:r>
        <w:t xml:space="preserve"> President </w:t>
      </w:r>
      <w:r w:rsidRPr="009810F0">
        <w:rPr>
          <w:rStyle w:val="StyleUnderline"/>
          <w:highlight w:val="yellow"/>
        </w:rPr>
        <w:t>Xi</w:t>
      </w:r>
      <w:r>
        <w:t xml:space="preserve"> Jinping </w:t>
      </w:r>
      <w:r w:rsidRPr="009810F0">
        <w:rPr>
          <w:rStyle w:val="StyleUnderline"/>
          <w:highlight w:val="yellow"/>
        </w:rPr>
        <w:t>and the</w:t>
      </w:r>
      <w:r w:rsidRPr="00F73857">
        <w:t xml:space="preserve"> C</w:t>
      </w:r>
      <w:r>
        <w:t xml:space="preserve">ommunist </w:t>
      </w:r>
      <w:r w:rsidRPr="009810F0">
        <w:rPr>
          <w:rStyle w:val="StyleUnderline"/>
          <w:highlight w:val="yellow"/>
        </w:rPr>
        <w:t>Party are about to be engulfed by</w:t>
      </w:r>
      <w:r w:rsidRPr="00F73857">
        <w:rPr>
          <w:rStyle w:val="StyleUnderline"/>
        </w:rPr>
        <w:t xml:space="preserve"> a sea of </w:t>
      </w:r>
      <w:r w:rsidRPr="009810F0">
        <w:rPr>
          <w:rStyle w:val="StyleUnderline"/>
          <w:highlight w:val="yellow"/>
        </w:rPr>
        <w:t>domestic discontent</w:t>
      </w:r>
      <w:r w:rsidRPr="00F73857">
        <w:rPr>
          <w:rStyle w:val="StyleUnderline"/>
        </w:rPr>
        <w:t xml:space="preserve"> over economic stagnation or environmental pollution or Orwellian repression.  </w:t>
      </w:r>
      <w:r w:rsidRPr="009810F0">
        <w:rPr>
          <w:rStyle w:val="StyleUnderline"/>
          <w:highlight w:val="yellow"/>
        </w:rPr>
        <w:t xml:space="preserve">To rally support, Xi orders a </w:t>
      </w:r>
      <w:r w:rsidRPr="009810F0">
        <w:rPr>
          <w:rStyle w:val="Emphasis"/>
          <w:highlight w:val="yellow"/>
        </w:rPr>
        <w:t>full-scale invasion</w:t>
      </w:r>
      <w:r>
        <w:t xml:space="preserve"> – think Argentina trying to grab the Falklands from Britain here, with a far greater Chinese chance of success.</w:t>
      </w:r>
    </w:p>
    <w:p w14:paraId="3060CA67" w14:textId="77777777" w:rsidR="00523F3C" w:rsidRDefault="00523F3C" w:rsidP="00523F3C">
      <w:r w:rsidRPr="00F73857">
        <w:rPr>
          <w:rStyle w:val="StyleUnderline"/>
        </w:rPr>
        <w:t>In a “people’s war at sea” scenario, Beijing recruits Chinese commercial fishing vessels to get close to the islands and lay strings of mines</w:t>
      </w:r>
      <w:r>
        <w:t>. China has one of the biggest mine arsenals in the world and regularly trains its commercial fisherman to carry mines on behalf of the motherland.</w:t>
      </w:r>
    </w:p>
    <w:p w14:paraId="0C41A51E" w14:textId="77777777" w:rsidR="00523F3C" w:rsidRDefault="00523F3C" w:rsidP="00523F3C">
      <w:r w:rsidRPr="00F73857">
        <w:rPr>
          <w:rStyle w:val="StyleUnderline"/>
        </w:rPr>
        <w:t>And how about the “flotilla” scenario?  Private Chinese citizens whipped into a nationalist frenzy advance in a flotilla of “freedom boats,”</w:t>
      </w:r>
      <w:r>
        <w:t xml:space="preserve"> land in the dead of night on Uotsuri, </w:t>
      </w:r>
      <w:r w:rsidRPr="00F73857">
        <w:rPr>
          <w:rStyle w:val="StyleUnderline"/>
        </w:rPr>
        <w:t>and plant the Chinese flag.  All Hell breaks loose</w:t>
      </w:r>
      <w:r>
        <w:t xml:space="preserve"> on social media and both Beijing and Tokyo are faced with rocks in the sea and hard place choices.</w:t>
      </w:r>
    </w:p>
    <w:p w14:paraId="4D681F41" w14:textId="77777777" w:rsidR="00523F3C" w:rsidRDefault="00523F3C" w:rsidP="00523F3C">
      <w:r>
        <w:t>And by the way, to measure Chinese nationalism on the “crazy scale,” it’s off the charts. In 2012, violent Senkaku demonstrations erupted in over a hundred Chinese cities.  One protester wrote: “Even if China is a graveyard, still need to kill all Japanese.  Even if no grass grows in China, still need to recover Diaoyu Islands.”</w:t>
      </w:r>
    </w:p>
    <w:p w14:paraId="2E83D2A9" w14:textId="77777777" w:rsidR="00523F3C" w:rsidRDefault="00523F3C" w:rsidP="00523F3C">
      <w:r>
        <w:t>America Dragged Into War?</w:t>
      </w:r>
    </w:p>
    <w:p w14:paraId="12357344" w14:textId="77777777" w:rsidR="00523F3C" w:rsidRDefault="00523F3C" w:rsidP="00523F3C">
      <w:r w:rsidRPr="009810F0">
        <w:rPr>
          <w:rStyle w:val="StyleUnderline"/>
          <w:highlight w:val="yellow"/>
        </w:rPr>
        <w:t xml:space="preserve">Would America have Japan’s back in a </w:t>
      </w:r>
      <w:r w:rsidRPr="009810F0">
        <w:rPr>
          <w:rStyle w:val="Emphasis"/>
          <w:highlight w:val="yellow"/>
        </w:rPr>
        <w:t>Senkaku Suicide Scenario</w:t>
      </w:r>
      <w:r w:rsidRPr="00FF4788">
        <w:rPr>
          <w:rStyle w:val="StyleUnderline"/>
        </w:rPr>
        <w:t xml:space="preserve"> as it is required to do by treaty?</w:t>
      </w:r>
      <w:r>
        <w:t xml:space="preserve"> Then Secretary of State Hillary Clinton said firmly in 2010: “the [Senkaku] islands are part of our mutual treaty obligations.” Secretaries of State Chuck Hagel and John Kerry reiterated that pledge.  Says Heritage Foundation scholar Dean Cheng:</w:t>
      </w:r>
    </w:p>
    <w:p w14:paraId="2793B153" w14:textId="77777777" w:rsidR="00523F3C" w:rsidRDefault="00523F3C" w:rsidP="00523F3C">
      <w:pPr>
        <w:ind w:left="720"/>
      </w:pPr>
      <w:r w:rsidRPr="009810F0">
        <w:rPr>
          <w:rStyle w:val="StyleUnderline"/>
        </w:rPr>
        <w:t>The U</w:t>
      </w:r>
      <w:r w:rsidRPr="009810F0">
        <w:t xml:space="preserve">nited </w:t>
      </w:r>
      <w:r w:rsidRPr="009810F0">
        <w:rPr>
          <w:rStyle w:val="StyleUnderline"/>
        </w:rPr>
        <w:t>S</w:t>
      </w:r>
      <w:r w:rsidRPr="009810F0">
        <w:t xml:space="preserve">tates </w:t>
      </w:r>
      <w:r w:rsidRPr="009810F0">
        <w:rPr>
          <w:rStyle w:val="StyleUnderline"/>
        </w:rPr>
        <w:t>has</w:t>
      </w:r>
      <w:r w:rsidRPr="00FF4788">
        <w:rPr>
          <w:rStyle w:val="StyleUnderline"/>
        </w:rPr>
        <w:t xml:space="preserve"> consistently said that the US-Japan mutual security relationship covers the Senkakus because those islands are under the administrative control of Japan</w:t>
      </w:r>
      <w:r>
        <w:t>; and I believe that, as with other treaty commitments, any decision to walk away from that commitment will have devastating consequences.</w:t>
      </w:r>
    </w:p>
    <w:p w14:paraId="68068AC7" w14:textId="77777777" w:rsidR="00523F3C" w:rsidRDefault="00523F3C" w:rsidP="00523F3C">
      <w:r>
        <w:t>So if I were to be asked to the White House to talk to the chief executive in a situation where the Chinese have seized the Senkakus, I would be advising the President that he must stand firm with Tokyo, make very clear to Beijing that this would not be allowed to stand, and to extend support, including weapons, including American forces, to the aid of the self-defense forces, in retaking those islands.</w:t>
      </w:r>
    </w:p>
    <w:p w14:paraId="5E06D506" w14:textId="77777777" w:rsidR="00523F3C" w:rsidRDefault="00523F3C" w:rsidP="00523F3C">
      <w:r>
        <w:t>Counterattack Scenarios</w:t>
      </w:r>
    </w:p>
    <w:p w14:paraId="47273420" w14:textId="77777777" w:rsidR="00523F3C" w:rsidRDefault="00523F3C" w:rsidP="00523F3C">
      <w:r>
        <w:t xml:space="preserve">Professor Lyle Goldstein of the US Naval War College says the US should do absolutely nothing. </w:t>
      </w:r>
    </w:p>
    <w:p w14:paraId="46078D83" w14:textId="77777777" w:rsidR="00523F3C" w:rsidRDefault="00523F3C" w:rsidP="00523F3C">
      <w:pPr>
        <w:ind w:left="720"/>
      </w:pPr>
      <w:r>
        <w:t>Those are rocks. They're not important to anyone. They're not important to Japan. They're not important to China. They're certainly not important to the United States.</w:t>
      </w:r>
    </w:p>
    <w:p w14:paraId="2ACCA4EC" w14:textId="77777777" w:rsidR="00523F3C" w:rsidRDefault="00523F3C" w:rsidP="00523F3C">
      <w:r w:rsidRPr="009810F0">
        <w:rPr>
          <w:rStyle w:val="StyleUnderline"/>
          <w:highlight w:val="yellow"/>
        </w:rPr>
        <w:t>If</w:t>
      </w:r>
      <w:r>
        <w:t xml:space="preserve">, however, </w:t>
      </w:r>
      <w:r w:rsidRPr="009810F0">
        <w:rPr>
          <w:rStyle w:val="StyleUnderline"/>
          <w:highlight w:val="yellow"/>
        </w:rPr>
        <w:t xml:space="preserve">the US stays on the sidelines, a war between Japan and China could </w:t>
      </w:r>
      <w:r w:rsidRPr="009810F0">
        <w:rPr>
          <w:rStyle w:val="Emphasis"/>
          <w:highlight w:val="yellow"/>
        </w:rPr>
        <w:t>quickly go nuclear</w:t>
      </w:r>
      <w:r w:rsidRPr="00FF4788">
        <w:rPr>
          <w:rStyle w:val="StyleUnderline"/>
        </w:rPr>
        <w:t>.  Japanese forces</w:t>
      </w:r>
      <w:r>
        <w:t xml:space="preserve">, outnumbered though it may be, </w:t>
      </w:r>
      <w:r w:rsidRPr="00FF4788">
        <w:rPr>
          <w:rStyle w:val="StyleUnderline"/>
        </w:rPr>
        <w:t xml:space="preserve">are quite capable and may, in the early stages of any war, get the upper hand.  At that point, </w:t>
      </w:r>
      <w:r w:rsidRPr="009810F0">
        <w:rPr>
          <w:rStyle w:val="StyleUnderline"/>
          <w:highlight w:val="yellow"/>
        </w:rPr>
        <w:t>national pride – and</w:t>
      </w:r>
      <w:r w:rsidRPr="00FF4788">
        <w:rPr>
          <w:rStyle w:val="StyleUnderline"/>
        </w:rPr>
        <w:t xml:space="preserve"> perhaps </w:t>
      </w:r>
      <w:r w:rsidRPr="009810F0">
        <w:rPr>
          <w:rStyle w:val="StyleUnderline"/>
          <w:highlight w:val="yellow"/>
        </w:rPr>
        <w:t>survival of the C</w:t>
      </w:r>
      <w:r>
        <w:t xml:space="preserve">hinese </w:t>
      </w:r>
      <w:r w:rsidRPr="009810F0">
        <w:rPr>
          <w:rStyle w:val="StyleUnderline"/>
          <w:highlight w:val="yellow"/>
        </w:rPr>
        <w:t>C</w:t>
      </w:r>
      <w:r>
        <w:t xml:space="preserve">ommunist </w:t>
      </w:r>
      <w:r w:rsidRPr="009810F0">
        <w:rPr>
          <w:rStyle w:val="StyleUnderline"/>
          <w:highlight w:val="yellow"/>
        </w:rPr>
        <w:t>P</w:t>
      </w:r>
      <w:r>
        <w:t xml:space="preserve">arty </w:t>
      </w:r>
      <w:r>
        <w:rPr>
          <w:rStyle w:val="StyleUnderline"/>
        </w:rPr>
        <w:t>–</w:t>
      </w:r>
      <w:r w:rsidRPr="00FF4788">
        <w:rPr>
          <w:rStyle w:val="StyleUnderline"/>
        </w:rPr>
        <w:t xml:space="preserve"> </w:t>
      </w:r>
      <w:r w:rsidRPr="009810F0">
        <w:rPr>
          <w:rStyle w:val="StyleUnderline"/>
          <w:highlight w:val="yellow"/>
        </w:rPr>
        <w:t>would</w:t>
      </w:r>
      <w:r w:rsidRPr="00FF4788">
        <w:rPr>
          <w:rStyle w:val="StyleUnderline"/>
        </w:rPr>
        <w:t xml:space="preserve"> likely </w:t>
      </w:r>
      <w:r w:rsidRPr="009810F0">
        <w:rPr>
          <w:rStyle w:val="StyleUnderline"/>
          <w:highlight w:val="yellow"/>
        </w:rPr>
        <w:t xml:space="preserve">dictate China </w:t>
      </w:r>
      <w:r w:rsidRPr="009810F0">
        <w:rPr>
          <w:rStyle w:val="Emphasis"/>
          <w:highlight w:val="yellow"/>
        </w:rPr>
        <w:t>bombing Tokyo</w:t>
      </w:r>
      <w:r>
        <w:t xml:space="preserve">. </w:t>
      </w:r>
    </w:p>
    <w:p w14:paraId="07DFAC68" w14:textId="77777777" w:rsidR="00523F3C" w:rsidRDefault="00523F3C" w:rsidP="00523F3C">
      <w:r>
        <w:t>As a second scenario, Colonel T.X. Hammes of National Defense University suggests using the same kind of thermobaric weapons Russia has used to great effect in both Chechnya and Syria. Explains Hammes in this exchange with the interviewer:</w:t>
      </w:r>
    </w:p>
    <w:p w14:paraId="2AE5CDE0" w14:textId="77777777" w:rsidR="00523F3C" w:rsidRDefault="00523F3C" w:rsidP="00523F3C">
      <w:pPr>
        <w:ind w:left="720"/>
      </w:pPr>
      <w:r>
        <w:t>HAMMES: A thermobaric weapon is a weapon that spreads a fuel air mixture, and it disseminates fuel air all the way over, and then it detonates. So it goes into the holes in the ground, you breathe it in, and then it detonates and by over pressure, it kills. The Russians used thermobarics in Chechnya – hand-held RPG type thermobarics. They're a devastating weapon.</w:t>
      </w:r>
    </w:p>
    <w:p w14:paraId="4D17D7C7" w14:textId="77777777" w:rsidR="00523F3C" w:rsidRDefault="00523F3C" w:rsidP="00523F3C">
      <w:pPr>
        <w:ind w:left="720"/>
      </w:pPr>
      <w:r>
        <w:t>INTERVIEWER: So if we wipe out every Chinese soldier on the islands, what happens on the mainland in terms of their nationalism?</w:t>
      </w:r>
    </w:p>
    <w:p w14:paraId="26BDB91F" w14:textId="77777777" w:rsidR="00523F3C" w:rsidRDefault="00523F3C" w:rsidP="00523F3C">
      <w:pPr>
        <w:ind w:left="720"/>
      </w:pPr>
      <w:r>
        <w:t>HAMMES: Well, that's the problem. Nationalism will get going. There's, no accounting for stupidity, so you have to be prepared to fight</w:t>
      </w:r>
    </w:p>
    <w:p w14:paraId="5773AD35" w14:textId="77777777" w:rsidR="00523F3C" w:rsidRDefault="00523F3C" w:rsidP="00523F3C">
      <w:r>
        <w:t xml:space="preserve">Here’s still a third “embargo” response option offered up by Brookings Institution scholar Michael O’Hanlon: Japanese and US naval and air forces establish a perimeter and starve out the invaders. </w:t>
      </w:r>
    </w:p>
    <w:p w14:paraId="0BC8A705" w14:textId="77777777" w:rsidR="00523F3C" w:rsidRDefault="00523F3C" w:rsidP="00523F3C">
      <w:r>
        <w:t xml:space="preserve">Would today’s China allow itself to be so intimidated?  </w:t>
      </w:r>
      <w:r w:rsidRPr="00D01116">
        <w:rPr>
          <w:rStyle w:val="StyleUnderline"/>
        </w:rPr>
        <w:t>The</w:t>
      </w:r>
      <w:r>
        <w:t xml:space="preserve"> more </w:t>
      </w:r>
      <w:r w:rsidRPr="00D01116">
        <w:rPr>
          <w:rStyle w:val="StyleUnderline"/>
        </w:rPr>
        <w:t>likely response is some form of escalatory behavior, e.g., a barrage of antiship ballistic missiles raining down on Japanese and US surface ship or ultra-quiet Russian-designed Chinese subs launching torpedoes and cruise missiles</w:t>
      </w:r>
      <w:r>
        <w:t>.</w:t>
      </w:r>
    </w:p>
    <w:p w14:paraId="2BBC1959" w14:textId="77777777" w:rsidR="00523F3C" w:rsidRDefault="00523F3C" w:rsidP="00523F3C">
      <w:r>
        <w:t>The Broader Tripwire Point</w:t>
      </w:r>
    </w:p>
    <w:p w14:paraId="6A253D74" w14:textId="77777777" w:rsidR="00523F3C" w:rsidRPr="00544690" w:rsidRDefault="00523F3C" w:rsidP="00523F3C">
      <w:r w:rsidRPr="009810F0">
        <w:rPr>
          <w:rStyle w:val="StyleUnderline"/>
          <w:highlight w:val="yellow"/>
        </w:rPr>
        <w:t xml:space="preserve">There are any number of scenarios in which China might attack the Senkakus.  There are an equal number of scenarios where such an attack </w:t>
      </w:r>
      <w:r w:rsidRPr="009810F0">
        <w:rPr>
          <w:rStyle w:val="Emphasis"/>
          <w:highlight w:val="yellow"/>
        </w:rPr>
        <w:t>quickly escalates</w:t>
      </w:r>
      <w:r w:rsidRPr="00D01116">
        <w:rPr>
          <w:rStyle w:val="Emphasis"/>
        </w:rPr>
        <w:t xml:space="preserve"> into something of far more significance</w:t>
      </w:r>
      <w:r>
        <w:t xml:space="preserve">.   </w:t>
      </w:r>
    </w:p>
    <w:p w14:paraId="576EBB31" w14:textId="77777777" w:rsidR="00523F3C" w:rsidRDefault="00523F3C" w:rsidP="00A85B60"/>
    <w:p w14:paraId="660669B1" w14:textId="75CE42E8" w:rsidR="00A85B60" w:rsidRDefault="00675677" w:rsidP="00A85B60">
      <w:pPr>
        <w:pStyle w:val="Heading3"/>
      </w:pPr>
      <w:r>
        <w:t>Impact</w:t>
      </w:r>
    </w:p>
    <w:p w14:paraId="394AE299" w14:textId="77777777" w:rsidR="00A85B60" w:rsidRPr="00F9623E" w:rsidRDefault="00A85B60" w:rsidP="00A85B60">
      <w:pPr>
        <w:pStyle w:val="Heading4"/>
      </w:pPr>
      <w:r>
        <w:t xml:space="preserve">If China gets Taiwan, they’ll immediately go after the </w:t>
      </w:r>
      <w:r w:rsidRPr="00536BAF">
        <w:rPr>
          <w:u w:val="single"/>
        </w:rPr>
        <w:t>ECS</w:t>
      </w:r>
      <w:r>
        <w:t xml:space="preserve">, </w:t>
      </w:r>
      <w:r w:rsidRPr="00536BAF">
        <w:rPr>
          <w:u w:val="single"/>
        </w:rPr>
        <w:t>SCS</w:t>
      </w:r>
      <w:r>
        <w:t xml:space="preserve">, and </w:t>
      </w:r>
      <w:r w:rsidRPr="00536BAF">
        <w:rPr>
          <w:u w:val="single"/>
        </w:rPr>
        <w:t>Okinawa</w:t>
      </w:r>
      <w:r>
        <w:t xml:space="preserve">. China’s sovereignty claims are </w:t>
      </w:r>
      <w:r>
        <w:rPr>
          <w:u w:val="single"/>
        </w:rPr>
        <w:t>linked</w:t>
      </w:r>
      <w:r>
        <w:t xml:space="preserve">. </w:t>
      </w:r>
    </w:p>
    <w:p w14:paraId="08E3E492" w14:textId="77777777" w:rsidR="00A85B60" w:rsidRPr="00D2430C" w:rsidRDefault="00A85B60" w:rsidP="00A85B60">
      <w:r w:rsidRPr="00D2430C">
        <w:rPr>
          <w:rStyle w:val="Style13ptBold"/>
        </w:rPr>
        <w:t>Thim and Turton 16</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xml:space="preserve">, holds an M.A. in Political Science from Charles University in Prague, and Michael Turton, </w:t>
      </w:r>
      <w:r w:rsidRPr="00B02E43">
        <w:t>writer, blogger, and teacher based in Taichung, Taiwan</w:t>
      </w:r>
      <w:r>
        <w:t xml:space="preserve">, author of </w:t>
      </w:r>
      <w:r>
        <w:rPr>
          <w:i/>
        </w:rPr>
        <w:t xml:space="preserve">The View from </w:t>
      </w:r>
      <w:r w:rsidRPr="00B02E43">
        <w:rPr>
          <w:i/>
        </w:rPr>
        <w:t>Taiwan</w:t>
      </w:r>
      <w:r>
        <w:t>—a popular scholarly blog about Taiwanese politics, 2016 (“</w:t>
      </w:r>
      <w:r w:rsidRPr="00D2430C">
        <w:t xml:space="preserve">It's Not Time to Start </w:t>
      </w:r>
      <w:r>
        <w:t xml:space="preserve">Worrying About Taiwan,” </w:t>
      </w:r>
      <w:r>
        <w:rPr>
          <w:i/>
        </w:rPr>
        <w:t>The National Interest</w:t>
      </w:r>
      <w:r>
        <w:t>, June 23</w:t>
      </w:r>
      <w:r w:rsidRPr="00D2430C">
        <w:rPr>
          <w:vertAlign w:val="superscript"/>
        </w:rPr>
        <w:t>rd</w:t>
      </w:r>
      <w:r>
        <w:t xml:space="preserve">, Available Online at </w:t>
      </w:r>
      <w:hyperlink r:id="rId21" w:history="1">
        <w:r w:rsidRPr="00DF100B">
          <w:rPr>
            <w:rStyle w:val="Hyperlink"/>
          </w:rPr>
          <w:t>http://nationalinterest.org/blog/the-buzz/its-not-time-start-worrying-about-taiwan-16702?page=show</w:t>
        </w:r>
      </w:hyperlink>
      <w:r>
        <w:t>, Accessed 07-11-2016)</w:t>
      </w:r>
    </w:p>
    <w:p w14:paraId="29C4787A" w14:textId="77777777" w:rsidR="00A85B60" w:rsidRDefault="00A85B60" w:rsidP="00A85B60">
      <w:r w:rsidRPr="00F9623E">
        <w:rPr>
          <w:rStyle w:val="StyleUnderline"/>
          <w:highlight w:val="yellow"/>
        </w:rPr>
        <w:t>The</w:t>
      </w:r>
      <w:r w:rsidRPr="0082059A">
        <w:rPr>
          <w:rStyle w:val="StyleUnderline"/>
        </w:rPr>
        <w:t xml:space="preserve"> most </w:t>
      </w:r>
      <w:r w:rsidRPr="00F9623E">
        <w:rPr>
          <w:rStyle w:val="StyleUnderline"/>
          <w:highlight w:val="yellow"/>
        </w:rPr>
        <w:t>serious error</w:t>
      </w:r>
      <w:r>
        <w:t xml:space="preserve">, however, </w:t>
      </w:r>
      <w:r w:rsidRPr="0082059A">
        <w:rPr>
          <w:rStyle w:val="StyleUnderline"/>
        </w:rPr>
        <w:t xml:space="preserve">widely found </w:t>
      </w:r>
      <w:r w:rsidRPr="00F9623E">
        <w:rPr>
          <w:rStyle w:val="StyleUnderline"/>
          <w:highlight w:val="yellow"/>
        </w:rPr>
        <w:t>in</w:t>
      </w:r>
      <w:r w:rsidRPr="0082059A">
        <w:rPr>
          <w:rStyle w:val="StyleUnderline"/>
        </w:rPr>
        <w:t xml:space="preserve"> Taiwan-related </w:t>
      </w:r>
      <w:r w:rsidRPr="00F9623E">
        <w:rPr>
          <w:rStyle w:val="StyleUnderline"/>
          <w:highlight w:val="yellow"/>
        </w:rPr>
        <w:t>analysis</w:t>
      </w:r>
      <w:r>
        <w:t xml:space="preserve">, </w:t>
      </w:r>
      <w:r w:rsidRPr="00F9623E">
        <w:rPr>
          <w:rStyle w:val="StyleUnderline"/>
          <w:highlight w:val="yellow"/>
        </w:rPr>
        <w:t xml:space="preserve">is </w:t>
      </w:r>
      <w:r w:rsidRPr="00F9623E">
        <w:rPr>
          <w:rStyle w:val="Emphasis"/>
          <w:highlight w:val="yellow"/>
        </w:rPr>
        <w:t>delinking</w:t>
      </w:r>
      <w:r w:rsidRPr="00F9623E">
        <w:rPr>
          <w:rStyle w:val="StyleUnderline"/>
          <w:highlight w:val="yellow"/>
        </w:rPr>
        <w:t xml:space="preserve"> cross-Strait relations from</w:t>
      </w:r>
      <w:r w:rsidRPr="0082059A">
        <w:rPr>
          <w:rStyle w:val="StyleUnderline"/>
        </w:rPr>
        <w:t xml:space="preserve"> the </w:t>
      </w:r>
      <w:r w:rsidRPr="00F9623E">
        <w:rPr>
          <w:rStyle w:val="StyleUnderline"/>
          <w:highlight w:val="yellow"/>
        </w:rPr>
        <w:t>policies</w:t>
      </w:r>
      <w:r w:rsidRPr="0082059A">
        <w:rPr>
          <w:rStyle w:val="StyleUnderline"/>
        </w:rPr>
        <w:t xml:space="preserve"> that </w:t>
      </w:r>
      <w:r w:rsidRPr="00F9623E">
        <w:rPr>
          <w:rStyle w:val="StyleUnderline"/>
          <w:highlight w:val="yellow"/>
        </w:rPr>
        <w:t xml:space="preserve">China </w:t>
      </w:r>
      <w:r w:rsidRPr="00F9623E">
        <w:rPr>
          <w:rStyle w:val="Emphasis"/>
          <w:highlight w:val="yellow"/>
        </w:rPr>
        <w:t>pursues elsewhere</w:t>
      </w:r>
      <w:r w:rsidRPr="0082059A">
        <w:rPr>
          <w:rStyle w:val="StyleUnderline"/>
        </w:rPr>
        <w:t>. These pieces argue that calm in the Taiwan Strait has allowed Washington to focus on crises in S</w:t>
      </w:r>
      <w:r>
        <w:t xml:space="preserve">outh </w:t>
      </w:r>
      <w:r w:rsidRPr="0082059A">
        <w:rPr>
          <w:rStyle w:val="StyleUnderline"/>
        </w:rPr>
        <w:t>and E</w:t>
      </w:r>
      <w:r>
        <w:t xml:space="preserve">ast </w:t>
      </w:r>
      <w:r w:rsidRPr="0082059A">
        <w:rPr>
          <w:rStyle w:val="StyleUnderline"/>
        </w:rPr>
        <w:t>C</w:t>
      </w:r>
      <w:r>
        <w:t xml:space="preserve">hina </w:t>
      </w:r>
      <w:r w:rsidRPr="0082059A">
        <w:rPr>
          <w:rStyle w:val="StyleUnderline"/>
        </w:rPr>
        <w:t>S</w:t>
      </w:r>
      <w:r>
        <w:t xml:space="preserve">eas. Again, </w:t>
      </w:r>
      <w:r w:rsidRPr="0082059A">
        <w:rPr>
          <w:rStyle w:val="StyleUnderline"/>
        </w:rPr>
        <w:t xml:space="preserve">this stands reality on its head: </w:t>
      </w:r>
      <w:r w:rsidRPr="00766663">
        <w:rPr>
          <w:rStyle w:val="StyleUnderline"/>
          <w:highlight w:val="yellow"/>
        </w:rPr>
        <w:t xml:space="preserve">Taiwan is part of a </w:t>
      </w:r>
      <w:r w:rsidRPr="00766663">
        <w:rPr>
          <w:rStyle w:val="Emphasis"/>
          <w:highlight w:val="yellow"/>
        </w:rPr>
        <w:t>broad front of expansion</w:t>
      </w:r>
      <w:r w:rsidRPr="00766663">
        <w:rPr>
          <w:rStyle w:val="StyleUnderline"/>
          <w:highlight w:val="yellow"/>
        </w:rPr>
        <w:t xml:space="preserve"> that includes the S</w:t>
      </w:r>
      <w:r>
        <w:t xml:space="preserve">outh </w:t>
      </w:r>
      <w:r w:rsidRPr="00766663">
        <w:rPr>
          <w:rStyle w:val="StyleUnderline"/>
          <w:highlight w:val="yellow"/>
        </w:rPr>
        <w:t>C</w:t>
      </w:r>
      <w:r>
        <w:t xml:space="preserve">hina </w:t>
      </w:r>
      <w:r w:rsidRPr="00766663">
        <w:rPr>
          <w:rStyle w:val="StyleUnderline"/>
          <w:highlight w:val="yellow"/>
        </w:rPr>
        <w:t>S</w:t>
      </w:r>
      <w:r>
        <w:t xml:space="preserve">ea, </w:t>
      </w:r>
      <w:r w:rsidRPr="00766663">
        <w:rPr>
          <w:rStyle w:val="StyleUnderline"/>
          <w:highlight w:val="yellow"/>
        </w:rPr>
        <w:t>Taiwan</w:t>
      </w:r>
      <w:r w:rsidRPr="0082059A">
        <w:rPr>
          <w:rStyle w:val="StyleUnderline"/>
        </w:rPr>
        <w:t xml:space="preserve"> itself, </w:t>
      </w:r>
      <w:r w:rsidRPr="00766663">
        <w:rPr>
          <w:rStyle w:val="StyleUnderline"/>
          <w:highlight w:val="yellow"/>
        </w:rPr>
        <w:t>the Senkakus, and</w:t>
      </w:r>
      <w:r w:rsidRPr="0082059A">
        <w:rPr>
          <w:rStyle w:val="StyleUnderline"/>
        </w:rPr>
        <w:t xml:space="preserve"> possibly also </w:t>
      </w:r>
      <w:r w:rsidRPr="00766663">
        <w:rPr>
          <w:rStyle w:val="StyleUnderline"/>
          <w:highlight w:val="yellow"/>
        </w:rPr>
        <w:t>Okinawa</w:t>
      </w:r>
      <w:r w:rsidRPr="0082059A">
        <w:rPr>
          <w:rStyle w:val="StyleUnderline"/>
        </w:rPr>
        <w:t>. The “calm” of the Ma administration simply presented Beijing with the opportunity to ramp up tensions elsewhere in the region</w:t>
      </w:r>
      <w:r>
        <w:t>.</w:t>
      </w:r>
    </w:p>
    <w:p w14:paraId="714EA613" w14:textId="77777777" w:rsidR="00A85B60" w:rsidRDefault="00A85B60" w:rsidP="00A85B60">
      <w:r w:rsidRPr="0082059A">
        <w:rPr>
          <w:rStyle w:val="StyleUnderline"/>
        </w:rPr>
        <w:t>Pundits who argue that the U</w:t>
      </w:r>
      <w:r>
        <w:t xml:space="preserve">nited </w:t>
      </w:r>
      <w:r w:rsidRPr="0082059A">
        <w:rPr>
          <w:rStyle w:val="StyleUnderline"/>
        </w:rPr>
        <w:t>S</w:t>
      </w:r>
      <w:r>
        <w:t xml:space="preserve">tates </w:t>
      </w:r>
      <w:r w:rsidRPr="0082059A">
        <w:rPr>
          <w:rStyle w:val="StyleUnderline"/>
        </w:rPr>
        <w:t xml:space="preserve">should allow China to “Finlandize” Taiwan can only do so by removing Taiwan from this context: </w:t>
      </w:r>
      <w:r w:rsidRPr="00766663">
        <w:rPr>
          <w:rStyle w:val="StyleUnderline"/>
          <w:highlight w:val="yellow"/>
        </w:rPr>
        <w:t xml:space="preserve">the </w:t>
      </w:r>
      <w:r w:rsidRPr="00766663">
        <w:rPr>
          <w:rStyle w:val="Emphasis"/>
          <w:highlight w:val="yellow"/>
        </w:rPr>
        <w:t>next target</w:t>
      </w:r>
      <w:r w:rsidRPr="00766663">
        <w:rPr>
          <w:rStyle w:val="StyleUnderline"/>
          <w:highlight w:val="yellow"/>
        </w:rPr>
        <w:t xml:space="preserve">, should Beijing get Taiwan, will be </w:t>
      </w:r>
      <w:r w:rsidRPr="00766663">
        <w:rPr>
          <w:rStyle w:val="Emphasis"/>
          <w:highlight w:val="yellow"/>
        </w:rPr>
        <w:t>the Senkakus and Okinawa</w:t>
      </w:r>
      <w:r w:rsidRPr="00766663">
        <w:rPr>
          <w:rStyle w:val="StyleUnderline"/>
          <w:highlight w:val="yellow"/>
        </w:rPr>
        <w:t>, connected to Taiwan in Chinese claims</w:t>
      </w:r>
      <w:r>
        <w:t xml:space="preserve">. Nor should it be forgotten that the infamous nine-dash line runs through the Bashi Channel between Taiwan and Philippines. </w:t>
      </w:r>
      <w:r w:rsidRPr="00766663">
        <w:rPr>
          <w:rStyle w:val="StyleUnderline"/>
          <w:highlight w:val="yellow"/>
        </w:rPr>
        <w:t xml:space="preserve">Once Beijing has Taiwan, it will begin to </w:t>
      </w:r>
      <w:r w:rsidRPr="00536BAF">
        <w:rPr>
          <w:rStyle w:val="Emphasis"/>
          <w:highlight w:val="yellow"/>
        </w:rPr>
        <w:t>eye new claims</w:t>
      </w:r>
      <w:r w:rsidRPr="0082059A">
        <w:rPr>
          <w:rStyle w:val="StyleUnderline"/>
        </w:rPr>
        <w:t>, something already happening in the S</w:t>
      </w:r>
      <w:r>
        <w:t xml:space="preserve">outh </w:t>
      </w:r>
      <w:r w:rsidRPr="0082059A">
        <w:rPr>
          <w:rStyle w:val="StyleUnderline"/>
        </w:rPr>
        <w:t>C</w:t>
      </w:r>
      <w:r>
        <w:t xml:space="preserve">hina </w:t>
      </w:r>
      <w:r w:rsidRPr="0082059A">
        <w:rPr>
          <w:rStyle w:val="StyleUnderline"/>
        </w:rPr>
        <w:t>S</w:t>
      </w:r>
      <w:r>
        <w:t xml:space="preserve">ea. Needless to say, </w:t>
      </w:r>
      <w:r w:rsidRPr="00D11329">
        <w:rPr>
          <w:rStyle w:val="StyleUnderline"/>
        </w:rPr>
        <w:t>the U</w:t>
      </w:r>
      <w:r>
        <w:t xml:space="preserve">nited </w:t>
      </w:r>
      <w:r w:rsidRPr="00D11329">
        <w:rPr>
          <w:rStyle w:val="StyleUnderline"/>
        </w:rPr>
        <w:t>S</w:t>
      </w:r>
      <w:r>
        <w:t xml:space="preserve">tates </w:t>
      </w:r>
      <w:r w:rsidRPr="00D11329">
        <w:rPr>
          <w:rStyle w:val="StyleUnderline"/>
        </w:rPr>
        <w:t xml:space="preserve">has defense treaties with both Tokyo and Manila. </w:t>
      </w:r>
      <w:r w:rsidRPr="00766663">
        <w:rPr>
          <w:rStyle w:val="StyleUnderline"/>
          <w:highlight w:val="yellow"/>
        </w:rPr>
        <w:t xml:space="preserve">Taiwan is not sparking confrontation, but </w:t>
      </w:r>
      <w:r w:rsidRPr="00766663">
        <w:rPr>
          <w:rStyle w:val="Emphasis"/>
          <w:highlight w:val="yellow"/>
        </w:rPr>
        <w:t>preventing a far more severe Great Power confrontation</w:t>
      </w:r>
      <w:r>
        <w:t>.</w:t>
      </w:r>
    </w:p>
    <w:p w14:paraId="71462B39" w14:textId="77777777" w:rsidR="00A85B60" w:rsidRDefault="00A85B60" w:rsidP="00A85B60"/>
    <w:p w14:paraId="2BF52185" w14:textId="77777777" w:rsidR="00A85B60" w:rsidRPr="002E5D7D" w:rsidRDefault="00A85B60" w:rsidP="00A85B60">
      <w:pPr>
        <w:pStyle w:val="Heading4"/>
      </w:pPr>
      <w:r>
        <w:t xml:space="preserve">This turns the case — the plan gets rid of </w:t>
      </w:r>
      <w:r w:rsidRPr="00675677">
        <w:rPr>
          <w:i/>
          <w:u w:val="single"/>
        </w:rPr>
        <w:t>one flashpoint</w:t>
      </w:r>
      <w:r>
        <w:t xml:space="preserve"> only to create </w:t>
      </w:r>
      <w:r w:rsidRPr="00675677">
        <w:rPr>
          <w:i/>
          <w:u w:val="single"/>
        </w:rPr>
        <w:t>many others</w:t>
      </w:r>
      <w:r>
        <w:t xml:space="preserve">. </w:t>
      </w:r>
    </w:p>
    <w:p w14:paraId="7613AFDF" w14:textId="77777777" w:rsidR="00A85B60" w:rsidRDefault="00A85B60" w:rsidP="00A85B60">
      <w:r w:rsidRPr="003A55B9">
        <w:rPr>
          <w:rStyle w:val="Style13ptBold"/>
        </w:rPr>
        <w:t xml:space="preserve">Turton </w:t>
      </w:r>
      <w:r>
        <w:rPr>
          <w:rStyle w:val="Style13ptBold"/>
        </w:rPr>
        <w:t>11</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w:t>
      </w:r>
      <w:r>
        <w:t>1 (“</w:t>
      </w:r>
      <w:r w:rsidRPr="00C47689">
        <w:t>Foreign Affairs Again: Gla</w:t>
      </w:r>
      <w:r>
        <w:t xml:space="preserve">ser says sell Taiwan, buy peace,” </w:t>
      </w:r>
      <w:r w:rsidRPr="00A613C3">
        <w:rPr>
          <w:i/>
        </w:rPr>
        <w:t>The View from Taiwan</w:t>
      </w:r>
      <w:r>
        <w:t>—a blog, March 1</w:t>
      </w:r>
      <w:r w:rsidRPr="00C47689">
        <w:rPr>
          <w:vertAlign w:val="superscript"/>
        </w:rPr>
        <w:t>st</w:t>
      </w:r>
      <w:r>
        <w:t xml:space="preserve">, Available Online at </w:t>
      </w:r>
      <w:r w:rsidRPr="00C47689">
        <w:t>https://michaelturton.blogspot.com/2011/03/foreign-affairs-again-glaser-says-sell.html</w:t>
      </w:r>
      <w:r>
        <w:t>, Accessed 07-10-2016)</w:t>
      </w:r>
    </w:p>
    <w:p w14:paraId="6C4F05EE" w14:textId="77777777" w:rsidR="00A85B60" w:rsidRPr="00A2045D" w:rsidRDefault="00A85B60" w:rsidP="00A85B60">
      <w:pPr>
        <w:rPr>
          <w:sz w:val="24"/>
          <w:u w:val="single"/>
        </w:rPr>
      </w:pPr>
      <w:r>
        <w:t xml:space="preserve">Thus, </w:t>
      </w:r>
      <w:r w:rsidRPr="002C5E00">
        <w:rPr>
          <w:rStyle w:val="StyleUnderline"/>
          <w:highlight w:val="yellow"/>
        </w:rPr>
        <w:t xml:space="preserve">Glaser's position is </w:t>
      </w:r>
      <w:r w:rsidRPr="002C5E00">
        <w:rPr>
          <w:rStyle w:val="Emphasis"/>
          <w:highlight w:val="yellow"/>
        </w:rPr>
        <w:t>contradictory</w:t>
      </w:r>
      <w:r w:rsidRPr="002C5E00">
        <w:rPr>
          <w:rStyle w:val="StyleUnderline"/>
          <w:highlight w:val="yellow"/>
        </w:rPr>
        <w:t>: he argues</w:t>
      </w:r>
      <w:r w:rsidRPr="00C47689">
        <w:rPr>
          <w:rStyle w:val="StyleUnderline"/>
        </w:rPr>
        <w:t xml:space="preserve"> that </w:t>
      </w:r>
      <w:r w:rsidRPr="002C5E00">
        <w:rPr>
          <w:rStyle w:val="StyleUnderline"/>
          <w:highlight w:val="yellow"/>
        </w:rPr>
        <w:t>the US can avoid war by handing</w:t>
      </w:r>
      <w:r w:rsidRPr="00C47689">
        <w:rPr>
          <w:rStyle w:val="StyleUnderline"/>
        </w:rPr>
        <w:t xml:space="preserve"> 23 million </w:t>
      </w:r>
      <w:r w:rsidRPr="002C5E00">
        <w:rPr>
          <w:rStyle w:val="StyleUnderline"/>
          <w:highlight w:val="yellow"/>
        </w:rPr>
        <w:t>Taiwan</w:t>
      </w:r>
      <w:r w:rsidRPr="00C47689">
        <w:rPr>
          <w:rStyle w:val="StyleUnderline"/>
        </w:rPr>
        <w:t xml:space="preserve">ese </w:t>
      </w:r>
      <w:r w:rsidRPr="002C5E00">
        <w:rPr>
          <w:rStyle w:val="StyleUnderline"/>
          <w:highlight w:val="yellow"/>
        </w:rPr>
        <w:t>to Beijing and then beefing up its remaining alliance commitments</w:t>
      </w:r>
      <w:r w:rsidRPr="00C47689">
        <w:rPr>
          <w:rStyle w:val="StyleUnderline"/>
        </w:rPr>
        <w:t xml:space="preserve"> to show we're still serious </w:t>
      </w:r>
      <w:r>
        <w:rPr>
          <w:rStyle w:val="StyleUnderline"/>
        </w:rPr>
        <w:t>–</w:t>
      </w:r>
      <w:r w:rsidRPr="00C47689">
        <w:rPr>
          <w:rStyle w:val="StyleUnderline"/>
        </w:rPr>
        <w:t xml:space="preserve"> </w:t>
      </w:r>
      <w:r w:rsidRPr="002C5E00">
        <w:rPr>
          <w:rStyle w:val="Emphasis"/>
          <w:highlight w:val="yellow"/>
        </w:rPr>
        <w:t>but in the case of Japan, that alliance is committed to defending territories Beijing covets</w:t>
      </w:r>
      <w:r w:rsidRPr="002C5E00">
        <w:rPr>
          <w:rStyle w:val="StyleUnderline"/>
          <w:highlight w:val="yellow"/>
        </w:rPr>
        <w:t xml:space="preserve">. Not much point in selling out Taiwan to avoid war if you signal you are </w:t>
      </w:r>
      <w:r w:rsidRPr="002E5D7D">
        <w:rPr>
          <w:rStyle w:val="Emphasis"/>
          <w:highlight w:val="yellow"/>
        </w:rPr>
        <w:t>willing to go to war over the Senkakus</w:t>
      </w:r>
      <w:r w:rsidRPr="002C5E00">
        <w:rPr>
          <w:rStyle w:val="StyleUnderline"/>
          <w:highlight w:val="yellow"/>
        </w:rPr>
        <w:t xml:space="preserve"> and then beef up your forces</w:t>
      </w:r>
      <w:r w:rsidRPr="00C47689">
        <w:rPr>
          <w:rStyle w:val="StyleUnderline"/>
        </w:rPr>
        <w:t xml:space="preserve"> in order to do just that. </w:t>
      </w:r>
      <w:r w:rsidRPr="002E5D7D">
        <w:rPr>
          <w:rStyle w:val="StyleUnderline"/>
          <w:highlight w:val="yellow"/>
        </w:rPr>
        <w:t>And having burned 23 million</w:t>
      </w:r>
      <w:r w:rsidRPr="00C47689">
        <w:rPr>
          <w:rStyle w:val="StyleUnderline"/>
        </w:rPr>
        <w:t xml:space="preserve"> pro-American </w:t>
      </w:r>
      <w:r w:rsidRPr="002E5D7D">
        <w:rPr>
          <w:rStyle w:val="StyleUnderline"/>
          <w:highlight w:val="yellow"/>
        </w:rPr>
        <w:t>allies</w:t>
      </w:r>
      <w:r w:rsidRPr="00C47689">
        <w:rPr>
          <w:rStyle w:val="StyleUnderline"/>
        </w:rPr>
        <w:t xml:space="preserve"> along with their armed forces, </w:t>
      </w:r>
      <w:r w:rsidRPr="002E5D7D">
        <w:rPr>
          <w:rStyle w:val="StyleUnderline"/>
          <w:highlight w:val="yellow"/>
        </w:rPr>
        <w:t>who would believe you are willing to nuke Beijing for a few rocks in the ocean?</w:t>
      </w:r>
    </w:p>
    <w:p w14:paraId="2EA3687C" w14:textId="77777777" w:rsidR="00A85B60" w:rsidRDefault="00A85B60" w:rsidP="00A85B60">
      <w:r w:rsidRPr="002E5D7D">
        <w:rPr>
          <w:rStyle w:val="StyleUnderline"/>
          <w:highlight w:val="yellow"/>
        </w:rPr>
        <w:t>This contradiction</w:t>
      </w:r>
      <w:r w:rsidRPr="00A2045D">
        <w:rPr>
          <w:rStyle w:val="StyleUnderline"/>
        </w:rPr>
        <w:t xml:space="preserve"> is the fault line through Glaser's argument about Taiwan and the US commitment to the region. It </w:t>
      </w:r>
      <w:r w:rsidRPr="002E5D7D">
        <w:rPr>
          <w:rStyle w:val="StyleUnderline"/>
          <w:highlight w:val="yellow"/>
        </w:rPr>
        <w:t xml:space="preserve">does not apply merely to Japan but to </w:t>
      </w:r>
      <w:r w:rsidRPr="002E5D7D">
        <w:rPr>
          <w:rStyle w:val="Emphasis"/>
          <w:highlight w:val="yellow"/>
        </w:rPr>
        <w:t>every part of the area</w:t>
      </w:r>
      <w:r w:rsidRPr="002E5D7D">
        <w:rPr>
          <w:rStyle w:val="StyleUnderline"/>
          <w:highlight w:val="yellow"/>
        </w:rPr>
        <w:t xml:space="preserve"> – the nations of the S</w:t>
      </w:r>
      <w:r>
        <w:t xml:space="preserve">outh </w:t>
      </w:r>
      <w:r w:rsidRPr="002E5D7D">
        <w:rPr>
          <w:rStyle w:val="StyleUnderline"/>
          <w:highlight w:val="yellow"/>
        </w:rPr>
        <w:t>C</w:t>
      </w:r>
      <w:r>
        <w:t xml:space="preserve">hina </w:t>
      </w:r>
      <w:r w:rsidRPr="002E5D7D">
        <w:rPr>
          <w:rStyle w:val="StyleUnderline"/>
          <w:highlight w:val="yellow"/>
        </w:rPr>
        <w:t>S</w:t>
      </w:r>
      <w:r>
        <w:t xml:space="preserve">ea </w:t>
      </w:r>
      <w:r w:rsidRPr="002E5D7D">
        <w:rPr>
          <w:rStyle w:val="StyleUnderline"/>
          <w:highlight w:val="yellow"/>
        </w:rPr>
        <w:t>are increasingly looking to the US for support. Do we sell Taiwan to get peace, then beef up to reassure those nations</w:t>
      </w:r>
      <w:r w:rsidRPr="00A2045D">
        <w:rPr>
          <w:rStyle w:val="StyleUnderline"/>
        </w:rPr>
        <w:t xml:space="preserve"> confronting China </w:t>
      </w:r>
      <w:r>
        <w:rPr>
          <w:rStyle w:val="StyleUnderline"/>
        </w:rPr>
        <w:t>–</w:t>
      </w:r>
      <w:r w:rsidRPr="00A2045D">
        <w:rPr>
          <w:rStyle w:val="StyleUnderline"/>
        </w:rPr>
        <w:t xml:space="preserve"> </w:t>
      </w:r>
      <w:r w:rsidRPr="002E5D7D">
        <w:rPr>
          <w:rStyle w:val="StyleUnderline"/>
          <w:highlight w:val="yellow"/>
        </w:rPr>
        <w:t>inserting ourselves further into another flashpoint?</w:t>
      </w:r>
      <w:r>
        <w:t xml:space="preserve"> Say what?</w:t>
      </w:r>
    </w:p>
    <w:p w14:paraId="4DEC1B9D" w14:textId="77777777" w:rsidR="00A85B60" w:rsidRPr="00A2045D" w:rsidRDefault="00A85B60" w:rsidP="00A85B60">
      <w:pPr>
        <w:rPr>
          <w:sz w:val="24"/>
          <w:u w:val="single"/>
        </w:rPr>
      </w:pPr>
      <w:r>
        <w:t xml:space="preserve">Essentially, </w:t>
      </w:r>
      <w:r w:rsidRPr="002E5D7D">
        <w:rPr>
          <w:rStyle w:val="StyleUnderline"/>
          <w:highlight w:val="yellow"/>
        </w:rPr>
        <w:t xml:space="preserve">if we </w:t>
      </w:r>
      <w:r w:rsidRPr="002E5D7D">
        <w:rPr>
          <w:rStyle w:val="Emphasis"/>
          <w:highlight w:val="yellow"/>
        </w:rPr>
        <w:t>delete one flashpoint</w:t>
      </w:r>
      <w:r w:rsidRPr="002E5D7D">
        <w:rPr>
          <w:rStyle w:val="StyleUnderline"/>
          <w:highlight w:val="yellow"/>
        </w:rPr>
        <w:t xml:space="preserve"> but get </w:t>
      </w:r>
      <w:r w:rsidRPr="002E5D7D">
        <w:rPr>
          <w:rStyle w:val="Emphasis"/>
          <w:highlight w:val="yellow"/>
        </w:rPr>
        <w:t>further involved in others</w:t>
      </w:r>
      <w:r w:rsidRPr="002E5D7D">
        <w:rPr>
          <w:rStyle w:val="StyleUnderline"/>
          <w:highlight w:val="yellow"/>
        </w:rPr>
        <w:t xml:space="preserve">, aren't we </w:t>
      </w:r>
      <w:r w:rsidRPr="002E5D7D">
        <w:rPr>
          <w:rStyle w:val="Emphasis"/>
          <w:highlight w:val="yellow"/>
        </w:rPr>
        <w:t>right back where we started</w:t>
      </w:r>
      <w:r w:rsidRPr="002E5D7D">
        <w:rPr>
          <w:rStyle w:val="StyleUnderline"/>
          <w:highlight w:val="yellow"/>
        </w:rPr>
        <w:t xml:space="preserve"> – except minus 23 million allies and their armed forces?</w:t>
      </w:r>
    </w:p>
    <w:p w14:paraId="75EC2335" w14:textId="77777777" w:rsidR="00A85B60" w:rsidRDefault="00A85B60" w:rsidP="00A85B60"/>
    <w:p w14:paraId="746638B0" w14:textId="77777777" w:rsidR="00675677" w:rsidRPr="00921DF6" w:rsidRDefault="00675677" w:rsidP="00675677">
      <w:pPr>
        <w:pStyle w:val="Heading4"/>
      </w:pPr>
      <w:r>
        <w:t xml:space="preserve">This results in a </w:t>
      </w:r>
      <w:r>
        <w:rPr>
          <w:u w:val="single"/>
        </w:rPr>
        <w:t>net-increase</w:t>
      </w:r>
      <w:r>
        <w:t xml:space="preserve"> in the risk of U.S.-China war. </w:t>
      </w:r>
    </w:p>
    <w:p w14:paraId="1099A1D0" w14:textId="77777777" w:rsidR="00675677" w:rsidRPr="003A55B9" w:rsidRDefault="00675677" w:rsidP="00675677">
      <w:r w:rsidRPr="003A55B9">
        <w:rPr>
          <w:rStyle w:val="Style13ptBold"/>
        </w:rPr>
        <w:t>Turton 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2015</w:t>
      </w:r>
      <w:r>
        <w:t xml:space="preserve"> (“</w:t>
      </w:r>
      <w:r w:rsidRPr="003A55B9">
        <w:t xml:space="preserve">Hugh White in Straits Times issues primer on how not </w:t>
      </w:r>
      <w:r>
        <w:t xml:space="preserve">to write about the Taiwan Issue,” </w:t>
      </w:r>
      <w:r w:rsidRPr="00A613C3">
        <w:rPr>
          <w:i/>
        </w:rPr>
        <w:t>The View from Taiwan</w:t>
      </w:r>
      <w:r>
        <w:t>—a blog, April 17</w:t>
      </w:r>
      <w:r w:rsidRPr="003A55B9">
        <w:rPr>
          <w:vertAlign w:val="superscript"/>
        </w:rPr>
        <w:t>th</w:t>
      </w:r>
      <w:r>
        <w:t xml:space="preserve">, Available Online at </w:t>
      </w:r>
      <w:hyperlink r:id="rId22" w:history="1">
        <w:r w:rsidRPr="00731117">
          <w:rPr>
            <w:rStyle w:val="Hyperlink"/>
          </w:rPr>
          <w:t>https://michaelturton.blogspot.com/2015/04/hugh-white-in-straits-times-issues.html</w:t>
        </w:r>
      </w:hyperlink>
      <w:r>
        <w:t>, Accessed 07-10-2016)</w:t>
      </w:r>
    </w:p>
    <w:p w14:paraId="70E1755D" w14:textId="77777777" w:rsidR="00675677" w:rsidRDefault="00675677" w:rsidP="00675677">
      <w:r>
        <w:t>Problem 1: Decontextualizing Taiwan</w:t>
      </w:r>
    </w:p>
    <w:p w14:paraId="14605198" w14:textId="77777777" w:rsidR="00675677" w:rsidRDefault="00675677" w:rsidP="00675677">
      <w:r w:rsidRPr="001A5CA1">
        <w:rPr>
          <w:rStyle w:val="StyleUnderline"/>
        </w:rPr>
        <w:t>A common approach to wrongly analyzing the Taiwan problem is ripping Taiwan from its larger context of current Chinese expansionism</w:t>
      </w:r>
      <w:r>
        <w:t xml:space="preserve">. Observe how, </w:t>
      </w:r>
      <w:r w:rsidRPr="001A5CA1">
        <w:rPr>
          <w:rStyle w:val="StyleUnderline"/>
        </w:rPr>
        <w:t>in White's essay, no other nation but China, the US, and Taiwan appear. The closest White gets to mentioning another state is a vague comment about Taiwan seeking support from regional countries</w:t>
      </w:r>
      <w:r>
        <w:t xml:space="preserve"> (except that it is not, of course, the Ma Administration has not built closer links to any regional power. It's an utter failure in that regard). </w:t>
      </w:r>
      <w:r w:rsidRPr="001A5CA1">
        <w:rPr>
          <w:rStyle w:val="StyleUnderline"/>
        </w:rPr>
        <w:t>There's no mention of Japan</w:t>
      </w:r>
      <w:r>
        <w:t xml:space="preserve">, for example, </w:t>
      </w:r>
      <w:r w:rsidRPr="001A5CA1">
        <w:rPr>
          <w:rStyle w:val="StyleUnderline"/>
        </w:rPr>
        <w:t>though</w:t>
      </w:r>
      <w:r>
        <w:t xml:space="preserve"> as anyone who actually knows how to think about the problem knows, </w:t>
      </w:r>
      <w:r w:rsidRPr="00BF7BC0">
        <w:rPr>
          <w:rStyle w:val="StyleUnderline"/>
          <w:highlight w:val="yellow"/>
        </w:rPr>
        <w:t>Japan is intimately related to Taiwan's problems with Chinese expansionism</w:t>
      </w:r>
      <w:r>
        <w:t xml:space="preserve">. Hence </w:t>
      </w:r>
      <w:r w:rsidRPr="001A5CA1">
        <w:rPr>
          <w:rStyle w:val="StyleUnderline"/>
        </w:rPr>
        <w:t>White's essay</w:t>
      </w:r>
      <w:r>
        <w:t xml:space="preserve"> only "succeeds" because it </w:t>
      </w:r>
      <w:r w:rsidRPr="001A5CA1">
        <w:rPr>
          <w:rStyle w:val="StyleUnderline"/>
        </w:rPr>
        <w:t>proposes a timeless bubble universe that doesn't exist in reality</w:t>
      </w:r>
      <w:r>
        <w:t>.</w:t>
      </w:r>
    </w:p>
    <w:p w14:paraId="4E2701C5" w14:textId="77777777" w:rsidR="00675677" w:rsidRDefault="00675677" w:rsidP="00675677">
      <w:r>
        <w:t xml:space="preserve">The truth is that </w:t>
      </w:r>
      <w:r w:rsidRPr="001A5CA1">
        <w:rPr>
          <w:rStyle w:val="StyleUnderline"/>
        </w:rPr>
        <w:t>if geography is the mother of strategy, then</w:t>
      </w:r>
      <w:r>
        <w:t xml:space="preserve"> Hugh </w:t>
      </w:r>
      <w:r w:rsidRPr="001A5CA1">
        <w:rPr>
          <w:rStyle w:val="StyleUnderline"/>
        </w:rPr>
        <w:t>White is an orphan sitting in the street with a begging bowl</w:t>
      </w:r>
      <w:r>
        <w:t xml:space="preserve"> and a mewling whine. </w:t>
      </w:r>
      <w:r w:rsidRPr="00BF7BC0">
        <w:rPr>
          <w:rStyle w:val="StyleUnderline"/>
          <w:highlight w:val="yellow"/>
        </w:rPr>
        <w:t>Taiwan</w:t>
      </w:r>
      <w:r w:rsidRPr="001A5CA1">
        <w:rPr>
          <w:rStyle w:val="StyleUnderline"/>
        </w:rPr>
        <w:t xml:space="preserve"> in its ROC identity </w:t>
      </w:r>
      <w:r w:rsidRPr="00BF7BC0">
        <w:rPr>
          <w:rStyle w:val="StyleUnderline"/>
          <w:highlight w:val="yellow"/>
        </w:rPr>
        <w:t>is part of the S</w:t>
      </w:r>
      <w:r>
        <w:t xml:space="preserve">outh </w:t>
      </w:r>
      <w:r w:rsidRPr="00BF7BC0">
        <w:rPr>
          <w:rStyle w:val="StyleUnderline"/>
          <w:highlight w:val="yellow"/>
        </w:rPr>
        <w:t>C</w:t>
      </w:r>
      <w:r>
        <w:t xml:space="preserve">hina </w:t>
      </w:r>
      <w:r w:rsidRPr="00BF7BC0">
        <w:rPr>
          <w:rStyle w:val="StyleUnderline"/>
          <w:highlight w:val="yellow"/>
        </w:rPr>
        <w:t>S</w:t>
      </w:r>
      <w:r>
        <w:t xml:space="preserve">ea </w:t>
      </w:r>
      <w:r w:rsidRPr="00BF7BC0">
        <w:rPr>
          <w:rStyle w:val="StyleUnderline"/>
          <w:highlight w:val="yellow"/>
        </w:rPr>
        <w:t>claims. The ROC also claims the Senkakus</w:t>
      </w:r>
      <w:r w:rsidRPr="001A5CA1">
        <w:rPr>
          <w:rStyle w:val="StyleUnderline"/>
        </w:rPr>
        <w:t xml:space="preserve">, which are actually owned by </w:t>
      </w:r>
      <w:r w:rsidRPr="00AE735A">
        <w:rPr>
          <w:rStyle w:val="StyleUnderline"/>
        </w:rPr>
        <w:t xml:space="preserve">Japan. </w:t>
      </w:r>
      <w:r w:rsidRPr="00BF7BC0">
        <w:rPr>
          <w:rStyle w:val="StyleUnderline"/>
          <w:highlight w:val="yellow"/>
        </w:rPr>
        <w:t>Eventually China will begin claiming Okinawa</w:t>
      </w:r>
      <w:r>
        <w:t xml:space="preserve">, though it is usually silent on this dream (truly fanatical ROCers also speak wistfully about Chinese ownership of Okinawa). </w:t>
      </w:r>
      <w:r w:rsidRPr="00AE735A">
        <w:rPr>
          <w:rStyle w:val="StyleUnderline"/>
        </w:rPr>
        <w:t xml:space="preserve">The key point is that </w:t>
      </w:r>
      <w:r w:rsidRPr="00BF7BC0">
        <w:rPr>
          <w:rStyle w:val="StyleUnderline"/>
          <w:highlight w:val="yellow"/>
        </w:rPr>
        <w:t xml:space="preserve">in Chinese minds the claims to the Senkakus, Taiwan, and Okinawa are </w:t>
      </w:r>
      <w:r w:rsidRPr="00BF7BC0">
        <w:rPr>
          <w:rStyle w:val="Emphasis"/>
          <w:highlight w:val="yellow"/>
        </w:rPr>
        <w:t>all interconnected</w:t>
      </w:r>
      <w:r w:rsidRPr="00BF7BC0">
        <w:rPr>
          <w:rStyle w:val="StyleUnderline"/>
          <w:highlight w:val="yellow"/>
        </w:rPr>
        <w:t>. Should Taiwan</w:t>
      </w:r>
      <w:r w:rsidRPr="00AE735A">
        <w:rPr>
          <w:rStyle w:val="StyleUnderline"/>
        </w:rPr>
        <w:t xml:space="preserve"> actually </w:t>
      </w:r>
      <w:r w:rsidRPr="00BF7BC0">
        <w:rPr>
          <w:rStyle w:val="StyleUnderline"/>
          <w:highlight w:val="yellow"/>
        </w:rPr>
        <w:t>sell out to China, this will</w:t>
      </w:r>
      <w:r w:rsidRPr="00AE735A">
        <w:rPr>
          <w:rStyle w:val="StyleUnderline"/>
        </w:rPr>
        <w:t xml:space="preserve"> only </w:t>
      </w:r>
      <w:r w:rsidRPr="00BF7BC0">
        <w:rPr>
          <w:rStyle w:val="Emphasis"/>
          <w:highlight w:val="yellow"/>
        </w:rPr>
        <w:t>increase the pressure on Japan</w:t>
      </w:r>
      <w:r w:rsidRPr="00AE735A">
        <w:rPr>
          <w:rStyle w:val="StyleUnderline"/>
        </w:rPr>
        <w:t xml:space="preserve"> while giving China a far more advantageous position</w:t>
      </w:r>
      <w:r>
        <w:t>. No doubt China will begin eyeing Yoniguni and Ishigaki to the east of Taiwan, and islands off Philippines as well. And of course, China will pick up Dongsha and Taiping Island. What will that do for stability in the South China Sea?</w:t>
      </w:r>
    </w:p>
    <w:p w14:paraId="497BBC55" w14:textId="77777777" w:rsidR="00675677" w:rsidRDefault="00675677" w:rsidP="00675677">
      <w:r>
        <w:t xml:space="preserve">Thus, as I always point out, </w:t>
      </w:r>
      <w:r w:rsidRPr="00BF7BC0">
        <w:rPr>
          <w:rStyle w:val="StyleUnderline"/>
          <w:highlight w:val="yellow"/>
        </w:rPr>
        <w:t>selling Taiwan</w:t>
      </w:r>
      <w:r w:rsidRPr="00AE735A">
        <w:rPr>
          <w:rStyle w:val="StyleUnderline"/>
        </w:rPr>
        <w:t xml:space="preserve"> to China </w:t>
      </w:r>
      <w:r w:rsidRPr="00BF7BC0">
        <w:rPr>
          <w:rStyle w:val="StyleUnderline"/>
          <w:highlight w:val="yellow"/>
        </w:rPr>
        <w:t>won't solve the problem</w:t>
      </w:r>
      <w:r w:rsidRPr="00AE735A">
        <w:rPr>
          <w:rStyle w:val="StyleUnderline"/>
        </w:rPr>
        <w:t xml:space="preserve">, </w:t>
      </w:r>
      <w:r w:rsidRPr="00BF7BC0">
        <w:rPr>
          <w:rStyle w:val="StyleUnderline"/>
          <w:highlight w:val="yellow"/>
        </w:rPr>
        <w:t xml:space="preserve">because the problem is </w:t>
      </w:r>
      <w:r w:rsidRPr="00BF7BC0">
        <w:rPr>
          <w:rStyle w:val="Emphasis"/>
          <w:highlight w:val="yellow"/>
        </w:rPr>
        <w:t>Chinese expansionism</w:t>
      </w:r>
      <w:r w:rsidRPr="00AE735A">
        <w:rPr>
          <w:rStyle w:val="StyleUnderline"/>
        </w:rPr>
        <w:t xml:space="preserve">, </w:t>
      </w:r>
      <w:r w:rsidRPr="00BF7BC0">
        <w:rPr>
          <w:rStyle w:val="StyleUnderline"/>
          <w:highlight w:val="yellow"/>
        </w:rPr>
        <w:t xml:space="preserve">which Taiwan has </w:t>
      </w:r>
      <w:r w:rsidRPr="00BF7BC0">
        <w:rPr>
          <w:rStyle w:val="Emphasis"/>
          <w:highlight w:val="yellow"/>
        </w:rPr>
        <w:t>no control over</w:t>
      </w:r>
      <w:r>
        <w:t xml:space="preserve">. Indeed, </w:t>
      </w:r>
      <w:r w:rsidRPr="00BF7BC0">
        <w:rPr>
          <w:rStyle w:val="StyleUnderline"/>
          <w:highlight w:val="yellow"/>
        </w:rPr>
        <w:t xml:space="preserve">it will </w:t>
      </w:r>
      <w:r w:rsidRPr="00BF7BC0">
        <w:rPr>
          <w:rStyle w:val="Emphasis"/>
          <w:highlight w:val="yellow"/>
        </w:rPr>
        <w:t xml:space="preserve">increase the chance of war between China and the US and </w:t>
      </w:r>
      <w:r w:rsidRPr="00D861B4">
        <w:rPr>
          <w:rStyle w:val="Emphasis"/>
          <w:highlight w:val="yellow"/>
        </w:rPr>
        <w:t>Japan</w:t>
      </w:r>
      <w:r w:rsidRPr="00D861B4">
        <w:rPr>
          <w:rStyle w:val="StyleUnderline"/>
          <w:highlight w:val="yellow"/>
        </w:rPr>
        <w:t xml:space="preserve">. Never mind what it would do to </w:t>
      </w:r>
      <w:r w:rsidRPr="00D861B4">
        <w:rPr>
          <w:rStyle w:val="Emphasis"/>
          <w:highlight w:val="yellow"/>
        </w:rPr>
        <w:t>the Philippines</w:t>
      </w:r>
      <w:r w:rsidRPr="00D861B4">
        <w:rPr>
          <w:rStyle w:val="StyleUnderline"/>
          <w:highlight w:val="yellow"/>
        </w:rPr>
        <w:t>, which also faces territorial threats</w:t>
      </w:r>
      <w:r w:rsidRPr="00AE735A">
        <w:rPr>
          <w:rStyle w:val="StyleUnderline"/>
        </w:rPr>
        <w:t xml:space="preserve"> from China. </w:t>
      </w:r>
      <w:r w:rsidRPr="00D861B4">
        <w:rPr>
          <w:rStyle w:val="StyleUnderline"/>
          <w:highlight w:val="yellow"/>
        </w:rPr>
        <w:t xml:space="preserve">The US is </w:t>
      </w:r>
      <w:r w:rsidRPr="00D861B4">
        <w:rPr>
          <w:rStyle w:val="Emphasis"/>
          <w:highlight w:val="yellow"/>
        </w:rPr>
        <w:t>committed by treaty</w:t>
      </w:r>
      <w:r w:rsidRPr="00D861B4">
        <w:rPr>
          <w:rStyle w:val="StyleUnderline"/>
          <w:highlight w:val="yellow"/>
        </w:rPr>
        <w:t xml:space="preserve"> to defending Philippines and Japan</w:t>
      </w:r>
      <w:r w:rsidRPr="00AE735A">
        <w:rPr>
          <w:rStyle w:val="StyleUnderline"/>
        </w:rPr>
        <w:t xml:space="preserve">, it can't hide behind ambiguity. </w:t>
      </w:r>
      <w:r w:rsidRPr="00D861B4">
        <w:rPr>
          <w:rStyle w:val="StyleUnderline"/>
          <w:highlight w:val="yellow"/>
        </w:rPr>
        <w:t>Annexing Taiwan</w:t>
      </w:r>
      <w:r w:rsidRPr="00AE735A">
        <w:rPr>
          <w:rStyle w:val="StyleUnderline"/>
        </w:rPr>
        <w:t xml:space="preserve"> to China thus simply </w:t>
      </w:r>
      <w:r w:rsidRPr="00D861B4">
        <w:rPr>
          <w:rStyle w:val="Emphasis"/>
          <w:highlight w:val="yellow"/>
        </w:rPr>
        <w:t>pushes the sellout or fight choice back one level</w:t>
      </w:r>
      <w:r w:rsidRPr="00AE735A">
        <w:rPr>
          <w:rStyle w:val="StyleUnderline"/>
        </w:rPr>
        <w:t xml:space="preserve">, </w:t>
      </w:r>
      <w:r w:rsidRPr="00D861B4">
        <w:rPr>
          <w:rStyle w:val="StyleUnderline"/>
          <w:highlight w:val="yellow"/>
        </w:rPr>
        <w:t>to the Senkakus and Okinawa</w:t>
      </w:r>
      <w:r w:rsidRPr="00AE735A">
        <w:rPr>
          <w:rStyle w:val="StyleUnderline"/>
        </w:rPr>
        <w:t xml:space="preserve"> on the north </w:t>
      </w:r>
      <w:r w:rsidRPr="00D861B4">
        <w:rPr>
          <w:rStyle w:val="StyleUnderline"/>
          <w:highlight w:val="yellow"/>
        </w:rPr>
        <w:t>and</w:t>
      </w:r>
      <w:r w:rsidRPr="00AE735A">
        <w:rPr>
          <w:rStyle w:val="StyleUnderline"/>
        </w:rPr>
        <w:t xml:space="preserve"> to </w:t>
      </w:r>
      <w:r w:rsidRPr="00D861B4">
        <w:rPr>
          <w:rStyle w:val="StyleUnderline"/>
          <w:highlight w:val="yellow"/>
        </w:rPr>
        <w:t>Philippines</w:t>
      </w:r>
      <w:r w:rsidRPr="00AE735A">
        <w:rPr>
          <w:rStyle w:val="StyleUnderline"/>
        </w:rPr>
        <w:t xml:space="preserve"> on the south. </w:t>
      </w:r>
      <w:r w:rsidRPr="00D861B4">
        <w:rPr>
          <w:rStyle w:val="StyleUnderline"/>
          <w:highlight w:val="yellow"/>
        </w:rPr>
        <w:t>If White seeks to avoid a</w:t>
      </w:r>
      <w:r w:rsidRPr="00AE735A">
        <w:rPr>
          <w:rStyle w:val="StyleUnderline"/>
        </w:rPr>
        <w:t xml:space="preserve"> general </w:t>
      </w:r>
      <w:r w:rsidRPr="00D861B4">
        <w:rPr>
          <w:rStyle w:val="StyleUnderline"/>
          <w:highlight w:val="yellow"/>
        </w:rPr>
        <w:t xml:space="preserve">war between China and the US, he is going about it </w:t>
      </w:r>
      <w:r w:rsidRPr="00D861B4">
        <w:rPr>
          <w:rStyle w:val="Emphasis"/>
          <w:highlight w:val="yellow"/>
        </w:rPr>
        <w:t>precisely the wrong way</w:t>
      </w:r>
      <w:r>
        <w:t>.</w:t>
      </w:r>
    </w:p>
    <w:p w14:paraId="2AF4D396" w14:textId="77777777" w:rsidR="00675677" w:rsidRDefault="00675677" w:rsidP="00675677">
      <w:pPr>
        <w:rPr>
          <w:rStyle w:val="StyleUnderline"/>
        </w:rPr>
      </w:pPr>
      <w:r w:rsidRPr="00AE735A">
        <w:rPr>
          <w:rStyle w:val="StyleUnderline"/>
        </w:rPr>
        <w:t>Anyone who looked at a map could figure this out. Why couldn't White?</w:t>
      </w:r>
    </w:p>
    <w:p w14:paraId="36BBA564" w14:textId="77777777" w:rsidR="00A85B60" w:rsidRDefault="00A85B60" w:rsidP="00A85B60"/>
    <w:p w14:paraId="7D409EA3" w14:textId="77777777" w:rsidR="003E1BF7" w:rsidRPr="002363D3" w:rsidRDefault="003E1BF7" w:rsidP="00A85B60"/>
    <w:p w14:paraId="0C975F16" w14:textId="77777777" w:rsidR="00A85B60" w:rsidRDefault="00A85B60" w:rsidP="00A85B60">
      <w:pPr>
        <w:pStyle w:val="Heading3"/>
      </w:pPr>
      <w:r>
        <w:t>They Say: “Plan Gets China To Resolve SCS/ECS”</w:t>
      </w:r>
    </w:p>
    <w:p w14:paraId="30969A32" w14:textId="77777777" w:rsidR="003902A8" w:rsidRPr="00A27EB1" w:rsidRDefault="003902A8" w:rsidP="003902A8">
      <w:pPr>
        <w:pStyle w:val="Heading4"/>
      </w:pPr>
      <w:r>
        <w:t xml:space="preserve">The plan creates a </w:t>
      </w:r>
      <w:r>
        <w:rPr>
          <w:u w:val="single"/>
        </w:rPr>
        <w:t>vicious cycle of expansionism</w:t>
      </w:r>
      <w:r>
        <w:t xml:space="preserve"> that undermines regional stability — China won’t be satisfied by the plan. </w:t>
      </w:r>
    </w:p>
    <w:p w14:paraId="1CA63FBE" w14:textId="77777777" w:rsidR="003902A8" w:rsidRDefault="003902A8" w:rsidP="003902A8">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30E80BC1" w14:textId="77777777" w:rsidR="003902A8" w:rsidRDefault="003902A8" w:rsidP="003902A8">
      <w:r>
        <w:t xml:space="preserve">Lastly, as I pointed out in my previous piece, </w:t>
      </w:r>
      <w:r w:rsidRPr="00555D75">
        <w:rPr>
          <w:rStyle w:val="StyleUnderline"/>
          <w:highlight w:val="yellow"/>
        </w:rPr>
        <w:t xml:space="preserve">there is </w:t>
      </w:r>
      <w:r w:rsidRPr="00555D75">
        <w:rPr>
          <w:rStyle w:val="Emphasis"/>
          <w:highlight w:val="yellow"/>
        </w:rPr>
        <w:t>absolutely no guarantee</w:t>
      </w:r>
      <w:r w:rsidRPr="00ED5F89">
        <w:rPr>
          <w:rStyle w:val="StyleUnderline"/>
        </w:rPr>
        <w:t xml:space="preserve"> that after acquiring Taiwan (on a silver platter or at the end of a rifle), </w:t>
      </w:r>
      <w:r w:rsidRPr="00555D75">
        <w:rPr>
          <w:rStyle w:val="StyleUnderline"/>
          <w:highlight w:val="yellow"/>
        </w:rPr>
        <w:t>China’s appetite would be sated</w:t>
      </w:r>
      <w:r>
        <w:t xml:space="preserve">. In fact, much like imperialism, </w:t>
      </w:r>
      <w:r w:rsidRPr="00ED5F89">
        <w:rPr>
          <w:rStyle w:val="StyleUnderline"/>
        </w:rPr>
        <w:t xml:space="preserve">territorial expansionism has its own internal dynamics: </w:t>
      </w:r>
      <w:r w:rsidRPr="00555D75">
        <w:rPr>
          <w:rStyle w:val="StyleUnderline"/>
          <w:highlight w:val="yellow"/>
        </w:rPr>
        <w:t>the more territory one controls, the greater the incentive to push outwards</w:t>
      </w:r>
      <w:r w:rsidRPr="00ED5F89">
        <w:rPr>
          <w:rStyle w:val="StyleUnderline"/>
        </w:rPr>
        <w:t xml:space="preserve"> to protect newly acquired real estate. </w:t>
      </w:r>
      <w:r w:rsidRPr="00555D75">
        <w:rPr>
          <w:rStyle w:val="StyleUnderline"/>
          <w:highlight w:val="yellow"/>
        </w:rPr>
        <w:t>Should Taiwan become</w:t>
      </w:r>
      <w:r w:rsidRPr="00ED5F89">
        <w:rPr>
          <w:rStyle w:val="StyleUnderline"/>
        </w:rPr>
        <w:t xml:space="preserve"> part of </w:t>
      </w:r>
      <w:r w:rsidRPr="00555D75">
        <w:rPr>
          <w:rStyle w:val="StyleUnderline"/>
          <w:highlight w:val="yellow"/>
        </w:rPr>
        <w:t>Chinese</w:t>
      </w:r>
      <w:r w:rsidRPr="00ED5F89">
        <w:rPr>
          <w:rStyle w:val="StyleUnderline"/>
        </w:rPr>
        <w:t xml:space="preserve"> territory, </w:t>
      </w:r>
      <w:r w:rsidRPr="00555D75">
        <w:rPr>
          <w:rStyle w:val="StyleUnderline"/>
          <w:highlight w:val="yellow"/>
        </w:rPr>
        <w:t>Beijing would</w:t>
      </w:r>
      <w:r w:rsidRPr="00ED5F89">
        <w:rPr>
          <w:rStyle w:val="StyleUnderline"/>
        </w:rPr>
        <w:t xml:space="preserve"> likely seek to </w:t>
      </w:r>
      <w:r w:rsidRPr="00555D75">
        <w:rPr>
          <w:rStyle w:val="StyleUnderline"/>
          <w:highlight w:val="yellow"/>
        </w:rPr>
        <w:t>protect the island from neighboring countries</w:t>
      </w:r>
      <w:r>
        <w:t xml:space="preserve"> (Japan, the Philippines) </w:t>
      </w:r>
      <w:r w:rsidRPr="00555D75">
        <w:rPr>
          <w:rStyle w:val="StyleUnderline"/>
          <w:highlight w:val="yellow"/>
        </w:rPr>
        <w:t>and U.S. forces</w:t>
      </w:r>
      <w:r w:rsidRPr="00ED5F89">
        <w:rPr>
          <w:rStyle w:val="StyleUnderline"/>
        </w:rPr>
        <w:t xml:space="preserve"> in Guam, all of whom would likely have adjusted their military postures due to the proximity of an expanded China to their territories. </w:t>
      </w:r>
      <w:r w:rsidRPr="00555D75">
        <w:rPr>
          <w:rStyle w:val="StyleUnderline"/>
          <w:highlight w:val="yellow"/>
        </w:rPr>
        <w:t xml:space="preserve">The </w:t>
      </w:r>
      <w:r w:rsidRPr="00555D75">
        <w:rPr>
          <w:rStyle w:val="Emphasis"/>
          <w:highlight w:val="yellow"/>
        </w:rPr>
        <w:t>vicious circle</w:t>
      </w:r>
      <w:r w:rsidRPr="00ED5F89">
        <w:rPr>
          <w:rStyle w:val="StyleUnderline"/>
        </w:rPr>
        <w:t xml:space="preserve"> that this would risk engendering </w:t>
      </w:r>
      <w:r w:rsidRPr="00555D75">
        <w:rPr>
          <w:rStyle w:val="StyleUnderline"/>
          <w:highlight w:val="yellow"/>
        </w:rPr>
        <w:t>isn’t</w:t>
      </w:r>
      <w:r w:rsidRPr="00ED5F89">
        <w:rPr>
          <w:rStyle w:val="StyleUnderline"/>
        </w:rPr>
        <w:t xml:space="preserve"> too </w:t>
      </w:r>
      <w:r w:rsidRPr="00555D75">
        <w:rPr>
          <w:rStyle w:val="StyleUnderline"/>
          <w:highlight w:val="yellow"/>
        </w:rPr>
        <w:t>difficult to imagine</w:t>
      </w:r>
      <w:r>
        <w:t>.</w:t>
      </w:r>
    </w:p>
    <w:p w14:paraId="5117B9A3" w14:textId="77777777" w:rsidR="003902A8" w:rsidRDefault="003902A8" w:rsidP="003902A8">
      <w:r>
        <w:t xml:space="preserve">All of this shows us that </w:t>
      </w:r>
      <w:r w:rsidRPr="00555D75">
        <w:rPr>
          <w:rStyle w:val="StyleUnderline"/>
          <w:highlight w:val="yellow"/>
        </w:rPr>
        <w:t xml:space="preserve">it would be </w:t>
      </w:r>
      <w:r w:rsidRPr="00555D75">
        <w:rPr>
          <w:rStyle w:val="Emphasis"/>
          <w:highlight w:val="yellow"/>
        </w:rPr>
        <w:t>nearly impossible</w:t>
      </w:r>
      <w:r w:rsidRPr="00555D75">
        <w:rPr>
          <w:rStyle w:val="StyleUnderline"/>
          <w:highlight w:val="yellow"/>
        </w:rPr>
        <w:t xml:space="preserve"> to isolate the absorption</w:t>
      </w:r>
      <w:r w:rsidRPr="00ED5F89">
        <w:rPr>
          <w:rStyle w:val="StyleUnderline"/>
        </w:rPr>
        <w:t xml:space="preserve"> of Taiwan </w:t>
      </w:r>
      <w:r w:rsidRPr="00555D75">
        <w:rPr>
          <w:rStyle w:val="StyleUnderline"/>
          <w:highlight w:val="yellow"/>
        </w:rPr>
        <w:t>from the region</w:t>
      </w:r>
      <w:r w:rsidRPr="00ED5F89">
        <w:rPr>
          <w:rStyle w:val="StyleUnderline"/>
        </w:rPr>
        <w:t xml:space="preserve"> in which that transfer of power would occur. </w:t>
      </w:r>
      <w:r w:rsidRPr="00555D75">
        <w:rPr>
          <w:rStyle w:val="StyleUnderline"/>
          <w:highlight w:val="yellow"/>
        </w:rPr>
        <w:t>A neutral Taiwan is</w:t>
      </w:r>
      <w:r w:rsidRPr="00ED5F89">
        <w:rPr>
          <w:rStyle w:val="StyleUnderline"/>
        </w:rPr>
        <w:t xml:space="preserve"> therefore </w:t>
      </w:r>
      <w:r w:rsidRPr="00555D75">
        <w:rPr>
          <w:rStyle w:val="StyleUnderline"/>
          <w:highlight w:val="yellow"/>
        </w:rPr>
        <w:t xml:space="preserve">the surest way to ensure stability in that corner of Northeast Asia </w:t>
      </w:r>
      <w:r w:rsidRPr="00555D75">
        <w:rPr>
          <w:rStyle w:val="Emphasis"/>
          <w:highlight w:val="yellow"/>
        </w:rPr>
        <w:t>all the way to the S</w:t>
      </w:r>
      <w:r>
        <w:t xml:space="preserve">outh </w:t>
      </w:r>
      <w:r w:rsidRPr="00555D75">
        <w:rPr>
          <w:rStyle w:val="Emphasis"/>
          <w:highlight w:val="yellow"/>
        </w:rPr>
        <w:t>C</w:t>
      </w:r>
      <w:r>
        <w:t xml:space="preserve">hina </w:t>
      </w:r>
      <w:r w:rsidRPr="00555D75">
        <w:rPr>
          <w:rStyle w:val="Emphasis"/>
          <w:highlight w:val="yellow"/>
        </w:rPr>
        <w:t>S</w:t>
      </w:r>
      <w:r>
        <w:t>ea.</w:t>
      </w:r>
    </w:p>
    <w:p w14:paraId="40484BF4" w14:textId="77777777" w:rsidR="003902A8" w:rsidRPr="003902A8" w:rsidRDefault="003902A8" w:rsidP="003902A8"/>
    <w:p w14:paraId="2627762E" w14:textId="77777777" w:rsidR="00A85B60" w:rsidRPr="00737CEA" w:rsidRDefault="00A85B60" w:rsidP="00A85B60">
      <w:pPr>
        <w:pStyle w:val="Heading4"/>
      </w:pPr>
      <w:r>
        <w:t xml:space="preserve">This argument </w:t>
      </w:r>
      <w:r>
        <w:rPr>
          <w:u w:val="single"/>
        </w:rPr>
        <w:t>misunderstands history</w:t>
      </w:r>
      <w:r>
        <w:t xml:space="preserve"> — China’s territorial claims are </w:t>
      </w:r>
      <w:r>
        <w:rPr>
          <w:u w:val="single"/>
        </w:rPr>
        <w:t>all linked</w:t>
      </w:r>
      <w:r>
        <w:t xml:space="preserve">. </w:t>
      </w:r>
    </w:p>
    <w:p w14:paraId="52ED9C79" w14:textId="77777777" w:rsidR="00A85B60" w:rsidRDefault="00A85B60" w:rsidP="00A85B60">
      <w:r w:rsidRPr="003A55B9">
        <w:rPr>
          <w:rStyle w:val="Style13ptBold"/>
        </w:rPr>
        <w:t>Turton 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2015</w:t>
      </w:r>
      <w:r>
        <w:t xml:space="preserve"> (“</w:t>
      </w:r>
      <w:r w:rsidRPr="003A55B9">
        <w:t xml:space="preserve">Hugh White in Straits Times issues primer on how not </w:t>
      </w:r>
      <w:r>
        <w:t xml:space="preserve">to write about the Taiwan Issue,” </w:t>
      </w:r>
      <w:r w:rsidRPr="00A613C3">
        <w:rPr>
          <w:i/>
        </w:rPr>
        <w:t>The View from Taiwan</w:t>
      </w:r>
      <w:r>
        <w:t>—a blog, April 17</w:t>
      </w:r>
      <w:r w:rsidRPr="003A55B9">
        <w:rPr>
          <w:vertAlign w:val="superscript"/>
        </w:rPr>
        <w:t>th</w:t>
      </w:r>
      <w:r>
        <w:t xml:space="preserve">, Available Online at </w:t>
      </w:r>
      <w:hyperlink r:id="rId23" w:history="1">
        <w:r w:rsidRPr="00731117">
          <w:rPr>
            <w:rStyle w:val="Hyperlink"/>
          </w:rPr>
          <w:t>https://michaelturton.blogspot.com/2015/04/hugh-white-in-straits-times-issues.html</w:t>
        </w:r>
      </w:hyperlink>
      <w:r>
        <w:t>, Accessed 07-10-2016)</w:t>
      </w:r>
    </w:p>
    <w:p w14:paraId="0098BF07" w14:textId="77777777" w:rsidR="00A85B60" w:rsidRDefault="00A85B60" w:rsidP="00A85B60">
      <w:r w:rsidRPr="00872B21">
        <w:rPr>
          <w:rStyle w:val="StyleUnderline"/>
        </w:rPr>
        <w:t>Rhetorical constructions</w:t>
      </w:r>
      <w:r>
        <w:t xml:space="preserve"> above and below </w:t>
      </w:r>
      <w:r w:rsidRPr="00872B21">
        <w:rPr>
          <w:rStyle w:val="StyleUnderline"/>
        </w:rPr>
        <w:t>are examples of how White's essay creates a bubble universe with no relation to reality</w:t>
      </w:r>
      <w:r>
        <w:t>.</w:t>
      </w:r>
    </w:p>
    <w:p w14:paraId="7EE526B0" w14:textId="77777777" w:rsidR="00A85B60" w:rsidRDefault="00A85B60" w:rsidP="00A85B60">
      <w:pPr>
        <w:ind w:left="720"/>
      </w:pPr>
      <w:r>
        <w:t xml:space="preserve">In the past few years, [Taiwan] has slipped quietly into the background as tensions in the East China Sea and South China Sea have posed more urgent threats to regional peace and stability. </w:t>
      </w:r>
    </w:p>
    <w:p w14:paraId="380A2227" w14:textId="77777777" w:rsidR="00A85B60" w:rsidRDefault="00A85B60" w:rsidP="00A85B60">
      <w:r w:rsidRPr="00C06270">
        <w:rPr>
          <w:rStyle w:val="StyleUnderline"/>
          <w:highlight w:val="yellow"/>
        </w:rPr>
        <w:t>White</w:t>
      </w:r>
      <w:r w:rsidRPr="007870F2">
        <w:rPr>
          <w:rStyle w:val="StyleUnderline"/>
        </w:rPr>
        <w:t xml:space="preserve"> has </w:t>
      </w:r>
      <w:r w:rsidRPr="00C06270">
        <w:rPr>
          <w:rStyle w:val="StyleUnderline"/>
          <w:highlight w:val="yellow"/>
        </w:rPr>
        <w:t xml:space="preserve">failed to </w:t>
      </w:r>
      <w:r w:rsidRPr="00C06270">
        <w:rPr>
          <w:rStyle w:val="Emphasis"/>
          <w:highlight w:val="yellow"/>
        </w:rPr>
        <w:t>connect all the dots</w:t>
      </w:r>
      <w:r>
        <w:t xml:space="preserve"> with this opening comment -- an outcome of his relentless construction of a bubble world. </w:t>
      </w:r>
      <w:r w:rsidRPr="00C06270">
        <w:rPr>
          <w:rStyle w:val="StyleUnderline"/>
          <w:highlight w:val="yellow"/>
        </w:rPr>
        <w:t xml:space="preserve">Taiwan is </w:t>
      </w:r>
      <w:r w:rsidRPr="00C06270">
        <w:rPr>
          <w:rStyle w:val="Emphasis"/>
          <w:highlight w:val="yellow"/>
        </w:rPr>
        <w:t>intimately connected</w:t>
      </w:r>
      <w:r w:rsidRPr="00C06270">
        <w:rPr>
          <w:rStyle w:val="StyleUnderline"/>
          <w:highlight w:val="yellow"/>
        </w:rPr>
        <w:t xml:space="preserve"> to</w:t>
      </w:r>
      <w:r w:rsidRPr="007870F2">
        <w:rPr>
          <w:rStyle w:val="StyleUnderline"/>
        </w:rPr>
        <w:t xml:space="preserve"> both </w:t>
      </w:r>
      <w:r w:rsidRPr="00C06270">
        <w:rPr>
          <w:rStyle w:val="StyleUnderline"/>
          <w:highlight w:val="yellow"/>
        </w:rPr>
        <w:t>these areas</w:t>
      </w:r>
      <w:r>
        <w:t xml:space="preserve"> (d'oh!). </w:t>
      </w:r>
      <w:r w:rsidRPr="00C06270">
        <w:rPr>
          <w:rStyle w:val="StyleUnderline"/>
          <w:highlight w:val="yellow"/>
        </w:rPr>
        <w:t>One reason the Senkakus and the S</w:t>
      </w:r>
      <w:r>
        <w:t xml:space="preserve">outh </w:t>
      </w:r>
      <w:r w:rsidRPr="00C06270">
        <w:rPr>
          <w:rStyle w:val="StyleUnderline"/>
          <w:highlight w:val="yellow"/>
        </w:rPr>
        <w:t>C</w:t>
      </w:r>
      <w:r>
        <w:t xml:space="preserve">hina </w:t>
      </w:r>
      <w:r w:rsidRPr="00C06270">
        <w:rPr>
          <w:rStyle w:val="StyleUnderline"/>
          <w:highlight w:val="yellow"/>
        </w:rPr>
        <w:t>S</w:t>
      </w:r>
      <w:r>
        <w:t xml:space="preserve">ea </w:t>
      </w:r>
      <w:r w:rsidRPr="00C06270">
        <w:rPr>
          <w:rStyle w:val="StyleUnderline"/>
          <w:highlight w:val="yellow"/>
        </w:rPr>
        <w:t>have become more urgent in recent years is that</w:t>
      </w:r>
      <w:r w:rsidRPr="007870F2">
        <w:rPr>
          <w:rStyle w:val="StyleUnderline"/>
        </w:rPr>
        <w:t xml:space="preserve"> the election of </w:t>
      </w:r>
      <w:r w:rsidRPr="00C06270">
        <w:rPr>
          <w:rStyle w:val="StyleUnderline"/>
          <w:highlight w:val="yellow"/>
        </w:rPr>
        <w:t>Ma</w:t>
      </w:r>
      <w:r>
        <w:t xml:space="preserve"> Ying-jeou </w:t>
      </w:r>
      <w:r w:rsidRPr="007870F2">
        <w:rPr>
          <w:rStyle w:val="StyleUnderline"/>
        </w:rPr>
        <w:t xml:space="preserve">has </w:t>
      </w:r>
      <w:r w:rsidRPr="00C06270">
        <w:rPr>
          <w:rStyle w:val="StyleUnderline"/>
          <w:highlight w:val="yellow"/>
        </w:rPr>
        <w:t xml:space="preserve">enabled Beijing to reduce its tension-mongering with Taiwan and </w:t>
      </w:r>
      <w:r w:rsidRPr="00C06270">
        <w:rPr>
          <w:rStyle w:val="Emphasis"/>
          <w:highlight w:val="yellow"/>
        </w:rPr>
        <w:t>ramp up tensions elsewhere</w:t>
      </w:r>
      <w:r w:rsidRPr="00C06270">
        <w:rPr>
          <w:rStyle w:val="StyleUnderline"/>
          <w:highlight w:val="yellow"/>
        </w:rPr>
        <w:t>. Tensions</w:t>
      </w:r>
      <w:r w:rsidRPr="007870F2">
        <w:rPr>
          <w:rStyle w:val="StyleUnderline"/>
        </w:rPr>
        <w:t xml:space="preserve"> have not fallen, they </w:t>
      </w:r>
      <w:r w:rsidRPr="00C06270">
        <w:rPr>
          <w:rStyle w:val="StyleUnderline"/>
          <w:highlight w:val="yellow"/>
        </w:rPr>
        <w:t xml:space="preserve">have merely </w:t>
      </w:r>
      <w:r w:rsidRPr="00C06270">
        <w:rPr>
          <w:rStyle w:val="Emphasis"/>
          <w:highlight w:val="yellow"/>
        </w:rPr>
        <w:t>shifted</w:t>
      </w:r>
      <w:r w:rsidRPr="007870F2">
        <w:rPr>
          <w:rStyle w:val="StyleUnderline"/>
        </w:rPr>
        <w:t xml:space="preserve">, </w:t>
      </w:r>
      <w:r w:rsidRPr="00C06270">
        <w:rPr>
          <w:rStyle w:val="StyleUnderline"/>
          <w:highlight w:val="yellow"/>
        </w:rPr>
        <w:t xml:space="preserve">and </w:t>
      </w:r>
      <w:r w:rsidRPr="00C06270">
        <w:rPr>
          <w:rStyle w:val="Emphasis"/>
          <w:highlight w:val="yellow"/>
        </w:rPr>
        <w:t>increased</w:t>
      </w:r>
      <w:r>
        <w:t>.</w:t>
      </w:r>
    </w:p>
    <w:p w14:paraId="77CD0D0E" w14:textId="77777777" w:rsidR="00A85B60" w:rsidRPr="00737CEA" w:rsidRDefault="00A85B60" w:rsidP="00A85B60"/>
    <w:p w14:paraId="107AB897" w14:textId="77777777" w:rsidR="00A85B60" w:rsidRPr="003E70E2" w:rsidRDefault="00A85B60" w:rsidP="00A85B60">
      <w:pPr>
        <w:pStyle w:val="Heading4"/>
      </w:pPr>
      <w:r>
        <w:t xml:space="preserve">Even if they’re right in the </w:t>
      </w:r>
      <w:r w:rsidRPr="002363D3">
        <w:rPr>
          <w:u w:val="single"/>
        </w:rPr>
        <w:t>short-term</w:t>
      </w:r>
      <w:r>
        <w:t>, c</w:t>
      </w:r>
      <w:r w:rsidRPr="002363D3">
        <w:t>oncessions</w:t>
      </w:r>
      <w:r>
        <w:t xml:space="preserve"> won’t change China’s </w:t>
      </w:r>
      <w:r>
        <w:rPr>
          <w:u w:val="single"/>
        </w:rPr>
        <w:t>long-term behavior</w:t>
      </w:r>
      <w:r>
        <w:t xml:space="preserve">. </w:t>
      </w:r>
    </w:p>
    <w:p w14:paraId="4F083EEA" w14:textId="77777777" w:rsidR="00A85B60" w:rsidRDefault="00A85B60" w:rsidP="00A85B60">
      <w:r w:rsidRPr="002E5C64">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2E5C64">
        <w:t>The M</w:t>
      </w:r>
      <w:r>
        <w:t xml:space="preserve">yth of a US-China Grand Bargain,” </w:t>
      </w:r>
      <w:r>
        <w:rPr>
          <w:i/>
        </w:rPr>
        <w:t>The Diplomat</w:t>
      </w:r>
      <w:r>
        <w:t>, August 6</w:t>
      </w:r>
      <w:r w:rsidRPr="002E5C64">
        <w:rPr>
          <w:vertAlign w:val="superscript"/>
        </w:rPr>
        <w:t>th</w:t>
      </w:r>
      <w:r>
        <w:t xml:space="preserve">, Available Online at </w:t>
      </w:r>
      <w:hyperlink r:id="rId24" w:history="1">
        <w:r w:rsidRPr="00A12EFE">
          <w:rPr>
            <w:rStyle w:val="Hyperlink"/>
          </w:rPr>
          <w:t>http://thediplomat.com/2015/08/the-myth-of-a-us-china-grand-bargain/</w:t>
        </w:r>
      </w:hyperlink>
      <w:r>
        <w:t>, Accessed 06-28-2016)</w:t>
      </w:r>
    </w:p>
    <w:p w14:paraId="0A626A7B" w14:textId="77777777" w:rsidR="00A85B60" w:rsidRDefault="00A85B60" w:rsidP="00A85B60">
      <w:r>
        <w:t xml:space="preserve">But </w:t>
      </w:r>
      <w:r w:rsidRPr="00231F12">
        <w:rPr>
          <w:rStyle w:val="StyleUnderline"/>
          <w:highlight w:val="yellow"/>
        </w:rPr>
        <w:t xml:space="preserve">grand bargains rarely work. There’s a </w:t>
      </w:r>
      <w:r w:rsidRPr="003E70E2">
        <w:rPr>
          <w:rStyle w:val="Emphasis"/>
          <w:highlight w:val="yellow"/>
        </w:rPr>
        <w:t>dangerous naivete</w:t>
      </w:r>
      <w:r w:rsidRPr="00231F12">
        <w:rPr>
          <w:rStyle w:val="StyleUnderline"/>
          <w:highlight w:val="yellow"/>
        </w:rPr>
        <w:t xml:space="preserve"> in abandoning</w:t>
      </w:r>
      <w:r w:rsidRPr="007C2F63">
        <w:rPr>
          <w:rStyle w:val="StyleUnderline"/>
        </w:rPr>
        <w:t xml:space="preserve"> U.S. </w:t>
      </w:r>
      <w:r w:rsidRPr="00231F12">
        <w:rPr>
          <w:rStyle w:val="StyleUnderline"/>
          <w:highlight w:val="yellow"/>
        </w:rPr>
        <w:t>commitments on the hope that China will then be more willing to resolve its other disputes</w:t>
      </w:r>
      <w:r>
        <w:t xml:space="preserve">. And </w:t>
      </w:r>
      <w:r w:rsidRPr="007C2F63">
        <w:rPr>
          <w:rStyle w:val="StyleUnderline"/>
        </w:rPr>
        <w:t xml:space="preserve">policies of </w:t>
      </w:r>
      <w:r w:rsidRPr="007949B3">
        <w:rPr>
          <w:rStyle w:val="StyleUnderline"/>
          <w:highlight w:val="yellow"/>
        </w:rPr>
        <w:t xml:space="preserve">accommodation will </w:t>
      </w:r>
      <w:r w:rsidRPr="007949B3">
        <w:rPr>
          <w:rStyle w:val="Emphasis"/>
          <w:highlight w:val="yellow"/>
        </w:rPr>
        <w:t>not</w:t>
      </w:r>
      <w:r w:rsidRPr="007949B3">
        <w:rPr>
          <w:rStyle w:val="StyleUnderline"/>
          <w:highlight w:val="yellow"/>
        </w:rPr>
        <w:t xml:space="preserve"> suspend military competition because that involves </w:t>
      </w:r>
      <w:r w:rsidRPr="007949B3">
        <w:rPr>
          <w:rStyle w:val="Emphasis"/>
          <w:highlight w:val="yellow"/>
        </w:rPr>
        <w:t>more than present day concerns</w:t>
      </w:r>
      <w:r w:rsidRPr="007C2F63">
        <w:rPr>
          <w:rStyle w:val="StyleUnderline"/>
        </w:rPr>
        <w:t xml:space="preserve"> with surveillance overflight missions, territorial disputes, and current political commitments. Regardless of the policy and crisis management decisions we make today, </w:t>
      </w:r>
      <w:r w:rsidRPr="007949B3">
        <w:rPr>
          <w:rStyle w:val="StyleUnderline"/>
          <w:highlight w:val="yellow"/>
        </w:rPr>
        <w:t xml:space="preserve">military competition plays out over </w:t>
      </w:r>
      <w:r w:rsidRPr="007949B3">
        <w:rPr>
          <w:rStyle w:val="Emphasis"/>
          <w:highlight w:val="yellow"/>
        </w:rPr>
        <w:t>years and decades</w:t>
      </w:r>
      <w:r w:rsidRPr="007C2F63">
        <w:rPr>
          <w:rStyle w:val="StyleUnderline"/>
        </w:rPr>
        <w:t>; it relates to force structure investment and doctrinal decisions that can’t be sacrificed for political promises</w:t>
      </w:r>
      <w:r>
        <w:t>.</w:t>
      </w:r>
    </w:p>
    <w:p w14:paraId="7C9BB17E" w14:textId="77777777" w:rsidR="00A85B60" w:rsidRDefault="00A85B60" w:rsidP="00A85B60"/>
    <w:p w14:paraId="5C4BEB82" w14:textId="77777777" w:rsidR="003902A8" w:rsidRDefault="003902A8" w:rsidP="003902A8">
      <w:pPr>
        <w:pStyle w:val="Heading4"/>
      </w:pPr>
      <w:r>
        <w:t xml:space="preserve">The bargain is </w:t>
      </w:r>
      <w:r w:rsidRPr="0042631B">
        <w:rPr>
          <w:u w:val="single"/>
        </w:rPr>
        <w:t>easily reversible</w:t>
      </w:r>
      <w:r>
        <w:t xml:space="preserve"> by China — but once the U.S. gives up Taiwan, </w:t>
      </w:r>
      <w:r w:rsidRPr="00974D92">
        <w:rPr>
          <w:u w:val="single"/>
        </w:rPr>
        <w:t>there’s no going back</w:t>
      </w:r>
      <w:r>
        <w:t xml:space="preserve">. </w:t>
      </w:r>
    </w:p>
    <w:p w14:paraId="6796CDFD" w14:textId="77777777" w:rsidR="003902A8" w:rsidRDefault="003902A8" w:rsidP="003902A8">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25" w:history="1">
        <w:r w:rsidRPr="00A12EFE">
          <w:rPr>
            <w:rStyle w:val="Hyperlink"/>
          </w:rPr>
          <w:t>http://nationalinterest.org/blog/the-buzz/the-impossible-price-us-china-grand-bargain-dumping-taiwan-13177?page=show</w:t>
        </w:r>
      </w:hyperlink>
      <w:r>
        <w:t>, Accessed 06-28-2016)</w:t>
      </w:r>
    </w:p>
    <w:p w14:paraId="1F69551A" w14:textId="77777777" w:rsidR="003902A8" w:rsidRDefault="003902A8" w:rsidP="003902A8">
      <w:r>
        <w:t xml:space="preserve">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w:t>
      </w:r>
      <w:r w:rsidRPr="000E21A5">
        <w:rPr>
          <w:rStyle w:val="StyleUnderline"/>
        </w:rPr>
        <w:t xml:space="preserve">If we now recognize that expelling U.S. strategic leadership may be Beijing’s intention, </w:t>
      </w:r>
      <w:r w:rsidRPr="000E21A5">
        <w:rPr>
          <w:rStyle w:val="StyleUnderline"/>
          <w:highlight w:val="yellow"/>
        </w:rPr>
        <w:t>unilaterally assisting the Chinese</w:t>
      </w:r>
      <w:r w:rsidRPr="000E21A5">
        <w:rPr>
          <w:rStyle w:val="StyleUnderline"/>
        </w:rPr>
        <w:t xml:space="preserve"> by abandoning Taiwan </w:t>
      </w:r>
      <w:r w:rsidRPr="000E21A5">
        <w:rPr>
          <w:rStyle w:val="StyleUnderline"/>
          <w:highlight w:val="yellow"/>
        </w:rPr>
        <w:t>is not</w:t>
      </w:r>
      <w:r w:rsidRPr="000E21A5">
        <w:rPr>
          <w:rStyle w:val="StyleUnderline"/>
        </w:rPr>
        <w:t xml:space="preserve"> the most </w:t>
      </w:r>
      <w:r w:rsidRPr="000E21A5">
        <w:rPr>
          <w:rStyle w:val="StyleUnderline"/>
          <w:highlight w:val="yellow"/>
        </w:rPr>
        <w:t>sensible</w:t>
      </w:r>
      <w:r w:rsidRPr="000E21A5">
        <w:rPr>
          <w:rStyle w:val="StyleUnderline"/>
        </w:rPr>
        <w:t xml:space="preserve"> policy if the US hopes to retain its accustomed role.  </w:t>
      </w:r>
      <w:r w:rsidRPr="000E21A5">
        <w:rPr>
          <w:rStyle w:val="StyleUnderline"/>
          <w:highlight w:val="yellow"/>
        </w:rPr>
        <w:t>The timing</w:t>
      </w:r>
      <w:r w:rsidRPr="000E21A5">
        <w:rPr>
          <w:rStyle w:val="StyleUnderline"/>
        </w:rPr>
        <w:t xml:space="preserve"> of Glaser’s proposal </w:t>
      </w:r>
      <w:r w:rsidRPr="000E21A5">
        <w:rPr>
          <w:rStyle w:val="StyleUnderline"/>
          <w:highlight w:val="yellow"/>
        </w:rPr>
        <w:t>is particularly bad given that Xi</w:t>
      </w:r>
      <w:r w:rsidRPr="000E21A5">
        <w:rPr>
          <w:rStyle w:val="StyleUnderline"/>
        </w:rPr>
        <w:t xml:space="preserve"> Jinping’s government </w:t>
      </w:r>
      <w:r w:rsidRPr="004804C3">
        <w:rPr>
          <w:rStyle w:val="StyleUnderline"/>
          <w:highlight w:val="yellow"/>
        </w:rPr>
        <w:t>seems to</w:t>
      </w:r>
      <w:r w:rsidRPr="000E21A5">
        <w:rPr>
          <w:rStyle w:val="StyleUnderline"/>
        </w:rPr>
        <w:t xml:space="preserve"> represent a </w:t>
      </w:r>
      <w:r w:rsidRPr="004804C3">
        <w:rPr>
          <w:rStyle w:val="StyleUnderline"/>
          <w:highlight w:val="yellow"/>
        </w:rPr>
        <w:t xml:space="preserve">shift toward </w:t>
      </w:r>
      <w:r w:rsidRPr="004804C3">
        <w:rPr>
          <w:rStyle w:val="Emphasis"/>
          <w:highlight w:val="yellow"/>
        </w:rPr>
        <w:t>a more assertive Chinese foreign policy</w:t>
      </w:r>
      <w:r w:rsidRPr="000E21A5">
        <w:rPr>
          <w:rStyle w:val="StyleUnderline"/>
        </w:rPr>
        <w:t xml:space="preserve"> that has grown impatient with waiting for the U</w:t>
      </w:r>
      <w:r>
        <w:t xml:space="preserve">nited </w:t>
      </w:r>
      <w:r w:rsidRPr="000E21A5">
        <w:rPr>
          <w:rStyle w:val="StyleUnderline"/>
        </w:rPr>
        <w:t>S</w:t>
      </w:r>
      <w:r>
        <w:t xml:space="preserve">tates </w:t>
      </w:r>
      <w:r w:rsidRPr="000E21A5">
        <w:rPr>
          <w:rStyle w:val="StyleUnderline"/>
        </w:rPr>
        <w:t>to decline on its own</w:t>
      </w:r>
      <w:r>
        <w:t>.</w:t>
      </w:r>
    </w:p>
    <w:p w14:paraId="26F29965" w14:textId="77777777" w:rsidR="003902A8" w:rsidRDefault="003902A8" w:rsidP="003902A8">
      <w:r w:rsidRPr="004804C3">
        <w:rPr>
          <w:rStyle w:val="StyleUnderline"/>
          <w:highlight w:val="yellow"/>
        </w:rPr>
        <w:t>Even if the current regime</w:t>
      </w:r>
      <w:r w:rsidRPr="00F57D38">
        <w:rPr>
          <w:rStyle w:val="StyleUnderline"/>
        </w:rPr>
        <w:t xml:space="preserve"> in Beijing </w:t>
      </w:r>
      <w:r w:rsidRPr="004804C3">
        <w:rPr>
          <w:rStyle w:val="StyleUnderline"/>
          <w:highlight w:val="yellow"/>
        </w:rPr>
        <w:t>does not plan to dismantle U.S.</w:t>
      </w:r>
      <w:r w:rsidRPr="00F57D38">
        <w:rPr>
          <w:rStyle w:val="StyleUnderline"/>
        </w:rPr>
        <w:t xml:space="preserve"> regional </w:t>
      </w:r>
      <w:r w:rsidRPr="004804C3">
        <w:rPr>
          <w:rStyle w:val="StyleUnderline"/>
          <w:highlight w:val="yellow"/>
        </w:rPr>
        <w:t>leadership, the U</w:t>
      </w:r>
      <w:r>
        <w:t xml:space="preserve">nited </w:t>
      </w:r>
      <w:r w:rsidRPr="004804C3">
        <w:rPr>
          <w:rStyle w:val="StyleUnderline"/>
          <w:highlight w:val="yellow"/>
        </w:rPr>
        <w:t>S</w:t>
      </w:r>
      <w:r>
        <w:t xml:space="preserve">tates </w:t>
      </w:r>
      <w:r w:rsidRPr="0042631B">
        <w:rPr>
          <w:rStyle w:val="StyleUnderline"/>
          <w:highlight w:val="yellow"/>
        </w:rPr>
        <w:t>cannot be sure</w:t>
      </w:r>
      <w:r w:rsidRPr="00F57D38">
        <w:rPr>
          <w:rStyle w:val="StyleUnderline"/>
        </w:rPr>
        <w:t xml:space="preserve"> the leaders of </w:t>
      </w:r>
      <w:r w:rsidRPr="0042631B">
        <w:rPr>
          <w:rStyle w:val="StyleUnderline"/>
          <w:highlight w:val="yellow"/>
        </w:rPr>
        <w:t>a future, stronger China will think the same way.  China could renege on Glaser’s proposed deal more easily than the US could</w:t>
      </w:r>
      <w:r w:rsidRPr="00F57D38">
        <w:rPr>
          <w:rStyle w:val="StyleUnderline"/>
        </w:rPr>
        <w:t xml:space="preserve">.  China is a local power with relatively short supply lines to the East and South China Seas.  In the case of the South China Sea, </w:t>
      </w:r>
      <w:r w:rsidRPr="0042631B">
        <w:rPr>
          <w:rStyle w:val="StyleUnderline"/>
          <w:highlight w:val="yellow"/>
        </w:rPr>
        <w:t>China enjoys a huge and growing military force projection disparity</w:t>
      </w:r>
      <w:r w:rsidRPr="00F57D38">
        <w:rPr>
          <w:rStyle w:val="StyleUnderline"/>
        </w:rPr>
        <w:t xml:space="preserve"> in its favor relative to the other claimants.  But </w:t>
      </w:r>
      <w:r w:rsidRPr="0042631B">
        <w:rPr>
          <w:rStyle w:val="StyleUnderline"/>
          <w:highlight w:val="yellow"/>
        </w:rPr>
        <w:t>to cancel its part of the deal, the U</w:t>
      </w:r>
      <w:r>
        <w:t xml:space="preserve">nited </w:t>
      </w:r>
      <w:r w:rsidRPr="0042631B">
        <w:rPr>
          <w:rStyle w:val="StyleUnderline"/>
          <w:highlight w:val="yellow"/>
        </w:rPr>
        <w:t>S</w:t>
      </w:r>
      <w:r w:rsidRPr="0042631B">
        <w:t>t</w:t>
      </w:r>
      <w:r>
        <w:t xml:space="preserve">ates </w:t>
      </w:r>
      <w:r w:rsidRPr="0042631B">
        <w:rPr>
          <w:rStyle w:val="StyleUnderline"/>
          <w:highlight w:val="yellow"/>
        </w:rPr>
        <w:t>would have to cross the Pacific Ocean to invade and capture a Taiwan defended by ensconced PLA forces only 100 miles from China’s mainland</w:t>
      </w:r>
      <w:r>
        <w:t>.</w:t>
      </w:r>
    </w:p>
    <w:p w14:paraId="43F36E17" w14:textId="77777777" w:rsidR="003902A8" w:rsidRDefault="003902A8" w:rsidP="003902A8"/>
    <w:p w14:paraId="6CD33D3F" w14:textId="77777777" w:rsidR="003902A8" w:rsidRPr="00B364F8" w:rsidRDefault="003902A8" w:rsidP="003902A8">
      <w:pPr>
        <w:pStyle w:val="Heading4"/>
      </w:pPr>
      <w:r>
        <w:t xml:space="preserve">The grand bargain isn’t </w:t>
      </w:r>
      <w:r>
        <w:rPr>
          <w:u w:val="single"/>
        </w:rPr>
        <w:t>binding</w:t>
      </w:r>
      <w:r>
        <w:t xml:space="preserve"> on China — they’ll </w:t>
      </w:r>
      <w:r>
        <w:rPr>
          <w:u w:val="single"/>
        </w:rPr>
        <w:t>still challenge</w:t>
      </w:r>
      <w:r>
        <w:t xml:space="preserve"> U.S. hegemony. </w:t>
      </w:r>
    </w:p>
    <w:p w14:paraId="7EE1925E" w14:textId="77777777" w:rsidR="003902A8" w:rsidRDefault="003902A8" w:rsidP="003902A8">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26" w:history="1">
        <w:r w:rsidRPr="00A12EFE">
          <w:rPr>
            <w:rStyle w:val="Hyperlink"/>
          </w:rPr>
          <w:t>http://thediplomat.com/2015/08/the-taiwan-problem-if-it-aint-broke-dont-fix-it/</w:t>
        </w:r>
      </w:hyperlink>
      <w:r>
        <w:t>, Accessed 06-30-2016)</w:t>
      </w:r>
    </w:p>
    <w:p w14:paraId="2EB92359" w14:textId="77777777" w:rsidR="003902A8" w:rsidRDefault="003902A8" w:rsidP="003902A8">
      <w:r w:rsidRPr="00492F98">
        <w:rPr>
          <w:rStyle w:val="StyleUnderline"/>
          <w:highlight w:val="yellow"/>
        </w:rPr>
        <w:t>Even if China is willing to accept</w:t>
      </w:r>
      <w:r w:rsidRPr="00244580">
        <w:rPr>
          <w:rStyle w:val="StyleUnderline"/>
        </w:rPr>
        <w:t xml:space="preserve"> (in its view) </w:t>
      </w:r>
      <w:r w:rsidRPr="00492F98">
        <w:rPr>
          <w:rStyle w:val="StyleUnderline"/>
          <w:highlight w:val="yellow"/>
        </w:rPr>
        <w:t>an “invasive” U.S. military presence</w:t>
      </w:r>
      <w:r w:rsidRPr="00244580">
        <w:rPr>
          <w:rStyle w:val="StyleUnderline"/>
        </w:rPr>
        <w:t xml:space="preserve"> in the Asia-Pacific </w:t>
      </w:r>
      <w:r w:rsidRPr="00492F98">
        <w:rPr>
          <w:rStyle w:val="Emphasis"/>
          <w:highlight w:val="yellow"/>
        </w:rPr>
        <w:t>in the present</w:t>
      </w:r>
      <w:r w:rsidRPr="00492F98">
        <w:rPr>
          <w:rStyle w:val="StyleUnderline"/>
          <w:highlight w:val="yellow"/>
        </w:rPr>
        <w:t xml:space="preserve">, there is no mechanism to ensure that China does not </w:t>
      </w:r>
      <w:r w:rsidRPr="00492F98">
        <w:rPr>
          <w:rStyle w:val="Emphasis"/>
          <w:highlight w:val="yellow"/>
        </w:rPr>
        <w:t>default on agreements in the future</w:t>
      </w:r>
      <w:r w:rsidRPr="00492F98">
        <w:rPr>
          <w:rStyle w:val="StyleUnderline"/>
          <w:highlight w:val="yellow"/>
        </w:rPr>
        <w:t>. China’s</w:t>
      </w:r>
      <w:r w:rsidRPr="00244580">
        <w:rPr>
          <w:rStyle w:val="StyleUnderline"/>
        </w:rPr>
        <w:t xml:space="preserve"> military </w:t>
      </w:r>
      <w:r w:rsidRPr="00492F98">
        <w:rPr>
          <w:rStyle w:val="StyleUnderline"/>
          <w:highlight w:val="yellow"/>
        </w:rPr>
        <w:t>power projection capabilities are growing, and</w:t>
      </w:r>
      <w:r w:rsidRPr="00244580">
        <w:rPr>
          <w:rStyle w:val="StyleUnderline"/>
        </w:rPr>
        <w:t xml:space="preserve"> Chinese </w:t>
      </w:r>
      <w:r w:rsidRPr="00492F98">
        <w:rPr>
          <w:rStyle w:val="StyleUnderline"/>
          <w:highlight w:val="yellow"/>
        </w:rPr>
        <w:t>leaders may</w:t>
      </w:r>
      <w:r w:rsidRPr="00244580">
        <w:rPr>
          <w:rStyle w:val="StyleUnderline"/>
        </w:rPr>
        <w:t xml:space="preserve"> see fit to </w:t>
      </w:r>
      <w:r w:rsidRPr="00492F98">
        <w:rPr>
          <w:rStyle w:val="StyleUnderline"/>
          <w:highlight w:val="yellow"/>
        </w:rPr>
        <w:t>act in a fashion commensurate with their</w:t>
      </w:r>
      <w:r w:rsidRPr="00244580">
        <w:rPr>
          <w:rStyle w:val="StyleUnderline"/>
        </w:rPr>
        <w:t xml:space="preserve"> nation’s </w:t>
      </w:r>
      <w:r w:rsidRPr="00492F98">
        <w:rPr>
          <w:rStyle w:val="StyleUnderline"/>
          <w:highlight w:val="yellow"/>
        </w:rPr>
        <w:t>growing abilities</w:t>
      </w:r>
      <w:r w:rsidRPr="00244580">
        <w:rPr>
          <w:rStyle w:val="StyleUnderline"/>
        </w:rPr>
        <w:t xml:space="preserve">. Therefore, </w:t>
      </w:r>
      <w:r w:rsidRPr="00492F98">
        <w:rPr>
          <w:rStyle w:val="StyleUnderline"/>
          <w:highlight w:val="yellow"/>
        </w:rPr>
        <w:t xml:space="preserve">the U.S. </w:t>
      </w:r>
      <w:r w:rsidRPr="008724BC">
        <w:rPr>
          <w:rStyle w:val="Emphasis"/>
          <w:highlight w:val="yellow"/>
        </w:rPr>
        <w:t>cannot expect a credible</w:t>
      </w:r>
      <w:r w:rsidRPr="008724BC">
        <w:rPr>
          <w:rStyle w:val="Emphasis"/>
        </w:rPr>
        <w:t xml:space="preserve"> Chinese </w:t>
      </w:r>
      <w:r w:rsidRPr="008724BC">
        <w:rPr>
          <w:rStyle w:val="Emphasis"/>
          <w:highlight w:val="yellow"/>
        </w:rPr>
        <w:t>commitment</w:t>
      </w:r>
      <w:r w:rsidRPr="00492F98">
        <w:rPr>
          <w:rStyle w:val="StyleUnderline"/>
          <w:highlight w:val="yellow"/>
        </w:rPr>
        <w:t xml:space="preserve"> to accept U.S. regional hegemony in exchange for</w:t>
      </w:r>
      <w:r w:rsidRPr="00244580">
        <w:rPr>
          <w:rStyle w:val="StyleUnderline"/>
        </w:rPr>
        <w:t xml:space="preserve"> control of </w:t>
      </w:r>
      <w:r w:rsidRPr="00492F98">
        <w:rPr>
          <w:rStyle w:val="StyleUnderline"/>
          <w:highlight w:val="yellow"/>
        </w:rPr>
        <w:t>Taiwan</w:t>
      </w:r>
      <w:r>
        <w:t>.</w:t>
      </w:r>
    </w:p>
    <w:p w14:paraId="5B72C066" w14:textId="77777777" w:rsidR="003902A8" w:rsidRDefault="003902A8" w:rsidP="00A85B60"/>
    <w:p w14:paraId="7BF5338B" w14:textId="77777777" w:rsidR="00A85B60" w:rsidRPr="00B811F0" w:rsidRDefault="00A85B60" w:rsidP="00A85B60"/>
    <w:p w14:paraId="08C7569B" w14:textId="77777777" w:rsidR="00A85B60" w:rsidRDefault="00A85B60" w:rsidP="00A85B60">
      <w:pPr>
        <w:pStyle w:val="Heading3"/>
      </w:pPr>
      <w:r>
        <w:t>They Say: “Plan Pacifies Chinese Nationalists”</w:t>
      </w:r>
    </w:p>
    <w:p w14:paraId="62523C91" w14:textId="77777777" w:rsidR="00A85B60" w:rsidRPr="001A265D" w:rsidRDefault="00A85B60" w:rsidP="00A85B60">
      <w:pPr>
        <w:pStyle w:val="Heading4"/>
      </w:pPr>
      <w:r>
        <w:rPr>
          <w:u w:val="single"/>
        </w:rPr>
        <w:t xml:space="preserve">Domestic </w:t>
      </w:r>
      <w:r w:rsidRPr="001E625E">
        <w:rPr>
          <w:u w:val="single"/>
        </w:rPr>
        <w:t>Chinese politics</w:t>
      </w:r>
      <w:r>
        <w:t xml:space="preserve"> ensure expansionism. </w:t>
      </w:r>
      <w:r w:rsidRPr="001E625E">
        <w:t>The</w:t>
      </w:r>
      <w:r>
        <w:t xml:space="preserve"> plan will embolden </w:t>
      </w:r>
      <w:r>
        <w:rPr>
          <w:u w:val="single"/>
        </w:rPr>
        <w:t>nationalist hardliners</w:t>
      </w:r>
      <w:r>
        <w:t xml:space="preserve"> and the CCP </w:t>
      </w:r>
      <w:r w:rsidRPr="001E625E">
        <w:rPr>
          <w:u w:val="single"/>
        </w:rPr>
        <w:t>can’t ignor</w:t>
      </w:r>
      <w:r>
        <w:rPr>
          <w:u w:val="single"/>
        </w:rPr>
        <w:t>e them</w:t>
      </w:r>
      <w:r>
        <w:t xml:space="preserve">. </w:t>
      </w:r>
    </w:p>
    <w:p w14:paraId="07EA72BA" w14:textId="77777777" w:rsidR="00A85B60" w:rsidRPr="004E2681" w:rsidRDefault="00A85B60" w:rsidP="00A85B60">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27" w:history="1">
        <w:r w:rsidRPr="00731117">
          <w:rPr>
            <w:rStyle w:val="Hyperlink"/>
          </w:rPr>
          <w:t>https://csis-prod.s3.amazonaws.com/s3fs-public/legacy_files/files/publication/twq11autumntuckerglaser.pdf</w:t>
        </w:r>
      </w:hyperlink>
      <w:r>
        <w:t>, Accessed 07-10-2016, p. 24-25)</w:t>
      </w:r>
    </w:p>
    <w:p w14:paraId="483FFA33" w14:textId="77777777" w:rsidR="00A85B60" w:rsidRDefault="00A85B60" w:rsidP="00A85B60">
      <w:r w:rsidRPr="007315EB">
        <w:rPr>
          <w:rStyle w:val="StyleUnderline"/>
        </w:rPr>
        <w:t xml:space="preserve">A decision </w:t>
      </w:r>
      <w:r w:rsidRPr="00014E0F">
        <w:rPr>
          <w:rStyle w:val="StyleUnderline"/>
          <w:highlight w:val="yellow"/>
        </w:rPr>
        <w:t>to jettison Taiwan</w:t>
      </w:r>
      <w:r>
        <w:t xml:space="preserve">, or even cut back significantly on U.S. support, </w:t>
      </w:r>
      <w:r w:rsidRPr="00014E0F">
        <w:rPr>
          <w:rStyle w:val="StyleUnderline"/>
          <w:highlight w:val="yellow"/>
        </w:rPr>
        <w:t>would prove to</w:t>
      </w:r>
      <w:r w:rsidRPr="007315EB">
        <w:rPr>
          <w:rStyle w:val="StyleUnderline"/>
        </w:rPr>
        <w:t xml:space="preserve"> an increasingly confident </w:t>
      </w:r>
      <w:r w:rsidRPr="00014E0F">
        <w:rPr>
          <w:rStyle w:val="StyleUnderline"/>
          <w:highlight w:val="yellow"/>
        </w:rPr>
        <w:t>China that Washington has become</w:t>
      </w:r>
      <w:r>
        <w:t xml:space="preserve"> [end page 24] </w:t>
      </w:r>
      <w:r w:rsidRPr="00014E0F">
        <w:rPr>
          <w:rStyle w:val="Emphasis"/>
          <w:highlight w:val="yellow"/>
        </w:rPr>
        <w:t>weak, vacillating, and unreliable</w:t>
      </w:r>
      <w: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014E0F">
        <w:rPr>
          <w:rStyle w:val="StyleUnderline"/>
          <w:highlight w:val="yellow"/>
        </w:rPr>
        <w:t>Analysts who argue</w:t>
      </w:r>
      <w:r w:rsidRPr="007315EB">
        <w:rPr>
          <w:rStyle w:val="StyleUnderline"/>
        </w:rPr>
        <w:t xml:space="preserve"> that </w:t>
      </w:r>
      <w:r w:rsidRPr="00014E0F">
        <w:rPr>
          <w:rStyle w:val="StyleUnderline"/>
          <w:highlight w:val="yellow"/>
        </w:rPr>
        <w:t>Washington can safely appease</w:t>
      </w:r>
      <w:r w:rsidRPr="007315EB">
        <w:rPr>
          <w:rStyle w:val="StyleUnderline"/>
        </w:rPr>
        <w:t xml:space="preserve"> Beijing because ‘‘territorial concessions are not always bound to fail’’ </w:t>
      </w:r>
      <w:r w:rsidRPr="00014E0F">
        <w:rPr>
          <w:rStyle w:val="StyleUnderline"/>
          <w:highlight w:val="yellow"/>
        </w:rPr>
        <w:t xml:space="preserve">are, </w:t>
      </w:r>
      <w:r w:rsidRPr="00014E0F">
        <w:rPr>
          <w:rStyle w:val="Emphasis"/>
          <w:highlight w:val="yellow"/>
        </w:rPr>
        <w:t>without evidence</w:t>
      </w:r>
      <w:r w:rsidRPr="00014E0F">
        <w:rPr>
          <w:rStyle w:val="StyleUnderline"/>
          <w:highlight w:val="yellow"/>
        </w:rPr>
        <w:t xml:space="preserve">, assuming </w:t>
      </w:r>
      <w:r w:rsidRPr="00014E0F">
        <w:rPr>
          <w:rStyle w:val="Emphasis"/>
          <w:highlight w:val="yellow"/>
        </w:rPr>
        <w:t>improbably modest</w:t>
      </w:r>
      <w:r w:rsidRPr="00014E0F">
        <w:rPr>
          <w:rStyle w:val="StyleUnderline"/>
          <w:highlight w:val="yellow"/>
        </w:rPr>
        <w:t xml:space="preserve"> Chinese objectives</w:t>
      </w:r>
      <w:r>
        <w:t xml:space="preserve"> (emphasis added).5</w:t>
      </w:r>
    </w:p>
    <w:p w14:paraId="596E4BF2" w14:textId="77777777" w:rsidR="00A85B60" w:rsidRPr="004D1321" w:rsidRDefault="00A85B60" w:rsidP="00A85B60">
      <w:pPr>
        <w:rPr>
          <w:highlight w:val="yellow"/>
        </w:rPr>
      </w:pPr>
      <w:r w:rsidRPr="004D1321">
        <w:rPr>
          <w:rStyle w:val="StyleUnderline"/>
          <w:highlight w:val="yellow"/>
        </w:rPr>
        <w:t>Relying on</w:t>
      </w:r>
      <w:r w:rsidRPr="007315EB">
        <w:rPr>
          <w:rStyle w:val="StyleUnderline"/>
        </w:rPr>
        <w:t xml:space="preserve"> the </w:t>
      </w:r>
      <w:r w:rsidRPr="004D1321">
        <w:rPr>
          <w:rStyle w:val="StyleUnderline"/>
          <w:highlight w:val="yellow"/>
        </w:rPr>
        <w:t>sacrifice of Taiwan</w:t>
      </w:r>
      <w:r w:rsidRPr="007315EB">
        <w:rPr>
          <w:rStyle w:val="StyleUnderline"/>
        </w:rPr>
        <w:t xml:space="preserve"> to fulfill Chinese ambitions</w:t>
      </w:r>
      <w:r>
        <w:t xml:space="preserve"> ignores more than intentions, it also </w:t>
      </w:r>
      <w:r w:rsidRPr="004D1321">
        <w:rPr>
          <w:rStyle w:val="Emphasis"/>
          <w:highlight w:val="yellow"/>
        </w:rPr>
        <w:t>overlooks internal dynamics</w:t>
      </w:r>
      <w:r w:rsidRPr="00AA483D">
        <w:rPr>
          <w:rStyle w:val="Emphasis"/>
        </w:rPr>
        <w:t xml:space="preserve"> in China</w:t>
      </w:r>
      <w:r w:rsidRPr="007315EB">
        <w:rPr>
          <w:rStyle w:val="StyleUnderline"/>
        </w:rPr>
        <w:t xml:space="preserve">. </w:t>
      </w:r>
      <w:r w:rsidRPr="004D1321">
        <w:rPr>
          <w:rStyle w:val="StyleUnderline"/>
          <w:highlight w:val="yellow"/>
        </w:rPr>
        <w:t xml:space="preserve">Beijing confronts </w:t>
      </w:r>
      <w:r w:rsidRPr="004D1321">
        <w:rPr>
          <w:rStyle w:val="Emphasis"/>
          <w:highlight w:val="yellow"/>
        </w:rPr>
        <w:t>constant domestic turmoil</w:t>
      </w:r>
      <w:r w:rsidRPr="004D1321">
        <w:rPr>
          <w:rStyle w:val="StyleUnderline"/>
          <w:highlight w:val="yellow"/>
        </w:rPr>
        <w:t>. Corruption, income inequality, and environmental degradation have tarnished the</w:t>
      </w:r>
      <w:r w:rsidRPr="007315EB">
        <w:rPr>
          <w:rStyle w:val="StyleUnderline"/>
        </w:rPr>
        <w:t xml:space="preserve"> accomplishments of the government and </w:t>
      </w:r>
      <w:r w:rsidRPr="004D1321">
        <w:rPr>
          <w:rStyle w:val="StyleUnderline"/>
          <w:highlight w:val="yellow"/>
        </w:rPr>
        <w:t xml:space="preserve">party. </w:t>
      </w:r>
      <w:r w:rsidRPr="004D1321">
        <w:rPr>
          <w:rStyle w:val="StyleUnderline"/>
        </w:rPr>
        <w:t>Fears among the leadership concerning mounting social unrest</w:t>
      </w:r>
      <w:r w:rsidRPr="004D1321">
        <w:t xml:space="preserve">, spurred by the Jasmine Revolutions in the Middle East, </w:t>
      </w:r>
      <w:r w:rsidRPr="004D1321">
        <w:rPr>
          <w:rStyle w:val="StyleUnderline"/>
        </w:rPr>
        <w:t>produced harsh restrictions of the media and the Internet along with the imprisonment of artists, underground church members, protesting peasants, lawyers, and human</w:t>
      </w:r>
      <w:r w:rsidRPr="007315EB">
        <w:rPr>
          <w:rStyle w:val="StyleUnderline"/>
        </w:rPr>
        <w:t xml:space="preserve"> rights activists. </w:t>
      </w:r>
      <w:r w:rsidRPr="004D1321">
        <w:rPr>
          <w:rStyle w:val="StyleUnderline"/>
          <w:highlight w:val="yellow"/>
        </w:rPr>
        <w:t xml:space="preserve">Regaining Taiwan is </w:t>
      </w:r>
      <w:r w:rsidRPr="004D1321">
        <w:rPr>
          <w:rStyle w:val="Emphasis"/>
          <w:highlight w:val="yellow"/>
        </w:rPr>
        <w:t>unlikely</w:t>
      </w:r>
      <w:r w:rsidRPr="004D1321">
        <w:rPr>
          <w:rStyle w:val="StyleUnderline"/>
          <w:highlight w:val="yellow"/>
        </w:rPr>
        <w:t xml:space="preserve"> to provide</w:t>
      </w:r>
      <w:r w:rsidRPr="007315EB">
        <w:rPr>
          <w:rStyle w:val="StyleUnderline"/>
        </w:rPr>
        <w:t xml:space="preserve"> a broad and enduring </w:t>
      </w:r>
      <w:r w:rsidRPr="004D1321">
        <w:rPr>
          <w:rStyle w:val="StyleUnderline"/>
          <w:highlight w:val="yellow"/>
        </w:rPr>
        <w:t>balance to internal unhappiness</w:t>
      </w:r>
      <w:r w:rsidRPr="004D1321">
        <w:rPr>
          <w:highlight w:val="yellow"/>
        </w:rPr>
        <w:t>.</w:t>
      </w:r>
    </w:p>
    <w:p w14:paraId="77645F73" w14:textId="77777777" w:rsidR="00A85B60" w:rsidRDefault="00A85B60" w:rsidP="00A85B60">
      <w:r w:rsidRPr="004D1321">
        <w:rPr>
          <w:rStyle w:val="StyleUnderline"/>
          <w:highlight w:val="yellow"/>
        </w:rPr>
        <w:t>Beijing</w:t>
      </w:r>
      <w:r w:rsidRPr="007315EB">
        <w:rPr>
          <w:rStyle w:val="StyleUnderline"/>
        </w:rPr>
        <w:t xml:space="preserve"> also </w:t>
      </w:r>
      <w:r w:rsidRPr="004D1321">
        <w:rPr>
          <w:rStyle w:val="StyleUnderline"/>
          <w:highlight w:val="yellow"/>
        </w:rPr>
        <w:t xml:space="preserve">confronts </w:t>
      </w:r>
      <w:r w:rsidRPr="004D1321">
        <w:rPr>
          <w:rStyle w:val="Emphasis"/>
          <w:highlight w:val="yellow"/>
        </w:rPr>
        <w:t>militant nationalism</w:t>
      </w:r>
      <w:r w:rsidRPr="004D1321">
        <w:rPr>
          <w:rStyle w:val="StyleUnderline"/>
          <w:highlight w:val="yellow"/>
        </w:rPr>
        <w:t xml:space="preserve"> which</w:t>
      </w:r>
      <w:r w:rsidRPr="007315EB">
        <w:rPr>
          <w:rStyle w:val="StyleUnderline"/>
        </w:rPr>
        <w:t xml:space="preserve">, though fostered by the government, </w:t>
      </w:r>
      <w:r w:rsidRPr="004D1321">
        <w:rPr>
          <w:rStyle w:val="StyleUnderline"/>
          <w:highlight w:val="yellow"/>
        </w:rPr>
        <w:t>is</w:t>
      </w:r>
      <w:r w:rsidRPr="007315EB">
        <w:rPr>
          <w:rStyle w:val="StyleUnderline"/>
        </w:rPr>
        <w:t xml:space="preserve"> still </w:t>
      </w:r>
      <w:r w:rsidRPr="004D1321">
        <w:rPr>
          <w:rStyle w:val="Emphasis"/>
          <w:highlight w:val="yellow"/>
        </w:rPr>
        <w:t>difficult to control</w:t>
      </w:r>
      <w:r w:rsidRPr="004D1321">
        <w:rPr>
          <w:rStyle w:val="StyleUnderline"/>
          <w:highlight w:val="yellow"/>
        </w:rPr>
        <w:t>. Any suspicion that authorities are not</w:t>
      </w:r>
      <w:r w:rsidRPr="007315EB">
        <w:rPr>
          <w:rStyle w:val="StyleUnderline"/>
        </w:rPr>
        <w:t xml:space="preserve"> adequately </w:t>
      </w:r>
      <w:r w:rsidRPr="004D1321">
        <w:rPr>
          <w:rStyle w:val="StyleUnderline"/>
          <w:highlight w:val="yellow"/>
        </w:rPr>
        <w:t>safeguarding Chinese interests</w:t>
      </w:r>
      <w:r w:rsidRPr="007315EB">
        <w:rPr>
          <w:rStyle w:val="StyleUnderline"/>
        </w:rPr>
        <w:t xml:space="preserve"> and securing international respect </w:t>
      </w:r>
      <w:r w:rsidRPr="004D1321">
        <w:rPr>
          <w:rStyle w:val="StyleUnderline"/>
          <w:highlight w:val="yellow"/>
        </w:rPr>
        <w:t xml:space="preserve">could </w:t>
      </w:r>
      <w:r w:rsidRPr="004D1321">
        <w:rPr>
          <w:rStyle w:val="Emphasis"/>
          <w:highlight w:val="yellow"/>
        </w:rPr>
        <w:t>threaten regime stability</w:t>
      </w:r>
      <w:r w:rsidRPr="007315EB">
        <w:rPr>
          <w:rStyle w:val="StyleUnderline"/>
        </w:rPr>
        <w:t xml:space="preserve">. Accordingly, </w:t>
      </w:r>
      <w:r w:rsidRPr="004D1321">
        <w:rPr>
          <w:rStyle w:val="StyleUnderline"/>
          <w:highlight w:val="yellow"/>
        </w:rPr>
        <w:t>a U.S. sacrifice</w:t>
      </w:r>
      <w:r w:rsidRPr="007315EB">
        <w:rPr>
          <w:rStyle w:val="StyleUnderline"/>
        </w:rPr>
        <w:t xml:space="preserve"> of Taiwan, </w:t>
      </w:r>
      <w:r w:rsidRPr="000B4241">
        <w:rPr>
          <w:rStyle w:val="StyleUnderline"/>
          <w:highlight w:val="yellow"/>
        </w:rPr>
        <w:t>while gratifying</w:t>
      </w:r>
      <w:r w:rsidRPr="007315EB">
        <w:rPr>
          <w:rStyle w:val="StyleUnderline"/>
        </w:rPr>
        <w:t xml:space="preserve">, </w:t>
      </w:r>
      <w:r w:rsidRPr="000B4241">
        <w:rPr>
          <w:rStyle w:val="Emphasis"/>
          <w:highlight w:val="yellow"/>
        </w:rPr>
        <w:t>could not thoroughly slake a continuing need</w:t>
      </w:r>
      <w:r w:rsidRPr="000B4241">
        <w:rPr>
          <w:rStyle w:val="StyleUnderline"/>
          <w:highlight w:val="yellow"/>
        </w:rPr>
        <w:t xml:space="preserve"> for Beijing to demonstrate its power</w:t>
      </w:r>
      <w:r>
        <w:t xml:space="preserve">. Indeed, </w:t>
      </w:r>
      <w:r w:rsidRPr="000B4241">
        <w:rPr>
          <w:rStyle w:val="StyleUnderline"/>
          <w:highlight w:val="yellow"/>
        </w:rPr>
        <w:t xml:space="preserve">the sacrifice might </w:t>
      </w:r>
      <w:r w:rsidRPr="000B4241">
        <w:rPr>
          <w:rStyle w:val="Emphasis"/>
          <w:highlight w:val="yellow"/>
        </w:rPr>
        <w:t>promote new appetites</w:t>
      </w:r>
      <w:r w:rsidRPr="000B4241">
        <w:rPr>
          <w:rStyle w:val="StyleUnderline"/>
          <w:highlight w:val="yellow"/>
        </w:rPr>
        <w:t xml:space="preserve"> and necessitate </w:t>
      </w:r>
      <w:r w:rsidRPr="000B4241">
        <w:rPr>
          <w:rStyle w:val="Emphasis"/>
          <w:highlight w:val="yellow"/>
        </w:rPr>
        <w:t>fresh efforts to satisfy that need</w:t>
      </w:r>
      <w:r>
        <w:t>.</w:t>
      </w:r>
    </w:p>
    <w:p w14:paraId="60AEA521" w14:textId="77777777" w:rsidR="00A85B60" w:rsidRPr="001A265D" w:rsidRDefault="00A85B60" w:rsidP="00A85B60"/>
    <w:p w14:paraId="2701C1A0" w14:textId="77777777" w:rsidR="00A85B60" w:rsidRPr="00575E5A" w:rsidRDefault="00A85B60" w:rsidP="00A85B60">
      <w:pPr>
        <w:pStyle w:val="Heading4"/>
      </w:pPr>
      <w:r>
        <w:t xml:space="preserve">The “symbolic” benefits of the plan </w:t>
      </w:r>
      <w:r w:rsidRPr="00996145">
        <w:rPr>
          <w:u w:val="single"/>
        </w:rPr>
        <w:t>won’t</w:t>
      </w:r>
      <w:r>
        <w:t xml:space="preserve"> stop Chinese expansionism — nationalists </w:t>
      </w:r>
      <w:r>
        <w:rPr>
          <w:u w:val="single"/>
        </w:rPr>
        <w:t>aren’t satisfied</w:t>
      </w:r>
      <w:r>
        <w:t xml:space="preserve"> with the plan. </w:t>
      </w:r>
    </w:p>
    <w:p w14:paraId="096DDA6A" w14:textId="77777777" w:rsidR="00A85B60" w:rsidRDefault="00A85B60" w:rsidP="00A85B60">
      <w:r w:rsidRPr="00C715F4">
        <w:rPr>
          <w:rStyle w:val="Style13ptBold"/>
        </w:rPr>
        <w:t>Rehman 14</w:t>
      </w:r>
      <w:r>
        <w:t xml:space="preserve"> — Iskander Rehman, F</w:t>
      </w:r>
      <w:r w:rsidRPr="00C715F4">
        <w:t>ellow at the Center for Strategic and Budgetary Assessments</w:t>
      </w:r>
      <w:r>
        <w:t>,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w:t>
      </w:r>
      <w:r w:rsidRPr="002340DE">
        <w:t>The Paris Institute of Political Studies</w:t>
      </w:r>
      <w:r>
        <w:t xml:space="preserve">, 2014 (“Why Taiwan Matters,” </w:t>
      </w:r>
      <w:r>
        <w:rPr>
          <w:i/>
        </w:rPr>
        <w:t>The National Interest</w:t>
      </w:r>
      <w:r>
        <w:t>, February 28</w:t>
      </w:r>
      <w:r w:rsidRPr="00C715F4">
        <w:rPr>
          <w:vertAlign w:val="superscript"/>
        </w:rPr>
        <w:t>th</w:t>
      </w:r>
      <w:r>
        <w:t xml:space="preserve">, Available Online at </w:t>
      </w:r>
      <w:hyperlink r:id="rId28" w:history="1">
        <w:r w:rsidRPr="00731117">
          <w:rPr>
            <w:rStyle w:val="Hyperlink"/>
          </w:rPr>
          <w:t>http://nationalinterest.org/commentary/why-taiwan-matters-9971?page=show</w:t>
        </w:r>
      </w:hyperlink>
      <w:r>
        <w:t>, Accessed 07-10-2016)</w:t>
      </w:r>
    </w:p>
    <w:p w14:paraId="5660CC54" w14:textId="77777777" w:rsidR="00A85B60" w:rsidRDefault="00A85B60" w:rsidP="00A85B60">
      <w:r>
        <w:t xml:space="preserve">Furthermore, while </w:t>
      </w:r>
      <w:r w:rsidRPr="00996145">
        <w:rPr>
          <w:rStyle w:val="StyleUnderline"/>
          <w:highlight w:val="yellow"/>
        </w:rPr>
        <w:t>some</w:t>
      </w:r>
      <w:r>
        <w:t xml:space="preserve"> may </w:t>
      </w:r>
      <w:r w:rsidRPr="00996145">
        <w:rPr>
          <w:rStyle w:val="StyleUnderline"/>
          <w:highlight w:val="yellow"/>
        </w:rPr>
        <w:t>assume</w:t>
      </w:r>
      <w:r>
        <w:t xml:space="preserve"> that </w:t>
      </w:r>
      <w:r w:rsidRPr="007E2F06">
        <w:rPr>
          <w:rStyle w:val="StyleUnderline"/>
        </w:rPr>
        <w:t xml:space="preserve">China’s absorption of </w:t>
      </w:r>
      <w:r w:rsidRPr="00996145">
        <w:rPr>
          <w:rStyle w:val="StyleUnderline"/>
          <w:highlight w:val="yellow"/>
        </w:rPr>
        <w:t>Taiwan might provide</w:t>
      </w:r>
      <w:r>
        <w:t xml:space="preserve"> at least </w:t>
      </w:r>
      <w:r w:rsidRPr="00996145">
        <w:rPr>
          <w:rStyle w:val="StyleUnderline"/>
          <w:highlight w:val="yellow"/>
        </w:rPr>
        <w:t xml:space="preserve">a </w:t>
      </w:r>
      <w:r w:rsidRPr="00996145">
        <w:rPr>
          <w:rStyle w:val="Emphasis"/>
          <w:highlight w:val="yellow"/>
        </w:rPr>
        <w:t>symbolic first step</w:t>
      </w:r>
      <w:r w:rsidRPr="00996145">
        <w:rPr>
          <w:rStyle w:val="StyleUnderline"/>
          <w:highlight w:val="yellow"/>
        </w:rPr>
        <w:t xml:space="preserve"> towards</w:t>
      </w:r>
      <w:r w:rsidRPr="007E2F06">
        <w:rPr>
          <w:rStyle w:val="StyleUnderline"/>
        </w:rPr>
        <w:t xml:space="preserve"> a more </w:t>
      </w:r>
      <w:r w:rsidRPr="00996145">
        <w:rPr>
          <w:rStyle w:val="StyleUnderline"/>
          <w:highlight w:val="yellow"/>
        </w:rPr>
        <w:t>stable</w:t>
      </w:r>
      <w:r>
        <w:t xml:space="preserve"> and peaceful </w:t>
      </w:r>
      <w:r w:rsidRPr="00996145">
        <w:rPr>
          <w:rStyle w:val="StyleUnderline"/>
          <w:highlight w:val="yellow"/>
        </w:rPr>
        <w:t>relations</w:t>
      </w:r>
      <w:r w:rsidRPr="007E2F06">
        <w:rPr>
          <w:rStyle w:val="StyleUnderline"/>
        </w:rPr>
        <w:t>hip</w:t>
      </w:r>
      <w:r>
        <w:t xml:space="preserve"> between Washington and Beijing, </w:t>
      </w:r>
      <w:r w:rsidRPr="00996145">
        <w:rPr>
          <w:rStyle w:val="StyleUnderline"/>
          <w:highlight w:val="yellow"/>
        </w:rPr>
        <w:t>this</w:t>
      </w:r>
      <w:r w:rsidRPr="007E2F06">
        <w:rPr>
          <w:rStyle w:val="StyleUnderline"/>
        </w:rPr>
        <w:t xml:space="preserve"> hypothesis</w:t>
      </w:r>
      <w:r>
        <w:t xml:space="preserve"> also </w:t>
      </w:r>
      <w:r w:rsidRPr="00996145">
        <w:rPr>
          <w:rStyle w:val="StyleUnderline"/>
          <w:highlight w:val="yellow"/>
        </w:rPr>
        <w:t>appears</w:t>
      </w:r>
      <w:r>
        <w:t xml:space="preserve"> somewhat </w:t>
      </w:r>
      <w:r w:rsidRPr="00996145">
        <w:rPr>
          <w:rStyle w:val="Emphasis"/>
          <w:highlight w:val="yellow"/>
        </w:rPr>
        <w:t>untenable</w:t>
      </w:r>
      <w:r w:rsidRPr="007E2F06">
        <w:rPr>
          <w:rStyle w:val="StyleUnderline"/>
        </w:rPr>
        <w:t xml:space="preserve">. To the contrary, an American </w:t>
      </w:r>
      <w:r w:rsidRPr="005F547C">
        <w:rPr>
          <w:rStyle w:val="StyleUnderline"/>
          <w:highlight w:val="yellow"/>
        </w:rPr>
        <w:t>abandonment</w:t>
      </w:r>
      <w:r w:rsidRPr="007E2F06">
        <w:rPr>
          <w:rStyle w:val="StyleUnderline"/>
        </w:rPr>
        <w:t xml:space="preserve"> of Taiwan </w:t>
      </w:r>
      <w:r w:rsidRPr="005F547C">
        <w:rPr>
          <w:rStyle w:val="StyleUnderline"/>
          <w:highlight w:val="yellow"/>
        </w:rPr>
        <w:t>might</w:t>
      </w:r>
      <w:r w:rsidRPr="007E2F06">
        <w:rPr>
          <w:rStyle w:val="StyleUnderline"/>
        </w:rPr>
        <w:t xml:space="preserve"> only succeed in </w:t>
      </w:r>
      <w:r w:rsidRPr="005F547C">
        <w:rPr>
          <w:rStyle w:val="Emphasis"/>
          <w:highlight w:val="yellow"/>
        </w:rPr>
        <w:t>embolden</w:t>
      </w:r>
      <w:r w:rsidRPr="00D12893">
        <w:rPr>
          <w:rStyle w:val="Emphasis"/>
        </w:rPr>
        <w:t>ing</w:t>
      </w:r>
      <w:r>
        <w:t xml:space="preserve">, </w:t>
      </w:r>
      <w:r w:rsidRPr="005F547C">
        <w:rPr>
          <w:rStyle w:val="Emphasis"/>
          <w:highlight w:val="yellow"/>
        </w:rPr>
        <w:t>and strengthen</w:t>
      </w:r>
      <w:r w:rsidRPr="00D12893">
        <w:rPr>
          <w:rStyle w:val="Emphasis"/>
        </w:rPr>
        <w:t xml:space="preserve">ing </w:t>
      </w:r>
      <w:r w:rsidRPr="005F547C">
        <w:rPr>
          <w:rStyle w:val="Emphasis"/>
          <w:highlight w:val="yellow"/>
        </w:rPr>
        <w:t>hardline elements</w:t>
      </w:r>
      <w:r w:rsidRPr="005F547C">
        <w:rPr>
          <w:rStyle w:val="StyleUnderline"/>
          <w:highlight w:val="yellow"/>
        </w:rPr>
        <w:t xml:space="preserve"> within Beijing</w:t>
      </w:r>
      <w:r w:rsidRPr="007E2F06">
        <w:rPr>
          <w:rStyle w:val="StyleUnderline"/>
        </w:rPr>
        <w:t>’s leadership</w:t>
      </w:r>
      <w:r>
        <w:t xml:space="preserve">, </w:t>
      </w:r>
      <w:r w:rsidRPr="005F547C">
        <w:rPr>
          <w:rStyle w:val="StyleUnderline"/>
          <w:highlight w:val="yellow"/>
        </w:rPr>
        <w:t>by providing</w:t>
      </w:r>
      <w:r w:rsidRPr="007E2F06">
        <w:rPr>
          <w:rStyle w:val="StyleUnderline"/>
        </w:rPr>
        <w:t xml:space="preserve"> a </w:t>
      </w:r>
      <w:r w:rsidRPr="005F547C">
        <w:rPr>
          <w:rStyle w:val="Emphasis"/>
          <w:highlight w:val="yellow"/>
        </w:rPr>
        <w:t>material confirmation</w:t>
      </w:r>
      <w:r w:rsidRPr="005F547C">
        <w:rPr>
          <w:rStyle w:val="StyleUnderline"/>
          <w:highlight w:val="yellow"/>
        </w:rPr>
        <w:t xml:space="preserve"> of their</w:t>
      </w:r>
      <w:r w:rsidRPr="007E2F06">
        <w:rPr>
          <w:rStyle w:val="StyleUnderline"/>
        </w:rPr>
        <w:t xml:space="preserve"> long-held </w:t>
      </w:r>
      <w:r w:rsidRPr="005F547C">
        <w:rPr>
          <w:rStyle w:val="StyleUnderline"/>
          <w:highlight w:val="yellow"/>
        </w:rPr>
        <w:t xml:space="preserve">desire to see America </w:t>
      </w:r>
      <w:r w:rsidRPr="005F547C">
        <w:rPr>
          <w:rStyle w:val="Emphasis"/>
          <w:highlight w:val="yellow"/>
        </w:rPr>
        <w:t>progressively retreat</w:t>
      </w:r>
      <w:r w:rsidRPr="007E2F06">
        <w:rPr>
          <w:rStyle w:val="StyleUnderline"/>
        </w:rPr>
        <w:t xml:space="preserve"> from the Indo-Pacific theater</w:t>
      </w:r>
      <w:r>
        <w:t>. Bonnie Glaser and Nancy Bernkopf Tucker have expressed their concerns over such a development, cautioning that</w:t>
      </w:r>
    </w:p>
    <w:p w14:paraId="5A8B98B7" w14:textId="77777777" w:rsidR="00A85B60" w:rsidRDefault="00A85B60" w:rsidP="00A85B60">
      <w:pPr>
        <w:ind w:left="720"/>
      </w:pPr>
      <w:r w:rsidRPr="005F547C">
        <w:rPr>
          <w:rStyle w:val="StyleUnderline"/>
          <w:highlight w:val="yellow"/>
        </w:rPr>
        <w:t>A decision</w:t>
      </w:r>
      <w:r w:rsidRPr="007E2F06">
        <w:rPr>
          <w:rStyle w:val="StyleUnderline"/>
        </w:rPr>
        <w:t xml:space="preserve"> to jettison Taiwan</w:t>
      </w:r>
      <w:r>
        <w:t xml:space="preserve">, or even cut back significantly on U.S. support, </w:t>
      </w:r>
      <w:r w:rsidRPr="005F547C">
        <w:rPr>
          <w:rStyle w:val="StyleUnderline"/>
          <w:highlight w:val="yellow"/>
        </w:rPr>
        <w:t>would prove</w:t>
      </w:r>
      <w:r w:rsidRPr="007E2F06">
        <w:rPr>
          <w:rStyle w:val="StyleUnderline"/>
        </w:rPr>
        <w:t xml:space="preserve"> to an increasingly confident China </w:t>
      </w:r>
      <w:r w:rsidRPr="005F547C">
        <w:rPr>
          <w:rStyle w:val="StyleUnderline"/>
          <w:highlight w:val="yellow"/>
        </w:rPr>
        <w:t xml:space="preserve">that Washington has become </w:t>
      </w:r>
      <w:r w:rsidRPr="005F547C">
        <w:rPr>
          <w:rStyle w:val="Emphasis"/>
          <w:highlight w:val="yellow"/>
        </w:rPr>
        <w:t>weak, vacillating and unreliable</w:t>
      </w:r>
      <w:r>
        <w:t>…</w:t>
      </w:r>
      <w:r w:rsidRPr="007E2F06">
        <w:rPr>
          <w:rStyle w:val="StyleUnderline"/>
        </w:rPr>
        <w:t>Accordingly, a U.S. sacrifice of Taiwan</w:t>
      </w:r>
      <w:r>
        <w:t xml:space="preserve">, while gratifying, </w:t>
      </w:r>
      <w:r w:rsidRPr="007E2F06">
        <w:rPr>
          <w:rStyle w:val="StyleUnderline"/>
        </w:rPr>
        <w:t>could not thoroughly slake a continuing need for Beijing to demonstrate its power</w:t>
      </w:r>
      <w:r>
        <w:t xml:space="preserve">. Indeed, </w:t>
      </w:r>
      <w:r w:rsidRPr="005F547C">
        <w:rPr>
          <w:rStyle w:val="StyleUnderline"/>
          <w:highlight w:val="yellow"/>
        </w:rPr>
        <w:t xml:space="preserve">the sacrifice might promote </w:t>
      </w:r>
      <w:r w:rsidRPr="005F547C">
        <w:rPr>
          <w:rStyle w:val="Emphasis"/>
          <w:highlight w:val="yellow"/>
        </w:rPr>
        <w:t>new appetites</w:t>
      </w:r>
      <w:r w:rsidRPr="005F547C">
        <w:rPr>
          <w:rStyle w:val="StyleUnderline"/>
          <w:highlight w:val="yellow"/>
        </w:rPr>
        <w:t xml:space="preserve"> and necessitate </w:t>
      </w:r>
      <w:r w:rsidRPr="005F547C">
        <w:rPr>
          <w:rStyle w:val="Emphasis"/>
          <w:highlight w:val="yellow"/>
        </w:rPr>
        <w:t>fresh efforts to satisfy that need</w:t>
      </w:r>
      <w:r>
        <w:t>.</w:t>
      </w:r>
    </w:p>
    <w:p w14:paraId="386E9B64" w14:textId="77777777" w:rsidR="00A85B60" w:rsidRDefault="00A85B60" w:rsidP="00A85B60"/>
    <w:p w14:paraId="125B64E0" w14:textId="77777777" w:rsidR="003902A8" w:rsidRPr="00FB48EB" w:rsidRDefault="003902A8" w:rsidP="003902A8">
      <w:pPr>
        <w:pStyle w:val="Heading4"/>
      </w:pPr>
      <w:r>
        <w:rPr>
          <w:u w:val="single"/>
        </w:rPr>
        <w:t>Signs of weakness</w:t>
      </w:r>
      <w:r>
        <w:t xml:space="preserve"> embolden China — the </w:t>
      </w:r>
      <w:r>
        <w:rPr>
          <w:u w:val="single"/>
        </w:rPr>
        <w:t>perception</w:t>
      </w:r>
      <w:r>
        <w:t xml:space="preserve"> of the plan </w:t>
      </w:r>
      <w:r>
        <w:rPr>
          <w:i/>
        </w:rPr>
        <w:t>alone</w:t>
      </w:r>
      <w:r>
        <w:t xml:space="preserve"> is enough. </w:t>
      </w:r>
    </w:p>
    <w:p w14:paraId="5739934E" w14:textId="77777777" w:rsidR="003902A8" w:rsidRDefault="003902A8" w:rsidP="003902A8">
      <w:r w:rsidRPr="00453B53">
        <w:rPr>
          <w:rStyle w:val="Style13ptBold"/>
        </w:rPr>
        <w:t>Cole 1</w:t>
      </w:r>
      <w:r>
        <w:rPr>
          <w:rStyle w:val="Style13ptBold"/>
        </w:rPr>
        <w:t>2</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2012 (“</w:t>
      </w:r>
      <w:r w:rsidRPr="00DE0726">
        <w:t>Time To End U.S. 'Ambiguity'</w:t>
      </w:r>
      <w:r>
        <w:t xml:space="preserve"> on Taiwan,” </w:t>
      </w:r>
      <w:r>
        <w:rPr>
          <w:i/>
        </w:rPr>
        <w:t>The Diplomat</w:t>
      </w:r>
      <w:r>
        <w:t>, July 6</w:t>
      </w:r>
      <w:r w:rsidRPr="00DE0726">
        <w:rPr>
          <w:vertAlign w:val="superscript"/>
        </w:rPr>
        <w:t>th</w:t>
      </w:r>
      <w:r>
        <w:t xml:space="preserve">, Available Online at </w:t>
      </w:r>
      <w:r w:rsidRPr="00DE0726">
        <w:t>http://thediplomat.com/2012/07/time-to-end-u-s-ambiguity-on-taiwan/</w:t>
      </w:r>
      <w:r>
        <w:t>, Accessed 06-28-2016)</w:t>
      </w:r>
    </w:p>
    <w:p w14:paraId="56D4FE70" w14:textId="77777777" w:rsidR="003902A8" w:rsidRDefault="003902A8" w:rsidP="003902A8">
      <w:r>
        <w:t xml:space="preserve">While </w:t>
      </w:r>
      <w:r w:rsidRPr="005724CD">
        <w:rPr>
          <w:rStyle w:val="StyleUnderline"/>
        </w:rPr>
        <w:t>the Obama administration</w:t>
      </w:r>
      <w:r>
        <w:t xml:space="preserve">, breaking the precedent set by previous administrations, took a conciliatory approach to China when it entered office, it </w:t>
      </w:r>
      <w:r w:rsidRPr="005724CD">
        <w:rPr>
          <w:rStyle w:val="StyleUnderline"/>
        </w:rPr>
        <w:t>has</w:t>
      </w:r>
      <w:r>
        <w:t xml:space="preserve"> since </w:t>
      </w:r>
      <w:r w:rsidRPr="005724CD">
        <w:rPr>
          <w:rStyle w:val="StyleUnderline"/>
        </w:rPr>
        <w:t xml:space="preserve">realized that </w:t>
      </w:r>
      <w:r w:rsidRPr="003E74E2">
        <w:rPr>
          <w:rStyle w:val="StyleUnderline"/>
          <w:highlight w:val="yellow"/>
        </w:rPr>
        <w:t>Beijing does not intend to play by the rules and remains</w:t>
      </w:r>
      <w:r>
        <w:t xml:space="preserve">, despite wishes to the contrary, </w:t>
      </w:r>
      <w:r w:rsidRPr="003E74E2">
        <w:rPr>
          <w:rStyle w:val="StyleUnderline"/>
          <w:highlight w:val="yellow"/>
        </w:rPr>
        <w:t>an irresponsible stakeholder</w:t>
      </w:r>
      <w:r w:rsidRPr="005724CD">
        <w:rPr>
          <w:rStyle w:val="StyleUnderline"/>
        </w:rPr>
        <w:t xml:space="preserve"> on several important issues</w:t>
      </w:r>
      <w:r>
        <w:t>.</w:t>
      </w:r>
    </w:p>
    <w:p w14:paraId="4431E621" w14:textId="77777777" w:rsidR="003902A8" w:rsidRDefault="003902A8" w:rsidP="003902A8">
      <w:r w:rsidRPr="003E74E2">
        <w:rPr>
          <w:rStyle w:val="StyleUnderline"/>
          <w:highlight w:val="yellow"/>
        </w:rPr>
        <w:t xml:space="preserve">War over Taiwan is not inevitable, but </w:t>
      </w:r>
      <w:r w:rsidRPr="003E74E2">
        <w:rPr>
          <w:rStyle w:val="Emphasis"/>
          <w:highlight w:val="yellow"/>
        </w:rPr>
        <w:t>signs of weakness or disinterest</w:t>
      </w:r>
      <w:r w:rsidRPr="003E74E2">
        <w:rPr>
          <w:rStyle w:val="StyleUnderline"/>
          <w:highlight w:val="yellow"/>
        </w:rPr>
        <w:t xml:space="preserve"> on Washington’s part could make that option </w:t>
      </w:r>
      <w:r w:rsidRPr="003E74E2">
        <w:rPr>
          <w:rStyle w:val="Emphasis"/>
          <w:highlight w:val="yellow"/>
        </w:rPr>
        <w:t>more attractive to Beijing</w:t>
      </w:r>
      <w:r w:rsidRPr="003E74E2">
        <w:rPr>
          <w:rStyle w:val="StyleUnderline"/>
          <w:highlight w:val="yellow"/>
        </w:rPr>
        <w:t>, especially when its efforts to achieve unification by “peaceful” means run into difficulties</w:t>
      </w:r>
      <w:r w:rsidRPr="005724CD">
        <w:rPr>
          <w:rStyle w:val="StyleUnderline"/>
        </w:rPr>
        <w:t>, as they most certainly will</w:t>
      </w:r>
      <w:r>
        <w:t>.</w:t>
      </w:r>
    </w:p>
    <w:p w14:paraId="71CAF665" w14:textId="77777777" w:rsidR="003902A8" w:rsidRDefault="003902A8" w:rsidP="00A85B60"/>
    <w:p w14:paraId="3C567AFB" w14:textId="77777777" w:rsidR="00F96E68" w:rsidRDefault="00F96E68" w:rsidP="00F96E68">
      <w:pPr>
        <w:pStyle w:val="Heading4"/>
      </w:pPr>
      <w:r>
        <w:t xml:space="preserve">Accommodation fails — Glaser is wrong. </w:t>
      </w:r>
    </w:p>
    <w:p w14:paraId="5CB8D16A" w14:textId="77777777" w:rsidR="00F96E68" w:rsidRDefault="00F96E68" w:rsidP="00F96E68">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3946AE5E" w14:textId="77777777" w:rsidR="00F96E68" w:rsidRDefault="00F96E68" w:rsidP="00F96E68">
      <w:r w:rsidRPr="00F470D4">
        <w:rPr>
          <w:rStyle w:val="StyleUnderline"/>
          <w:highlight w:val="yellow"/>
        </w:rPr>
        <w:t>Glaser</w:t>
      </w:r>
      <w:r>
        <w:t xml:space="preserve"> argues that an established power can enhance its security by pursuing territorial accommodation toward a rising power. </w:t>
      </w:r>
      <w:r w:rsidRPr="001C633A">
        <w:t xml:space="preserve">He </w:t>
      </w:r>
      <w:r w:rsidRPr="00F470D4">
        <w:rPr>
          <w:rStyle w:val="StyleUnderline"/>
          <w:highlight w:val="yellow"/>
        </w:rPr>
        <w:t>cites</w:t>
      </w:r>
      <w:r w:rsidRPr="00DC1E83">
        <w:rPr>
          <w:rStyle w:val="StyleUnderline"/>
        </w:rPr>
        <w:t xml:space="preserve"> i</w:t>
      </w:r>
      <w:r>
        <w:t xml:space="preserve">nternational </w:t>
      </w:r>
      <w:r w:rsidRPr="00DC1E83">
        <w:rPr>
          <w:rStyle w:val="StyleUnderline"/>
        </w:rPr>
        <w:t>r</w:t>
      </w:r>
      <w:r>
        <w:t xml:space="preserve">elations </w:t>
      </w:r>
      <w:r w:rsidRPr="00F470D4">
        <w:rPr>
          <w:rStyle w:val="StyleUnderline"/>
          <w:highlight w:val="yellow"/>
        </w:rPr>
        <w:t>theorists who lament that concessions</w:t>
      </w:r>
      <w:r w:rsidRPr="00DC1E83">
        <w:rPr>
          <w:rStyle w:val="StyleUnderline"/>
        </w:rPr>
        <w:t xml:space="preserve">-granting strategies </w:t>
      </w:r>
      <w:r w:rsidRPr="00F470D4">
        <w:rPr>
          <w:rStyle w:val="StyleUnderline"/>
          <w:highlight w:val="yellow"/>
        </w:rPr>
        <w:t>suffer</w:t>
      </w:r>
      <w:r w:rsidRPr="00DC1E83">
        <w:rPr>
          <w:rStyle w:val="StyleUnderline"/>
        </w:rPr>
        <w:t xml:space="preserve"> a </w:t>
      </w:r>
      <w:r w:rsidRPr="00F470D4">
        <w:rPr>
          <w:rStyle w:val="StyleUnderline"/>
          <w:highlight w:val="yellow"/>
        </w:rPr>
        <w:t>stigma</w:t>
      </w:r>
      <w:r w:rsidRPr="00DC1E83">
        <w:rPr>
          <w:rStyle w:val="StyleUnderline"/>
        </w:rPr>
        <w:t xml:space="preserve"> in foreign policy circles</w:t>
      </w:r>
      <w:r>
        <w:t xml:space="preserve">.3 </w:t>
      </w:r>
      <w:r w:rsidRPr="00F470D4">
        <w:rPr>
          <w:rStyle w:val="StyleUnderline"/>
          <w:highlight w:val="yellow"/>
        </w:rPr>
        <w:t>The literature suggests</w:t>
      </w:r>
      <w:r>
        <w:t xml:space="preserve">, however, </w:t>
      </w:r>
      <w:r w:rsidRPr="00DC1E83">
        <w:rPr>
          <w:rStyle w:val="StyleUnderline"/>
        </w:rPr>
        <w:t xml:space="preserve">that </w:t>
      </w:r>
      <w:r w:rsidRPr="00F470D4">
        <w:rPr>
          <w:rStyle w:val="StyleUnderline"/>
          <w:highlight w:val="yellow"/>
        </w:rPr>
        <w:t>appeasement usually fails</w:t>
      </w:r>
      <w:r w:rsidRPr="00DC1E83">
        <w:rPr>
          <w:rStyle w:val="StyleUnderline"/>
        </w:rPr>
        <w:t xml:space="preserve">, </w:t>
      </w:r>
      <w:r w:rsidRPr="00F470D4">
        <w:rPr>
          <w:rStyle w:val="StyleUnderline"/>
          <w:highlight w:val="yellow"/>
        </w:rPr>
        <w:t>and</w:t>
      </w:r>
      <w:r w:rsidRPr="00DC1E83">
        <w:rPr>
          <w:rStyle w:val="StyleUnderline"/>
        </w:rPr>
        <w:t xml:space="preserve"> even in the handful of historical circumstances in which it may have succeeded, its </w:t>
      </w:r>
      <w:r w:rsidRPr="00F470D4">
        <w:rPr>
          <w:rStyle w:val="StyleUnderline"/>
          <w:highlight w:val="yellow"/>
        </w:rPr>
        <w:t>benefits tended not to last</w:t>
      </w:r>
      <w:r>
        <w:t xml:space="preserve">.4 </w:t>
      </w:r>
      <w:r w:rsidRPr="00DC1E83">
        <w:rPr>
          <w:rStyle w:val="StyleUnderline"/>
        </w:rPr>
        <w:t>Efforts to model strategies of accommodation suggest that a declining power may instead have incentives to hold the line early against a rising challenger to preempt its use of salami tactics and avoid engaging in a future conflict under less favorable conditions</w:t>
      </w:r>
      <w:r>
        <w:t xml:space="preserve">.5 </w:t>
      </w:r>
      <w:r w:rsidRPr="00F470D4">
        <w:rPr>
          <w:rStyle w:val="StyleUnderline"/>
          <w:highlight w:val="yellow"/>
        </w:rPr>
        <w:t>Glaser offers</w:t>
      </w:r>
      <w:r w:rsidRPr="00DC1E83">
        <w:rPr>
          <w:rStyle w:val="StyleUnderline"/>
        </w:rPr>
        <w:t xml:space="preserve"> almost </w:t>
      </w:r>
      <w:r w:rsidRPr="00F470D4">
        <w:rPr>
          <w:rStyle w:val="StyleUnderline"/>
          <w:highlight w:val="yellow"/>
        </w:rPr>
        <w:t xml:space="preserve">no coverage of </w:t>
      </w:r>
      <w:r w:rsidRPr="00F470D4">
        <w:rPr>
          <w:rStyle w:val="Emphasis"/>
          <w:highlight w:val="yellow"/>
        </w:rPr>
        <w:t>the most studied case of failed territorial accommodation vis-à-vis Germany</w:t>
      </w:r>
      <w:r w:rsidRPr="00F470D4">
        <w:rPr>
          <w:rStyle w:val="StyleUnderline"/>
          <w:highlight w:val="yellow"/>
        </w:rPr>
        <w:t xml:space="preserve">, nor does he provide </w:t>
      </w:r>
      <w:r w:rsidRPr="00F470D4">
        <w:rPr>
          <w:rStyle w:val="Emphasis"/>
          <w:highlight w:val="yellow"/>
        </w:rPr>
        <w:t>historical examples</w:t>
      </w:r>
      <w:r w:rsidRPr="00F470D4">
        <w:rPr>
          <w:rStyle w:val="StyleUnderline"/>
          <w:highlight w:val="yellow"/>
        </w:rPr>
        <w:t xml:space="preserve"> where accommodation succeeded</w:t>
      </w:r>
      <w:r>
        <w:t>.</w:t>
      </w:r>
    </w:p>
    <w:p w14:paraId="679C2456" w14:textId="77777777" w:rsidR="00F96E68" w:rsidRDefault="00F96E68" w:rsidP="00F96E68"/>
    <w:p w14:paraId="6C2AEF6D" w14:textId="3943962D" w:rsidR="00F96E68" w:rsidRPr="00FF0924" w:rsidRDefault="00F96E68" w:rsidP="00F96E68">
      <w:pPr>
        <w:pStyle w:val="Heading4"/>
      </w:pPr>
      <w:r>
        <w:t xml:space="preserve">Even if accomodation </w:t>
      </w:r>
      <w:r>
        <w:rPr>
          <w:i/>
          <w:u w:val="single"/>
        </w:rPr>
        <w:t>can</w:t>
      </w:r>
      <w:r>
        <w:t xml:space="preserve"> work, it doesn’t make sense </w:t>
      </w:r>
      <w:r>
        <w:rPr>
          <w:u w:val="single"/>
        </w:rPr>
        <w:t>in the context of the U.S. and China</w:t>
      </w:r>
      <w:r>
        <w:t xml:space="preserve">. </w:t>
      </w:r>
    </w:p>
    <w:p w14:paraId="46300FEC" w14:textId="77777777" w:rsidR="00F96E68" w:rsidRDefault="00F96E68" w:rsidP="00F96E68">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3CDFBD28" w14:textId="77777777" w:rsidR="00F96E68" w:rsidRDefault="00F96E68" w:rsidP="00F96E68">
      <w:r w:rsidRPr="00AD084D">
        <w:rPr>
          <w:rStyle w:val="StyleUnderline"/>
        </w:rPr>
        <w:t>Applications of bargaining theory are generally unsupportive of appeasement</w:t>
      </w:r>
      <w:r>
        <w:t xml:space="preserve">, stressing incentives that governments have to misrepresent their intentions.6 </w:t>
      </w:r>
      <w:r w:rsidRPr="00AD084D">
        <w:rPr>
          <w:rStyle w:val="StyleUnderline"/>
        </w:rPr>
        <w:t>An accommodation strategy might make sense for a weak power with reliable intelligence</w:t>
      </w:r>
      <w:r>
        <w:t xml:space="preserve"> that its adversary has limited aims or for a relatively matched power that seeks to buy time for rearmament.7 </w:t>
      </w:r>
      <w:r w:rsidRPr="00AD084D">
        <w:rPr>
          <w:rStyle w:val="StyleUnderline"/>
        </w:rPr>
        <w:t>These conditions do not apply to the U.S.-China case</w:t>
      </w:r>
      <w:r>
        <w:t xml:space="preserve">, however. </w:t>
      </w:r>
      <w:r w:rsidRPr="00FF0924">
        <w:rPr>
          <w:rStyle w:val="StyleUnderline"/>
          <w:highlight w:val="yellow"/>
        </w:rPr>
        <w:t>The U</w:t>
      </w:r>
      <w:r>
        <w:t xml:space="preserve">nited </w:t>
      </w:r>
      <w:r w:rsidRPr="00FF0924">
        <w:rPr>
          <w:rStyle w:val="StyleUnderline"/>
          <w:highlight w:val="yellow"/>
        </w:rPr>
        <w:t>S</w:t>
      </w:r>
      <w:r>
        <w:t xml:space="preserve">tates </w:t>
      </w:r>
      <w:r w:rsidRPr="00FF0924">
        <w:rPr>
          <w:rStyle w:val="StyleUnderline"/>
          <w:highlight w:val="yellow"/>
        </w:rPr>
        <w:t>lacks reliable intel</w:t>
      </w:r>
      <w:r w:rsidRPr="00AD084D">
        <w:rPr>
          <w:rStyle w:val="StyleUnderline"/>
        </w:rPr>
        <w:t xml:space="preserve">ligence </w:t>
      </w:r>
      <w:r w:rsidRPr="00FF0924">
        <w:rPr>
          <w:rStyle w:val="StyleUnderline"/>
          <w:highlight w:val="yellow"/>
        </w:rPr>
        <w:t xml:space="preserve">on China’s limited aims, but it is not a weak power and it has </w:t>
      </w:r>
      <w:r w:rsidRPr="00C56E53">
        <w:rPr>
          <w:rStyle w:val="Emphasis"/>
          <w:highlight w:val="yellow"/>
        </w:rPr>
        <w:t>no need to abandon Taiwan</w:t>
      </w:r>
      <w:r w:rsidRPr="00FF0924">
        <w:rPr>
          <w:rStyle w:val="StyleUnderline"/>
          <w:highlight w:val="yellow"/>
        </w:rPr>
        <w:t xml:space="preserve"> for the sake of improving its military capabilities. Glaser suggests</w:t>
      </w:r>
      <w:r w:rsidRPr="00AD084D">
        <w:rPr>
          <w:rStyle w:val="StyleUnderline"/>
        </w:rPr>
        <w:t xml:space="preserve"> that the U</w:t>
      </w:r>
      <w:r>
        <w:t xml:space="preserve">nited </w:t>
      </w:r>
      <w:r w:rsidRPr="00AD084D">
        <w:rPr>
          <w:rStyle w:val="StyleUnderline"/>
        </w:rPr>
        <w:t>S</w:t>
      </w:r>
      <w:r>
        <w:t xml:space="preserve">tates </w:t>
      </w:r>
      <w:r w:rsidRPr="00AD084D">
        <w:rPr>
          <w:rStyle w:val="StyleUnderline"/>
        </w:rPr>
        <w:t xml:space="preserve">seek </w:t>
      </w:r>
      <w:r w:rsidRPr="00FF0924">
        <w:rPr>
          <w:rStyle w:val="StyleUnderline"/>
          <w:highlight w:val="yellow"/>
        </w:rPr>
        <w:t xml:space="preserve">accommodation before Beijing amasses greater power, but China’s </w:t>
      </w:r>
      <w:r w:rsidRPr="00C56E53">
        <w:rPr>
          <w:rStyle w:val="Emphasis"/>
          <w:highlight w:val="yellow"/>
        </w:rPr>
        <w:t>economic growth is slowing</w:t>
      </w:r>
      <w:r w:rsidRPr="00FF0924">
        <w:rPr>
          <w:rStyle w:val="StyleUnderline"/>
          <w:highlight w:val="yellow"/>
        </w:rPr>
        <w:t xml:space="preserve">; </w:t>
      </w:r>
      <w:r w:rsidRPr="00C56E53">
        <w:rPr>
          <w:rStyle w:val="Emphasis"/>
          <w:highlight w:val="yellow"/>
        </w:rPr>
        <w:t>corruption and skills gaps</w:t>
      </w:r>
      <w:r w:rsidRPr="00FF0924">
        <w:rPr>
          <w:rStyle w:val="StyleUnderline"/>
          <w:highlight w:val="yellow"/>
        </w:rPr>
        <w:t xml:space="preserve"> plague its military; and the</w:t>
      </w:r>
      <w:r w:rsidRPr="00AD084D">
        <w:rPr>
          <w:rStyle w:val="StyleUnderline"/>
        </w:rPr>
        <w:t xml:space="preserve"> Communist </w:t>
      </w:r>
      <w:r w:rsidRPr="00FF0924">
        <w:rPr>
          <w:rStyle w:val="StyleUnderline"/>
          <w:highlight w:val="yellow"/>
        </w:rPr>
        <w:t xml:space="preserve">Party faces </w:t>
      </w:r>
      <w:r w:rsidRPr="00C56E53">
        <w:rPr>
          <w:rStyle w:val="Emphasis"/>
          <w:highlight w:val="yellow"/>
        </w:rPr>
        <w:t>crises of social stability, governance and legitimacy</w:t>
      </w:r>
      <w:r w:rsidRPr="00AD084D">
        <w:rPr>
          <w:rStyle w:val="StyleUnderline"/>
        </w:rPr>
        <w:t xml:space="preserve"> over economic inequality, land use, public safety, and environmental pollution. </w:t>
      </w:r>
      <w:r w:rsidRPr="00FF0924">
        <w:rPr>
          <w:rStyle w:val="StyleUnderline"/>
          <w:highlight w:val="yellow"/>
        </w:rPr>
        <w:t>The theoretical need to accommodate China is</w:t>
      </w:r>
      <w:r w:rsidRPr="00AD084D">
        <w:rPr>
          <w:rStyle w:val="StyleUnderline"/>
        </w:rPr>
        <w:t xml:space="preserve"> thus </w:t>
      </w:r>
      <w:r w:rsidRPr="00FF0924">
        <w:rPr>
          <w:rStyle w:val="Emphasis"/>
          <w:highlight w:val="yellow"/>
        </w:rPr>
        <w:t>not established</w:t>
      </w:r>
      <w:r>
        <w:t>.</w:t>
      </w:r>
    </w:p>
    <w:p w14:paraId="704258D3" w14:textId="77777777" w:rsidR="00F96E68" w:rsidRDefault="00F96E68" w:rsidP="00A85B60"/>
    <w:p w14:paraId="23141B9A" w14:textId="21C2FBFD" w:rsidR="00143FBC" w:rsidRDefault="00143FBC" w:rsidP="00A85B60">
      <w:pPr>
        <w:pStyle w:val="Heading3"/>
      </w:pPr>
      <w:r>
        <w:t>They Say: “Plan Doesn’t Give China A Military Advantage”</w:t>
      </w:r>
    </w:p>
    <w:p w14:paraId="3AD0DC86" w14:textId="4A22635C" w:rsidR="00143FBC" w:rsidRDefault="00143FBC" w:rsidP="00143FBC">
      <w:pPr>
        <w:pStyle w:val="Heading4"/>
      </w:pPr>
      <w:r>
        <w:t xml:space="preserve">Control of Taiwan gives China a military edge that </w:t>
      </w:r>
      <w:r w:rsidRPr="000E519A">
        <w:rPr>
          <w:u w:val="single"/>
        </w:rPr>
        <w:t>accelerates</w:t>
      </w:r>
      <w:r>
        <w:t xml:space="preserve"> expansionism and </w:t>
      </w:r>
      <w:r>
        <w:rPr>
          <w:i/>
          <w:u w:val="single"/>
        </w:rPr>
        <w:t>increases</w:t>
      </w:r>
      <w:r>
        <w:t xml:space="preserve"> the risk of war. </w:t>
      </w:r>
    </w:p>
    <w:p w14:paraId="79A8DD96" w14:textId="77777777" w:rsidR="00143FBC" w:rsidRPr="00B62EF6" w:rsidRDefault="00143FBC" w:rsidP="00143FBC">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2015 (“Don't Let China Swallow Taiwan,” </w:t>
      </w:r>
      <w:r>
        <w:rPr>
          <w:i/>
        </w:rPr>
        <w:t>The National Interest</w:t>
      </w:r>
      <w:r>
        <w:t>, April 23</w:t>
      </w:r>
      <w:r w:rsidRPr="00B62EF6">
        <w:rPr>
          <w:vertAlign w:val="superscript"/>
        </w:rPr>
        <w:t>rd</w:t>
      </w:r>
      <w:r>
        <w:t xml:space="preserve">, Available Online at </w:t>
      </w:r>
      <w:hyperlink r:id="rId29" w:history="1">
        <w:r w:rsidRPr="00A12EFE">
          <w:rPr>
            <w:rStyle w:val="Hyperlink"/>
          </w:rPr>
          <w:t>http://nationalinterest.org/feature/dont-let-china-swallow-taiwan-12708?page=show</w:t>
        </w:r>
      </w:hyperlink>
      <w:r>
        <w:t>, Accessed 06-28-2016)</w:t>
      </w:r>
    </w:p>
    <w:p w14:paraId="5E49CCAF" w14:textId="77777777" w:rsidR="00143FBC" w:rsidRDefault="00143FBC" w:rsidP="00143FBC">
      <w:r>
        <w:t xml:space="preserve">With the prospects of a transition of power next year, </w:t>
      </w:r>
      <w:r w:rsidRPr="00DD30AC">
        <w:rPr>
          <w:rStyle w:val="StyleUnderline"/>
        </w:rPr>
        <w:t>the punditry is</w:t>
      </w:r>
      <w:r>
        <w:t xml:space="preserve"> once again </w:t>
      </w:r>
      <w:r w:rsidRPr="00DD30AC">
        <w:rPr>
          <w:rStyle w:val="StyleUnderline"/>
        </w:rPr>
        <w:t>shifting into high gear with alarmist messages about the risk of renewed tensions in the Taiwan Strait. As always, it is the Taiwanese side</w:t>
      </w:r>
      <w:r>
        <w:t>—not only the Democratic Progressive Party (DPP) but also the millions of Taiwanese who want to maintain their way of life—</w:t>
      </w:r>
      <w:r w:rsidRPr="00DD30AC">
        <w:rPr>
          <w:rStyle w:val="StyleUnderline"/>
        </w:rPr>
        <w:t>that is being blamed for the potential risks, not the bully on the other side who is aiming his canons at the island</w:t>
      </w:r>
      <w:r>
        <w:t>.</w:t>
      </w:r>
    </w:p>
    <w:p w14:paraId="503E45E4" w14:textId="77777777" w:rsidR="00143FBC" w:rsidRDefault="00143FBC" w:rsidP="00143FBC">
      <w:r>
        <w:t>What is even more extraordinary about this lopsided logic is that its adherents do recognize the extraordinary accomplishments that have been made by Taiwan over the decades. And yet they still find it within themselves to propose policies that are as defeatist as they are bereft of human decency—or logic, for that matter, as we shall see.</w:t>
      </w:r>
    </w:p>
    <w:p w14:paraId="000C2063" w14:textId="77777777" w:rsidR="00143FBC" w:rsidRDefault="00143FBC" w:rsidP="00143FBC">
      <w:r w:rsidRPr="00DD30AC">
        <w:rPr>
          <w:rStyle w:val="StyleUnderline"/>
        </w:rPr>
        <w:t>One of the high priests of the abandonment strategy is</w:t>
      </w:r>
      <w:r>
        <w:t xml:space="preserve"> Hugh </w:t>
      </w:r>
      <w:r w:rsidRPr="00DD30AC">
        <w:rPr>
          <w:rStyle w:val="StyleUnderline"/>
        </w:rPr>
        <w:t>White</w:t>
      </w:r>
      <w:r>
        <w:t xml:space="preserve">, professor of strategic studies at the Australian National University in Canberra. </w:t>
      </w:r>
      <w:r w:rsidRPr="000F1B8D">
        <w:rPr>
          <w:rStyle w:val="StyleUnderline"/>
        </w:rPr>
        <w:t>Every once in a while, White regurgitates that point in op-eds and speeches</w:t>
      </w:r>
      <w:r>
        <w:t xml:space="preserve"> (he tiptoed around the issue during a talk in Taipei last year, which I attended).</w:t>
      </w:r>
    </w:p>
    <w:p w14:paraId="6C43204C" w14:textId="77777777" w:rsidR="00143FBC" w:rsidRDefault="00143FBC" w:rsidP="00143FBC">
      <w:r>
        <w:t>The gist of his idea is that China’s national power has become such that Taiwan cannot hope to resist it and the international community, the United States included, will not intervene on its behalf, lest doing so spark a major conflagration in the Asia-Pacific and hurt their economies.</w:t>
      </w:r>
    </w:p>
    <w:p w14:paraId="663AF580" w14:textId="77777777" w:rsidR="00143FBC" w:rsidRDefault="00143FBC" w:rsidP="00143FBC">
      <w:r>
        <w:t>In an op-ed, titled “The harsh reality that Taiwan faces” published in the Straits Times on April 15, White spells it all out. “Taiwan and its friends and admirers everywhere have to think very carefully about how to handle the dangerous period that lies ahead and to consider what is ultimately in the best interest of the Taiwanese people, as well as the rest of us.”</w:t>
      </w:r>
    </w:p>
    <w:p w14:paraId="7EE91AB8" w14:textId="77777777" w:rsidR="00143FBC" w:rsidRDefault="00143FBC" w:rsidP="00143FBC">
      <w:r>
        <w:t>“The conclusions,” he writes, “will be uncomfortable, but inescapable.” In other words, White argues that Taiwan’s capitulation, and abandonment by the international community, is the only option.</w:t>
      </w:r>
    </w:p>
    <w:p w14:paraId="4FB30246" w14:textId="77777777" w:rsidR="00143FBC" w:rsidRDefault="00143FBC" w:rsidP="00143FBC">
      <w:r w:rsidRPr="000F1B8D">
        <w:rPr>
          <w:rStyle w:val="StyleUnderline"/>
        </w:rPr>
        <w:t xml:space="preserve">The problem with </w:t>
      </w:r>
      <w:r w:rsidRPr="00932E3E">
        <w:rPr>
          <w:rStyle w:val="StyleUnderline"/>
          <w:highlight w:val="yellow"/>
        </w:rPr>
        <w:t>White’s</w:t>
      </w:r>
      <w:r w:rsidRPr="000F1B8D">
        <w:rPr>
          <w:rStyle w:val="StyleUnderline"/>
        </w:rPr>
        <w:t xml:space="preserve"> über-Realist </w:t>
      </w:r>
      <w:r w:rsidRPr="00932E3E">
        <w:rPr>
          <w:rStyle w:val="StyleUnderline"/>
          <w:highlight w:val="yellow"/>
        </w:rPr>
        <w:t>position</w:t>
      </w:r>
      <w:r w:rsidRPr="000F1B8D">
        <w:rPr>
          <w:rStyle w:val="StyleUnderline"/>
        </w:rPr>
        <w:t xml:space="preserve"> is that it </w:t>
      </w:r>
      <w:r w:rsidRPr="00932E3E">
        <w:rPr>
          <w:rStyle w:val="StyleUnderline"/>
          <w:highlight w:val="yellow"/>
        </w:rPr>
        <w:t>rests on</w:t>
      </w:r>
      <w:r w:rsidRPr="000F1B8D">
        <w:rPr>
          <w:rStyle w:val="StyleUnderline"/>
        </w:rPr>
        <w:t xml:space="preserve"> a series of </w:t>
      </w:r>
      <w:r w:rsidRPr="00932E3E">
        <w:rPr>
          <w:rStyle w:val="StyleUnderline"/>
          <w:highlight w:val="yellow"/>
        </w:rPr>
        <w:t>false assumptions</w:t>
      </w:r>
      <w:r w:rsidRPr="000F1B8D">
        <w:rPr>
          <w:rStyle w:val="StyleUnderline"/>
        </w:rPr>
        <w:t xml:space="preserve"> about China</w:t>
      </w:r>
      <w:r>
        <w:t xml:space="preserve">. To be fair to White, he doesn’t get it all wrong. </w:t>
      </w:r>
      <w:r w:rsidRPr="000F1B8D">
        <w:rPr>
          <w:rStyle w:val="StyleUnderline"/>
        </w:rPr>
        <w:t>He correctly identifies Beijing’s impatience under Xi</w:t>
      </w:r>
      <w:r>
        <w:t xml:space="preserve"> Jinping </w:t>
      </w:r>
      <w:r w:rsidRPr="000F1B8D">
        <w:rPr>
          <w:rStyle w:val="StyleUnderline"/>
        </w:rPr>
        <w:t>and is almost certainly right when he says that a future DPP or</w:t>
      </w:r>
      <w:r>
        <w:t xml:space="preserve"> Chinese Nationalist Party (</w:t>
      </w:r>
      <w:r w:rsidRPr="000F1B8D">
        <w:rPr>
          <w:rStyle w:val="StyleUnderline"/>
        </w:rPr>
        <w:t>KMT</w:t>
      </w:r>
      <w:r>
        <w:t xml:space="preserve">) </w:t>
      </w:r>
      <w:r w:rsidRPr="000F1B8D">
        <w:rPr>
          <w:rStyle w:val="StyleUnderline"/>
        </w:rPr>
        <w:t>leader would not “return to policies as provocative to China as those of Mr. Lee or Mr. Chen”—referring to former presidents</w:t>
      </w:r>
      <w:r>
        <w:t xml:space="preserve"> Lee Teng-hui and Chen Shui-bian—</w:t>
      </w:r>
      <w:r w:rsidRPr="000F1B8D">
        <w:rPr>
          <w:rStyle w:val="StyleUnderline"/>
        </w:rPr>
        <w:t>but that he or she would likely be more assertive than President Ma</w:t>
      </w:r>
      <w:r>
        <w:t xml:space="preserve"> Ying-jeou, </w:t>
      </w:r>
      <w:r w:rsidRPr="000F1B8D">
        <w:rPr>
          <w:rStyle w:val="StyleUnderline"/>
        </w:rPr>
        <w:t>whose policy over the past seven years has primarily been to bend over backwards to please Beijing</w:t>
      </w:r>
      <w:r>
        <w:t>. (The so-called greater assertiveness of the future leader will be nothing more than a reflection of popular expectations in democratic Taiwan.)</w:t>
      </w:r>
    </w:p>
    <w:p w14:paraId="216B13F8" w14:textId="77777777" w:rsidR="00143FBC" w:rsidRDefault="00143FBC" w:rsidP="00143FBC">
      <w:r w:rsidRPr="000F1B8D">
        <w:rPr>
          <w:rStyle w:val="StyleUnderline"/>
        </w:rPr>
        <w:t>However, White fails in his prescriptions</w:t>
      </w:r>
      <w:r>
        <w:t>, however laudable his intention to avoid major escalations may be. He writes:</w:t>
      </w:r>
    </w:p>
    <w:p w14:paraId="23E9D116" w14:textId="77777777" w:rsidR="00143FBC" w:rsidRDefault="00143FBC" w:rsidP="00143FBC">
      <w:pPr>
        <w:ind w:left="720"/>
      </w:pPr>
      <w:r>
        <w:t>No one visiting Taipei can fail to be impressed by what the Taiwanese have achieved in recent decades, not just economically but also politically, socially and culturally. But the harsh reality is that no country is going to sacrifice its relations with China in order to help Taiwan preserve the status quo. China is simply too important economically, and too powerful militarily, for anyone to confront it on Taiwan’s behalf, especially when everyone knows how determined China is to achieve reunification eventually.</w:t>
      </w:r>
    </w:p>
    <w:p w14:paraId="5C06F11D" w14:textId="77777777" w:rsidR="00143FBC" w:rsidRDefault="00143FBC" w:rsidP="00143FBC">
      <w:r w:rsidRPr="00932E3E">
        <w:rPr>
          <w:rStyle w:val="StyleUnderline"/>
          <w:highlight w:val="yellow"/>
        </w:rPr>
        <w:t>The argument that a regional hegemon has become so powerful that smaller parties shouldn’t resist it</w:t>
      </w:r>
      <w:r w:rsidRPr="000B1730">
        <w:rPr>
          <w:rStyle w:val="StyleUnderline"/>
        </w:rPr>
        <w:t xml:space="preserve"> and are undeserving of international support </w:t>
      </w:r>
      <w:r w:rsidRPr="00932E3E">
        <w:rPr>
          <w:rStyle w:val="StyleUnderline"/>
          <w:highlight w:val="yellow"/>
        </w:rPr>
        <w:t>is a recipe for disaster</w:t>
      </w:r>
      <w:r w:rsidRPr="000B1730">
        <w:rPr>
          <w:rStyle w:val="StyleUnderline"/>
        </w:rPr>
        <w:t xml:space="preserve">, </w:t>
      </w:r>
      <w:r w:rsidRPr="00F03213">
        <w:rPr>
          <w:rStyle w:val="StyleUnderline"/>
          <w:highlight w:val="yellow"/>
        </w:rPr>
        <w:t>as it presages a return to a</w:t>
      </w:r>
      <w:r w:rsidRPr="000B1730">
        <w:rPr>
          <w:rStyle w:val="StyleUnderline"/>
        </w:rPr>
        <w:t xml:space="preserve">n international relations </w:t>
      </w:r>
      <w:r w:rsidRPr="00F03213">
        <w:rPr>
          <w:rStyle w:val="StyleUnderline"/>
          <w:highlight w:val="yellow"/>
        </w:rPr>
        <w:t xml:space="preserve">system that led to </w:t>
      </w:r>
      <w:r w:rsidRPr="00F03213">
        <w:rPr>
          <w:rStyle w:val="Emphasis"/>
          <w:highlight w:val="yellow"/>
        </w:rPr>
        <w:t>two world wars</w:t>
      </w:r>
      <w:r>
        <w:t>.</w:t>
      </w:r>
    </w:p>
    <w:p w14:paraId="115CC140" w14:textId="77777777" w:rsidR="00143FBC" w:rsidRDefault="00143FBC" w:rsidP="00143FBC">
      <w:r w:rsidRPr="00F03213">
        <w:rPr>
          <w:rStyle w:val="StyleUnderline"/>
          <w:highlight w:val="yellow"/>
        </w:rPr>
        <w:t>We</w:t>
      </w:r>
      <w:r w:rsidRPr="000B1730">
        <w:rPr>
          <w:rStyle w:val="StyleUnderline"/>
        </w:rPr>
        <w:t xml:space="preserve"> all </w:t>
      </w:r>
      <w:r w:rsidRPr="00F03213">
        <w:rPr>
          <w:rStyle w:val="StyleUnderline"/>
          <w:highlight w:val="yellow"/>
        </w:rPr>
        <w:t>know what good it did</w:t>
      </w:r>
      <w:r w:rsidRPr="000B1730">
        <w:rPr>
          <w:rStyle w:val="StyleUnderline"/>
        </w:rPr>
        <w:t xml:space="preserve"> the world </w:t>
      </w:r>
      <w:r w:rsidRPr="00F03213">
        <w:rPr>
          <w:rStyle w:val="StyleUnderline"/>
          <w:highlight w:val="yellow"/>
        </w:rPr>
        <w:t>when the great powers left Czechoslovakia to fend for itself against Nazi Germany</w:t>
      </w:r>
      <w:r w:rsidRPr="000B1730">
        <w:rPr>
          <w:rStyle w:val="StyleUnderline"/>
        </w:rPr>
        <w:t>. The idea</w:t>
      </w:r>
      <w:r>
        <w:t xml:space="preserve"> here </w:t>
      </w:r>
      <w:r w:rsidRPr="000B1730">
        <w:rPr>
          <w:rStyle w:val="StyleUnderline"/>
        </w:rPr>
        <w:t>isn’t to compare Beijing to Berlin under Hitler, but simply to point out the internal logic and dynamics of expansionism, and how appeasement isn’t the best answer to it</w:t>
      </w:r>
      <w:r>
        <w:t>.</w:t>
      </w:r>
    </w:p>
    <w:p w14:paraId="2E6E7451" w14:textId="77777777" w:rsidR="00143FBC" w:rsidRDefault="00143FBC" w:rsidP="00143FBC">
      <w:r w:rsidRPr="00F03213">
        <w:rPr>
          <w:rStyle w:val="StyleUnderline"/>
          <w:highlight w:val="yellow"/>
        </w:rPr>
        <w:t>Giving Taiwan away</w:t>
      </w:r>
      <w:r>
        <w:t xml:space="preserve"> (as if it were the international community’s to give away to start with) </w:t>
      </w:r>
      <w:r w:rsidRPr="000B1730">
        <w:rPr>
          <w:rStyle w:val="StyleUnderline"/>
        </w:rPr>
        <w:t xml:space="preserve">would be akin to a sacrificial ceremony to appease an angry god. The problem is that doing so </w:t>
      </w:r>
      <w:r w:rsidRPr="00F03213">
        <w:rPr>
          <w:rStyle w:val="StyleUnderline"/>
          <w:highlight w:val="yellow"/>
        </w:rPr>
        <w:t>would</w:t>
      </w:r>
      <w:r w:rsidRPr="000B1730">
        <w:rPr>
          <w:rStyle w:val="StyleUnderline"/>
        </w:rPr>
        <w:t xml:space="preserve"> likely </w:t>
      </w:r>
      <w:r w:rsidRPr="00F03213">
        <w:rPr>
          <w:rStyle w:val="StyleUnderline"/>
          <w:highlight w:val="yellow"/>
        </w:rPr>
        <w:t xml:space="preserve">be interpreted by Beijing as </w:t>
      </w:r>
      <w:r w:rsidRPr="00F03213">
        <w:rPr>
          <w:rStyle w:val="Emphasis"/>
          <w:highlight w:val="yellow"/>
        </w:rPr>
        <w:t>a sign of weakness</w:t>
      </w:r>
      <w:r w:rsidRPr="000B1730">
        <w:rPr>
          <w:rStyle w:val="StyleUnderline"/>
        </w:rPr>
        <w:t xml:space="preserve">, </w:t>
      </w:r>
      <w:r w:rsidRPr="00F03213">
        <w:rPr>
          <w:rStyle w:val="StyleUnderline"/>
          <w:highlight w:val="yellow"/>
        </w:rPr>
        <w:t>which</w:t>
      </w:r>
      <w:r w:rsidRPr="000B1730">
        <w:rPr>
          <w:rStyle w:val="StyleUnderline"/>
        </w:rPr>
        <w:t xml:space="preserve"> almost certainly </w:t>
      </w:r>
      <w:r w:rsidRPr="00F03213">
        <w:rPr>
          <w:rStyle w:val="StyleUnderline"/>
          <w:highlight w:val="yellow"/>
        </w:rPr>
        <w:t xml:space="preserve">would </w:t>
      </w:r>
      <w:r w:rsidRPr="00F03213">
        <w:rPr>
          <w:rStyle w:val="Emphasis"/>
          <w:highlight w:val="yellow"/>
        </w:rPr>
        <w:t>fan the flames of Chinese expansionism</w:t>
      </w:r>
      <w:r w:rsidRPr="000B1730">
        <w:rPr>
          <w:rStyle w:val="StyleUnderline"/>
        </w:rPr>
        <w:t xml:space="preserve"> rather than extinguish them</w:t>
      </w:r>
      <w:r>
        <w:t xml:space="preserve">. In fact, </w:t>
      </w:r>
      <w:r w:rsidRPr="000B1730">
        <w:rPr>
          <w:rStyle w:val="StyleUnderline"/>
        </w:rPr>
        <w:t xml:space="preserve">the </w:t>
      </w:r>
      <w:r w:rsidRPr="00F03213">
        <w:rPr>
          <w:rStyle w:val="StyleUnderline"/>
          <w:highlight w:val="yellow"/>
        </w:rPr>
        <w:t>annexation</w:t>
      </w:r>
      <w:r w:rsidRPr="000B1730">
        <w:rPr>
          <w:rStyle w:val="StyleUnderline"/>
        </w:rPr>
        <w:t xml:space="preserve"> of Taiwan </w:t>
      </w:r>
      <w:r w:rsidRPr="00F03213">
        <w:rPr>
          <w:rStyle w:val="StyleUnderline"/>
          <w:highlight w:val="yellow"/>
        </w:rPr>
        <w:t>would</w:t>
      </w:r>
      <w:r w:rsidRPr="000B1730">
        <w:rPr>
          <w:rStyle w:val="StyleUnderline"/>
        </w:rPr>
        <w:t xml:space="preserve"> further </w:t>
      </w:r>
      <w:r w:rsidRPr="00F03213">
        <w:rPr>
          <w:rStyle w:val="StyleUnderline"/>
          <w:highlight w:val="yellow"/>
        </w:rPr>
        <w:t>contribute to China’s might by adding the world’s 19th largest economy</w:t>
      </w:r>
      <w:r w:rsidRPr="000B1730">
        <w:rPr>
          <w:rStyle w:val="StyleUnderline"/>
        </w:rPr>
        <w:t xml:space="preserve"> to its national power </w:t>
      </w:r>
      <w:r w:rsidRPr="00F03213">
        <w:rPr>
          <w:rStyle w:val="StyleUnderline"/>
          <w:highlight w:val="yellow"/>
        </w:rPr>
        <w:t>while providing</w:t>
      </w:r>
      <w:r w:rsidRPr="000B1730">
        <w:rPr>
          <w:rStyle w:val="StyleUnderline"/>
        </w:rPr>
        <w:t xml:space="preserve"> Beijing with </w:t>
      </w:r>
      <w:r w:rsidRPr="00F03213">
        <w:rPr>
          <w:rStyle w:val="StyleUnderline"/>
          <w:highlight w:val="yellow"/>
        </w:rPr>
        <w:t>an “</w:t>
      </w:r>
      <w:r w:rsidRPr="00472BE6">
        <w:rPr>
          <w:rStyle w:val="Emphasis"/>
          <w:highlight w:val="yellow"/>
        </w:rPr>
        <w:t>unsinkable carrier</w:t>
      </w:r>
      <w:r w:rsidRPr="00F03213">
        <w:rPr>
          <w:rStyle w:val="StyleUnderline"/>
          <w:highlight w:val="yellow"/>
        </w:rPr>
        <w:t>”</w:t>
      </w:r>
      <w:r w:rsidRPr="000B1730">
        <w:rPr>
          <w:rStyle w:val="StyleUnderline"/>
        </w:rPr>
        <w:t xml:space="preserve"> facing an open Western Pacific</w:t>
      </w:r>
      <w:r>
        <w:t xml:space="preserve">. In this sense, </w:t>
      </w:r>
      <w:r w:rsidRPr="00F03213">
        <w:rPr>
          <w:rStyle w:val="StyleUnderline"/>
          <w:highlight w:val="yellow"/>
        </w:rPr>
        <w:t>it would provide</w:t>
      </w:r>
      <w:r w:rsidRPr="000B1730">
        <w:rPr>
          <w:rStyle w:val="StyleUnderline"/>
        </w:rPr>
        <w:t xml:space="preserve"> China with </w:t>
      </w:r>
      <w:r w:rsidRPr="00F03213">
        <w:rPr>
          <w:rStyle w:val="StyleUnderline"/>
          <w:highlight w:val="yellow"/>
        </w:rPr>
        <w:t>a new front</w:t>
      </w:r>
      <w:r w:rsidRPr="000B1730">
        <w:rPr>
          <w:rStyle w:val="StyleUnderline"/>
        </w:rPr>
        <w:t xml:space="preserve"> from which </w:t>
      </w:r>
      <w:r w:rsidRPr="00F03213">
        <w:rPr>
          <w:rStyle w:val="StyleUnderline"/>
          <w:highlight w:val="yellow"/>
        </w:rPr>
        <w:t>to confront Japan and the Philippines, not to mention U.S. forces</w:t>
      </w:r>
      <w:r w:rsidRPr="000B1730">
        <w:rPr>
          <w:rStyle w:val="StyleUnderline"/>
        </w:rPr>
        <w:t xml:space="preserve"> deployed in the region</w:t>
      </w:r>
      <w:r>
        <w:t>.</w:t>
      </w:r>
    </w:p>
    <w:p w14:paraId="5E710684" w14:textId="77777777" w:rsidR="00143FBC" w:rsidRDefault="00143FBC" w:rsidP="00143FBC">
      <w:r>
        <w:t xml:space="preserve">Arguing for the preservation of Taiwan isn’t simply a symptom of wishful thinking by naïve liberals who want to save a democracy against authoritarianism; the Realists’ point that it should be bargained away can be met on similar terms. </w:t>
      </w:r>
      <w:r w:rsidRPr="00472BE6">
        <w:rPr>
          <w:rStyle w:val="StyleUnderline"/>
          <w:highlight w:val="yellow"/>
        </w:rPr>
        <w:t>Abandoning Taiwan would</w:t>
      </w:r>
      <w:r w:rsidRPr="000B1730">
        <w:rPr>
          <w:rStyle w:val="StyleUnderline"/>
        </w:rPr>
        <w:t xml:space="preserve"> likely </w:t>
      </w:r>
      <w:r w:rsidRPr="00472BE6">
        <w:rPr>
          <w:rStyle w:val="Emphasis"/>
          <w:highlight w:val="yellow"/>
        </w:rPr>
        <w:t>encourage</w:t>
      </w:r>
      <w:r w:rsidRPr="00472BE6">
        <w:rPr>
          <w:rStyle w:val="Emphasis"/>
        </w:rPr>
        <w:t xml:space="preserve"> Chinese </w:t>
      </w:r>
      <w:r w:rsidRPr="00472BE6">
        <w:rPr>
          <w:rStyle w:val="Emphasis"/>
          <w:highlight w:val="yellow"/>
        </w:rPr>
        <w:t>expansionism</w:t>
      </w:r>
      <w:r w:rsidRPr="00472BE6">
        <w:rPr>
          <w:rStyle w:val="StyleUnderline"/>
          <w:highlight w:val="yellow"/>
        </w:rPr>
        <w:t xml:space="preserve"> while </w:t>
      </w:r>
      <w:r w:rsidRPr="00472BE6">
        <w:rPr>
          <w:rStyle w:val="Emphasis"/>
          <w:highlight w:val="yellow"/>
        </w:rPr>
        <w:t>giving</w:t>
      </w:r>
      <w:r w:rsidRPr="00472BE6">
        <w:rPr>
          <w:rStyle w:val="Emphasis"/>
        </w:rPr>
        <w:t xml:space="preserve"> it </w:t>
      </w:r>
      <w:r w:rsidRPr="00472BE6">
        <w:rPr>
          <w:rStyle w:val="Emphasis"/>
          <w:highlight w:val="yellow"/>
        </w:rPr>
        <w:t>more tools to do so</w:t>
      </w:r>
      <w:r>
        <w:t xml:space="preserve">. In other words, </w:t>
      </w:r>
      <w:r w:rsidRPr="00472BE6">
        <w:rPr>
          <w:rStyle w:val="StyleUnderline"/>
          <w:highlight w:val="yellow"/>
        </w:rPr>
        <w:t>the tradeoff</w:t>
      </w:r>
      <w:r w:rsidRPr="0027149E">
        <w:rPr>
          <w:rStyle w:val="StyleUnderline"/>
        </w:rPr>
        <w:t xml:space="preserve">, rather than ease tensions, </w:t>
      </w:r>
      <w:r w:rsidRPr="00472BE6">
        <w:rPr>
          <w:rStyle w:val="StyleUnderline"/>
          <w:highlight w:val="yellow"/>
        </w:rPr>
        <w:t xml:space="preserve">would risk </w:t>
      </w:r>
      <w:r w:rsidRPr="00472BE6">
        <w:rPr>
          <w:rStyle w:val="Emphasis"/>
          <w:highlight w:val="yellow"/>
        </w:rPr>
        <w:t>much greater instability</w:t>
      </w:r>
      <w:r w:rsidRPr="00472BE6">
        <w:rPr>
          <w:rStyle w:val="StyleUnderline"/>
        </w:rPr>
        <w:t xml:space="preserve"> in future</w:t>
      </w:r>
      <w:r>
        <w:t>.</w:t>
      </w:r>
    </w:p>
    <w:p w14:paraId="59B892C4" w14:textId="77777777" w:rsidR="00A85B60" w:rsidRDefault="00A85B60" w:rsidP="00A85B60"/>
    <w:p w14:paraId="18E34598" w14:textId="77777777" w:rsidR="00A85B60" w:rsidRPr="00DB4EB4" w:rsidRDefault="00A85B60" w:rsidP="00A85B60">
      <w:pPr>
        <w:pStyle w:val="Heading4"/>
      </w:pPr>
      <w:r>
        <w:t xml:space="preserve">Control of Taiwan would </w:t>
      </w:r>
      <w:r>
        <w:rPr>
          <w:u w:val="single"/>
        </w:rPr>
        <w:t>significantly strengthen</w:t>
      </w:r>
      <w:r>
        <w:t xml:space="preserve"> the PLA — Glaser is wrong. </w:t>
      </w:r>
    </w:p>
    <w:p w14:paraId="61F18A45" w14:textId="77777777" w:rsidR="00A85B60" w:rsidRPr="00124E8E" w:rsidRDefault="00A85B60" w:rsidP="00A85B60">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30" w:history="1">
        <w:r w:rsidRPr="00A12EFE">
          <w:rPr>
            <w:rStyle w:val="Hyperlink"/>
          </w:rPr>
          <w:t>http://nationalinterest.org/blog/the-buzz/the-impossible-price-us-china-grand-bargain-dumping-taiwan-13177?page=show</w:t>
        </w:r>
      </w:hyperlink>
      <w:r>
        <w:t>, Accessed 06-28-2016)</w:t>
      </w:r>
    </w:p>
    <w:p w14:paraId="0A525FCC" w14:textId="77777777" w:rsidR="00A85B60" w:rsidRDefault="00A85B60" w:rsidP="00A85B60">
      <w:r w:rsidRPr="00E56913">
        <w:rPr>
          <w:rStyle w:val="StyleUnderline"/>
        </w:rPr>
        <w:t xml:space="preserve">On the subject of Taiwan’s strategic value, </w:t>
      </w:r>
      <w:r w:rsidRPr="00DB4EB4">
        <w:rPr>
          <w:rStyle w:val="StyleUnderline"/>
          <w:highlight w:val="yellow"/>
        </w:rPr>
        <w:t>Glaser</w:t>
      </w:r>
      <w:r w:rsidRPr="00E56913">
        <w:rPr>
          <w:rStyle w:val="StyleUnderline"/>
        </w:rPr>
        <w:t xml:space="preserve"> spends most of his effort arguing against his own thesis.  He </w:t>
      </w:r>
      <w:r w:rsidRPr="00DB4EB4">
        <w:rPr>
          <w:rStyle w:val="StyleUnderline"/>
          <w:highlight w:val="yellow"/>
        </w:rPr>
        <w:t>points out that Taiwan acts as a huge barrier, creating choke points for the deployment of PLA naval forces, while possession of Taiwan would give the PLAN direct access to the deeper waters of the Pacific, would increase the Chinese A2/AD capability, would extend the range of air cover for the Chinese navy, and</w:t>
      </w:r>
      <w:r w:rsidRPr="00E56913">
        <w:rPr>
          <w:rStyle w:val="StyleUnderline"/>
        </w:rPr>
        <w:t xml:space="preserve"> particularly </w:t>
      </w:r>
      <w:r w:rsidRPr="00DB4EB4">
        <w:rPr>
          <w:rStyle w:val="StyleUnderline"/>
          <w:highlight w:val="yellow"/>
        </w:rPr>
        <w:t>would make it easy for Chinese submarines to</w:t>
      </w:r>
      <w:r w:rsidRPr="00E56913">
        <w:rPr>
          <w:rStyle w:val="StyleUnderline"/>
        </w:rPr>
        <w:t xml:space="preserve"> enter the Philippine Sea and </w:t>
      </w:r>
      <w:r w:rsidRPr="00DB4EB4">
        <w:rPr>
          <w:rStyle w:val="StyleUnderline"/>
          <w:highlight w:val="yellow"/>
        </w:rPr>
        <w:t>threaten US carrier battle groups</w:t>
      </w:r>
      <w:r w:rsidRPr="00E56913">
        <w:rPr>
          <w:rStyle w:val="StyleUnderline"/>
        </w:rPr>
        <w:t xml:space="preserve"> there.  Having made these points, </w:t>
      </w:r>
      <w:r w:rsidRPr="00DB4EB4">
        <w:rPr>
          <w:rStyle w:val="StyleUnderline"/>
          <w:highlight w:val="yellow"/>
        </w:rPr>
        <w:t>Glaser unconvincingly concludes that controlling Taiwan would not “significantly increase” Chinese military leverage</w:t>
      </w:r>
      <w:r>
        <w:t>.</w:t>
      </w:r>
    </w:p>
    <w:p w14:paraId="641C1EA2" w14:textId="77777777" w:rsidR="00A85B60" w:rsidRDefault="00A85B60" w:rsidP="00A85B60"/>
    <w:p w14:paraId="5D30230C" w14:textId="25462CDD" w:rsidR="005F2ADB" w:rsidRPr="005F2ADB" w:rsidRDefault="005F2ADB" w:rsidP="005F2ADB">
      <w:pPr>
        <w:pStyle w:val="Heading4"/>
      </w:pPr>
      <w:r>
        <w:t xml:space="preserve">Taiwan gives China the </w:t>
      </w:r>
      <w:r>
        <w:rPr>
          <w:u w:val="single"/>
        </w:rPr>
        <w:t>strategic depth</w:t>
      </w:r>
      <w:r>
        <w:t xml:space="preserve"> it needs to challenge </w:t>
      </w:r>
      <w:r w:rsidRPr="005F2ADB">
        <w:rPr>
          <w:u w:val="single"/>
        </w:rPr>
        <w:t>U.S. and Japanese</w:t>
      </w:r>
      <w:r>
        <w:t xml:space="preserve"> military assets. </w:t>
      </w:r>
    </w:p>
    <w:p w14:paraId="1ABD7C4C" w14:textId="77777777" w:rsidR="005F2ADB" w:rsidRDefault="005F2ADB" w:rsidP="005F2ADB">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(“Why Taiwan matters,” </w:t>
      </w:r>
      <w:r>
        <w:rPr>
          <w:i/>
        </w:rPr>
        <w:t>The Diplomat</w:t>
      </w:r>
      <w:r>
        <w:t>, March 8</w:t>
      </w:r>
      <w:r w:rsidRPr="0047256C">
        <w:rPr>
          <w:vertAlign w:val="superscript"/>
        </w:rPr>
        <w:t>th</w:t>
      </w:r>
      <w:r>
        <w:t xml:space="preserve">, Available Online at </w:t>
      </w:r>
      <w:r w:rsidRPr="0047256C">
        <w:t>https://www.aei.org/publication/why-taiwan-matters/</w:t>
      </w:r>
      <w:r>
        <w:t xml:space="preserve">, Accessed 07-16-2016) </w:t>
      </w:r>
    </w:p>
    <w:p w14:paraId="72562987" w14:textId="77777777" w:rsidR="005F2ADB" w:rsidRDefault="005F2ADB" w:rsidP="005F2ADB">
      <w:r>
        <w:t xml:space="preserve">From an American point of view, </w:t>
      </w:r>
      <w:r w:rsidRPr="00B040CC">
        <w:rPr>
          <w:rStyle w:val="StyleUnderline"/>
          <w:highlight w:val="yellow"/>
        </w:rPr>
        <w:t>there is</w:t>
      </w:r>
      <w:r>
        <w:t xml:space="preserve">, of course, </w:t>
      </w:r>
      <w:r w:rsidRPr="00B040CC">
        <w:rPr>
          <w:rStyle w:val="StyleUnderline"/>
          <w:highlight w:val="yellow"/>
        </w:rPr>
        <w:t>a military-strategic imperative</w:t>
      </w:r>
      <w:r>
        <w:t xml:space="preserve"> as well </w:t>
      </w:r>
      <w:r w:rsidRPr="00B040CC">
        <w:rPr>
          <w:rStyle w:val="StyleUnderline"/>
          <w:highlight w:val="yellow"/>
        </w:rPr>
        <w:t>for Taiwan’s</w:t>
      </w:r>
      <w:r w:rsidRPr="00D73174">
        <w:rPr>
          <w:rStyle w:val="StyleUnderline"/>
        </w:rPr>
        <w:t xml:space="preserve"> continued de facto </w:t>
      </w:r>
      <w:r w:rsidRPr="00B040CC">
        <w:rPr>
          <w:rStyle w:val="StyleUnderline"/>
          <w:highlight w:val="yellow"/>
        </w:rPr>
        <w:t>independence</w:t>
      </w:r>
      <w:r w:rsidRPr="00D73174">
        <w:rPr>
          <w:rStyle w:val="StyleUnderline"/>
        </w:rPr>
        <w:t xml:space="preserve">. An </w:t>
      </w:r>
      <w:r w:rsidRPr="00B040CC">
        <w:rPr>
          <w:rStyle w:val="StyleUnderline"/>
          <w:highlight w:val="yellow"/>
        </w:rPr>
        <w:t>annexed Taiwan</w:t>
      </w:r>
      <w:r w:rsidRPr="00D73174">
        <w:rPr>
          <w:rStyle w:val="StyleUnderline"/>
        </w:rPr>
        <w:t xml:space="preserve"> almost certainly </w:t>
      </w:r>
      <w:r w:rsidRPr="00B040CC">
        <w:rPr>
          <w:rStyle w:val="StyleUnderline"/>
          <w:highlight w:val="yellow"/>
        </w:rPr>
        <w:t>becomes a militarized Taiwan, home to</w:t>
      </w:r>
      <w:r w:rsidRPr="00D73174">
        <w:rPr>
          <w:rStyle w:val="StyleUnderline"/>
        </w:rPr>
        <w:t xml:space="preserve"> both </w:t>
      </w:r>
      <w:r w:rsidRPr="00B040CC">
        <w:rPr>
          <w:rStyle w:val="StyleUnderline"/>
          <w:highlight w:val="yellow"/>
        </w:rPr>
        <w:t>PLA air and naval bases</w:t>
      </w:r>
      <w:r w:rsidRPr="00D73174">
        <w:rPr>
          <w:rStyle w:val="StyleUnderline"/>
        </w:rPr>
        <w:t>. For China, the benefits of such bases are threefold</w:t>
      </w:r>
      <w:r>
        <w:t xml:space="preserve">. First, </w:t>
      </w:r>
      <w:r w:rsidRPr="00B040CC">
        <w:rPr>
          <w:rStyle w:val="StyleUnderline"/>
          <w:highlight w:val="yellow"/>
        </w:rPr>
        <w:t>in the event of conflict</w:t>
      </w:r>
      <w:r w:rsidRPr="00D73174">
        <w:rPr>
          <w:rStyle w:val="StyleUnderline"/>
        </w:rPr>
        <w:t xml:space="preserve"> in East Asia, </w:t>
      </w:r>
      <w:r w:rsidRPr="00B040CC">
        <w:rPr>
          <w:rStyle w:val="StyleUnderline"/>
          <w:highlight w:val="yellow"/>
        </w:rPr>
        <w:t>the ‘unsinkable aircraft carrier,</w:t>
      </w:r>
      <w:r w:rsidRPr="00D73174">
        <w:rPr>
          <w:rStyle w:val="StyleUnderline"/>
        </w:rPr>
        <w:t>’</w:t>
      </w:r>
      <w:r>
        <w:t xml:space="preserve"> as Douglas MacArthur referred to Taiwan, </w:t>
      </w:r>
      <w:r w:rsidRPr="00B040CC">
        <w:rPr>
          <w:rStyle w:val="StyleUnderline"/>
          <w:highlight w:val="yellow"/>
        </w:rPr>
        <w:t>will provide</w:t>
      </w:r>
      <w:r w:rsidRPr="00D73174">
        <w:rPr>
          <w:rStyle w:val="StyleUnderline"/>
        </w:rPr>
        <w:t xml:space="preserve"> mainland </w:t>
      </w:r>
      <w:r w:rsidRPr="00B040CC">
        <w:rPr>
          <w:rStyle w:val="StyleUnderline"/>
          <w:highlight w:val="yellow"/>
        </w:rPr>
        <w:t xml:space="preserve">China with </w:t>
      </w:r>
      <w:r w:rsidRPr="00B040CC">
        <w:rPr>
          <w:rStyle w:val="Emphasis"/>
          <w:highlight w:val="yellow"/>
        </w:rPr>
        <w:t>strategic depth</w:t>
      </w:r>
      <w:r w:rsidRPr="00D73174">
        <w:rPr>
          <w:rStyle w:val="StyleUnderline"/>
        </w:rPr>
        <w:t xml:space="preserve"> that it currently lacks. </w:t>
      </w:r>
      <w:r w:rsidRPr="00B040CC">
        <w:rPr>
          <w:rStyle w:val="StyleUnderline"/>
          <w:highlight w:val="yellow"/>
        </w:rPr>
        <w:t>Any US forces</w:t>
      </w:r>
      <w:r w:rsidRPr="00D73174">
        <w:rPr>
          <w:rStyle w:val="StyleUnderline"/>
        </w:rPr>
        <w:t xml:space="preserve"> steaming into the region </w:t>
      </w:r>
      <w:r w:rsidRPr="00B040CC">
        <w:rPr>
          <w:rStyle w:val="StyleUnderline"/>
          <w:highlight w:val="yellow"/>
        </w:rPr>
        <w:t>will have to contend with Chinese</w:t>
      </w:r>
      <w:r w:rsidRPr="00D73174">
        <w:rPr>
          <w:rStyle w:val="StyleUnderline"/>
        </w:rPr>
        <w:t xml:space="preserve"> military </w:t>
      </w:r>
      <w:r w:rsidRPr="00B040CC">
        <w:rPr>
          <w:rStyle w:val="StyleUnderline"/>
          <w:highlight w:val="yellow"/>
        </w:rPr>
        <w:t>aircraft and naval vessels</w:t>
      </w:r>
      <w:r w:rsidRPr="00D73174">
        <w:rPr>
          <w:rStyle w:val="StyleUnderline"/>
        </w:rPr>
        <w:t xml:space="preserve"> operating from Taiwan. </w:t>
      </w:r>
      <w:r w:rsidRPr="00B040CC">
        <w:rPr>
          <w:rStyle w:val="StyleUnderline"/>
        </w:rPr>
        <w:t>Neutralization of bases on the island will likely be necessary prior to pursuing other primary objectives, thus</w:t>
      </w:r>
      <w:r w:rsidRPr="00D73174">
        <w:rPr>
          <w:rStyle w:val="StyleUnderline"/>
        </w:rPr>
        <w:t xml:space="preserve"> complicating US calculations and military planning</w:t>
      </w:r>
      <w:r>
        <w:t>.</w:t>
      </w:r>
    </w:p>
    <w:p w14:paraId="6E84098A" w14:textId="77777777" w:rsidR="005F2ADB" w:rsidRDefault="005F2ADB" w:rsidP="005F2ADB">
      <w:r>
        <w:t xml:space="preserve">Second, </w:t>
      </w:r>
      <w:r w:rsidRPr="00B040CC">
        <w:rPr>
          <w:rStyle w:val="StyleUnderline"/>
          <w:highlight w:val="yellow"/>
        </w:rPr>
        <w:t>an annexed Taiwan will</w:t>
      </w:r>
      <w:r w:rsidRPr="00D73174">
        <w:rPr>
          <w:rStyle w:val="StyleUnderline"/>
        </w:rPr>
        <w:t xml:space="preserve"> allow China to easily </w:t>
      </w:r>
      <w:r w:rsidRPr="00B040CC">
        <w:rPr>
          <w:rStyle w:val="StyleUnderline"/>
          <w:highlight w:val="yellow"/>
        </w:rPr>
        <w:t>threaten Japan’s southern flank, including</w:t>
      </w:r>
      <w:r w:rsidRPr="00D73174">
        <w:rPr>
          <w:rStyle w:val="StyleUnderline"/>
        </w:rPr>
        <w:t xml:space="preserve"> US bases on </w:t>
      </w:r>
      <w:r w:rsidRPr="00B040CC">
        <w:rPr>
          <w:rStyle w:val="StyleUnderline"/>
          <w:highlight w:val="yellow"/>
        </w:rPr>
        <w:t>Okinawa</w:t>
      </w:r>
      <w:r w:rsidRPr="00D73174">
        <w:rPr>
          <w:rStyle w:val="StyleUnderline"/>
        </w:rPr>
        <w:t xml:space="preserve">. Clashing strategic, economic, and nationalistic interests foreshadow a more antagonistic future for Sino-Japanese relations, and while Japan has foresworn the use of violence to settle international disputes, China most certainly hasn’t. </w:t>
      </w:r>
      <w:r w:rsidRPr="00B040CC">
        <w:rPr>
          <w:rStyle w:val="StyleUnderline"/>
          <w:highlight w:val="yellow"/>
        </w:rPr>
        <w:t>It will be much more difficult for Japan to defend itself</w:t>
      </w:r>
      <w:r w:rsidRPr="00D73174">
        <w:rPr>
          <w:rStyle w:val="StyleUnderline"/>
        </w:rPr>
        <w:t>–and for the U</w:t>
      </w:r>
      <w:r>
        <w:t xml:space="preserve">nited </w:t>
      </w:r>
      <w:r w:rsidRPr="00D73174">
        <w:rPr>
          <w:rStyle w:val="StyleUnderline"/>
        </w:rPr>
        <w:t>S</w:t>
      </w:r>
      <w:r>
        <w:t xml:space="preserve">tates </w:t>
      </w:r>
      <w:r w:rsidRPr="00D73174">
        <w:rPr>
          <w:rStyle w:val="StyleUnderline"/>
        </w:rPr>
        <w:t>to defend its ally–</w:t>
      </w:r>
      <w:r w:rsidRPr="00B040CC">
        <w:rPr>
          <w:rStyle w:val="StyleUnderline"/>
          <w:highlight w:val="yellow"/>
        </w:rPr>
        <w:t>if the islands face PLA threats emanating from Taiwan</w:t>
      </w:r>
      <w:r w:rsidRPr="00D73174">
        <w:rPr>
          <w:rStyle w:val="StyleUnderline"/>
        </w:rPr>
        <w:t>, from China’s east coast, and, perhaps one day, from the east coast of North Korea</w:t>
      </w:r>
      <w:r>
        <w:t>.</w:t>
      </w:r>
    </w:p>
    <w:p w14:paraId="5A6EE9BE" w14:textId="77777777" w:rsidR="005F2ADB" w:rsidRDefault="005F2ADB" w:rsidP="005F2ADB">
      <w:r>
        <w:t xml:space="preserve">Finally, </w:t>
      </w:r>
      <w:r w:rsidRPr="00522639">
        <w:rPr>
          <w:rStyle w:val="StyleUnderline"/>
          <w:highlight w:val="yellow"/>
        </w:rPr>
        <w:t>control</w:t>
      </w:r>
      <w:r w:rsidRPr="00D73174">
        <w:rPr>
          <w:rStyle w:val="StyleUnderline"/>
        </w:rPr>
        <w:t xml:space="preserve"> of Taiwan </w:t>
      </w:r>
      <w:r w:rsidRPr="00522639">
        <w:rPr>
          <w:rStyle w:val="StyleUnderline"/>
          <w:highlight w:val="yellow"/>
        </w:rPr>
        <w:t>will enable the PLA to more easily</w:t>
      </w:r>
      <w:r w:rsidRPr="00D73174">
        <w:rPr>
          <w:rStyle w:val="StyleUnderline"/>
        </w:rPr>
        <w:t xml:space="preserve"> exert </w:t>
      </w:r>
      <w:r w:rsidRPr="00522639">
        <w:rPr>
          <w:rStyle w:val="StyleUnderline"/>
          <w:highlight w:val="yellow"/>
        </w:rPr>
        <w:t>control</w:t>
      </w:r>
      <w:r w:rsidRPr="00D73174">
        <w:rPr>
          <w:rStyle w:val="StyleUnderline"/>
        </w:rPr>
        <w:t xml:space="preserve"> over </w:t>
      </w:r>
      <w:r w:rsidRPr="00522639">
        <w:rPr>
          <w:rStyle w:val="StyleUnderline"/>
          <w:highlight w:val="yellow"/>
        </w:rPr>
        <w:t>the Luzon Strait</w:t>
      </w:r>
      <w:r w:rsidRPr="00D73174">
        <w:rPr>
          <w:rStyle w:val="StyleUnderline"/>
        </w:rPr>
        <w:t>, the waterway connecting the S</w:t>
      </w:r>
      <w:r>
        <w:t xml:space="preserve">outh </w:t>
      </w:r>
      <w:r w:rsidRPr="00D73174">
        <w:rPr>
          <w:rStyle w:val="StyleUnderline"/>
        </w:rPr>
        <w:t>C</w:t>
      </w:r>
      <w:r>
        <w:t xml:space="preserve">hina </w:t>
      </w:r>
      <w:r w:rsidRPr="00D73174">
        <w:rPr>
          <w:rStyle w:val="StyleUnderline"/>
        </w:rPr>
        <w:t>S</w:t>
      </w:r>
      <w:r>
        <w:t xml:space="preserve">ea </w:t>
      </w:r>
      <w:r w:rsidRPr="00D73174">
        <w:rPr>
          <w:rStyle w:val="StyleUnderline"/>
        </w:rPr>
        <w:t xml:space="preserve">and the Philippine Sea. </w:t>
      </w:r>
      <w:r w:rsidRPr="00522639">
        <w:rPr>
          <w:rStyle w:val="StyleUnderline"/>
          <w:highlight w:val="yellow"/>
        </w:rPr>
        <w:t>Control</w:t>
      </w:r>
      <w:r w:rsidRPr="00D73174">
        <w:rPr>
          <w:rStyle w:val="StyleUnderline"/>
        </w:rPr>
        <w:t xml:space="preserve"> of the Strait </w:t>
      </w:r>
      <w:r w:rsidRPr="00522639">
        <w:rPr>
          <w:rStyle w:val="StyleUnderline"/>
          <w:highlight w:val="yellow"/>
        </w:rPr>
        <w:t>is necessary for China to achieve its</w:t>
      </w:r>
      <w:r w:rsidRPr="00D73174">
        <w:rPr>
          <w:rStyle w:val="StyleUnderline"/>
        </w:rPr>
        <w:t xml:space="preserve"> dual </w:t>
      </w:r>
      <w:r w:rsidRPr="00522639">
        <w:rPr>
          <w:rStyle w:val="StyleUnderline"/>
          <w:highlight w:val="yellow"/>
        </w:rPr>
        <w:t>goals of enforcing</w:t>
      </w:r>
      <w:r w:rsidRPr="00D73174">
        <w:rPr>
          <w:rStyle w:val="StyleUnderline"/>
        </w:rPr>
        <w:t xml:space="preserve"> its claims to </w:t>
      </w:r>
      <w:r w:rsidRPr="00522639">
        <w:rPr>
          <w:rStyle w:val="StyleUnderline"/>
          <w:highlight w:val="yellow"/>
        </w:rPr>
        <w:t>sovereignty</w:t>
      </w:r>
      <w:r w:rsidRPr="00D73174">
        <w:rPr>
          <w:rStyle w:val="StyleUnderline"/>
        </w:rPr>
        <w:t xml:space="preserve"> over the S</w:t>
      </w:r>
      <w:r>
        <w:t xml:space="preserve">outh </w:t>
      </w:r>
      <w:r w:rsidRPr="00D73174">
        <w:rPr>
          <w:rStyle w:val="StyleUnderline"/>
        </w:rPr>
        <w:t>C</w:t>
      </w:r>
      <w:r>
        <w:t xml:space="preserve">hina </w:t>
      </w:r>
      <w:r w:rsidRPr="00D73174">
        <w:rPr>
          <w:rStyle w:val="StyleUnderline"/>
        </w:rPr>
        <w:t>S</w:t>
      </w:r>
      <w:r>
        <w:t xml:space="preserve">ea </w:t>
      </w:r>
      <w:r w:rsidRPr="00522639">
        <w:rPr>
          <w:rStyle w:val="StyleUnderline"/>
          <w:highlight w:val="yellow"/>
        </w:rPr>
        <w:t>and</w:t>
      </w:r>
      <w:r w:rsidRPr="00D73174">
        <w:rPr>
          <w:rStyle w:val="StyleUnderline"/>
        </w:rPr>
        <w:t xml:space="preserve"> of </w:t>
      </w:r>
      <w:r w:rsidRPr="00522639">
        <w:rPr>
          <w:rStyle w:val="StyleUnderline"/>
          <w:highlight w:val="yellow"/>
        </w:rPr>
        <w:t>keeping foreign military forces out</w:t>
      </w:r>
      <w:r w:rsidRPr="00D73174">
        <w:rPr>
          <w:rStyle w:val="StyleUnderline"/>
        </w:rPr>
        <w:t xml:space="preserve"> of that body of water. </w:t>
      </w:r>
      <w:r w:rsidRPr="00522639">
        <w:rPr>
          <w:rStyle w:val="StyleUnderline"/>
          <w:highlight w:val="yellow"/>
        </w:rPr>
        <w:t>Control</w:t>
      </w:r>
      <w:r w:rsidRPr="00D73174">
        <w:rPr>
          <w:rStyle w:val="StyleUnderline"/>
        </w:rPr>
        <w:t xml:space="preserve"> of Taiwan and the Luzon Strait</w:t>
      </w:r>
      <w:r>
        <w:t xml:space="preserve">, moreover, </w:t>
      </w:r>
      <w:r w:rsidRPr="00522639">
        <w:rPr>
          <w:rStyle w:val="StyleUnderline"/>
          <w:highlight w:val="yellow"/>
        </w:rPr>
        <w:t>will</w:t>
      </w:r>
      <w:r w:rsidRPr="00D73174">
        <w:rPr>
          <w:rStyle w:val="StyleUnderline"/>
        </w:rPr>
        <w:t xml:space="preserve"> for the first time </w:t>
      </w:r>
      <w:r w:rsidRPr="00522639">
        <w:rPr>
          <w:rStyle w:val="StyleUnderline"/>
          <w:highlight w:val="yellow"/>
        </w:rPr>
        <w:t>grant</w:t>
      </w:r>
      <w:r w:rsidRPr="00D73174">
        <w:rPr>
          <w:rStyle w:val="StyleUnderline"/>
        </w:rPr>
        <w:t xml:space="preserve"> the PLA Navy easy access to the Philippine Sea and the Pacific Ocean beyond, providing China </w:t>
      </w:r>
      <w:r w:rsidRPr="00522639">
        <w:rPr>
          <w:rStyle w:val="Emphasis"/>
          <w:highlight w:val="yellow"/>
        </w:rPr>
        <w:t>even greater strategic depth</w:t>
      </w:r>
      <w:r w:rsidRPr="00D73174">
        <w:rPr>
          <w:rStyle w:val="StyleUnderline"/>
        </w:rPr>
        <w:t xml:space="preserve"> and, for the first time since 1941, </w:t>
      </w:r>
      <w:r w:rsidRPr="00522639">
        <w:rPr>
          <w:rStyle w:val="StyleUnderline"/>
          <w:highlight w:val="yellow"/>
        </w:rPr>
        <w:t xml:space="preserve">allowing an Asian power to </w:t>
      </w:r>
      <w:r w:rsidRPr="00522639">
        <w:rPr>
          <w:rStyle w:val="Emphasis"/>
          <w:highlight w:val="yellow"/>
        </w:rPr>
        <w:t>threaten Guam and Hawaii</w:t>
      </w:r>
      <w:r>
        <w:t>.</w:t>
      </w:r>
    </w:p>
    <w:p w14:paraId="4265F9E2" w14:textId="77777777" w:rsidR="005F2ADB" w:rsidRDefault="005F2ADB" w:rsidP="00A85B60"/>
    <w:p w14:paraId="30F8C413" w14:textId="14C89D3C" w:rsidR="005F2ADB" w:rsidRPr="005F2ADB" w:rsidRDefault="005F2ADB" w:rsidP="005F2ADB">
      <w:pPr>
        <w:pStyle w:val="Heading4"/>
      </w:pPr>
      <w:r>
        <w:t xml:space="preserve">This </w:t>
      </w:r>
      <w:r>
        <w:rPr>
          <w:u w:val="single"/>
        </w:rPr>
        <w:t>flips the balance of power</w:t>
      </w:r>
      <w:r>
        <w:t xml:space="preserve"> in Asia. </w:t>
      </w:r>
    </w:p>
    <w:p w14:paraId="5286EB89" w14:textId="77777777" w:rsidR="005F2ADB" w:rsidRDefault="005F2ADB" w:rsidP="005F2ADB">
      <w:r w:rsidRPr="00C715F4">
        <w:rPr>
          <w:rStyle w:val="Style13ptBold"/>
        </w:rPr>
        <w:t>Rehman 14</w:t>
      </w:r>
      <w:r>
        <w:t xml:space="preserve"> — Iskander Rehman, F</w:t>
      </w:r>
      <w:r w:rsidRPr="00C715F4">
        <w:t>ellow at the Center for Strategic and Budgetary Assessments</w:t>
      </w:r>
      <w:r>
        <w:t>,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w:t>
      </w:r>
      <w:r w:rsidRPr="002340DE">
        <w:t>The Paris Institute of Political Studies</w:t>
      </w:r>
      <w:r>
        <w:t xml:space="preserve">, 2014 (“Why Taiwan Matters,” </w:t>
      </w:r>
      <w:r>
        <w:rPr>
          <w:i/>
        </w:rPr>
        <w:t>The National Interest</w:t>
      </w:r>
      <w:r>
        <w:t>, February 28</w:t>
      </w:r>
      <w:r w:rsidRPr="00C715F4">
        <w:rPr>
          <w:vertAlign w:val="superscript"/>
        </w:rPr>
        <w:t>th</w:t>
      </w:r>
      <w:r>
        <w:t xml:space="preserve">, Available Online at </w:t>
      </w:r>
      <w:hyperlink r:id="rId31" w:history="1">
        <w:r w:rsidRPr="00731117">
          <w:rPr>
            <w:rStyle w:val="Hyperlink"/>
          </w:rPr>
          <w:t>http://nationalinterest.org/commentary/why-taiwan-matters-9971?page=show</w:t>
        </w:r>
      </w:hyperlink>
      <w:r>
        <w:t>, Accessed 07-10-2016)</w:t>
      </w:r>
    </w:p>
    <w:p w14:paraId="1D06D06C" w14:textId="77777777" w:rsidR="005F2ADB" w:rsidRDefault="005F2ADB" w:rsidP="005F2ADB">
      <w:r w:rsidRPr="005F2ADB">
        <w:rPr>
          <w:rStyle w:val="StyleUnderline"/>
          <w:highlight w:val="yellow"/>
        </w:rPr>
        <w:t>Abandoning</w:t>
      </w:r>
      <w:r w:rsidRPr="00614F2D">
        <w:rPr>
          <w:rStyle w:val="StyleUnderline"/>
        </w:rPr>
        <w:t xml:space="preserve"> Taiwan </w:t>
      </w:r>
      <w:r w:rsidRPr="005F2ADB">
        <w:rPr>
          <w:rStyle w:val="StyleUnderline"/>
          <w:highlight w:val="yellow"/>
        </w:rPr>
        <w:t>might considerably enhance China’s military and geostrategic position</w:t>
      </w:r>
      <w:r w:rsidRPr="00614F2D">
        <w:rPr>
          <w:rStyle w:val="StyleUnderline"/>
        </w:rPr>
        <w:t xml:space="preserve"> in Asia, </w:t>
      </w:r>
      <w:r w:rsidRPr="005F2ADB">
        <w:rPr>
          <w:rStyle w:val="StyleUnderline"/>
          <w:highlight w:val="yellow"/>
        </w:rPr>
        <w:t xml:space="preserve">and </w:t>
      </w:r>
      <w:r w:rsidRPr="005F2ADB">
        <w:rPr>
          <w:rStyle w:val="Emphasis"/>
          <w:highlight w:val="yellow"/>
        </w:rPr>
        <w:t>severely weaken</w:t>
      </w:r>
      <w:r w:rsidRPr="00614F2D">
        <w:rPr>
          <w:rStyle w:val="StyleUnderline"/>
        </w:rPr>
        <w:t xml:space="preserve"> that of </w:t>
      </w:r>
      <w:r w:rsidRPr="005F2ADB">
        <w:rPr>
          <w:rStyle w:val="StyleUnderline"/>
          <w:highlight w:val="yellow"/>
        </w:rPr>
        <w:t>the U</w:t>
      </w:r>
      <w:r>
        <w:t xml:space="preserve">nited </w:t>
      </w:r>
      <w:r w:rsidRPr="005F2ADB">
        <w:rPr>
          <w:rStyle w:val="StyleUnderline"/>
          <w:highlight w:val="yellow"/>
        </w:rPr>
        <w:t>S</w:t>
      </w:r>
      <w:r>
        <w:t xml:space="preserve">tates </w:t>
      </w:r>
      <w:r w:rsidRPr="00614F2D">
        <w:rPr>
          <w:rStyle w:val="StyleUnderline"/>
        </w:rPr>
        <w:t>and its allies</w:t>
      </w:r>
      <w:r>
        <w:t>.</w:t>
      </w:r>
    </w:p>
    <w:p w14:paraId="2976770F" w14:textId="77777777" w:rsidR="005F2ADB" w:rsidRDefault="005F2ADB" w:rsidP="005F2ADB">
      <w:r w:rsidRPr="00614F2D">
        <w:rPr>
          <w:rStyle w:val="StyleUnderline"/>
        </w:rPr>
        <w:t>Proponents</w:t>
      </w:r>
      <w:r>
        <w:t xml:space="preserve"> of abandonment also </w:t>
      </w:r>
      <w:r w:rsidRPr="00614F2D">
        <w:rPr>
          <w:rStyle w:val="StyleUnderline"/>
        </w:rPr>
        <w:t xml:space="preserve">tend to overlook the considerable geostrategic significance of Taiwan. Famously </w:t>
      </w:r>
      <w:r w:rsidRPr="005F2ADB">
        <w:rPr>
          <w:rStyle w:val="StyleUnderline"/>
          <w:highlight w:val="yellow"/>
        </w:rPr>
        <w:t>termed “</w:t>
      </w:r>
      <w:r w:rsidRPr="005F2ADB">
        <w:rPr>
          <w:rStyle w:val="Emphasis"/>
          <w:highlight w:val="yellow"/>
        </w:rPr>
        <w:t>the cork in the bottle</w:t>
      </w:r>
      <w:r w:rsidRPr="005F2ADB">
        <w:rPr>
          <w:rStyle w:val="StyleUnderline"/>
          <w:highlight w:val="yellow"/>
        </w:rPr>
        <w:t>”</w:t>
      </w:r>
      <w:r w:rsidRPr="00614F2D">
        <w:rPr>
          <w:rStyle w:val="StyleUnderline"/>
        </w:rPr>
        <w:t xml:space="preserve"> of the S</w:t>
      </w:r>
      <w:r>
        <w:t xml:space="preserve">outh </w:t>
      </w:r>
      <w:r w:rsidRPr="00614F2D">
        <w:rPr>
          <w:rStyle w:val="StyleUnderline"/>
        </w:rPr>
        <w:t>C</w:t>
      </w:r>
      <w:r>
        <w:t xml:space="preserve">hina </w:t>
      </w:r>
      <w:r w:rsidRPr="00614F2D">
        <w:rPr>
          <w:rStyle w:val="StyleUnderline"/>
        </w:rPr>
        <w:t>S</w:t>
      </w:r>
      <w:r>
        <w:t xml:space="preserve">ea by Admiral Ernest King, </w:t>
      </w:r>
      <w:r w:rsidRPr="005F2ADB">
        <w:rPr>
          <w:rStyle w:val="StyleUnderline"/>
          <w:highlight w:val="yellow"/>
        </w:rPr>
        <w:t>and</w:t>
      </w:r>
      <w:r w:rsidRPr="00614F2D">
        <w:rPr>
          <w:rStyle w:val="StyleUnderline"/>
        </w:rPr>
        <w:t xml:space="preserve"> dubbed </w:t>
      </w:r>
      <w:r w:rsidRPr="005F2ADB">
        <w:rPr>
          <w:rStyle w:val="StyleUnderline"/>
          <w:highlight w:val="yellow"/>
        </w:rPr>
        <w:t>an “</w:t>
      </w:r>
      <w:r w:rsidRPr="005F2ADB">
        <w:rPr>
          <w:rStyle w:val="Emphasis"/>
          <w:highlight w:val="yellow"/>
        </w:rPr>
        <w:t>unsinkable aircraft carrier</w:t>
      </w:r>
      <w:r w:rsidRPr="005F2ADB">
        <w:rPr>
          <w:rStyle w:val="StyleUnderline"/>
          <w:highlight w:val="yellow"/>
        </w:rPr>
        <w:t>”</w:t>
      </w:r>
      <w:r>
        <w:t xml:space="preserve"> by General Douglas MacArthur, </w:t>
      </w:r>
      <w:r w:rsidRPr="005F2ADB">
        <w:rPr>
          <w:rStyle w:val="StyleUnderline"/>
          <w:highlight w:val="yellow"/>
        </w:rPr>
        <w:t xml:space="preserve">Taiwan occupies an </w:t>
      </w:r>
      <w:r w:rsidRPr="005F2ADB">
        <w:rPr>
          <w:rStyle w:val="Emphasis"/>
          <w:highlight w:val="yellow"/>
        </w:rPr>
        <w:t>enviable position</w:t>
      </w:r>
      <w:r w:rsidRPr="00614F2D">
        <w:rPr>
          <w:rStyle w:val="StyleUnderline"/>
        </w:rPr>
        <w:t xml:space="preserve"> at the heart of maritime Asia</w:t>
      </w:r>
      <w:r>
        <w:t xml:space="preserve">, with the Luzon strait to its south, the East China Sea to its north, and the Philippine Sea to its East. As U.S. Naval War College professors James Holmes and Toshi Yoshihara have documented, </w:t>
      </w:r>
      <w:r w:rsidRPr="005F2ADB">
        <w:rPr>
          <w:rStyle w:val="StyleUnderline"/>
          <w:highlight w:val="yellow"/>
        </w:rPr>
        <w:t>Chinese strategists</w:t>
      </w:r>
      <w:r w:rsidRPr="00614F2D">
        <w:rPr>
          <w:rStyle w:val="StyleUnderline"/>
        </w:rPr>
        <w:t xml:space="preserve"> are well aware of Taiwan’s rarefied strategic location, and frequently </w:t>
      </w:r>
      <w:r w:rsidRPr="005F2ADB">
        <w:rPr>
          <w:rStyle w:val="StyleUnderline"/>
          <w:highlight w:val="yellow"/>
        </w:rPr>
        <w:t>refer to the island as</w:t>
      </w:r>
      <w:r w:rsidRPr="00614F2D">
        <w:rPr>
          <w:rStyle w:val="StyleUnderline"/>
        </w:rPr>
        <w:t xml:space="preserve"> the “Gibraltar of the East,” and as </w:t>
      </w:r>
      <w:r w:rsidRPr="005F2ADB">
        <w:rPr>
          <w:rStyle w:val="StyleUnderline"/>
          <w:highlight w:val="yellow"/>
        </w:rPr>
        <w:t>a</w:t>
      </w:r>
      <w:r w:rsidRPr="00614F2D">
        <w:rPr>
          <w:rStyle w:val="StyleUnderline"/>
        </w:rPr>
        <w:t xml:space="preserve"> future “</w:t>
      </w:r>
      <w:r w:rsidRPr="005F2ADB">
        <w:rPr>
          <w:rStyle w:val="Emphasis"/>
          <w:highlight w:val="yellow"/>
        </w:rPr>
        <w:t>springboard to the Pacific</w:t>
      </w:r>
      <w:r w:rsidRPr="00614F2D">
        <w:rPr>
          <w:rStyle w:val="StyleUnderline"/>
        </w:rPr>
        <w:t>.” Authoritative Chinese writings</w:t>
      </w:r>
      <w:r>
        <w:t xml:space="preserve"> such as The Science of Military Strategy </w:t>
      </w:r>
      <w:r w:rsidRPr="00614F2D">
        <w:rPr>
          <w:rStyle w:val="StyleUnderline"/>
        </w:rPr>
        <w:t>posit that</w:t>
      </w:r>
      <w:r>
        <w:t>,</w:t>
      </w:r>
    </w:p>
    <w:p w14:paraId="40C23A4A" w14:textId="77777777" w:rsidR="005F2ADB" w:rsidRDefault="005F2ADB" w:rsidP="005F2ADB">
      <w:pPr>
        <w:ind w:left="720"/>
      </w:pPr>
      <w:r w:rsidRPr="00614F2D">
        <w:rPr>
          <w:rStyle w:val="StyleUnderline"/>
        </w:rPr>
        <w:t>If Taiwan should be alienated from the mainland, China will forever be locked to the west side of the first chain of islands</w:t>
      </w:r>
      <w:r>
        <w:t xml:space="preserve"> in the West Pacific, </w:t>
      </w:r>
      <w:r w:rsidRPr="00614F2D">
        <w:rPr>
          <w:rStyle w:val="StyleUnderline"/>
        </w:rPr>
        <w:t>and…the essential strategic space for China’s rejuvenation will be lost</w:t>
      </w:r>
      <w:r>
        <w:t>.</w:t>
      </w:r>
    </w:p>
    <w:p w14:paraId="7642F96E" w14:textId="77777777" w:rsidR="005F2ADB" w:rsidRDefault="005F2ADB" w:rsidP="005F2ADB">
      <w:r w:rsidRPr="00614F2D">
        <w:rPr>
          <w:rStyle w:val="StyleUnderline"/>
        </w:rPr>
        <w:t>China clearly</w:t>
      </w:r>
      <w:r>
        <w:t xml:space="preserve">, therefore, </w:t>
      </w:r>
      <w:r w:rsidRPr="00614F2D">
        <w:rPr>
          <w:rStyle w:val="StyleUnderline"/>
        </w:rPr>
        <w:t>views Taiwan as a highly valuable geostrategic asset, rather than merely as an unresolved territorial issue—and for good reason</w:t>
      </w:r>
      <w:r>
        <w:t xml:space="preserve">. Indeed, </w:t>
      </w:r>
      <w:r w:rsidRPr="00614F2D">
        <w:rPr>
          <w:rStyle w:val="StyleUnderline"/>
        </w:rPr>
        <w:t xml:space="preserve">if China were to occupy Taiwan, </w:t>
      </w:r>
      <w:r w:rsidRPr="00433A2B">
        <w:rPr>
          <w:rStyle w:val="StyleUnderline"/>
          <w:highlight w:val="yellow"/>
        </w:rPr>
        <w:t>Chinese naval and air forces could finally break out of the</w:t>
      </w:r>
      <w:r w:rsidRPr="00614F2D">
        <w:rPr>
          <w:rStyle w:val="StyleUnderline"/>
        </w:rPr>
        <w:t xml:space="preserve"> psychological and geographic barrier formed by</w:t>
      </w:r>
      <w:r>
        <w:t xml:space="preserve"> what Chinese naval strategists commonly refer to as “</w:t>
      </w:r>
      <w:r w:rsidRPr="00614F2D">
        <w:rPr>
          <w:rStyle w:val="StyleUnderline"/>
        </w:rPr>
        <w:t xml:space="preserve">the </w:t>
      </w:r>
      <w:r w:rsidRPr="00433A2B">
        <w:rPr>
          <w:rStyle w:val="StyleUnderline"/>
          <w:highlight w:val="yellow"/>
        </w:rPr>
        <w:t>first island chain</w:t>
      </w:r>
      <w:r>
        <w:t xml:space="preserve">.” Moreover, </w:t>
      </w:r>
      <w:r w:rsidRPr="00433A2B">
        <w:rPr>
          <w:rStyle w:val="StyleUnderline"/>
          <w:highlight w:val="yellow"/>
        </w:rPr>
        <w:t>China would be able to directly threaten Japan’s</w:t>
      </w:r>
      <w:r w:rsidRPr="00C96706">
        <w:rPr>
          <w:rStyle w:val="StyleUnderline"/>
        </w:rPr>
        <w:t xml:space="preserve"> southwestern approaches, and potentially sever its </w:t>
      </w:r>
      <w:r w:rsidRPr="00433A2B">
        <w:rPr>
          <w:rStyle w:val="StyleUnderline"/>
          <w:highlight w:val="yellow"/>
        </w:rPr>
        <w:t>air and sea lines</w:t>
      </w:r>
      <w:r w:rsidRPr="00C96706">
        <w:rPr>
          <w:rStyle w:val="StyleUnderline"/>
        </w:rPr>
        <w:t xml:space="preserve"> of communication</w:t>
      </w:r>
      <w:r>
        <w:t xml:space="preserve">. After winning control over the Taiwanese islet of Itu Aba in the South China Sea, which forms the largest island in the Spratlys, </w:t>
      </w:r>
      <w:r w:rsidRPr="00433A2B">
        <w:rPr>
          <w:rStyle w:val="StyleUnderline"/>
          <w:highlight w:val="yellow"/>
        </w:rPr>
        <w:t>the PLA would</w:t>
      </w:r>
      <w:r w:rsidRPr="00C96706">
        <w:rPr>
          <w:rStyle w:val="StyleUnderline"/>
        </w:rPr>
        <w:t xml:space="preserve"> also be in a position to </w:t>
      </w:r>
      <w:r w:rsidRPr="00433A2B">
        <w:rPr>
          <w:rStyle w:val="StyleUnderline"/>
          <w:highlight w:val="yellow"/>
        </w:rPr>
        <w:t>exert stronger pressure on smaller</w:t>
      </w:r>
      <w:r w:rsidRPr="00C96706">
        <w:rPr>
          <w:rStyle w:val="StyleUnderline"/>
        </w:rPr>
        <w:t xml:space="preserve"> littoral </w:t>
      </w:r>
      <w:r w:rsidRPr="00433A2B">
        <w:rPr>
          <w:rStyle w:val="StyleUnderline"/>
          <w:highlight w:val="yellow"/>
        </w:rPr>
        <w:t>states</w:t>
      </w:r>
      <w:r w:rsidRPr="00C96706">
        <w:rPr>
          <w:rStyle w:val="StyleUnderline"/>
        </w:rPr>
        <w:t xml:space="preserve"> throughout maritime Southeast Asia. Chinese </w:t>
      </w:r>
      <w:r w:rsidRPr="00433A2B">
        <w:rPr>
          <w:rStyle w:val="StyleUnderline"/>
          <w:highlight w:val="yellow"/>
        </w:rPr>
        <w:t>submarines</w:t>
      </w:r>
      <w:r>
        <w:t xml:space="preserve"> stationed at the Taiwanese deep-water bases at Hualien and Su Auo </w:t>
      </w:r>
      <w:r w:rsidRPr="00433A2B">
        <w:rPr>
          <w:rStyle w:val="StyleUnderline"/>
          <w:highlight w:val="yellow"/>
        </w:rPr>
        <w:t>would enjoy unfettered access to deep Pacific waters</w:t>
      </w:r>
      <w:r w:rsidRPr="00C96706">
        <w:rPr>
          <w:rStyle w:val="StyleUnderline"/>
        </w:rPr>
        <w:t>, both expanding their operational reach and rendering them more difficult to detect and prosecute in the event of conflict. U.S. forces might then find themselves wrestling with a similar challenge to that faced by the Royal Navy following the fall of France in World War II</w:t>
      </w:r>
      <w:r>
        <w:t xml:space="preserve">. Indeed, in the summer of 1940, </w:t>
      </w:r>
      <w:r w:rsidRPr="000E1096">
        <w:rPr>
          <w:rStyle w:val="StyleUnderline"/>
        </w:rPr>
        <w:t>German U-boats, which had previously been primarily confined to the North Sea and English Channel, were berthed in newly acquired deep-sea ports along the French Atlantic coastline. From these new bases</w:t>
      </w:r>
      <w:r>
        <w:t xml:space="preserve"> along the Bay of Biscay, </w:t>
      </w:r>
      <w:r w:rsidRPr="000E1096">
        <w:rPr>
          <w:rStyle w:val="StyleUnderline"/>
        </w:rPr>
        <w:t xml:space="preserve">they could rapidly disperse into the deeper waters of the Atlantic Ocean, enabling them to pose a far greater threat to allied shipping. Chinese occupation of </w:t>
      </w:r>
      <w:r w:rsidRPr="00433A2B">
        <w:rPr>
          <w:rStyle w:val="StyleUnderline"/>
          <w:highlight w:val="yellow"/>
        </w:rPr>
        <w:t>radar sites</w:t>
      </w:r>
      <w:r w:rsidRPr="000E1096">
        <w:rPr>
          <w:rStyle w:val="StyleUnderline"/>
        </w:rPr>
        <w:t xml:space="preserve"> on Taiwan’s mountaintops </w:t>
      </w:r>
      <w:r w:rsidRPr="00433A2B">
        <w:rPr>
          <w:rStyle w:val="StyleUnderline"/>
          <w:highlight w:val="yellow"/>
        </w:rPr>
        <w:t>would</w:t>
      </w:r>
      <w:r w:rsidRPr="000E1096">
        <w:rPr>
          <w:rStyle w:val="StyleUnderline"/>
        </w:rPr>
        <w:t xml:space="preserve"> also </w:t>
      </w:r>
      <w:r w:rsidRPr="00433A2B">
        <w:rPr>
          <w:rStyle w:val="StyleUnderline"/>
          <w:highlight w:val="yellow"/>
        </w:rPr>
        <w:t>allow the PLA to monitor and target American and Japanese naval deployments</w:t>
      </w:r>
      <w:r w:rsidRPr="000E1096">
        <w:rPr>
          <w:rStyle w:val="StyleUnderline"/>
        </w:rPr>
        <w:t xml:space="preserve"> with greater ease</w:t>
      </w:r>
      <w:r>
        <w:t>. More importantly, notes one observer, “</w:t>
      </w:r>
      <w:r w:rsidRPr="000E1096">
        <w:rPr>
          <w:rStyle w:val="StyleUnderline"/>
        </w:rPr>
        <w:t>The Taiwan Strait would become an inland waterway</w:t>
      </w:r>
      <w:r>
        <w:t xml:space="preserve">,” </w:t>
      </w:r>
      <w:r w:rsidRPr="000E1096">
        <w:rPr>
          <w:rStyle w:val="StyleUnderline"/>
        </w:rPr>
        <w:t>allowing China to interdict the heavy flow of container traffic that transits through the strait on a daily basis</w:t>
      </w:r>
      <w:r>
        <w:t>.</w:t>
      </w:r>
    </w:p>
    <w:p w14:paraId="0267D4EB" w14:textId="77777777" w:rsidR="005F2ADB" w:rsidRDefault="005F2ADB" w:rsidP="005F2ADB">
      <w:r>
        <w:t xml:space="preserve">Thus, in many ways, </w:t>
      </w:r>
      <w:r w:rsidRPr="000E1096">
        <w:rPr>
          <w:rStyle w:val="StyleUnderline"/>
        </w:rPr>
        <w:t xml:space="preserve">a </w:t>
      </w:r>
      <w:r w:rsidRPr="006F72A4">
        <w:rPr>
          <w:rStyle w:val="StyleUnderline"/>
          <w:highlight w:val="yellow"/>
        </w:rPr>
        <w:t>Chinese occupation</w:t>
      </w:r>
      <w:r w:rsidRPr="000E1096">
        <w:rPr>
          <w:rStyle w:val="StyleUnderline"/>
        </w:rPr>
        <w:t xml:space="preserve"> of Taiwan </w:t>
      </w:r>
      <w:r w:rsidRPr="006F72A4">
        <w:rPr>
          <w:rStyle w:val="StyleUnderline"/>
          <w:highlight w:val="yellow"/>
        </w:rPr>
        <w:t xml:space="preserve">would amount to nothing less than a </w:t>
      </w:r>
      <w:r w:rsidRPr="006F72A4">
        <w:rPr>
          <w:rStyle w:val="Emphasis"/>
          <w:highlight w:val="yellow"/>
        </w:rPr>
        <w:t>tectonic shift in the geostrategic balance of power in Asia</w:t>
      </w:r>
      <w:r>
        <w:t xml:space="preserve">, much as a successful Ottoman absorption of the isle of Malta would have transformed the entire equilibrium of forces in the Mediterranean of the sixteenth century. </w:t>
      </w:r>
      <w:r w:rsidRPr="006F72A4">
        <w:rPr>
          <w:rStyle w:val="StyleUnderline"/>
          <w:highlight w:val="yellow"/>
        </w:rPr>
        <w:t>A “post-Taiwan” PRC would find its geostrategic position</w:t>
      </w:r>
      <w:r w:rsidRPr="000E1096">
        <w:rPr>
          <w:rStyle w:val="StyleUnderline"/>
        </w:rPr>
        <w:t xml:space="preserve"> in Asia </w:t>
      </w:r>
      <w:r w:rsidRPr="006F72A4">
        <w:rPr>
          <w:rStyle w:val="Emphasis"/>
          <w:highlight w:val="yellow"/>
        </w:rPr>
        <w:t>greatly strengthened</w:t>
      </w:r>
      <w:r w:rsidRPr="006F72A4">
        <w:rPr>
          <w:rStyle w:val="StyleUnderline"/>
          <w:highlight w:val="yellow"/>
        </w:rPr>
        <w:t>, that of the U.S.</w:t>
      </w:r>
      <w:r w:rsidRPr="000E1096">
        <w:rPr>
          <w:rStyle w:val="StyleUnderline"/>
        </w:rPr>
        <w:t xml:space="preserve"> and its allies </w:t>
      </w:r>
      <w:r w:rsidRPr="006F72A4">
        <w:rPr>
          <w:rStyle w:val="Emphasis"/>
          <w:highlight w:val="yellow"/>
        </w:rPr>
        <w:t>considerably weakened</w:t>
      </w:r>
      <w:r w:rsidRPr="006F72A4">
        <w:rPr>
          <w:rStyle w:val="StyleUnderline"/>
          <w:highlight w:val="yellow"/>
        </w:rPr>
        <w:t xml:space="preserve">, and would be at </w:t>
      </w:r>
      <w:r w:rsidRPr="006F72A4">
        <w:rPr>
          <w:rStyle w:val="Emphasis"/>
          <w:highlight w:val="yellow"/>
        </w:rPr>
        <w:t>far greater liberty to coerce</w:t>
      </w:r>
      <w:r w:rsidRPr="005F4781">
        <w:rPr>
          <w:rStyle w:val="Emphasis"/>
        </w:rPr>
        <w:t xml:space="preserve"> its </w:t>
      </w:r>
      <w:r w:rsidRPr="006F72A4">
        <w:rPr>
          <w:rStyle w:val="Emphasis"/>
          <w:highlight w:val="yellow"/>
        </w:rPr>
        <w:t>neighbors</w:t>
      </w:r>
      <w:r>
        <w:t xml:space="preserve">. Moreover, </w:t>
      </w:r>
      <w:r w:rsidRPr="006F72A4">
        <w:rPr>
          <w:rStyle w:val="StyleUnderline"/>
          <w:highlight w:val="yellow"/>
        </w:rPr>
        <w:t>history suggests</w:t>
      </w:r>
      <w:r w:rsidRPr="000E1096">
        <w:rPr>
          <w:rStyle w:val="StyleUnderline"/>
        </w:rPr>
        <w:t xml:space="preserve"> that sudden </w:t>
      </w:r>
      <w:r w:rsidRPr="006F72A4">
        <w:rPr>
          <w:rStyle w:val="StyleUnderline"/>
          <w:highlight w:val="yellow"/>
        </w:rPr>
        <w:t>territorial gains</w:t>
      </w:r>
      <w:r w:rsidRPr="000E1096">
        <w:rPr>
          <w:rStyle w:val="StyleUnderline"/>
        </w:rPr>
        <w:t xml:space="preserve"> frequently </w:t>
      </w:r>
      <w:r w:rsidRPr="006F72A4">
        <w:rPr>
          <w:rStyle w:val="StyleUnderline"/>
          <w:highlight w:val="yellow"/>
        </w:rPr>
        <w:t xml:space="preserve">foster desire amongst nationalistic elites for </w:t>
      </w:r>
      <w:r w:rsidRPr="006F72A4">
        <w:rPr>
          <w:rStyle w:val="Emphasis"/>
          <w:highlight w:val="yellow"/>
        </w:rPr>
        <w:t>further expansion</w:t>
      </w:r>
      <w:r w:rsidRPr="000E1096">
        <w:rPr>
          <w:rStyle w:val="StyleUnderline"/>
        </w:rPr>
        <w:t>, particularly if the state in question harbors concerns over the security of its extended periphery or over its future vulnerability to economic disruption. As China’s resource penuries and dependence on seaborne energy imports continue to grow, this is an important element to keep in consideration</w:t>
      </w:r>
      <w:r>
        <w:t>.</w:t>
      </w:r>
    </w:p>
    <w:p w14:paraId="3A10C8EB" w14:textId="77777777" w:rsidR="005F2ADB" w:rsidRDefault="005F2ADB" w:rsidP="00A85B60"/>
    <w:p w14:paraId="0FC1E528" w14:textId="77777777" w:rsidR="006F72A4" w:rsidRPr="00A27BF6" w:rsidRDefault="006F72A4" w:rsidP="00A85B60"/>
    <w:p w14:paraId="5B3FBAB1" w14:textId="583EDFF1" w:rsidR="00261FEE" w:rsidRDefault="00261FEE" w:rsidP="00261FEE">
      <w:pPr>
        <w:pStyle w:val="Heading3"/>
      </w:pPr>
      <w:r>
        <w:t>They Say: “Defensive Realism Disproves Expansionism”</w:t>
      </w:r>
    </w:p>
    <w:p w14:paraId="36E9F331" w14:textId="77777777" w:rsidR="00261FEE" w:rsidRDefault="00261FEE" w:rsidP="00261FEE">
      <w:pPr>
        <w:pStyle w:val="Heading4"/>
      </w:pPr>
      <w:r>
        <w:t xml:space="preserve">China is a </w:t>
      </w:r>
      <w:r w:rsidRPr="00261FEE">
        <w:rPr>
          <w:u w:val="single"/>
        </w:rPr>
        <w:t>revisionist power</w:t>
      </w:r>
      <w:r>
        <w:t xml:space="preserve"> — Glaser is wrong. </w:t>
      </w:r>
    </w:p>
    <w:p w14:paraId="48235EF0" w14:textId="77777777" w:rsidR="00261FEE" w:rsidRDefault="00261FEE" w:rsidP="00261FEE">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0FFE099D" w14:textId="77777777" w:rsidR="00261FEE" w:rsidRDefault="00261FEE" w:rsidP="00261FEE">
      <w:r w:rsidRPr="00CF1DFE">
        <w:t xml:space="preserve">Points of friction in U.S.-China relations abound—from cyber espionage and human rights to trade disputes and financial governance. Abandoning Taiwan will not stop Chinese military modernization, antiaccess/area denial development, or the targeting of U.S. bases in Japan and South Korea with Chinese missiles.11 The United States has numerous reasons for conducting surveillance and freedom of navigation operations, so those activities Glaser identifies as irritants to China would not end, even if Taiwan were no longer a subject of disagreement. </w:t>
      </w:r>
      <w:r w:rsidRPr="00B13C0F">
        <w:rPr>
          <w:rStyle w:val="StyleUnderline"/>
          <w:highlight w:val="yellow"/>
        </w:rPr>
        <w:t>Foreign policy ambition in Beijing has outgrown</w:t>
      </w:r>
      <w:r>
        <w:t xml:space="preserve"> the 1950s and 1990s </w:t>
      </w:r>
      <w:r w:rsidRPr="00B13C0F">
        <w:rPr>
          <w:rStyle w:val="StyleUnderline"/>
          <w:highlight w:val="yellow"/>
        </w:rPr>
        <w:t>cross-strait crises; Chinese internal debates</w:t>
      </w:r>
      <w:r w:rsidRPr="00685CA9">
        <w:rPr>
          <w:rStyle w:val="StyleUnderline"/>
        </w:rPr>
        <w:t xml:space="preserve"> tend to </w:t>
      </w:r>
      <w:r w:rsidRPr="00B13C0F">
        <w:rPr>
          <w:rStyle w:val="StyleUnderline"/>
          <w:highlight w:val="yellow"/>
        </w:rPr>
        <w:t>paint the U</w:t>
      </w:r>
      <w:r>
        <w:t xml:space="preserve">nited </w:t>
      </w:r>
      <w:r w:rsidRPr="00B13C0F">
        <w:rPr>
          <w:rStyle w:val="StyleUnderline"/>
          <w:highlight w:val="yellow"/>
        </w:rPr>
        <w:t>S</w:t>
      </w:r>
      <w:r>
        <w:t xml:space="preserve">tates </w:t>
      </w:r>
      <w:r w:rsidRPr="00B13C0F">
        <w:rPr>
          <w:rStyle w:val="StyleUnderline"/>
          <w:highlight w:val="yellow"/>
        </w:rPr>
        <w:t xml:space="preserve">as </w:t>
      </w:r>
      <w:r w:rsidRPr="00B13C0F">
        <w:rPr>
          <w:rStyle w:val="Emphasis"/>
          <w:highlight w:val="yellow"/>
        </w:rPr>
        <w:t>a global competitor</w:t>
      </w:r>
      <w:r w:rsidRPr="00685CA9">
        <w:rPr>
          <w:rStyle w:val="StyleUnderline"/>
        </w:rPr>
        <w:t>, benchmark U.S. global capabilities, and derive legitimacy from contrasting Chinese political values with “Western” or “universal” values</w:t>
      </w:r>
      <w:r>
        <w:t xml:space="preserve">.12 </w:t>
      </w:r>
      <w:r w:rsidRPr="00B13C0F">
        <w:rPr>
          <w:rStyle w:val="StyleUnderline"/>
          <w:highlight w:val="yellow"/>
        </w:rPr>
        <w:t xml:space="preserve">Glaser does not mention Chinese efforts at building up </w:t>
      </w:r>
      <w:r w:rsidRPr="00B13C0F">
        <w:rPr>
          <w:rStyle w:val="Emphasis"/>
          <w:highlight w:val="yellow"/>
        </w:rPr>
        <w:t>alternative institutions</w:t>
      </w:r>
      <w:r>
        <w:t xml:space="preserve"> such as the Shanghai Cooperation Organization, Conference on Interaction and Confidence-Building Measures in Asia, Boao Forum for Asia, and Asian Infrastructure Investment Bank, </w:t>
      </w:r>
      <w:r w:rsidRPr="00B13C0F">
        <w:rPr>
          <w:rStyle w:val="StyleUnderline"/>
          <w:highlight w:val="yellow"/>
        </w:rPr>
        <w:t>or China using</w:t>
      </w:r>
      <w:r w:rsidRPr="00685CA9">
        <w:rPr>
          <w:rStyle w:val="StyleUnderline"/>
        </w:rPr>
        <w:t xml:space="preserve"> issues of </w:t>
      </w:r>
      <w:r w:rsidRPr="00B13C0F">
        <w:rPr>
          <w:rStyle w:val="StyleUnderline"/>
          <w:highlight w:val="yellow"/>
        </w:rPr>
        <w:t xml:space="preserve">historical animosity to </w:t>
      </w:r>
      <w:r w:rsidRPr="00B13C0F">
        <w:rPr>
          <w:rStyle w:val="Emphasis"/>
          <w:highlight w:val="yellow"/>
        </w:rPr>
        <w:t>drive a wedge</w:t>
      </w:r>
      <w:r w:rsidRPr="00B13C0F">
        <w:rPr>
          <w:rStyle w:val="StyleUnderline"/>
          <w:highlight w:val="yellow"/>
        </w:rPr>
        <w:t xml:space="preserve"> between Japan and South Korea. He</w:t>
      </w:r>
      <w:r w:rsidRPr="00685CA9">
        <w:rPr>
          <w:rStyle w:val="StyleUnderline"/>
        </w:rPr>
        <w:t xml:space="preserve"> thus </w:t>
      </w:r>
      <w:r w:rsidRPr="00B13C0F">
        <w:rPr>
          <w:rStyle w:val="Emphasis"/>
          <w:highlight w:val="yellow"/>
        </w:rPr>
        <w:t>underestimates</w:t>
      </w:r>
      <w:r w:rsidRPr="00B13C0F">
        <w:rPr>
          <w:rStyle w:val="StyleUnderline"/>
          <w:highlight w:val="yellow"/>
        </w:rPr>
        <w:t xml:space="preserve"> the</w:t>
      </w:r>
      <w:r w:rsidRPr="00685CA9">
        <w:rPr>
          <w:rStyle w:val="StyleUnderline"/>
        </w:rPr>
        <w:t xml:space="preserve"> apparent </w:t>
      </w:r>
      <w:r w:rsidRPr="00B13C0F">
        <w:rPr>
          <w:rStyle w:val="StyleUnderline"/>
          <w:highlight w:val="yellow"/>
        </w:rPr>
        <w:t>Chinese strategy of not directly confronting the U</w:t>
      </w:r>
      <w:r>
        <w:t xml:space="preserve">nited </w:t>
      </w:r>
      <w:r w:rsidRPr="00B13C0F">
        <w:rPr>
          <w:rStyle w:val="StyleUnderline"/>
          <w:highlight w:val="yellow"/>
        </w:rPr>
        <w:t>S</w:t>
      </w:r>
      <w:r>
        <w:t xml:space="preserve">tates </w:t>
      </w:r>
      <w:r w:rsidRPr="00685CA9">
        <w:rPr>
          <w:rStyle w:val="StyleUnderline"/>
        </w:rPr>
        <w:t xml:space="preserve">globally, </w:t>
      </w:r>
      <w:r w:rsidRPr="00B13C0F">
        <w:rPr>
          <w:rStyle w:val="StyleUnderline"/>
          <w:highlight w:val="yellow"/>
        </w:rPr>
        <w:t xml:space="preserve">while attempting to </w:t>
      </w:r>
      <w:r w:rsidRPr="00B13C0F">
        <w:rPr>
          <w:rStyle w:val="Emphasis"/>
          <w:highlight w:val="yellow"/>
        </w:rPr>
        <w:t>dilute U.S. alliances</w:t>
      </w:r>
      <w:r w:rsidRPr="00685CA9">
        <w:rPr>
          <w:rStyle w:val="StyleUnderline"/>
        </w:rPr>
        <w:t xml:space="preserve"> in Asia, </w:t>
      </w:r>
      <w:r w:rsidRPr="00B13C0F">
        <w:rPr>
          <w:rStyle w:val="StyleUnderline"/>
          <w:highlight w:val="yellow"/>
        </w:rPr>
        <w:t>pursuing</w:t>
      </w:r>
      <w:r w:rsidRPr="00685CA9">
        <w:rPr>
          <w:rStyle w:val="StyleUnderline"/>
        </w:rPr>
        <w:t xml:space="preserve"> a </w:t>
      </w:r>
      <w:r w:rsidRPr="00B13C0F">
        <w:rPr>
          <w:rStyle w:val="Emphasis"/>
          <w:highlight w:val="yellow"/>
        </w:rPr>
        <w:t>Chinese-centered regional architecture</w:t>
      </w:r>
      <w:r w:rsidRPr="00B13C0F">
        <w:rPr>
          <w:rStyle w:val="StyleUnderline"/>
          <w:highlight w:val="yellow"/>
        </w:rPr>
        <w:t xml:space="preserve">, and </w:t>
      </w:r>
      <w:r w:rsidRPr="00B13C0F">
        <w:rPr>
          <w:rStyle w:val="Emphasis"/>
          <w:highlight w:val="yellow"/>
        </w:rPr>
        <w:t>changing the status quo in maritime areas</w:t>
      </w:r>
      <w:r w:rsidRPr="00685CA9">
        <w:rPr>
          <w:rStyle w:val="StyleUnderline"/>
        </w:rPr>
        <w:t xml:space="preserve"> without going so far as to trigger conflict or a coherent balancing coalition</w:t>
      </w:r>
      <w:r>
        <w:t>.13</w:t>
      </w:r>
    </w:p>
    <w:p w14:paraId="1FC37925" w14:textId="77777777" w:rsidR="00261FEE" w:rsidRDefault="00261FEE" w:rsidP="00261FEE"/>
    <w:p w14:paraId="2FD33906" w14:textId="5902184C" w:rsidR="00261FEE" w:rsidRDefault="00261FEE" w:rsidP="00261FEE">
      <w:pPr>
        <w:pStyle w:val="Heading4"/>
      </w:pPr>
      <w:r>
        <w:t xml:space="preserve">Glaser is </w:t>
      </w:r>
      <w:r w:rsidRPr="00261FEE">
        <w:rPr>
          <w:u w:val="single"/>
        </w:rPr>
        <w:t>wrong</w:t>
      </w:r>
      <w:r>
        <w:t xml:space="preserve"> about defensive realism. </w:t>
      </w:r>
    </w:p>
    <w:p w14:paraId="553F6FEC" w14:textId="77777777" w:rsidR="00261FEE" w:rsidRDefault="00261FEE" w:rsidP="00261FEE">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7DB59B47" w14:textId="77777777" w:rsidR="00261FEE" w:rsidRDefault="00261FEE" w:rsidP="00261FEE">
      <w:r w:rsidRPr="001C633A">
        <w:rPr>
          <w:rStyle w:val="StyleUnderline"/>
          <w:highlight w:val="yellow"/>
        </w:rPr>
        <w:t>Glaser contrasts his defensive realist approach with structural</w:t>
      </w:r>
      <w:r w:rsidRPr="00C33B51">
        <w:rPr>
          <w:rStyle w:val="StyleUnderline"/>
        </w:rPr>
        <w:t xml:space="preserve"> realism </w:t>
      </w:r>
      <w:r w:rsidRPr="001C633A">
        <w:rPr>
          <w:rStyle w:val="StyleUnderline"/>
          <w:highlight w:val="yellow"/>
        </w:rPr>
        <w:t>and offensive realism</w:t>
      </w:r>
      <w:r w:rsidRPr="00C33B51">
        <w:rPr>
          <w:rStyle w:val="StyleUnderline"/>
        </w:rPr>
        <w:t>, which he says predict that U.S.-China relations will resemble those between the U</w:t>
      </w:r>
      <w:r>
        <w:t xml:space="preserve">nited </w:t>
      </w:r>
      <w:r w:rsidRPr="00C33B51">
        <w:rPr>
          <w:rStyle w:val="StyleUnderline"/>
        </w:rPr>
        <w:t>S</w:t>
      </w:r>
      <w:r>
        <w:t xml:space="preserve">tates </w:t>
      </w:r>
      <w:r w:rsidRPr="00C33B51">
        <w:rPr>
          <w:rStyle w:val="StyleUnderline"/>
        </w:rPr>
        <w:t xml:space="preserve">and the Soviet Union during the Cold War, with nuclear weapons keeping the peace but with insecurity increasing as China attempts to claim regional hegemony. </w:t>
      </w:r>
      <w:r w:rsidRPr="001C633A">
        <w:rPr>
          <w:rStyle w:val="StyleUnderline"/>
          <w:highlight w:val="yellow"/>
        </w:rPr>
        <w:t xml:space="preserve">He </w:t>
      </w:r>
      <w:r w:rsidRPr="001C633A">
        <w:rPr>
          <w:rStyle w:val="Emphasis"/>
          <w:highlight w:val="yellow"/>
        </w:rPr>
        <w:t>does not assess</w:t>
      </w:r>
      <w:r w:rsidRPr="001C633A">
        <w:rPr>
          <w:rStyle w:val="StyleUnderline"/>
          <w:highlight w:val="yellow"/>
        </w:rPr>
        <w:t xml:space="preserve"> competing structural and offensive realist explanations</w:t>
      </w:r>
      <w:r w:rsidRPr="00C33B51">
        <w:rPr>
          <w:rStyle w:val="StyleUnderline"/>
        </w:rPr>
        <w:t>, however</w:t>
      </w:r>
      <w:r>
        <w:t xml:space="preserve">.2 And </w:t>
      </w:r>
      <w:r w:rsidRPr="001C633A">
        <w:rPr>
          <w:rStyle w:val="StyleUnderline"/>
          <w:highlight w:val="yellow"/>
        </w:rPr>
        <w:t>without convincing evidence</w:t>
      </w:r>
      <w:r w:rsidRPr="00C33B51">
        <w:rPr>
          <w:rStyle w:val="StyleUnderline"/>
        </w:rPr>
        <w:t xml:space="preserve"> that Chinese aims are limited and nationalism</w:t>
      </w:r>
      <w:r>
        <w:t xml:space="preserve"> [End Page 178] </w:t>
      </w:r>
      <w:r w:rsidRPr="00C33B51">
        <w:rPr>
          <w:rStyle w:val="StyleUnderline"/>
        </w:rPr>
        <w:t xml:space="preserve">is under control, </w:t>
      </w:r>
      <w:r w:rsidRPr="001C633A">
        <w:rPr>
          <w:rStyle w:val="StyleUnderline"/>
          <w:highlight w:val="yellow"/>
        </w:rPr>
        <w:t xml:space="preserve">it is unclear why a defensive realist approach should be </w:t>
      </w:r>
      <w:r w:rsidRPr="001C633A">
        <w:rPr>
          <w:rStyle w:val="Emphasis"/>
          <w:highlight w:val="yellow"/>
        </w:rPr>
        <w:t>assumed rather than tested</w:t>
      </w:r>
      <w:r>
        <w:t>.</w:t>
      </w:r>
    </w:p>
    <w:p w14:paraId="3B12FE3C" w14:textId="77777777" w:rsidR="00261FEE" w:rsidRDefault="00261FEE" w:rsidP="00261FEE"/>
    <w:p w14:paraId="10B22CD4" w14:textId="77777777" w:rsidR="003902A8" w:rsidRDefault="003902A8" w:rsidP="003902A8">
      <w:pPr>
        <w:pStyle w:val="Heading4"/>
      </w:pPr>
      <w:r w:rsidRPr="00EE0D08">
        <w:rPr>
          <w:u w:val="single"/>
        </w:rPr>
        <w:t>History</w:t>
      </w:r>
      <w:r>
        <w:t xml:space="preserve"> proves that rising powers are </w:t>
      </w:r>
      <w:r w:rsidRPr="00EE0D08">
        <w:rPr>
          <w:u w:val="single"/>
        </w:rPr>
        <w:t>never satisfied</w:t>
      </w:r>
      <w:r>
        <w:t xml:space="preserve"> by territorial acquisitions. </w:t>
      </w:r>
    </w:p>
    <w:p w14:paraId="1E6E81E9" w14:textId="77777777" w:rsidR="003902A8" w:rsidRDefault="003902A8" w:rsidP="003902A8">
      <w:r w:rsidRPr="00DE56AA">
        <w:rPr>
          <w:rStyle w:val="Style13ptBold"/>
        </w:rPr>
        <w:t>Holmes and Yoshihara 11</w:t>
      </w:r>
      <w:r>
        <w:t xml:space="preserve"> — James Holmes, Associate Professor of Strategy at the U.S. Naval War College, former Senior Research Associate at the Universit of Georgia and Research Associate at the Institute for Foreign Policy Analysis, formerly served as a Surface Warfare Officer in the United States Navy, holds a Ph.D. in </w:t>
      </w:r>
      <w:r w:rsidRPr="009C070A">
        <w:t>International Security Studies</w:t>
      </w:r>
      <w:r>
        <w:t xml:space="preserve"> and </w:t>
      </w:r>
      <w:r w:rsidRPr="004B79E9">
        <w:t xml:space="preserve">Master of Arts in Law and Diplomacy </w:t>
      </w:r>
      <w:r>
        <w:t xml:space="preserve">from Tufts University, and Toshi Yoshihara Associate Professor of Strategy and John A. van Beuren Chair of Asia-Pacific Studies at the U.S. Naval War College, former Research Fellow at the Institute for Foreign Policy Analysis, holds </w:t>
      </w:r>
      <w:r w:rsidRPr="00DE56AA">
        <w:t>a Ph.D. from the Fletch</w:t>
      </w:r>
      <w:r>
        <w:t xml:space="preserve">er School of Law and Diplomacy at </w:t>
      </w:r>
      <w:r w:rsidRPr="00DE56AA">
        <w:t>Tufts University</w:t>
      </w:r>
      <w:r>
        <w:t xml:space="preserve">, 2011 (“Getting Real About Taiwan,” </w:t>
      </w:r>
      <w:r>
        <w:rPr>
          <w:i/>
        </w:rPr>
        <w:t>The Diplomat</w:t>
      </w:r>
      <w:r>
        <w:t>, March 7</w:t>
      </w:r>
      <w:r w:rsidRPr="00484994">
        <w:rPr>
          <w:vertAlign w:val="superscript"/>
        </w:rPr>
        <w:t>th</w:t>
      </w:r>
      <w:r>
        <w:t xml:space="preserve">, Available Online at </w:t>
      </w:r>
      <w:hyperlink r:id="rId32" w:history="1">
        <w:r w:rsidRPr="00A12EFE">
          <w:rPr>
            <w:rStyle w:val="Hyperlink"/>
          </w:rPr>
          <w:t>http://thediplomat.com/2011/03/getting-real-about-taiwan/?allpages=yes</w:t>
        </w:r>
      </w:hyperlink>
      <w:r>
        <w:t>, Accessed 06-30-2016)</w:t>
      </w:r>
    </w:p>
    <w:p w14:paraId="107A774D" w14:textId="77777777" w:rsidR="003902A8" w:rsidRDefault="003902A8" w:rsidP="003902A8">
      <w:r>
        <w:t xml:space="preserve">And finally, the fact is that </w:t>
      </w:r>
      <w:r w:rsidRPr="000766D3">
        <w:rPr>
          <w:rStyle w:val="StyleUnderline"/>
          <w:highlight w:val="yellow"/>
        </w:rPr>
        <w:t>history</w:t>
      </w:r>
      <w:r w:rsidRPr="00EE6410">
        <w:rPr>
          <w:rStyle w:val="StyleUnderline"/>
        </w:rPr>
        <w:t xml:space="preserve"> amply </w:t>
      </w:r>
      <w:r w:rsidRPr="000766D3">
        <w:rPr>
          <w:rStyle w:val="StyleUnderline"/>
          <w:highlight w:val="yellow"/>
        </w:rPr>
        <w:t>demonstrates</w:t>
      </w:r>
      <w:r w:rsidRPr="00EE6410">
        <w:rPr>
          <w:rStyle w:val="StyleUnderline"/>
        </w:rPr>
        <w:t xml:space="preserve"> that </w:t>
      </w:r>
      <w:r w:rsidRPr="000766D3">
        <w:rPr>
          <w:rStyle w:val="StyleUnderline"/>
          <w:highlight w:val="yellow"/>
        </w:rPr>
        <w:t>new territorial acquisitions encourage statesmen to seek forward defences for</w:t>
      </w:r>
      <w:r w:rsidRPr="00EE6410">
        <w:rPr>
          <w:rStyle w:val="StyleUnderline"/>
        </w:rPr>
        <w:t xml:space="preserve"> their valuable </w:t>
      </w:r>
      <w:r w:rsidRPr="000766D3">
        <w:rPr>
          <w:rStyle w:val="StyleUnderline"/>
          <w:highlight w:val="yellow"/>
        </w:rPr>
        <w:t>new holdings. The quest for a defensive buffer for India</w:t>
      </w:r>
      <w:r>
        <w:t xml:space="preserve">, the jewel in the crown of the British Empire, </w:t>
      </w:r>
      <w:r w:rsidRPr="000766D3">
        <w:rPr>
          <w:rStyle w:val="StyleUnderline"/>
          <w:highlight w:val="yellow"/>
        </w:rPr>
        <w:t>drove British policy</w:t>
      </w:r>
      <w:r w:rsidRPr="00EE6410">
        <w:rPr>
          <w:rStyle w:val="StyleUnderline"/>
        </w:rPr>
        <w:t xml:space="preserve"> in Central Asia </w:t>
      </w:r>
      <w:r w:rsidRPr="000766D3">
        <w:rPr>
          <w:rStyle w:val="StyleUnderline"/>
          <w:highlight w:val="yellow"/>
        </w:rPr>
        <w:t>during the ‘Great Game’</w:t>
      </w:r>
      <w:r w:rsidRPr="00EE6410">
        <w:rPr>
          <w:rStyle w:val="StyleUnderline"/>
        </w:rPr>
        <w:t xml:space="preserve"> with imperial Russia. And </w:t>
      </w:r>
      <w:r w:rsidRPr="000766D3">
        <w:rPr>
          <w:rStyle w:val="StyleUnderline"/>
          <w:highlight w:val="yellow"/>
        </w:rPr>
        <w:t>after its triumph in the Russo-Japanese War</w:t>
      </w:r>
      <w:r>
        <w:t xml:space="preserve"> of 1904-1905, </w:t>
      </w:r>
      <w:r w:rsidRPr="000766D3">
        <w:rPr>
          <w:rStyle w:val="StyleUnderline"/>
          <w:highlight w:val="yellow"/>
        </w:rPr>
        <w:t>Tokyo</w:t>
      </w:r>
      <w:r w:rsidRPr="00EE6410">
        <w:rPr>
          <w:rStyle w:val="StyleUnderline"/>
        </w:rPr>
        <w:t xml:space="preserve"> almost instantly </w:t>
      </w:r>
      <w:r w:rsidRPr="000766D3">
        <w:rPr>
          <w:rStyle w:val="StyleUnderline"/>
          <w:highlight w:val="yellow"/>
        </w:rPr>
        <w:t>set out to mount a forward defence of Korea</w:t>
      </w:r>
      <w:r w:rsidRPr="00EE6410">
        <w:rPr>
          <w:rStyle w:val="StyleUnderline"/>
        </w:rPr>
        <w:t xml:space="preserve">, its principal gain from the conflict. </w:t>
      </w:r>
      <w:r w:rsidRPr="000766D3">
        <w:rPr>
          <w:rStyle w:val="StyleUnderline"/>
          <w:highlight w:val="yellow"/>
        </w:rPr>
        <w:t>Japanese pursuit of security</w:t>
      </w:r>
      <w:r w:rsidRPr="00EE6410">
        <w:rPr>
          <w:rStyle w:val="StyleUnderline"/>
        </w:rPr>
        <w:t xml:space="preserve"> on the Asian mainland ultimately </w:t>
      </w:r>
      <w:r w:rsidRPr="000766D3">
        <w:rPr>
          <w:rStyle w:val="StyleUnderline"/>
          <w:highlight w:val="yellow"/>
        </w:rPr>
        <w:t>led Tokyo to invade</w:t>
      </w:r>
      <w:r w:rsidRPr="00EE6410">
        <w:rPr>
          <w:rStyle w:val="StyleUnderline"/>
        </w:rPr>
        <w:t xml:space="preserve"> first Manchuria, then </w:t>
      </w:r>
      <w:r w:rsidRPr="000766D3">
        <w:rPr>
          <w:rStyle w:val="StyleUnderline"/>
          <w:highlight w:val="yellow"/>
        </w:rPr>
        <w:t>China</w:t>
      </w:r>
      <w:r w:rsidRPr="00EE6410">
        <w:rPr>
          <w:rStyle w:val="StyleUnderline"/>
        </w:rPr>
        <w:t xml:space="preserve"> proper</w:t>
      </w:r>
      <w:r>
        <w:t>.</w:t>
      </w:r>
    </w:p>
    <w:p w14:paraId="453F8C87" w14:textId="77777777" w:rsidR="003902A8" w:rsidRDefault="003902A8" w:rsidP="003902A8">
      <w:r>
        <w:t xml:space="preserve">To be sure, </w:t>
      </w:r>
      <w:r w:rsidRPr="008E684B">
        <w:rPr>
          <w:rStyle w:val="StyleUnderline"/>
        </w:rPr>
        <w:t>obtaining the Korean Peninsula and the southern half of Sakhalin Island in the peace settlement satiated perceived Japanese security needs and steadied the regional balance of power—briefly. But the ensuing strategic equilibrium bought Britain and the U</w:t>
      </w:r>
      <w:r>
        <w:t xml:space="preserve">nited </w:t>
      </w:r>
      <w:r w:rsidRPr="008E684B">
        <w:rPr>
          <w:rStyle w:val="StyleUnderline"/>
        </w:rPr>
        <w:t>S</w:t>
      </w:r>
      <w:r>
        <w:t xml:space="preserve">tates </w:t>
      </w:r>
      <w:r w:rsidRPr="008E684B">
        <w:rPr>
          <w:rStyle w:val="StyleUnderline"/>
        </w:rPr>
        <w:t xml:space="preserve">too little time to respond adequately to Japan’s eventual, forcible reordering of the Asian hierarchy. </w:t>
      </w:r>
      <w:r w:rsidRPr="00EE0D08">
        <w:rPr>
          <w:rStyle w:val="StyleUnderline"/>
          <w:highlight w:val="yellow"/>
        </w:rPr>
        <w:t>British leaders had struck up an alliance with Tokyo</w:t>
      </w:r>
      <w:r w:rsidRPr="008E684B">
        <w:rPr>
          <w:rStyle w:val="StyleUnderline"/>
        </w:rPr>
        <w:t xml:space="preserve"> in 1902 </w:t>
      </w:r>
      <w:r w:rsidRPr="00EE0D08">
        <w:rPr>
          <w:rStyle w:val="StyleUnderline"/>
          <w:highlight w:val="yellow"/>
        </w:rPr>
        <w:t>in hopes that Japan would become a responsible stakeholder</w:t>
      </w:r>
      <w:r w:rsidRPr="008E684B">
        <w:rPr>
          <w:rStyle w:val="StyleUnderline"/>
        </w:rPr>
        <w:t xml:space="preserve"> in its own backyard—managing East Asian affairs while permitting Britain to withdraw its fleet to tend to the growing, and more pressing, rivalry with Imperial Germany and its High Seas Fleet. </w:t>
      </w:r>
      <w:r w:rsidRPr="00EE0D08">
        <w:rPr>
          <w:rStyle w:val="StyleUnderline"/>
          <w:highlight w:val="yellow"/>
        </w:rPr>
        <w:t>This ‘realist’ calculus shattered during the opening phases of the Pacific War</w:t>
      </w:r>
      <w:r w:rsidRPr="008E684B">
        <w:rPr>
          <w:rStyle w:val="StyleUnderline"/>
        </w:rPr>
        <w:t xml:space="preserve">, when Japanese forces launched a blitzkrieg that dismantled the British Empire’s Far East holdings. </w:t>
      </w:r>
      <w:r w:rsidRPr="000766D3">
        <w:rPr>
          <w:rStyle w:val="StyleUnderline"/>
          <w:highlight w:val="yellow"/>
        </w:rPr>
        <w:t xml:space="preserve">Ambitious great powers tend to </w:t>
      </w:r>
      <w:r w:rsidRPr="000766D3">
        <w:rPr>
          <w:rStyle w:val="Emphasis"/>
          <w:highlight w:val="yellow"/>
        </w:rPr>
        <w:t>devour territorial concessions as appetizers—not dessert</w:t>
      </w:r>
      <w:r>
        <w:t>.</w:t>
      </w:r>
    </w:p>
    <w:p w14:paraId="0F8E2575" w14:textId="77777777" w:rsidR="00261FEE" w:rsidRPr="00A85B60" w:rsidRDefault="00261FEE" w:rsidP="00A85B60"/>
    <w:p w14:paraId="281FA269" w14:textId="77777777" w:rsidR="00EC7268" w:rsidRPr="00EC7268" w:rsidRDefault="00EC7268" w:rsidP="00EC7268"/>
    <w:p w14:paraId="52AF327D" w14:textId="360C1899" w:rsidR="00407DB8" w:rsidRDefault="00407DB8" w:rsidP="008534A5">
      <w:pPr>
        <w:pStyle w:val="Heading2"/>
      </w:pPr>
      <w:r>
        <w:t>Democracy DA</w:t>
      </w:r>
    </w:p>
    <w:p w14:paraId="2630B7E8" w14:textId="091443FC" w:rsidR="00407DB8" w:rsidRDefault="00407DB8" w:rsidP="00407DB8">
      <w:pPr>
        <w:pStyle w:val="Heading3"/>
      </w:pPr>
      <w:r>
        <w:t>1NC — Democracy DA</w:t>
      </w:r>
    </w:p>
    <w:p w14:paraId="6201C9D4" w14:textId="6F0C3DD3" w:rsidR="00407DB8" w:rsidRDefault="00407DB8" w:rsidP="00407DB8">
      <w:pPr>
        <w:pStyle w:val="Heading4"/>
      </w:pPr>
      <w:r>
        <w:t xml:space="preserve">First/next off is the </w:t>
      </w:r>
      <w:r w:rsidRPr="00850D6B">
        <w:rPr>
          <w:u w:val="single"/>
        </w:rPr>
        <w:t>Democracy DA</w:t>
      </w:r>
      <w:r>
        <w:t xml:space="preserve">. </w:t>
      </w:r>
    </w:p>
    <w:p w14:paraId="79A8A281" w14:textId="77777777" w:rsidR="00407DB8" w:rsidRPr="00FA2EBC" w:rsidRDefault="00407DB8" w:rsidP="00407DB8"/>
    <w:p w14:paraId="18B2DE10" w14:textId="7C9FE74A" w:rsidR="007B5F30" w:rsidRDefault="00407DB8" w:rsidP="007B5F30">
      <w:pPr>
        <w:pStyle w:val="Heading4"/>
      </w:pPr>
      <w:r w:rsidRPr="00FA2EBC">
        <w:rPr>
          <w:u w:val="single"/>
        </w:rPr>
        <w:t>First</w:t>
      </w:r>
      <w:r>
        <w:t xml:space="preserve">, </w:t>
      </w:r>
      <w:r w:rsidR="007B5F30">
        <w:t xml:space="preserve">U.S. democracy promotion in the Asia-Pacific is </w:t>
      </w:r>
      <w:r w:rsidR="007B5F30" w:rsidRPr="00B05B15">
        <w:rPr>
          <w:u w:val="single"/>
        </w:rPr>
        <w:t>successful</w:t>
      </w:r>
      <w:r w:rsidR="00E1516F" w:rsidRPr="00B05B15">
        <w:rPr>
          <w:u w:val="single"/>
        </w:rPr>
        <w:t xml:space="preserve"> now</w:t>
      </w:r>
      <w:r w:rsidR="007B5F30">
        <w:t>, bu</w:t>
      </w:r>
      <w:r w:rsidR="00E1516F">
        <w:t xml:space="preserve">t backsliding remains possible — U.S. </w:t>
      </w:r>
      <w:r w:rsidR="00E1516F" w:rsidRPr="00B05B15">
        <w:rPr>
          <w:u w:val="single"/>
        </w:rPr>
        <w:t>credibility</w:t>
      </w:r>
      <w:r w:rsidR="00E1516F">
        <w:t xml:space="preserve"> is key. </w:t>
      </w:r>
    </w:p>
    <w:p w14:paraId="20FDC8CE" w14:textId="45970038" w:rsidR="007B5F30" w:rsidRDefault="007B5F30" w:rsidP="007B5F30">
      <w:r w:rsidRPr="00EE3199">
        <w:rPr>
          <w:rStyle w:val="Style13ptBold"/>
        </w:rPr>
        <w:t>Busby and Carouso 15</w:t>
      </w:r>
      <w:r w:rsidR="00E1516F">
        <w:t xml:space="preserve"> —</w:t>
      </w:r>
      <w:r>
        <w:t xml:space="preserve"> Scott Busby, </w:t>
      </w:r>
      <w:r w:rsidRPr="00EE3199">
        <w:t>Deputy Assistant Secretary, Bureau of Democracy, Human Rights, and Labor</w:t>
      </w:r>
      <w:r>
        <w:t xml:space="preserve">, previously </w:t>
      </w:r>
      <w:r w:rsidRPr="00EE3199">
        <w:t>Director for Human Rights on the National Security Council in the White House</w:t>
      </w:r>
      <w:r>
        <w:t xml:space="preserve">, and </w:t>
      </w:r>
      <w:r w:rsidRPr="00EE3199">
        <w:t>James Carouso</w:t>
      </w:r>
      <w:r>
        <w:t xml:space="preserve">, </w:t>
      </w:r>
      <w:r w:rsidRPr="00EE3199">
        <w:t>Acting Deputy Assistant Secretary for Maritime and Mainland Southeast Asian Affairs, Bureau of East Asian and Pacific Affairs</w:t>
      </w:r>
      <w:r>
        <w:t xml:space="preserve">, previously </w:t>
      </w:r>
      <w:r w:rsidRPr="00EE3199">
        <w:t>Counselor for Economic Affairs at the U.S. Embassy in Jakarta</w:t>
      </w:r>
      <w:r>
        <w:t>, 2015 (“</w:t>
      </w:r>
      <w:r w:rsidRPr="00EE3199">
        <w:t>Democracy in Southeast Asia</w:t>
      </w:r>
      <w:r>
        <w:t>”, US Department of State, November 19</w:t>
      </w:r>
      <w:r w:rsidRPr="00EE3199">
        <w:rPr>
          <w:vertAlign w:val="superscript"/>
        </w:rPr>
        <w:t>th</w:t>
      </w:r>
      <w:r>
        <w:t xml:space="preserve">, Available Online at </w:t>
      </w:r>
      <w:hyperlink r:id="rId33" w:history="1">
        <w:r w:rsidRPr="002E2796">
          <w:rPr>
            <w:rStyle w:val="Hyperlink"/>
          </w:rPr>
          <w:t>http://www.state.gov/j/drl/rls/rm/2015/249788.htm</w:t>
        </w:r>
      </w:hyperlink>
      <w:r>
        <w:t>, Accessed on 07-01-2016, KG)</w:t>
      </w:r>
    </w:p>
    <w:p w14:paraId="430D5B21" w14:textId="77777777" w:rsidR="007B5F30" w:rsidRPr="00254135" w:rsidRDefault="007B5F30" w:rsidP="007B5F30">
      <w:pPr>
        <w:rPr>
          <w:rStyle w:val="StyleUnderline"/>
        </w:rPr>
      </w:pPr>
      <w:r w:rsidRPr="00F37996">
        <w:rPr>
          <w:rStyle w:val="StyleUnderline"/>
        </w:rPr>
        <w:t xml:space="preserve">Viewed from a long-term perspective, we can say that </w:t>
      </w:r>
      <w:r w:rsidRPr="009D51DE">
        <w:rPr>
          <w:rStyle w:val="StyleUnderline"/>
          <w:highlight w:val="yellow"/>
        </w:rPr>
        <w:t>significantly more people in Southeast Asia are living in democracies than 30 years ago,</w:t>
      </w:r>
      <w:r w:rsidRPr="009D51DE">
        <w:rPr>
          <w:rStyle w:val="StyleUnderline"/>
        </w:rPr>
        <w:t xml:space="preserve"> </w:t>
      </w:r>
      <w:r w:rsidRPr="009D51DE">
        <w:rPr>
          <w:rStyle w:val="StyleUnderline"/>
          <w:highlight w:val="yellow"/>
        </w:rPr>
        <w:t xml:space="preserve">although </w:t>
      </w:r>
      <w:r w:rsidRPr="009D51DE">
        <w:rPr>
          <w:rStyle w:val="StyleUnderline"/>
        </w:rPr>
        <w:t>we of course want to see more and faster progress, and</w:t>
      </w:r>
      <w:r w:rsidRPr="009D51DE">
        <w:rPr>
          <w:rStyle w:val="StyleUnderline"/>
          <w:highlight w:val="yellow"/>
        </w:rPr>
        <w:t xml:space="preserve"> millions still live under </w:t>
      </w:r>
      <w:r w:rsidRPr="009D51DE">
        <w:rPr>
          <w:rStyle w:val="StyleUnderline"/>
        </w:rPr>
        <w:t xml:space="preserve">repressive and </w:t>
      </w:r>
      <w:r w:rsidRPr="009D51DE">
        <w:rPr>
          <w:rStyle w:val="StyleUnderline"/>
          <w:highlight w:val="yellow"/>
        </w:rPr>
        <w:t>authoritarian governments</w:t>
      </w:r>
      <w:r w:rsidRPr="009D51DE">
        <w:rPr>
          <w:highlight w:val="yellow"/>
        </w:rPr>
        <w:t xml:space="preserve">. </w:t>
      </w:r>
      <w:r w:rsidRPr="009D51DE">
        <w:rPr>
          <w:rStyle w:val="StyleUnderline"/>
          <w:highlight w:val="yellow"/>
        </w:rPr>
        <w:t xml:space="preserve">In some countries we have seen </w:t>
      </w:r>
      <w:r w:rsidRPr="00E1516F">
        <w:rPr>
          <w:rStyle w:val="Emphasis"/>
          <w:highlight w:val="yellow"/>
        </w:rPr>
        <w:t>recent backsliding</w:t>
      </w:r>
      <w:r w:rsidRPr="009D51DE">
        <w:rPr>
          <w:rStyle w:val="StyleUnderline"/>
          <w:highlight w:val="yellow"/>
        </w:rPr>
        <w:t xml:space="preserve"> in democratic governance</w:t>
      </w:r>
      <w:r w:rsidRPr="00DF74AF">
        <w:t xml:space="preserve"> and respect for human rights. </w:t>
      </w:r>
      <w:r w:rsidRPr="00F37996">
        <w:rPr>
          <w:rStyle w:val="StyleUnderline"/>
        </w:rPr>
        <w:t>In Southeast Asia and around the world, we remain committed to the notion that effective and accountable governance, the rule of law, and respect for human rights provide the foundation for long-term political stability and sustainable development.</w:t>
      </w:r>
      <w:r>
        <w:rPr>
          <w:rStyle w:val="StyleUnderline"/>
        </w:rPr>
        <w:t xml:space="preserve"> </w:t>
      </w:r>
      <w:r w:rsidRPr="00DF74AF">
        <w:t xml:space="preserve">Rebalance to Asia and the Pacific Region </w:t>
      </w:r>
      <w:r w:rsidRPr="00F37996">
        <w:rPr>
          <w:rStyle w:val="StyleUnderline"/>
        </w:rPr>
        <w:t xml:space="preserve">The </w:t>
      </w:r>
      <w:r w:rsidRPr="009D2525">
        <w:rPr>
          <w:rStyle w:val="StyleUnderline"/>
          <w:highlight w:val="yellow"/>
        </w:rPr>
        <w:t>U.S</w:t>
      </w:r>
      <w:r w:rsidRPr="00F37996">
        <w:rPr>
          <w:rStyle w:val="StyleUnderline"/>
        </w:rPr>
        <w:t>. government’s “</w:t>
      </w:r>
      <w:r w:rsidRPr="009D2525">
        <w:rPr>
          <w:rStyle w:val="StyleUnderline"/>
          <w:highlight w:val="yellow"/>
        </w:rPr>
        <w:t>rebalance” to Asia and the Pacific region recognizes that our future prosperity and security are</w:t>
      </w:r>
      <w:r w:rsidRPr="00F37996">
        <w:rPr>
          <w:rStyle w:val="StyleUnderline"/>
        </w:rPr>
        <w:t xml:space="preserve"> inextricably </w:t>
      </w:r>
      <w:r w:rsidRPr="009D2525">
        <w:rPr>
          <w:rStyle w:val="StyleUnderline"/>
          <w:highlight w:val="yellow"/>
        </w:rPr>
        <w:t>tied to the region</w:t>
      </w:r>
      <w:r w:rsidRPr="00DF74AF">
        <w:t xml:space="preserve">. Over the past three decades, the region has experienced an unprecedented period of prosperity, lifting hundreds of millions out of extreme poverty. A growing middle class has expanded business and trade opportunities and driven reciprocal growth in countries around the world, including the United States. The rebalance reflects the importance we place on our economic, security, public diplomacy, and strategic engagement in Asia and the Pacific region, </w:t>
      </w:r>
      <w:r w:rsidRPr="00F37996">
        <w:rPr>
          <w:rStyle w:val="StyleUnderline"/>
        </w:rPr>
        <w:t>and our strong support for advancing democracy, good governance, justice, and human rights.</w:t>
      </w:r>
      <w:r w:rsidRPr="00DF74AF">
        <w:t xml:space="preserve"> </w:t>
      </w:r>
      <w:r w:rsidRPr="00F37996">
        <w:rPr>
          <w:rStyle w:val="StyleUnderline"/>
        </w:rPr>
        <w:t>These goals are mutually reinforcing elements of a unified strategy that, at its core, is about strengthening our relationships with the people of the region and their governments</w:t>
      </w:r>
      <w:r w:rsidRPr="00DF74AF">
        <w:t>. It is about protecting and promoting fundamental human rights, such as the freedoms of expression, association and assembly, all prerequisites to a “government by the people.” It is about citizens having the ability to choose their own leaders and influence the decisions that affect their lives, because solutions to the challenges facing Asia need to come from the bottom up, not the top down</w:t>
      </w:r>
      <w:r w:rsidRPr="009D2525">
        <w:t xml:space="preserve">. </w:t>
      </w:r>
      <w:r w:rsidRPr="009D2525">
        <w:rPr>
          <w:rStyle w:val="StyleUnderline"/>
        </w:rPr>
        <w:t>Promoting democracy and human rights, in Asia</w:t>
      </w:r>
      <w:r w:rsidRPr="009D2525">
        <w:t xml:space="preserve"> and around the world, is the right thing to do. It also </w:t>
      </w:r>
      <w:r w:rsidRPr="009D2525">
        <w:rPr>
          <w:rStyle w:val="StyleUnderline"/>
        </w:rPr>
        <w:t>strengthens our strategic presence and advances our strategic interests. It</w:t>
      </w:r>
      <w:r w:rsidRPr="00F37996">
        <w:rPr>
          <w:rStyle w:val="StyleUnderline"/>
        </w:rPr>
        <w:t xml:space="preserve"> helps build more stable societies by encouraging governments to give people peaceful outlets for expressing themselves and to seek the most enduring and reliable source of legitimacy: the consent of the governed</w:t>
      </w:r>
      <w:r w:rsidRPr="00DF74AF">
        <w:t xml:space="preserve">. It supports our economic goals by promoting laws and institutions that secure property rights, enforce contracts, and fight corruption. It empowers citizens to hold their governments accountable on issues like protecting the environment and ensuring product safety, which are important to the health and well-being of our own people. It aligns American leadership with the aspirations of everyday people in the region. </w:t>
      </w:r>
      <w:r w:rsidRPr="00F37996">
        <w:rPr>
          <w:rStyle w:val="StyleUnderline"/>
        </w:rPr>
        <w:t xml:space="preserve">By the same token, </w:t>
      </w:r>
      <w:r w:rsidRPr="009D2525">
        <w:rPr>
          <w:rStyle w:val="StyleUnderline"/>
          <w:highlight w:val="yellow"/>
        </w:rPr>
        <w:t>our strategic presence in Asia</w:t>
      </w:r>
      <w:r w:rsidRPr="00DF74AF">
        <w:t xml:space="preserve">—our alliances, our trade agreements, our development initiatives and partnerships, our ability to provide security and reassurance to our friends— </w:t>
      </w:r>
      <w:r w:rsidRPr="009D2525">
        <w:rPr>
          <w:rStyle w:val="StyleUnderline"/>
          <w:highlight w:val="yellow"/>
        </w:rPr>
        <w:t xml:space="preserve">enables us to </w:t>
      </w:r>
      <w:r w:rsidRPr="00E1516F">
        <w:rPr>
          <w:rStyle w:val="Emphasis"/>
          <w:highlight w:val="yellow"/>
        </w:rPr>
        <w:t>promote democracy</w:t>
      </w:r>
      <w:r w:rsidRPr="00E1516F">
        <w:rPr>
          <w:rStyle w:val="Emphasis"/>
        </w:rPr>
        <w:t xml:space="preserve"> and human rights </w:t>
      </w:r>
      <w:r w:rsidRPr="00E1516F">
        <w:rPr>
          <w:rStyle w:val="Emphasis"/>
          <w:highlight w:val="yellow"/>
        </w:rPr>
        <w:t>more effectively</w:t>
      </w:r>
      <w:r w:rsidRPr="00DF74AF">
        <w:t xml:space="preserve">. Our partners in the region are more likely to work with us on these issues if they know that the United States remains committed to maintaining our leadership in the region and that we will stand by them in moments of need. To advance the vision we share with so many of the region’s people, we must be present and principled at the same time. Advancing Democracy: Civil Society, Transparent and Responsive Governance, and Access to Information As we continue to deepen our engagement in Asia and the Pacific region, the promotion of democracy, human rights, and good governance is front and center—in private and public diplomacy. Our engagement is focused in three key areas: strengthening civil society, encouraging transparent and accountable governance, and increasing access to information. In his remarks before the UN General Assembly in September, President Obama noted, “When civil society thrives, communities can solve problems that governments cannot necessarily solve alone.” History has shown that durable change is most likely to come from within. That means to be truly effective, we must stand up for civil society, give civil society actors a lifeline of support when they need it, and help preserve space for them to make the case for change in their own societies. </w:t>
      </w:r>
      <w:r w:rsidRPr="00254135">
        <w:rPr>
          <w:rStyle w:val="StyleUnderline"/>
        </w:rPr>
        <w:t xml:space="preserve">Southeast Asia is home to a vibrant and active civil society that we work closely with through initiatives like the Young Southeast Asian Leaders Initiative. Countries like Indonesia, the Philippines, and Malaysia have some of the most vibrant and diverse civil society organizations in the world. However, the region has not been immune to a worldwide trend of government restrictions on civil society. One example </w:t>
      </w:r>
      <w:r w:rsidRPr="00E1516F">
        <w:rPr>
          <w:rStyle w:val="StyleUnderline"/>
        </w:rPr>
        <w:t>is Thailand, where the military regime has restricted civil liberties since seizing power in May 2014</w:t>
      </w:r>
      <w:r w:rsidRPr="00E1516F">
        <w:t xml:space="preserve">. Next door, the Cambodian government has also pushed through legislation restricting the ability of nongovernmental organizations to operate freely. </w:t>
      </w:r>
      <w:r w:rsidRPr="00E1516F">
        <w:rPr>
          <w:rStyle w:val="StyleUnderline"/>
        </w:rPr>
        <w:t>Some have argued that these crackdowns are a rejection of democracy, but in fact</w:t>
      </w:r>
      <w:r w:rsidRPr="00E1516F">
        <w:t xml:space="preserve">, </w:t>
      </w:r>
      <w:r w:rsidRPr="00E1516F">
        <w:rPr>
          <w:rStyle w:val="Emphasis"/>
        </w:rPr>
        <w:t>these repressive policies are the result of democracy’s powerful appeal</w:t>
      </w:r>
      <w:r w:rsidRPr="00E1516F">
        <w:t xml:space="preserve">. </w:t>
      </w:r>
      <w:r w:rsidRPr="00E1516F">
        <w:rPr>
          <w:rStyle w:val="StyleUnderline"/>
        </w:rPr>
        <w:t>Democratic movements raise citizens’ expectations and empower them to demand basic rights</w:t>
      </w:r>
      <w:r w:rsidRPr="00E1516F">
        <w:t>.</w:t>
      </w:r>
      <w:r w:rsidRPr="00DF74AF">
        <w:t xml:space="preserve"> Last year, </w:t>
      </w:r>
      <w:r w:rsidRPr="00254135">
        <w:rPr>
          <w:rStyle w:val="StyleUnderline"/>
        </w:rPr>
        <w:t>Indonesia hosted the largest single-day elections in the world</w:t>
      </w:r>
      <w:r w:rsidRPr="00DF74AF">
        <w:t xml:space="preserve">. During that election, </w:t>
      </w:r>
      <w:r w:rsidRPr="00254135">
        <w:rPr>
          <w:rStyle w:val="StyleUnderline"/>
        </w:rPr>
        <w:t>citizen-activists built a web app that crowd-sourced a parallel vote tally and helped increase the Indonesian electorate’s confidence in that historic day</w:t>
      </w:r>
      <w:r w:rsidRPr="00DF74AF">
        <w:t xml:space="preserve">. Similarly, </w:t>
      </w:r>
      <w:r w:rsidRPr="00254135">
        <w:rPr>
          <w:rStyle w:val="StyleUnderline"/>
        </w:rPr>
        <w:t>the recent elections in Burma enjoyed the participation of the vast majority of Burma’s citizens, marking another important step in its democratic transition.</w:t>
      </w:r>
      <w:r>
        <w:rPr>
          <w:rStyle w:val="StyleUnderline"/>
        </w:rPr>
        <w:t xml:space="preserve"> </w:t>
      </w:r>
      <w:r w:rsidRPr="00254135">
        <w:rPr>
          <w:rStyle w:val="StyleUnderline"/>
        </w:rPr>
        <w:t>In some Southeast Asian countries, new tools have enabled governments to be more open and to make data about governance more accessible, which has resulted in a better informed and empowered citizenry</w:t>
      </w:r>
      <w:r w:rsidRPr="00DF74AF">
        <w:t xml:space="preserve">. And we know that </w:t>
      </w:r>
      <w:r w:rsidRPr="00254135">
        <w:rPr>
          <w:rStyle w:val="StyleUnderline"/>
        </w:rPr>
        <w:t>open and transparent government is the best route to advancing both democracy and development</w:t>
      </w:r>
      <w:r w:rsidRPr="00DF74AF">
        <w:t xml:space="preserve">. For example, </w:t>
      </w:r>
      <w:r w:rsidRPr="00E1516F">
        <w:rPr>
          <w:rStyle w:val="StyleUnderline"/>
        </w:rPr>
        <w:t>in the Philippines, the government required grassroots participation in the planning and budgeting of poverty-reduction programs in every one of its municipal and provincial governments. That requirement has resulted not only in greater citizen involvement in the creation, implementation and evaluation of programs, but also bettered tailored policies for communities</w:t>
      </w:r>
      <w:r w:rsidRPr="00E1516F">
        <w:t xml:space="preserve">. </w:t>
      </w:r>
      <w:r w:rsidRPr="00B05B15">
        <w:rPr>
          <w:rStyle w:val="StyleUnderline"/>
          <w:highlight w:val="yellow"/>
        </w:rPr>
        <w:t>The Philippines undertook</w:t>
      </w:r>
      <w:r w:rsidRPr="00E1516F">
        <w:rPr>
          <w:rStyle w:val="StyleUnderline"/>
        </w:rPr>
        <w:t xml:space="preserve"> this initiative as a founding member of </w:t>
      </w:r>
      <w:r w:rsidRPr="00B05B15">
        <w:rPr>
          <w:rStyle w:val="StyleUnderline"/>
          <w:highlight w:val="yellow"/>
        </w:rPr>
        <w:t>the Open Government Partnership</w:t>
      </w:r>
      <w:r w:rsidRPr="00E1516F">
        <w:rPr>
          <w:rStyle w:val="StyleUnderline"/>
        </w:rPr>
        <w:t xml:space="preserve"> (OGP)—a multilateral</w:t>
      </w:r>
      <w:r w:rsidRPr="00254135">
        <w:rPr>
          <w:rStyle w:val="StyleUnderline"/>
        </w:rPr>
        <w:t xml:space="preserve"> initiative that includes governments and civil society from around the world working together on good governance reforms. </w:t>
      </w:r>
      <w:r w:rsidRPr="00B05B15">
        <w:rPr>
          <w:rStyle w:val="StyleUnderline"/>
          <w:highlight w:val="yellow"/>
        </w:rPr>
        <w:t>The U</w:t>
      </w:r>
      <w:r w:rsidRPr="00254135">
        <w:rPr>
          <w:rStyle w:val="StyleUnderline"/>
        </w:rPr>
        <w:t xml:space="preserve">nited </w:t>
      </w:r>
      <w:r w:rsidRPr="00B05B15">
        <w:rPr>
          <w:rStyle w:val="StyleUnderline"/>
          <w:highlight w:val="yellow"/>
        </w:rPr>
        <w:t>S</w:t>
      </w:r>
      <w:r w:rsidRPr="00254135">
        <w:rPr>
          <w:rStyle w:val="StyleUnderline"/>
        </w:rPr>
        <w:t xml:space="preserve">tates </w:t>
      </w:r>
      <w:r w:rsidRPr="00B05B15">
        <w:rPr>
          <w:rStyle w:val="StyleUnderline"/>
          <w:highlight w:val="yellow"/>
        </w:rPr>
        <w:t>was</w:t>
      </w:r>
      <w:r w:rsidRPr="00254135">
        <w:rPr>
          <w:rStyle w:val="StyleUnderline"/>
        </w:rPr>
        <w:t xml:space="preserve"> also </w:t>
      </w:r>
      <w:r w:rsidRPr="00B05B15">
        <w:rPr>
          <w:rStyle w:val="StyleUnderline"/>
          <w:highlight w:val="yellow"/>
        </w:rPr>
        <w:t>a founding member of this effort</w:t>
      </w:r>
      <w:r w:rsidRPr="00254135">
        <w:rPr>
          <w:rStyle w:val="StyleUnderline"/>
        </w:rPr>
        <w:t xml:space="preserve"> as was Indonesia</w:t>
      </w:r>
      <w:r w:rsidRPr="00DF74AF">
        <w:t xml:space="preserve">, which chaired the OGP in 2014. </w:t>
      </w:r>
      <w:r w:rsidRPr="00B05B15">
        <w:rPr>
          <w:rStyle w:val="Emphasis"/>
          <w:highlight w:val="yellow"/>
        </w:rPr>
        <w:t xml:space="preserve">This partnership </w:t>
      </w:r>
      <w:r w:rsidRPr="009D2525">
        <w:rPr>
          <w:rStyle w:val="Emphasis"/>
          <w:highlight w:val="yellow"/>
        </w:rPr>
        <w:t>allows the U.S. government to promote democracy</w:t>
      </w:r>
      <w:r w:rsidRPr="00B05B15">
        <w:t xml:space="preserve"> </w:t>
      </w:r>
      <w:r w:rsidRPr="00B05B15">
        <w:rPr>
          <w:rStyle w:val="StyleUnderline"/>
        </w:rPr>
        <w:t>and good governance</w:t>
      </w:r>
      <w:r w:rsidRPr="00B05B15">
        <w:t xml:space="preserve"> </w:t>
      </w:r>
      <w:r w:rsidRPr="009D2525">
        <w:rPr>
          <w:rStyle w:val="Emphasis"/>
          <w:highlight w:val="yellow"/>
        </w:rPr>
        <w:t>through practical cooperation with governments</w:t>
      </w:r>
      <w:r w:rsidRPr="009D2525">
        <w:rPr>
          <w:highlight w:val="yellow"/>
        </w:rPr>
        <w:t xml:space="preserve"> </w:t>
      </w:r>
      <w:r w:rsidRPr="00E1516F">
        <w:rPr>
          <w:rStyle w:val="StyleUnderline"/>
        </w:rPr>
        <w:t>such as the Philippines and Indonesia</w:t>
      </w:r>
      <w:r w:rsidRPr="00254135">
        <w:rPr>
          <w:rStyle w:val="StyleUnderline"/>
        </w:rPr>
        <w:t xml:space="preserve"> to improve governance by making it more open and more transparent</w:t>
      </w:r>
      <w:r w:rsidRPr="00DF74AF">
        <w:t xml:space="preserve">. </w:t>
      </w:r>
      <w:r w:rsidRPr="00254135">
        <w:rPr>
          <w:rStyle w:val="StyleUnderline"/>
        </w:rPr>
        <w:t>We will continue to push to expand participation in the OGP in Southeast Asia. OGP members are required to construct national action plans in consultation with civil society and to agree upon reforms in the areas of transparency, anticorruption, good governance, and citizen participation. This structure ensures that governments make transparent aspects of their decision-making and activity, and it preserves an open society in which citizens are free to scrutinize and criticize government and identify opportunities for improvement</w:t>
      </w:r>
      <w:r w:rsidRPr="00DF74AF">
        <w:t xml:space="preserve">. This can be an uncomfortable process for governments, but it is a critical piece of what makes it possible for citizens to hold their leaders accountable. As we push for this government-to-government cooperation, we also realize that initiatives like OGP only work if they are supported by an open and active civil society that is able to express itself openly and share information freely. This is why access to information is the third element in our democracy promotion strategy. </w:t>
      </w:r>
      <w:r w:rsidRPr="00254135">
        <w:rPr>
          <w:rStyle w:val="StyleUnderline"/>
        </w:rPr>
        <w:t>In Southeast Asia, we have seen explosive growth in Internet access and usage, sometimes catching governments in the region by surprise, even, as they grapple with how to manage this flow of information. We believe access to information and freedom of expression are important indicators of a democracy’s health</w:t>
      </w:r>
      <w:r w:rsidRPr="00DF74AF">
        <w:t xml:space="preserve">. A free and open Internet as well as an independent press are instrumental in rooting out corruption and increasing government accountability. </w:t>
      </w:r>
      <w:r w:rsidRPr="00254135">
        <w:rPr>
          <w:rStyle w:val="StyleUnderline"/>
        </w:rPr>
        <w:t>At the same time, we also are troubled by what appears to be backsliding in recent months with respect to restrictions on both traditional and online media around the world, including in the region. In some countries, defamation and national security laws have been used to harass, intimidate and silence journalists and bloggers. In Malaysia, officials have tightened restrictions on freedom of expression, and government critics are now victims of charges under Malaysia’s Sedition Laws</w:t>
      </w:r>
      <w:r w:rsidRPr="00DF74AF">
        <w:t xml:space="preserve">, which Prime Minister Najib publicly committed to eliminating only three years ago. And in countries like Vietnam—which has an impressive level of Internet penetration and has made modest improvement in human rights over the last few years—many journalists and online activists continue to suffer harassment or remain in prison for peacefully expressing their views. Civil society, government transparency, and access to information are a three-legged stool upon which strong democracies are built. In addition to our diplomatic efforts to bolster these foundations, we also provide grass-roots, results-oriented programming. </w:t>
      </w:r>
      <w:r w:rsidRPr="002B052F">
        <w:rPr>
          <w:rStyle w:val="StyleUnderline"/>
          <w:highlight w:val="yellow"/>
        </w:rPr>
        <w:t xml:space="preserve">Across the region, we support </w:t>
      </w:r>
      <w:r w:rsidRPr="00E1516F">
        <w:rPr>
          <w:rStyle w:val="Emphasis"/>
          <w:highlight w:val="yellow"/>
        </w:rPr>
        <w:t>dozens of innovative programs</w:t>
      </w:r>
      <w:r w:rsidRPr="00B05B15">
        <w:rPr>
          <w:rStyle w:val="StyleUnderline"/>
        </w:rPr>
        <w:t xml:space="preserve"> that increase the effectiveness of local civil society organizations to improve their communities on their terms</w:t>
      </w:r>
      <w:r w:rsidRPr="002B052F">
        <w:rPr>
          <w:rStyle w:val="StyleUnderline"/>
        </w:rPr>
        <w:t xml:space="preserve">. </w:t>
      </w:r>
      <w:r w:rsidRPr="00B05B15">
        <w:rPr>
          <w:rStyle w:val="StyleUnderline"/>
        </w:rPr>
        <w:t>Our programs have trained labor activists, brought human rights principles to security forces, strengthened election mechanisms, and enabled citizen journalists to connect, share, and publish their work. Our rapid response mechanisms have enabled us to provide immediate relief and help activists and civil society leaders and their organizations when their governments respond negatively to their insisting on having a voice in</w:t>
      </w:r>
      <w:r w:rsidRPr="00254135">
        <w:rPr>
          <w:rStyle w:val="StyleUnderline"/>
        </w:rPr>
        <w:t xml:space="preserve"> the decisions that most affect their lives.</w:t>
      </w:r>
    </w:p>
    <w:p w14:paraId="22A770CB" w14:textId="77777777" w:rsidR="00407DB8" w:rsidRPr="00FA2EBC" w:rsidRDefault="00407DB8" w:rsidP="00407DB8"/>
    <w:p w14:paraId="0C9EE33B" w14:textId="6D9C6E65" w:rsidR="00407DB8" w:rsidRDefault="00407DB8" w:rsidP="00407DB8">
      <w:pPr>
        <w:pStyle w:val="Heading4"/>
      </w:pPr>
      <w:r w:rsidRPr="00FA2EBC">
        <w:rPr>
          <w:u w:val="single"/>
        </w:rPr>
        <w:t>Second</w:t>
      </w:r>
      <w:r>
        <w:t xml:space="preserve">, the plan crushes U.S. </w:t>
      </w:r>
      <w:r w:rsidRPr="00F309B0">
        <w:rPr>
          <w:u w:val="single"/>
        </w:rPr>
        <w:t>democracy promotion</w:t>
      </w:r>
      <w:r w:rsidR="00B05B15">
        <w:t xml:space="preserve"> — abandoning Taiwan decimates American credibility. </w:t>
      </w:r>
    </w:p>
    <w:p w14:paraId="46800CD9" w14:textId="77777777" w:rsidR="00407DB8" w:rsidRDefault="00407DB8" w:rsidP="00407DB8">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3979C66F" w14:textId="77777777" w:rsidR="00407DB8" w:rsidRDefault="00407DB8" w:rsidP="00407DB8">
      <w:r w:rsidRPr="002D51AC">
        <w:rPr>
          <w:rStyle w:val="StyleUnderline"/>
        </w:rPr>
        <w:t>The argument for abandoning Taiwan</w:t>
      </w:r>
      <w:r>
        <w:t xml:space="preserve"> may be superficially appealing in its cold-blooded logic.  But it </w:t>
      </w:r>
      <w:r w:rsidRPr="002D51AC">
        <w:rPr>
          <w:rStyle w:val="StyleUnderline"/>
        </w:rPr>
        <w:t>is terribly wrong</w:t>
      </w:r>
      <w:r>
        <w:t>.</w:t>
      </w:r>
    </w:p>
    <w:p w14:paraId="0FBE75DB" w14:textId="77777777" w:rsidR="00407DB8" w:rsidRDefault="00407DB8" w:rsidP="00407DB8">
      <w:r w:rsidRPr="002D51AC">
        <w:rPr>
          <w:rStyle w:val="StyleUnderline"/>
        </w:rPr>
        <w:t>U.S. foreign policy has always been a reflection of American principles</w:t>
      </w:r>
      <w:r>
        <w:t xml:space="preserve"> along with strategic and economic interests.  </w:t>
      </w:r>
      <w:r w:rsidRPr="00141933">
        <w:rPr>
          <w:rStyle w:val="StyleUnderline"/>
          <w:highlight w:val="yellow"/>
        </w:rPr>
        <w:t>Taiwan is a legitimate democracy</w:t>
      </w:r>
      <w:r>
        <w:t xml:space="preserve">, one </w:t>
      </w:r>
      <w:r w:rsidRPr="002D51AC">
        <w:rPr>
          <w:rStyle w:val="StyleUnderline"/>
        </w:rPr>
        <w:t>with a long history of close friendship with the U</w:t>
      </w:r>
      <w:r>
        <w:t xml:space="preserve">nited </w:t>
      </w:r>
      <w:r w:rsidRPr="002D51AC">
        <w:rPr>
          <w:rStyle w:val="StyleUnderline"/>
        </w:rPr>
        <w:t>S</w:t>
      </w:r>
      <w:r>
        <w:t xml:space="preserve">tates, </w:t>
      </w:r>
      <w:r w:rsidRPr="00141933">
        <w:rPr>
          <w:rStyle w:val="StyleUnderline"/>
          <w:highlight w:val="yellow"/>
        </w:rPr>
        <w:t>threatened by a large authoritarian state</w:t>
      </w:r>
      <w:r w:rsidRPr="002D51AC">
        <w:rPr>
          <w:rStyle w:val="StyleUnderline"/>
        </w:rPr>
        <w:t xml:space="preserve"> demanding a political annexation that Taiwan’s people clearly do not want. </w:t>
      </w:r>
      <w:r w:rsidRPr="00141933">
        <w:rPr>
          <w:rStyle w:val="StyleUnderline"/>
          <w:highlight w:val="yellow"/>
        </w:rPr>
        <w:t xml:space="preserve">If Americans will not stand by Taiwan, the </w:t>
      </w:r>
      <w:r w:rsidRPr="00141933">
        <w:rPr>
          <w:rStyle w:val="Emphasis"/>
          <w:highlight w:val="yellow"/>
        </w:rPr>
        <w:t>principled component</w:t>
      </w:r>
      <w:r w:rsidRPr="00141933">
        <w:rPr>
          <w:rStyle w:val="StyleUnderline"/>
          <w:highlight w:val="yellow"/>
        </w:rPr>
        <w:t xml:space="preserve"> of U.S. foreign policy is </w:t>
      </w:r>
      <w:r w:rsidRPr="00141933">
        <w:rPr>
          <w:rStyle w:val="Emphasis"/>
          <w:highlight w:val="yellow"/>
        </w:rPr>
        <w:t>dead</w:t>
      </w:r>
      <w:r>
        <w:t>.</w:t>
      </w:r>
    </w:p>
    <w:p w14:paraId="18BC0AC2" w14:textId="77777777" w:rsidR="00407DB8" w:rsidRDefault="00407DB8" w:rsidP="00407DB8">
      <w:r>
        <w:t xml:space="preserve">But abandoning Taiwan would not be merely immoral. </w:t>
      </w:r>
      <w:r w:rsidRPr="00141933">
        <w:rPr>
          <w:rStyle w:val="StyleUnderline"/>
          <w:highlight w:val="yellow"/>
        </w:rPr>
        <w:t xml:space="preserve">Washington has </w:t>
      </w:r>
      <w:r w:rsidRPr="00141933">
        <w:rPr>
          <w:rStyle w:val="Emphasis"/>
          <w:highlight w:val="yellow"/>
        </w:rPr>
        <w:t>economic</w:t>
      </w:r>
      <w:r w:rsidRPr="00141933">
        <w:rPr>
          <w:rStyle w:val="StyleUnderline"/>
          <w:highlight w:val="yellow"/>
        </w:rPr>
        <w:t xml:space="preserve">, </w:t>
      </w:r>
      <w:r w:rsidRPr="00141933">
        <w:rPr>
          <w:rStyle w:val="Emphasis"/>
          <w:highlight w:val="yellow"/>
        </w:rPr>
        <w:t>political</w:t>
      </w:r>
      <w:r w:rsidRPr="00141933">
        <w:rPr>
          <w:rStyle w:val="StyleUnderline"/>
          <w:highlight w:val="yellow"/>
        </w:rPr>
        <w:t xml:space="preserve"> and </w:t>
      </w:r>
      <w:r w:rsidRPr="00141933">
        <w:rPr>
          <w:rStyle w:val="Emphasis"/>
          <w:highlight w:val="yellow"/>
        </w:rPr>
        <w:t>strategic</w:t>
      </w:r>
      <w:r w:rsidRPr="00141933">
        <w:rPr>
          <w:rStyle w:val="StyleUnderline"/>
          <w:highlight w:val="yellow"/>
        </w:rPr>
        <w:t xml:space="preserve"> interests in promoting democracy worldwide</w:t>
      </w:r>
      <w:r>
        <w:t xml:space="preserve">. In general, </w:t>
      </w:r>
      <w:r w:rsidRPr="00141933">
        <w:rPr>
          <w:rStyle w:val="StyleUnderline"/>
          <w:highlight w:val="yellow"/>
        </w:rPr>
        <w:t>democratic governments make better international citizens</w:t>
      </w:r>
      <w:r w:rsidRPr="002D51AC">
        <w:rPr>
          <w:rStyle w:val="StyleUnderline"/>
        </w:rPr>
        <w:t xml:space="preserve"> than authoritarian states </w:t>
      </w:r>
      <w:r w:rsidRPr="00141933">
        <w:rPr>
          <w:rStyle w:val="StyleUnderline"/>
          <w:highlight w:val="yellow"/>
        </w:rPr>
        <w:t>and are more likely to be partners than adversaries</w:t>
      </w:r>
      <w:r w:rsidRPr="002D51AC">
        <w:rPr>
          <w:rStyle w:val="StyleUnderline"/>
        </w:rPr>
        <w:t xml:space="preserve"> in America’s pursuit of its global agenda. </w:t>
      </w:r>
      <w:r w:rsidRPr="00141933">
        <w:rPr>
          <w:rStyle w:val="StyleUnderline"/>
          <w:highlight w:val="yellow"/>
        </w:rPr>
        <w:t>Abandoning Taiwan would not only reduce the democratic world in concrete terms</w:t>
      </w:r>
      <w:r w:rsidRPr="002D51AC">
        <w:rPr>
          <w:rStyle w:val="StyleUnderline"/>
        </w:rPr>
        <w:t xml:space="preserve"> by throwing a community of 23 million people back over the barbed-wire fence. </w:t>
      </w:r>
      <w:r w:rsidRPr="00141933">
        <w:rPr>
          <w:rStyle w:val="StyleUnderline"/>
          <w:highlight w:val="yellow"/>
        </w:rPr>
        <w:t>It would</w:t>
      </w:r>
      <w:r w:rsidRPr="002D51AC">
        <w:rPr>
          <w:rStyle w:val="StyleUnderline"/>
        </w:rPr>
        <w:t xml:space="preserve"> also </w:t>
      </w:r>
      <w:r w:rsidRPr="00141933">
        <w:rPr>
          <w:rStyle w:val="StyleUnderline"/>
          <w:highlight w:val="yellow"/>
        </w:rPr>
        <w:t xml:space="preserve">signal that America is </w:t>
      </w:r>
      <w:r w:rsidRPr="00141933">
        <w:rPr>
          <w:rStyle w:val="Emphasis"/>
          <w:highlight w:val="yellow"/>
        </w:rPr>
        <w:t>no longer serious about promoting democratization elsewhere</w:t>
      </w:r>
      <w:r>
        <w:t>.</w:t>
      </w:r>
    </w:p>
    <w:p w14:paraId="00F570CC" w14:textId="77777777" w:rsidR="00407DB8" w:rsidRDefault="00407DB8" w:rsidP="00407DB8"/>
    <w:p w14:paraId="35800028" w14:textId="55D2AB4D" w:rsidR="00564D36" w:rsidRPr="00B962BC" w:rsidRDefault="00564D36" w:rsidP="00564D36">
      <w:pPr>
        <w:pStyle w:val="Heading4"/>
      </w:pPr>
      <w:r w:rsidRPr="00564D36">
        <w:rPr>
          <w:u w:val="single"/>
        </w:rPr>
        <w:t>Finally</w:t>
      </w:r>
      <w:r>
        <w:t xml:space="preserve">, effective democracy promotion is crucial to </w:t>
      </w:r>
      <w:r w:rsidRPr="00B962BC">
        <w:rPr>
          <w:u w:val="single"/>
        </w:rPr>
        <w:t>global stability</w:t>
      </w:r>
      <w:r>
        <w:t xml:space="preserve"> — it solves the </w:t>
      </w:r>
      <w:r>
        <w:rPr>
          <w:u w:val="single"/>
        </w:rPr>
        <w:t>root cause</w:t>
      </w:r>
      <w:r w:rsidR="00802009">
        <w:t xml:space="preserve"> of war and other </w:t>
      </w:r>
      <w:r w:rsidR="00802009">
        <w:rPr>
          <w:u w:val="single"/>
        </w:rPr>
        <w:t>existential threats</w:t>
      </w:r>
      <w:r>
        <w:t xml:space="preserve">. </w:t>
      </w:r>
    </w:p>
    <w:p w14:paraId="0A92C8CA" w14:textId="77777777" w:rsidR="00564D36" w:rsidRDefault="00564D36" w:rsidP="00564D36">
      <w:r w:rsidRPr="00B962BC">
        <w:rPr>
          <w:rStyle w:val="Style13ptBold"/>
        </w:rPr>
        <w:t>Miller 12</w:t>
      </w:r>
      <w:r>
        <w:t xml:space="preserve"> — </w:t>
      </w:r>
      <w:r w:rsidRPr="00B962BC">
        <w:t>Paul D. Miller</w:t>
      </w:r>
      <w:r>
        <w:t xml:space="preserve">, </w:t>
      </w:r>
      <w:r w:rsidRPr="00B962BC">
        <w:t xml:space="preserve">Assistant Professor in the Department of Regional and Analytical Studies at the College of International Security Affairs at the National Defense University, serves as an Officer in the U.S. Army Reserve and was deployed to Afghanistan in 2002, served as Director for Afghanistan on the National Security Council from 2007 to 2009, served as a political analyst for the Central Intelligence Agency specializing in South Asia, holds a Masters in Public Policy </w:t>
      </w:r>
      <w:r>
        <w:t>from the John F. Kennedy School of Government at</w:t>
      </w:r>
      <w:r w:rsidRPr="00B962BC">
        <w:t xml:space="preserve"> Harvard University and a Ph.D. in International Relations from Georgetown University</w:t>
      </w:r>
      <w:r>
        <w:t>, 2012 (“</w:t>
      </w:r>
      <w:r w:rsidRPr="00B962BC">
        <w:t>American Grand Strategy and the Democratic Peace</w:t>
      </w:r>
      <w:r>
        <w:t xml:space="preserve">,” </w:t>
      </w:r>
      <w:r w:rsidRPr="00B962BC">
        <w:rPr>
          <w:i/>
        </w:rPr>
        <w:t>Survival: Global Politics and Strategy</w:t>
      </w:r>
      <w:r>
        <w:t>, Volume 54, Issue 2, Available Online to Subscribing Institutions via Taylor &amp; Francis Online)</w:t>
      </w:r>
    </w:p>
    <w:p w14:paraId="3C2DA115" w14:textId="77777777" w:rsidR="00564D36" w:rsidRDefault="00564D36" w:rsidP="00564D36">
      <w:r>
        <w:t xml:space="preserve">A grand strategy that includes promoting the democratic peace has much to recommend it. </w:t>
      </w:r>
      <w:r w:rsidRPr="00E02E59">
        <w:rPr>
          <w:rStyle w:val="StyleUnderline"/>
        </w:rPr>
        <w:t xml:space="preserve">The historical evidence seems </w:t>
      </w:r>
      <w:r w:rsidRPr="00B962BC">
        <w:rPr>
          <w:rStyle w:val="Emphasis"/>
        </w:rPr>
        <w:t>convincing</w:t>
      </w:r>
      <w:r w:rsidRPr="00E02E59">
        <w:rPr>
          <w:rStyle w:val="StyleUnderline"/>
        </w:rPr>
        <w:t xml:space="preserve">: </w:t>
      </w:r>
      <w:r w:rsidRPr="00802009">
        <w:rPr>
          <w:rStyle w:val="StyleUnderline"/>
          <w:highlight w:val="yellow"/>
        </w:rPr>
        <w:t xml:space="preserve">established democracies </w:t>
      </w:r>
      <w:r w:rsidRPr="00802009">
        <w:rPr>
          <w:rStyle w:val="Emphasis"/>
          <w:highlight w:val="yellow"/>
        </w:rPr>
        <w:t>rarely, if ever</w:t>
      </w:r>
      <w:r w:rsidRPr="00802009">
        <w:rPr>
          <w:rStyle w:val="StyleUnderline"/>
          <w:highlight w:val="yellow"/>
        </w:rPr>
        <w:t>, fight one another. The more states that adopt democracy, the fewer</w:t>
      </w:r>
      <w:r w:rsidRPr="00E02E59">
        <w:rPr>
          <w:rStyle w:val="StyleUnderline"/>
        </w:rPr>
        <w:t xml:space="preserve"> there </w:t>
      </w:r>
      <w:r w:rsidRPr="00802009">
        <w:rPr>
          <w:rStyle w:val="StyleUnderline"/>
          <w:highlight w:val="yellow"/>
        </w:rPr>
        <w:t>are</w:t>
      </w:r>
      <w:r w:rsidRPr="00E02E59">
        <w:rPr>
          <w:rStyle w:val="StyleUnderline"/>
        </w:rPr>
        <w:t xml:space="preserve"> that are likely to become </w:t>
      </w:r>
      <w:r w:rsidRPr="00802009">
        <w:rPr>
          <w:rStyle w:val="StyleUnderline"/>
          <w:highlight w:val="yellow"/>
        </w:rPr>
        <w:t>enemies of the U</w:t>
      </w:r>
      <w:r>
        <w:t xml:space="preserve">nited </w:t>
      </w:r>
      <w:r w:rsidRPr="00802009">
        <w:rPr>
          <w:rStyle w:val="StyleUnderline"/>
          <w:highlight w:val="yellow"/>
        </w:rPr>
        <w:t>S</w:t>
      </w:r>
      <w:r>
        <w:t xml:space="preserve">tates. Additionally, as summarised by Sean M. Lynn Jones, editor of International Security, </w:t>
      </w:r>
      <w:r w:rsidRPr="00E02E59">
        <w:rPr>
          <w:rStyle w:val="StyleUnderline"/>
        </w:rPr>
        <w:t xml:space="preserve">democracy has a number of other benefits directly helpful for US national security. </w:t>
      </w:r>
      <w:r w:rsidRPr="00802009">
        <w:rPr>
          <w:rStyle w:val="StyleUnderline"/>
          <w:highlight w:val="yellow"/>
        </w:rPr>
        <w:t xml:space="preserve">Democracies are </w:t>
      </w:r>
      <w:r w:rsidRPr="00802009">
        <w:rPr>
          <w:rStyle w:val="Emphasis"/>
          <w:highlight w:val="yellow"/>
        </w:rPr>
        <w:t>less likely to use violence against their own people</w:t>
      </w:r>
      <w:r w:rsidRPr="00802009">
        <w:rPr>
          <w:rStyle w:val="StyleUnderline"/>
          <w:highlight w:val="yellow"/>
        </w:rPr>
        <w:t xml:space="preserve"> and therefore </w:t>
      </w:r>
      <w:r w:rsidRPr="00802009">
        <w:rPr>
          <w:rStyle w:val="Emphasis"/>
          <w:highlight w:val="yellow"/>
        </w:rPr>
        <w:t>less likely to draw in outside intervention</w:t>
      </w:r>
      <w:r w:rsidRPr="00802009">
        <w:rPr>
          <w:rStyle w:val="StyleUnderline"/>
          <w:highlight w:val="yellow"/>
        </w:rPr>
        <w:t xml:space="preserve">. They </w:t>
      </w:r>
      <w:r w:rsidRPr="00802009">
        <w:rPr>
          <w:rStyle w:val="Emphasis"/>
          <w:highlight w:val="yellow"/>
        </w:rPr>
        <w:t>rarely sponsor</w:t>
      </w:r>
      <w:r w:rsidRPr="00B962BC">
        <w:rPr>
          <w:rStyle w:val="Emphasis"/>
        </w:rPr>
        <w:t xml:space="preserve"> international </w:t>
      </w:r>
      <w:r w:rsidRPr="00802009">
        <w:rPr>
          <w:rStyle w:val="Emphasis"/>
          <w:highlight w:val="yellow"/>
        </w:rPr>
        <w:t>terrorism</w:t>
      </w:r>
      <w:r w:rsidRPr="00802009">
        <w:rPr>
          <w:rStyle w:val="StyleUnderline"/>
          <w:highlight w:val="yellow"/>
        </w:rPr>
        <w:t xml:space="preserve">. Democracies have </w:t>
      </w:r>
      <w:r w:rsidRPr="00802009">
        <w:rPr>
          <w:rStyle w:val="Emphasis"/>
          <w:highlight w:val="yellow"/>
        </w:rPr>
        <w:t>better</w:t>
      </w:r>
      <w:r w:rsidRPr="00B962BC">
        <w:rPr>
          <w:rStyle w:val="Emphasis"/>
        </w:rPr>
        <w:t xml:space="preserve"> long-run </w:t>
      </w:r>
      <w:r w:rsidRPr="00802009">
        <w:rPr>
          <w:rStyle w:val="Emphasis"/>
          <w:highlight w:val="yellow"/>
        </w:rPr>
        <w:t>economic prospects</w:t>
      </w:r>
      <w:r w:rsidRPr="00802009">
        <w:rPr>
          <w:rStyle w:val="StyleUnderline"/>
          <w:highlight w:val="yellow"/>
        </w:rPr>
        <w:t xml:space="preserve">, rarely experience </w:t>
      </w:r>
      <w:r w:rsidRPr="00802009">
        <w:rPr>
          <w:rStyle w:val="Emphasis"/>
          <w:highlight w:val="yellow"/>
        </w:rPr>
        <w:t>famine</w:t>
      </w:r>
      <w:r w:rsidRPr="00802009">
        <w:rPr>
          <w:rStyle w:val="StyleUnderline"/>
          <w:highlight w:val="yellow"/>
        </w:rPr>
        <w:t xml:space="preserve">, and produce </w:t>
      </w:r>
      <w:r w:rsidRPr="00802009">
        <w:rPr>
          <w:rStyle w:val="Emphasis"/>
          <w:highlight w:val="yellow"/>
        </w:rPr>
        <w:t>fewer refugees</w:t>
      </w:r>
      <w:r>
        <w:t xml:space="preserve"> than non-democracies, </w:t>
      </w:r>
      <w:r w:rsidRPr="00E02E59">
        <w:rPr>
          <w:rStyle w:val="StyleUnderline"/>
        </w:rPr>
        <w:t xml:space="preserve">which means they require </w:t>
      </w:r>
      <w:r w:rsidRPr="00B962BC">
        <w:rPr>
          <w:rStyle w:val="Emphasis"/>
        </w:rPr>
        <w:t>less international aid</w:t>
      </w:r>
      <w:r w:rsidRPr="00E02E59">
        <w:rPr>
          <w:rStyle w:val="StyleUnderline"/>
        </w:rPr>
        <w:t xml:space="preserve">, </w:t>
      </w:r>
      <w:r w:rsidRPr="00802009">
        <w:rPr>
          <w:rStyle w:val="StyleUnderline"/>
          <w:highlight w:val="yellow"/>
        </w:rPr>
        <w:t xml:space="preserve">are more likely to </w:t>
      </w:r>
      <w:r w:rsidRPr="00802009">
        <w:rPr>
          <w:rStyle w:val="Emphasis"/>
          <w:highlight w:val="yellow"/>
        </w:rPr>
        <w:t>trade</w:t>
      </w:r>
      <w:r w:rsidRPr="00B962BC">
        <w:rPr>
          <w:rStyle w:val="Emphasis"/>
        </w:rPr>
        <w:t xml:space="preserve"> with</w:t>
      </w:r>
      <w:r w:rsidRPr="00E02E59">
        <w:rPr>
          <w:rStyle w:val="StyleUnderline"/>
        </w:rPr>
        <w:t xml:space="preserve"> and </w:t>
      </w:r>
      <w:r w:rsidRPr="00B962BC">
        <w:rPr>
          <w:rStyle w:val="Emphasis"/>
        </w:rPr>
        <w:t>invest in</w:t>
      </w:r>
      <w:r w:rsidRPr="00E02E59">
        <w:rPr>
          <w:rStyle w:val="StyleUnderline"/>
        </w:rPr>
        <w:t xml:space="preserve"> the U</w:t>
      </w:r>
      <w:r>
        <w:t xml:space="preserve">nited </w:t>
      </w:r>
      <w:r w:rsidRPr="00E02E59">
        <w:rPr>
          <w:rStyle w:val="StyleUnderline"/>
        </w:rPr>
        <w:t>S</w:t>
      </w:r>
      <w:r>
        <w:t xml:space="preserve">tates, </w:t>
      </w:r>
      <w:r w:rsidRPr="00802009">
        <w:rPr>
          <w:rStyle w:val="StyleUnderline"/>
          <w:highlight w:val="yellow"/>
        </w:rPr>
        <w:t xml:space="preserve">and are more likely to become </w:t>
      </w:r>
      <w:r w:rsidRPr="00802009">
        <w:rPr>
          <w:rStyle w:val="Emphasis"/>
          <w:highlight w:val="yellow"/>
        </w:rPr>
        <w:t>centres of innovation and productivity</w:t>
      </w:r>
      <w:r>
        <w:t>.27</w:t>
      </w:r>
    </w:p>
    <w:p w14:paraId="3D898935" w14:textId="77777777" w:rsidR="00564D36" w:rsidRDefault="00564D36" w:rsidP="00564D36">
      <w:r>
        <w:t xml:space="preserve">Scholars have offered a range of reasons why democracies rarely fight one another, which collectively suggest that </w:t>
      </w:r>
      <w:r w:rsidRPr="00E02E59">
        <w:rPr>
          <w:rStyle w:val="StyleUnderline"/>
        </w:rPr>
        <w:t xml:space="preserve">the </w:t>
      </w:r>
      <w:r w:rsidRPr="00802009">
        <w:rPr>
          <w:rStyle w:val="StyleUnderline"/>
          <w:highlight w:val="yellow"/>
        </w:rPr>
        <w:t>benefits</w:t>
      </w:r>
      <w:r w:rsidRPr="00E02E59">
        <w:rPr>
          <w:rStyle w:val="StyleUnderline"/>
        </w:rPr>
        <w:t xml:space="preserve"> of democracy </w:t>
      </w:r>
      <w:r w:rsidRPr="00802009">
        <w:rPr>
          <w:rStyle w:val="StyleUnderline"/>
          <w:highlight w:val="yellow"/>
        </w:rPr>
        <w:t>are</w:t>
      </w:r>
      <w:r w:rsidRPr="00E02E59">
        <w:rPr>
          <w:rStyle w:val="StyleUnderline"/>
        </w:rPr>
        <w:t xml:space="preserve"> </w:t>
      </w:r>
      <w:r w:rsidRPr="00B962BC">
        <w:rPr>
          <w:rStyle w:val="Emphasis"/>
        </w:rPr>
        <w:t>not ephemeral accidents</w:t>
      </w:r>
      <w:r w:rsidRPr="00E02E59">
        <w:rPr>
          <w:rStyle w:val="StyleUnderline"/>
        </w:rPr>
        <w:t xml:space="preserve"> but </w:t>
      </w:r>
      <w:r w:rsidRPr="00802009">
        <w:rPr>
          <w:rStyle w:val="Emphasis"/>
          <w:highlight w:val="yellow"/>
        </w:rPr>
        <w:t>permanent features</w:t>
      </w:r>
      <w:r w:rsidRPr="00E02E59">
        <w:rPr>
          <w:rStyle w:val="StyleUnderline"/>
        </w:rPr>
        <w:t xml:space="preserve"> of this form of government. Citizens of democracies believe they share values with other democracies, and thus are slower to see other democracies as potential enemies or combatants. </w:t>
      </w:r>
      <w:r w:rsidRPr="00802009">
        <w:rPr>
          <w:rStyle w:val="StyleUnderline"/>
          <w:highlight w:val="yellow"/>
        </w:rPr>
        <w:t xml:space="preserve">Democracy </w:t>
      </w:r>
      <w:r w:rsidRPr="00802009">
        <w:rPr>
          <w:rStyle w:val="Emphasis"/>
          <w:highlight w:val="yellow"/>
        </w:rPr>
        <w:t>enforces peaceful dispute-resolution</w:t>
      </w:r>
      <w:r w:rsidRPr="00E02E59">
        <w:rPr>
          <w:rStyle w:val="StyleUnderline"/>
        </w:rPr>
        <w:t xml:space="preserve"> domestically, a norm that</w:t>
      </w:r>
      <w:r>
        <w:t xml:space="preserve"> democratic leaders </w:t>
      </w:r>
      <w:r w:rsidRPr="00E02E59">
        <w:rPr>
          <w:rStyle w:val="StyleUnderline"/>
        </w:rPr>
        <w:t>may</w:t>
      </w:r>
      <w:r>
        <w:t xml:space="preserve"> simply </w:t>
      </w:r>
      <w:r w:rsidRPr="00E02E59">
        <w:rPr>
          <w:rStyle w:val="StyleUnderline"/>
        </w:rPr>
        <w:t>transplant to the international arena</w:t>
      </w:r>
      <w:r>
        <w:t xml:space="preserve">, especially in disputes with other democracies. Institutional considerations are also relevant. </w:t>
      </w:r>
      <w:r w:rsidRPr="0002135A">
        <w:rPr>
          <w:rStyle w:val="StyleUnderline"/>
          <w:highlight w:val="yellow"/>
        </w:rPr>
        <w:t>Democracies</w:t>
      </w:r>
      <w:r w:rsidRPr="00B962BC">
        <w:rPr>
          <w:rStyle w:val="StyleUnderline"/>
        </w:rPr>
        <w:t xml:space="preserve"> typically </w:t>
      </w:r>
      <w:r w:rsidRPr="0002135A">
        <w:rPr>
          <w:rStyle w:val="Emphasis"/>
          <w:highlight w:val="yellow"/>
        </w:rPr>
        <w:t>constrain</w:t>
      </w:r>
      <w:r w:rsidRPr="00B962BC">
        <w:rPr>
          <w:rStyle w:val="Emphasis"/>
        </w:rPr>
        <w:t xml:space="preserve"> the government's </w:t>
      </w:r>
      <w:r w:rsidRPr="0002135A">
        <w:rPr>
          <w:rStyle w:val="Emphasis"/>
          <w:highlight w:val="yellow"/>
        </w:rPr>
        <w:t>war powers</w:t>
      </w:r>
      <w:r w:rsidRPr="00B962BC">
        <w:rPr>
          <w:rStyle w:val="StyleUnderline"/>
        </w:rPr>
        <w:t xml:space="preserve"> through civilian control and checks and balances, making it harder to launch a war</w:t>
      </w:r>
      <w:r>
        <w:t>. The public, which pays the cost of war in a democracy, is likely to be more selective about the wars it chooses to fight. And democracies are unable to control information about themselves because of the freedoms of speech and press, which decreases misperceptions that could lead to war and, in a militarised dispute, improves the credibility of a democracy's military threats and hence decreases opponents' willingness to gamble on war.28</w:t>
      </w:r>
    </w:p>
    <w:p w14:paraId="60618347" w14:textId="77777777" w:rsidR="00564D36" w:rsidRDefault="00564D36" w:rsidP="00564D36">
      <w:r w:rsidRPr="00B962BC">
        <w:rPr>
          <w:rStyle w:val="StyleUnderline"/>
        </w:rPr>
        <w:t>Promoting democracy</w:t>
      </w:r>
      <w:r>
        <w:t xml:space="preserve"> also </w:t>
      </w:r>
      <w:r w:rsidRPr="00B962BC">
        <w:rPr>
          <w:rStyle w:val="StyleUnderline"/>
        </w:rPr>
        <w:t>fits naturally with other long-standing components of US grand strategy</w:t>
      </w:r>
      <w:r>
        <w:t xml:space="preserve">. Washington has, for example, long sought to prevent the rise of a hostile hegemon in strategically important areas of the world – especially Europe or East Asia – by maintaining a favourable balance of power through military dominance and a network of allies. Preventing hegemony has rightly animated US policy for generations, from its tack-andweave between Britain and France from 1776 to 1815 to its involvement in both World Wars and the Cold War. </w:t>
      </w:r>
      <w:r w:rsidRPr="00B962BC">
        <w:rPr>
          <w:rStyle w:val="StyleUnderline"/>
        </w:rPr>
        <w:t>A commitment to democracy is</w:t>
      </w:r>
      <w:r>
        <w:t xml:space="preserve">, in a sense, </w:t>
      </w:r>
      <w:r w:rsidRPr="00B962BC">
        <w:rPr>
          <w:rStyle w:val="StyleUnderline"/>
        </w:rPr>
        <w:t xml:space="preserve">the corollary to resistance to hegemony, as democratic systems are defined by </w:t>
      </w:r>
      <w:r w:rsidRPr="00B962BC">
        <w:rPr>
          <w:rStyle w:val="Emphasis"/>
        </w:rPr>
        <w:t>a diffusion of power among many actors</w:t>
      </w:r>
      <w:r w:rsidRPr="00B962BC">
        <w:rPr>
          <w:rStyle w:val="StyleUnderline"/>
        </w:rPr>
        <w:t>, thus limiting the chances for tyranny. The same holds internationally: the U</w:t>
      </w:r>
      <w:r>
        <w:t xml:space="preserve">nited </w:t>
      </w:r>
      <w:r w:rsidRPr="00B962BC">
        <w:rPr>
          <w:rStyle w:val="StyleUnderline"/>
        </w:rPr>
        <w:t>S</w:t>
      </w:r>
      <w:r>
        <w:t xml:space="preserve">tates </w:t>
      </w:r>
      <w:r w:rsidRPr="00B962BC">
        <w:rPr>
          <w:rStyle w:val="StyleUnderline"/>
        </w:rPr>
        <w:t xml:space="preserve">should work to keep power diffused among many sovereign states and international organisations to </w:t>
      </w:r>
      <w:r w:rsidRPr="00B962BC">
        <w:rPr>
          <w:rStyle w:val="Emphasis"/>
        </w:rPr>
        <w:t>prevent the rise of a hostile, coercive hegemon</w:t>
      </w:r>
      <w:r>
        <w:t xml:space="preserve">. Regimes committed to those ideals at home are more likely to apply them abroad, while autocracies are more likely to seek to expand their power at others' expense, both domestically and internationally. </w:t>
      </w:r>
      <w:r w:rsidRPr="00B962BC">
        <w:rPr>
          <w:rStyle w:val="StyleUnderline"/>
        </w:rPr>
        <w:t xml:space="preserve">The </w:t>
      </w:r>
      <w:r w:rsidRPr="0002135A">
        <w:rPr>
          <w:rStyle w:val="StyleUnderline"/>
          <w:highlight w:val="yellow"/>
        </w:rPr>
        <w:t>growth of democracy</w:t>
      </w:r>
      <w:r w:rsidRPr="00B962BC">
        <w:rPr>
          <w:rStyle w:val="StyleUnderline"/>
        </w:rPr>
        <w:t xml:space="preserve"> abroad </w:t>
      </w:r>
      <w:r w:rsidRPr="0002135A">
        <w:rPr>
          <w:rStyle w:val="StyleUnderline"/>
          <w:highlight w:val="yellow"/>
        </w:rPr>
        <w:t>alters the balance of power in the U</w:t>
      </w:r>
      <w:r>
        <w:t xml:space="preserve">nited </w:t>
      </w:r>
      <w:r w:rsidRPr="0002135A">
        <w:rPr>
          <w:rStyle w:val="StyleUnderline"/>
          <w:highlight w:val="yellow"/>
        </w:rPr>
        <w:t>S</w:t>
      </w:r>
      <w:r>
        <w:t>tates</w:t>
      </w:r>
      <w:r w:rsidRPr="0002135A">
        <w:rPr>
          <w:rStyle w:val="StyleUnderline"/>
          <w:highlight w:val="yellow"/>
        </w:rPr>
        <w:t>' favour</w:t>
      </w:r>
      <w:r>
        <w:t>.</w:t>
      </w:r>
    </w:p>
    <w:p w14:paraId="17F63082" w14:textId="77777777" w:rsidR="00564D36" w:rsidRPr="00E02E59" w:rsidRDefault="00564D36" w:rsidP="00564D36">
      <w:r>
        <w:t xml:space="preserve">Finally, promoting democracy is well suited to one of the major challenges of the twenty-first century: state failure and its attendant threats. The United States can and should respond to the rising tide of state failure across the world with democratic peace-building interventions. </w:t>
      </w:r>
      <w:r w:rsidRPr="00B962BC">
        <w:rPr>
          <w:rStyle w:val="StyleUnderline"/>
        </w:rPr>
        <w:t xml:space="preserve">The </w:t>
      </w:r>
      <w:r w:rsidRPr="0002135A">
        <w:rPr>
          <w:rStyle w:val="StyleUnderline"/>
          <w:highlight w:val="yellow"/>
        </w:rPr>
        <w:t>consequences of state failure</w:t>
      </w:r>
      <w:r w:rsidRPr="00B962BC">
        <w:rPr>
          <w:rStyle w:val="StyleUnderline"/>
        </w:rPr>
        <w:t xml:space="preserve"> and anarchy across much of the world – </w:t>
      </w:r>
      <w:r w:rsidRPr="0002135A">
        <w:rPr>
          <w:rStyle w:val="StyleUnderline"/>
          <w:highlight w:val="yellow"/>
        </w:rPr>
        <w:t>including</w:t>
      </w:r>
      <w:r w:rsidRPr="00B962BC">
        <w:rPr>
          <w:rStyle w:val="StyleUnderline"/>
        </w:rPr>
        <w:t xml:space="preserve"> the rise of </w:t>
      </w:r>
      <w:r w:rsidRPr="0002135A">
        <w:rPr>
          <w:rStyle w:val="Emphasis"/>
          <w:highlight w:val="yellow"/>
        </w:rPr>
        <w:t>terrorist groups</w:t>
      </w:r>
      <w:r w:rsidRPr="0002135A">
        <w:rPr>
          <w:rStyle w:val="StyleUnderline"/>
          <w:highlight w:val="yellow"/>
        </w:rPr>
        <w:t xml:space="preserve">, </w:t>
      </w:r>
      <w:r w:rsidRPr="0002135A">
        <w:rPr>
          <w:rStyle w:val="Emphasis"/>
          <w:highlight w:val="yellow"/>
        </w:rPr>
        <w:t>organised crime</w:t>
      </w:r>
      <w:r w:rsidRPr="0002135A">
        <w:rPr>
          <w:rStyle w:val="StyleUnderline"/>
          <w:highlight w:val="yellow"/>
        </w:rPr>
        <w:t xml:space="preserve">, </w:t>
      </w:r>
      <w:r w:rsidRPr="0002135A">
        <w:rPr>
          <w:rStyle w:val="Emphasis"/>
          <w:highlight w:val="yellow"/>
        </w:rPr>
        <w:t>drug cartels</w:t>
      </w:r>
      <w:r w:rsidRPr="0002135A">
        <w:rPr>
          <w:rStyle w:val="StyleUnderline"/>
          <w:highlight w:val="yellow"/>
        </w:rPr>
        <w:t xml:space="preserve">, </w:t>
      </w:r>
      <w:r w:rsidRPr="0002135A">
        <w:rPr>
          <w:rStyle w:val="Emphasis"/>
          <w:highlight w:val="yellow"/>
        </w:rPr>
        <w:t>human traffickers</w:t>
      </w:r>
      <w:r w:rsidRPr="0002135A">
        <w:rPr>
          <w:rStyle w:val="StyleUnderline"/>
          <w:highlight w:val="yellow"/>
        </w:rPr>
        <w:t xml:space="preserve">, </w:t>
      </w:r>
      <w:r w:rsidRPr="0002135A">
        <w:rPr>
          <w:rStyle w:val="Emphasis"/>
          <w:highlight w:val="yellow"/>
        </w:rPr>
        <w:t>nuclear smugglers</w:t>
      </w:r>
      <w:r w:rsidRPr="0002135A">
        <w:rPr>
          <w:rStyle w:val="StyleUnderline"/>
          <w:highlight w:val="yellow"/>
        </w:rPr>
        <w:t xml:space="preserve">, </w:t>
      </w:r>
      <w:r w:rsidRPr="0002135A">
        <w:rPr>
          <w:rStyle w:val="Emphasis"/>
          <w:highlight w:val="yellow"/>
        </w:rPr>
        <w:t>pandemic disease</w:t>
      </w:r>
      <w:r w:rsidRPr="0002135A">
        <w:rPr>
          <w:rStyle w:val="StyleUnderline"/>
          <w:highlight w:val="yellow"/>
        </w:rPr>
        <w:t xml:space="preserve"> and </w:t>
      </w:r>
      <w:r w:rsidRPr="0002135A">
        <w:rPr>
          <w:rStyle w:val="Emphasis"/>
          <w:highlight w:val="yellow"/>
        </w:rPr>
        <w:t>piracy</w:t>
      </w:r>
      <w:r w:rsidRPr="00B962BC">
        <w:rPr>
          <w:rStyle w:val="StyleUnderline"/>
        </w:rPr>
        <w:t xml:space="preserve"> – </w:t>
      </w:r>
      <w:r w:rsidRPr="0002135A">
        <w:rPr>
          <w:rStyle w:val="StyleUnderline"/>
          <w:highlight w:val="yellow"/>
        </w:rPr>
        <w:t xml:space="preserve">collectively </w:t>
      </w:r>
      <w:r w:rsidRPr="0002135A">
        <w:rPr>
          <w:rStyle w:val="Emphasis"/>
          <w:highlight w:val="yellow"/>
        </w:rPr>
        <w:t>erode global stability</w:t>
      </w:r>
      <w:r w:rsidRPr="00B962BC">
        <w:rPr>
          <w:rStyle w:val="StyleUnderline"/>
        </w:rPr>
        <w:t xml:space="preserve"> and liberalism and raise the cost of US leadership. </w:t>
      </w:r>
      <w:r w:rsidRPr="0002135A">
        <w:rPr>
          <w:rStyle w:val="StyleUnderline"/>
          <w:highlight w:val="yellow"/>
        </w:rPr>
        <w:t>Effective democratic peace-building</w:t>
      </w:r>
      <w:r>
        <w:t xml:space="preserve"> (meaning peace-building that is well armed, well funded and well planned) </w:t>
      </w:r>
      <w:r w:rsidRPr="0002135A">
        <w:rPr>
          <w:rStyle w:val="StyleUnderline"/>
          <w:highlight w:val="yellow"/>
        </w:rPr>
        <w:t xml:space="preserve">is </w:t>
      </w:r>
      <w:r w:rsidRPr="0002135A">
        <w:rPr>
          <w:rStyle w:val="Emphasis"/>
          <w:highlight w:val="yellow"/>
        </w:rPr>
        <w:t>the answer</w:t>
      </w:r>
      <w:r w:rsidRPr="00B962BC">
        <w:rPr>
          <w:rStyle w:val="Emphasis"/>
        </w:rPr>
        <w:t xml:space="preserve"> to this challenge</w:t>
      </w:r>
      <w:r w:rsidRPr="00B962BC">
        <w:rPr>
          <w:rStyle w:val="StyleUnderline"/>
        </w:rPr>
        <w:t xml:space="preserve">. When successful, </w:t>
      </w:r>
      <w:r w:rsidRPr="0002135A">
        <w:rPr>
          <w:rStyle w:val="StyleUnderline"/>
          <w:highlight w:val="yellow"/>
        </w:rPr>
        <w:t>it holds out the promise not just of treating these</w:t>
      </w:r>
      <w:r w:rsidRPr="00B962BC">
        <w:rPr>
          <w:rStyle w:val="StyleUnderline"/>
        </w:rPr>
        <w:t xml:space="preserve"> various </w:t>
      </w:r>
      <w:r w:rsidRPr="0002135A">
        <w:rPr>
          <w:rStyle w:val="Emphasis"/>
          <w:highlight w:val="yellow"/>
        </w:rPr>
        <w:t>symptoms</w:t>
      </w:r>
      <w:r w:rsidRPr="0002135A">
        <w:rPr>
          <w:rStyle w:val="StyleUnderline"/>
          <w:highlight w:val="yellow"/>
        </w:rPr>
        <w:t xml:space="preserve">, but of </w:t>
      </w:r>
      <w:r w:rsidRPr="0002135A">
        <w:rPr>
          <w:rStyle w:val="Emphasis"/>
          <w:highlight w:val="yellow"/>
        </w:rPr>
        <w:t>addressing the disease</w:t>
      </w:r>
      <w:r w:rsidRPr="0002135A">
        <w:rPr>
          <w:rStyle w:val="StyleUnderline"/>
          <w:highlight w:val="yellow"/>
        </w:rPr>
        <w:t xml:space="preserve">. The alternative is to play </w:t>
      </w:r>
      <w:r w:rsidRPr="0002135A">
        <w:rPr>
          <w:rStyle w:val="Emphasis"/>
          <w:highlight w:val="yellow"/>
        </w:rPr>
        <w:t>global Whack-a-Mole</w:t>
      </w:r>
      <w:r w:rsidRPr="00B962BC">
        <w:rPr>
          <w:rStyle w:val="StyleUnderline"/>
        </w:rPr>
        <w:t xml:space="preserve"> with the crisis du jour, sniping pirates one day, drone-bombing terrorists or barricading drug cartels into narco-statelets the next. </w:t>
      </w:r>
      <w:r w:rsidRPr="0002135A">
        <w:rPr>
          <w:rStyle w:val="StyleUnderline"/>
          <w:highlight w:val="yellow"/>
        </w:rPr>
        <w:t>Such policy is</w:t>
      </w:r>
      <w:r w:rsidRPr="00B962BC">
        <w:rPr>
          <w:rStyle w:val="StyleUnderline"/>
        </w:rPr>
        <w:t xml:space="preserve"> </w:t>
      </w:r>
      <w:r w:rsidRPr="00B962BC">
        <w:rPr>
          <w:rStyle w:val="Emphasis"/>
        </w:rPr>
        <w:t>reactive</w:t>
      </w:r>
      <w:r w:rsidRPr="00B962BC">
        <w:rPr>
          <w:rStyle w:val="StyleUnderline"/>
        </w:rPr>
        <w:t xml:space="preserve">, </w:t>
      </w:r>
      <w:r w:rsidRPr="0002135A">
        <w:rPr>
          <w:rStyle w:val="Emphasis"/>
          <w:highlight w:val="yellow"/>
        </w:rPr>
        <w:t>defensive</w:t>
      </w:r>
      <w:r w:rsidRPr="00B962BC">
        <w:rPr>
          <w:rStyle w:val="StyleUnderline"/>
        </w:rPr>
        <w:t xml:space="preserve"> and </w:t>
      </w:r>
      <w:r w:rsidRPr="00B962BC">
        <w:rPr>
          <w:rStyle w:val="Emphasis"/>
        </w:rPr>
        <w:t>events-driven</w:t>
      </w:r>
      <w:r w:rsidRPr="00B962BC">
        <w:rPr>
          <w:rStyle w:val="StyleUnderline"/>
        </w:rPr>
        <w:t xml:space="preserve">, the opposite of what strategy is supposed to be. </w:t>
      </w:r>
      <w:r w:rsidRPr="0002135A">
        <w:rPr>
          <w:rStyle w:val="StyleUnderline"/>
          <w:highlight w:val="yellow"/>
        </w:rPr>
        <w:t>A grand strategy would complement these</w:t>
      </w:r>
      <w:r w:rsidRPr="00B962BC">
        <w:rPr>
          <w:rStyle w:val="StyleUnderline"/>
        </w:rPr>
        <w:t xml:space="preserve"> immediate, short-term </w:t>
      </w:r>
      <w:r w:rsidRPr="0002135A">
        <w:rPr>
          <w:rStyle w:val="StyleUnderline"/>
          <w:highlight w:val="yellow"/>
        </w:rPr>
        <w:t>actions</w:t>
      </w:r>
      <w:r w:rsidRPr="00B962BC">
        <w:rPr>
          <w:rStyle w:val="StyleUnderline"/>
        </w:rPr>
        <w:t xml:space="preserve"> to stave off threats </w:t>
      </w:r>
      <w:r w:rsidRPr="0002135A">
        <w:rPr>
          <w:rStyle w:val="StyleUnderline"/>
          <w:highlight w:val="yellow"/>
        </w:rPr>
        <w:t>with</w:t>
      </w:r>
      <w:r w:rsidRPr="00B962BC">
        <w:rPr>
          <w:rStyle w:val="StyleUnderline"/>
        </w:rPr>
        <w:t xml:space="preserve"> </w:t>
      </w:r>
      <w:r w:rsidRPr="00B962BC">
        <w:rPr>
          <w:rStyle w:val="Emphasis"/>
        </w:rPr>
        <w:t xml:space="preserve">longer-term </w:t>
      </w:r>
      <w:r w:rsidRPr="0002135A">
        <w:rPr>
          <w:rStyle w:val="Emphasis"/>
          <w:highlight w:val="yellow"/>
        </w:rPr>
        <w:t>efforts</w:t>
      </w:r>
      <w:r w:rsidRPr="0002135A">
        <w:rPr>
          <w:rStyle w:val="StyleUnderline"/>
          <w:highlight w:val="yellow"/>
        </w:rPr>
        <w:t xml:space="preserve"> to address the </w:t>
      </w:r>
      <w:r w:rsidRPr="0002135A">
        <w:rPr>
          <w:rStyle w:val="Emphasis"/>
          <w:highlight w:val="yellow"/>
        </w:rPr>
        <w:t>underlying challenges to stability and democracy</w:t>
      </w:r>
      <w:r>
        <w:t>.</w:t>
      </w:r>
    </w:p>
    <w:p w14:paraId="62F4FE0D" w14:textId="0F406C1B" w:rsidR="00407DB8" w:rsidRDefault="00407DB8" w:rsidP="00564D36"/>
    <w:p w14:paraId="6396DB74" w14:textId="68AEE9BE" w:rsidR="00F96852" w:rsidRDefault="00F96852" w:rsidP="00F96852">
      <w:pPr>
        <w:pStyle w:val="Heading3"/>
      </w:pPr>
      <w:r>
        <w:t>Democracy Impact</w:t>
      </w:r>
    </w:p>
    <w:p w14:paraId="4A398373" w14:textId="20C1F9A0" w:rsidR="00F96852" w:rsidRPr="00776FEF" w:rsidRDefault="00F96852" w:rsidP="00F96852">
      <w:pPr>
        <w:pStyle w:val="Heading4"/>
      </w:pPr>
      <w:r>
        <w:t xml:space="preserve">The spread of democracy </w:t>
      </w:r>
      <w:r w:rsidRPr="00776FEF">
        <w:rPr>
          <w:u w:val="single"/>
        </w:rPr>
        <w:t>promotes peace</w:t>
      </w:r>
      <w:r>
        <w:t xml:space="preserve"> and </w:t>
      </w:r>
      <w:r w:rsidRPr="00776FEF">
        <w:rPr>
          <w:u w:val="single"/>
        </w:rPr>
        <w:t xml:space="preserve">reduces the risk of </w:t>
      </w:r>
      <w:r>
        <w:rPr>
          <w:u w:val="single"/>
        </w:rPr>
        <w:t>conflict</w:t>
      </w:r>
      <w:r w:rsidRPr="00F96852">
        <w:t xml:space="preserve"> —</w:t>
      </w:r>
      <w:r>
        <w:t xml:space="preserve"> </w:t>
      </w:r>
      <w:r w:rsidRPr="00776FEF">
        <w:rPr>
          <w:u w:val="single"/>
        </w:rPr>
        <w:t>strong statistical evidence</w:t>
      </w:r>
      <w:r>
        <w:t xml:space="preserve">. </w:t>
      </w:r>
    </w:p>
    <w:p w14:paraId="1B74B3BD" w14:textId="77777777" w:rsidR="00F96852" w:rsidRDefault="00F96852" w:rsidP="00F96852">
      <w:r w:rsidRPr="00776FEF">
        <w:rPr>
          <w:rStyle w:val="Style13ptBold"/>
        </w:rPr>
        <w:t>Lynn-Jones 98</w:t>
      </w:r>
      <w:r>
        <w:t xml:space="preserve"> — </w:t>
      </w:r>
      <w:r w:rsidRPr="00776FEF">
        <w:t>Sean M. Lynn-Jones</w:t>
      </w:r>
      <w:r>
        <w:t xml:space="preserve">, </w:t>
      </w:r>
      <w:r w:rsidRPr="00776FEF">
        <w:t>Research Associate in the International Security Program at the Belfer Center for Science and International Affairs at Harvard University</w:t>
      </w:r>
      <w:r>
        <w:t xml:space="preserve">, Editor of </w:t>
      </w:r>
      <w:r w:rsidRPr="00776FEF">
        <w:rPr>
          <w:i/>
        </w:rPr>
        <w:t>International Security</w:t>
      </w:r>
      <w:r>
        <w:t xml:space="preserve">, Series Editor of the </w:t>
      </w:r>
      <w:r w:rsidRPr="00776FEF">
        <w:t>Belfer Center Studies in International Security</w:t>
      </w:r>
      <w:r>
        <w:t>, 1998 (“</w:t>
      </w:r>
      <w:r w:rsidRPr="00776FEF">
        <w:t>Why the United States Should Spread Democracy</w:t>
      </w:r>
      <w:r>
        <w:t>,” Harvard University Center for Science and International Affairs Discussion Paper 98-07</w:t>
      </w:r>
      <w:r w:rsidRPr="00776FEF">
        <w:t>, March</w:t>
      </w:r>
      <w:r>
        <w:t xml:space="preserve">, Available Online at </w:t>
      </w:r>
      <w:r w:rsidRPr="00776FEF">
        <w:t>http://belfercenter.ksg.harvard.edu/publication/2830/why_the_united_states_should_spread_democracy.html</w:t>
      </w:r>
      <w:r>
        <w:t>, Accessed 08-11-2013)</w:t>
      </w:r>
    </w:p>
    <w:p w14:paraId="67200EC8" w14:textId="77777777" w:rsidR="00F96852" w:rsidRDefault="00F96852" w:rsidP="00F96852">
      <w:r>
        <w:t xml:space="preserve">In addition to improving the lives of individual citizens in new democracies, </w:t>
      </w:r>
      <w:r w:rsidRPr="008C6A55">
        <w:rPr>
          <w:rStyle w:val="StyleUnderline"/>
          <w:highlight w:val="yellow"/>
        </w:rPr>
        <w:t xml:space="preserve">the spread of democracy will benefit the international system by </w:t>
      </w:r>
      <w:r w:rsidRPr="008C6A55">
        <w:rPr>
          <w:rStyle w:val="Emphasis"/>
          <w:highlight w:val="yellow"/>
        </w:rPr>
        <w:t>reducing the likelihood of war</w:t>
      </w:r>
      <w:r w:rsidRPr="00CD1AAF">
        <w:rPr>
          <w:rStyle w:val="StyleUnderline"/>
        </w:rPr>
        <w:t xml:space="preserve">. </w:t>
      </w:r>
      <w:r w:rsidRPr="008C6A55">
        <w:rPr>
          <w:rStyle w:val="StyleUnderline"/>
          <w:highlight w:val="yellow"/>
        </w:rPr>
        <w:t>Democracies do not wage war on other democracies</w:t>
      </w:r>
      <w:r w:rsidRPr="00CD1AAF">
        <w:rPr>
          <w:rStyle w:val="StyleUnderline"/>
        </w:rPr>
        <w:t xml:space="preserve">. </w:t>
      </w:r>
      <w:r w:rsidRPr="008C6A55">
        <w:rPr>
          <w:rStyle w:val="StyleUnderline"/>
          <w:highlight w:val="yellow"/>
        </w:rPr>
        <w:t>This absence</w:t>
      </w:r>
      <w:r>
        <w:t>—or near absence, depending on the definitions of "war" and "democracy" used—</w:t>
      </w:r>
      <w:r w:rsidRPr="008C6A55">
        <w:rPr>
          <w:rStyle w:val="StyleUnderline"/>
          <w:highlight w:val="yellow"/>
        </w:rPr>
        <w:t xml:space="preserve">has been called "one of the </w:t>
      </w:r>
      <w:r w:rsidRPr="008C6A55">
        <w:rPr>
          <w:rStyle w:val="Emphasis"/>
          <w:highlight w:val="yellow"/>
        </w:rPr>
        <w:t>strongest</w:t>
      </w:r>
      <w:r w:rsidRPr="00CD1AAF">
        <w:rPr>
          <w:rStyle w:val="StyleUnderline"/>
        </w:rPr>
        <w:t xml:space="preserve"> nontrivial and nontautological </w:t>
      </w:r>
      <w:r w:rsidRPr="008C6A55">
        <w:rPr>
          <w:rStyle w:val="StyleUnderline"/>
          <w:highlight w:val="yellow"/>
        </w:rPr>
        <w:t>generalizations that can be made about international relations.</w:t>
      </w:r>
      <w:r w:rsidRPr="00CD1AAF">
        <w:rPr>
          <w:rStyle w:val="StyleUnderline"/>
        </w:rPr>
        <w:t>"</w:t>
      </w:r>
      <w:r>
        <w:t>51 One scholar argues that "</w:t>
      </w:r>
      <w:r w:rsidRPr="008C6A55">
        <w:rPr>
          <w:rStyle w:val="StyleUnderline"/>
          <w:highlight w:val="yellow"/>
        </w:rPr>
        <w:t xml:space="preserve">the absence of war between democracies comes </w:t>
      </w:r>
      <w:r w:rsidRPr="008C6A55">
        <w:rPr>
          <w:rStyle w:val="Emphasis"/>
          <w:highlight w:val="yellow"/>
        </w:rPr>
        <w:t>as close as anything we have to an empirical law</w:t>
      </w:r>
      <w:r w:rsidRPr="00776FEF">
        <w:rPr>
          <w:rStyle w:val="StyleUnderline"/>
        </w:rPr>
        <w:t xml:space="preserve"> in international relations</w:t>
      </w:r>
      <w:r>
        <w:t>."</w:t>
      </w:r>
      <w:r w:rsidRPr="008C6A55">
        <w:rPr>
          <w:highlight w:val="yellow"/>
        </w:rPr>
        <w:t xml:space="preserve">52 </w:t>
      </w:r>
      <w:r w:rsidRPr="008C6A55">
        <w:rPr>
          <w:rStyle w:val="StyleUnderline"/>
          <w:highlight w:val="yellow"/>
        </w:rPr>
        <w:t>If the number of democracies</w:t>
      </w:r>
      <w:r w:rsidRPr="00776FEF">
        <w:rPr>
          <w:rStyle w:val="StyleUnderline"/>
        </w:rPr>
        <w:t xml:space="preserve"> in the international system </w:t>
      </w:r>
      <w:r w:rsidRPr="008C6A55">
        <w:rPr>
          <w:rStyle w:val="StyleUnderline"/>
          <w:highlight w:val="yellow"/>
        </w:rPr>
        <w:t>continues to grow, the number of</w:t>
      </w:r>
      <w:r w:rsidRPr="00776FEF">
        <w:rPr>
          <w:rStyle w:val="StyleUnderline"/>
        </w:rPr>
        <w:t xml:space="preserve"> potential </w:t>
      </w:r>
      <w:r w:rsidRPr="008C6A55">
        <w:rPr>
          <w:rStyle w:val="StyleUnderline"/>
          <w:highlight w:val="yellow"/>
        </w:rPr>
        <w:t>conflicts</w:t>
      </w:r>
      <w:r w:rsidRPr="00776FEF">
        <w:rPr>
          <w:rStyle w:val="StyleUnderline"/>
        </w:rPr>
        <w:t xml:space="preserve"> that might escalate to war </w:t>
      </w:r>
      <w:r w:rsidRPr="008C6A55">
        <w:rPr>
          <w:rStyle w:val="StyleUnderline"/>
          <w:highlight w:val="yellow"/>
        </w:rPr>
        <w:t xml:space="preserve">will </w:t>
      </w:r>
      <w:r w:rsidRPr="008C6A55">
        <w:rPr>
          <w:rStyle w:val="Emphasis"/>
          <w:highlight w:val="yellow"/>
        </w:rPr>
        <w:t>diminish</w:t>
      </w:r>
      <w:r>
        <w:t xml:space="preserve">. Although wars between democracies and nondemocracies would persist in the short run, </w:t>
      </w:r>
      <w:r w:rsidRPr="00776FEF">
        <w:rPr>
          <w:rStyle w:val="StyleUnderline"/>
        </w:rPr>
        <w:t xml:space="preserve">in the long run </w:t>
      </w:r>
      <w:r w:rsidRPr="008C6A55">
        <w:rPr>
          <w:rStyle w:val="StyleUnderline"/>
          <w:highlight w:val="yellow"/>
        </w:rPr>
        <w:t>an international system</w:t>
      </w:r>
      <w:r w:rsidRPr="00776FEF">
        <w:rPr>
          <w:rStyle w:val="StyleUnderline"/>
        </w:rPr>
        <w:t xml:space="preserve"> composed </w:t>
      </w:r>
      <w:r w:rsidRPr="008C6A55">
        <w:rPr>
          <w:rStyle w:val="StyleUnderline"/>
          <w:highlight w:val="yellow"/>
        </w:rPr>
        <w:t xml:space="preserve">of democracies would be </w:t>
      </w:r>
      <w:r w:rsidRPr="008C6A55">
        <w:rPr>
          <w:rStyle w:val="Emphasis"/>
          <w:highlight w:val="yellow"/>
        </w:rPr>
        <w:t>a peaceful world</w:t>
      </w:r>
      <w:r>
        <w:t>. At the very least, adding to the number of democracies would gradually enlarge the democratic "zone of peace."</w:t>
      </w:r>
    </w:p>
    <w:p w14:paraId="53E4068A" w14:textId="77777777" w:rsidR="00F96852" w:rsidRDefault="00F96852" w:rsidP="00F96852">
      <w:r>
        <w:t>1. The Evidence for the Democratic Peace</w:t>
      </w:r>
    </w:p>
    <w:p w14:paraId="6DDBCDF2" w14:textId="77777777" w:rsidR="00F96852" w:rsidRDefault="00F96852" w:rsidP="00F96852">
      <w:r w:rsidRPr="00776FEF">
        <w:rPr>
          <w:rStyle w:val="StyleUnderline"/>
        </w:rPr>
        <w:t xml:space="preserve">Many studies have found that </w:t>
      </w:r>
      <w:r w:rsidRPr="008C6A55">
        <w:rPr>
          <w:rStyle w:val="StyleUnderline"/>
          <w:highlight w:val="yellow"/>
        </w:rPr>
        <w:t xml:space="preserve">there are </w:t>
      </w:r>
      <w:r w:rsidRPr="008C6A55">
        <w:rPr>
          <w:rStyle w:val="Emphasis"/>
          <w:highlight w:val="yellow"/>
        </w:rPr>
        <w:t>virtually no historical cases</w:t>
      </w:r>
      <w:r w:rsidRPr="008C6A55">
        <w:rPr>
          <w:rStyle w:val="StyleUnderline"/>
          <w:highlight w:val="yellow"/>
        </w:rPr>
        <w:t xml:space="preserve"> of democracies going to war with one another</w:t>
      </w:r>
      <w: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w:t>
      </w:r>
      <w:r w:rsidRPr="008C6A55">
        <w:rPr>
          <w:rStyle w:val="Emphasis"/>
          <w:highlight w:val="yellow"/>
        </w:rPr>
        <w:t>statistical studies</w:t>
      </w:r>
      <w:r w:rsidRPr="008C6A55">
        <w:rPr>
          <w:rStyle w:val="StyleUnderline"/>
          <w:highlight w:val="yellow"/>
        </w:rPr>
        <w:t xml:space="preserve"> have found that this absence</w:t>
      </w:r>
      <w:r w:rsidRPr="00776FEF">
        <w:rPr>
          <w:rStyle w:val="StyleUnderline"/>
        </w:rPr>
        <w:t xml:space="preserve"> of war between democracies </w:t>
      </w:r>
      <w:r w:rsidRPr="008C6A55">
        <w:rPr>
          <w:rStyle w:val="StyleUnderline"/>
          <w:highlight w:val="yellow"/>
        </w:rPr>
        <w:t xml:space="preserve">is </w:t>
      </w:r>
      <w:r w:rsidRPr="008C6A55">
        <w:rPr>
          <w:rStyle w:val="Emphasis"/>
          <w:highlight w:val="yellow"/>
        </w:rPr>
        <w:t>statistically significant</w:t>
      </w:r>
      <w:r w:rsidRPr="008C6A55">
        <w:rPr>
          <w:rStyle w:val="StyleUnderline"/>
          <w:highlight w:val="yellow"/>
        </w:rPr>
        <w:t xml:space="preserve"> and</w:t>
      </w:r>
      <w:r w:rsidRPr="00776FEF">
        <w:rPr>
          <w:rStyle w:val="StyleUnderline"/>
        </w:rPr>
        <w:t xml:space="preserve"> is </w:t>
      </w:r>
      <w:r w:rsidRPr="008C6A55">
        <w:rPr>
          <w:rStyle w:val="Emphasis"/>
          <w:highlight w:val="yellow"/>
        </w:rPr>
        <w:t>not the result of random chance</w:t>
      </w:r>
      <w:r>
        <w:t xml:space="preserve">.55 </w:t>
      </w:r>
      <w:r w:rsidRPr="00776FEF">
        <w:rPr>
          <w:rStyle w:val="Emphasis"/>
        </w:rPr>
        <w:t>Other analyses</w:t>
      </w:r>
      <w:r w:rsidRPr="00776FEF">
        <w:rPr>
          <w:rStyle w:val="StyleUnderline"/>
        </w:rPr>
        <w:t xml:space="preserve"> have concluded that </w:t>
      </w:r>
      <w:r w:rsidRPr="008C6A55">
        <w:rPr>
          <w:rStyle w:val="StyleUnderline"/>
          <w:highlight w:val="yellow"/>
        </w:rPr>
        <w:t>the influence of other variables</w:t>
      </w:r>
      <w:r>
        <w:t xml:space="preserve">, including geographical proximity and wealth, </w:t>
      </w:r>
      <w:r w:rsidRPr="008C6A55">
        <w:rPr>
          <w:rStyle w:val="Emphasis"/>
          <w:highlight w:val="yellow"/>
        </w:rPr>
        <w:t>do not detract from the significance of the finding</w:t>
      </w:r>
      <w:r w:rsidRPr="00776FEF">
        <w:rPr>
          <w:rStyle w:val="StyleUnderline"/>
        </w:rPr>
        <w:t xml:space="preserve"> that democracies rarely, if ever, go to war with one another</w:t>
      </w:r>
      <w:r>
        <w:t>.56</w:t>
      </w:r>
    </w:p>
    <w:p w14:paraId="2478B9BF" w14:textId="4C924511" w:rsidR="00F96852" w:rsidRDefault="00F96852" w:rsidP="00F96852">
      <w:pPr>
        <w:pStyle w:val="Heading4"/>
      </w:pPr>
      <w:r w:rsidRPr="00776FEF">
        <w:rPr>
          <w:i/>
          <w:u w:val="single"/>
        </w:rPr>
        <w:t>Even if</w:t>
      </w:r>
      <w:r>
        <w:t xml:space="preserve"> democratic peace theory is flawed, democracy promotion is </w:t>
      </w:r>
      <w:r w:rsidRPr="00776FEF">
        <w:rPr>
          <w:u w:val="single"/>
        </w:rPr>
        <w:t>good</w:t>
      </w:r>
      <w:r>
        <w:t xml:space="preserve"> — it reduces the risk of </w:t>
      </w:r>
      <w:r w:rsidRPr="00776FEF">
        <w:rPr>
          <w:u w:val="single"/>
        </w:rPr>
        <w:t>global conflict</w:t>
      </w:r>
      <w:r>
        <w:t xml:space="preserve">. </w:t>
      </w:r>
    </w:p>
    <w:p w14:paraId="467A9F8A" w14:textId="77777777" w:rsidR="00F96852" w:rsidRDefault="00F96852" w:rsidP="00F96852">
      <w:r w:rsidRPr="00776FEF">
        <w:rPr>
          <w:rStyle w:val="Style13ptBold"/>
        </w:rPr>
        <w:t>Lynn-Jones 98</w:t>
      </w:r>
      <w:r>
        <w:t xml:space="preserve"> — </w:t>
      </w:r>
      <w:r w:rsidRPr="00776FEF">
        <w:t>Sean M. Lynn-Jones</w:t>
      </w:r>
      <w:r>
        <w:t xml:space="preserve">, </w:t>
      </w:r>
      <w:r w:rsidRPr="00776FEF">
        <w:t>Research Associate in the International Security Program at the Belfer Center for Science and International Affairs at Harvard University</w:t>
      </w:r>
      <w:r>
        <w:t xml:space="preserve">, Editor of </w:t>
      </w:r>
      <w:r w:rsidRPr="00776FEF">
        <w:rPr>
          <w:i/>
        </w:rPr>
        <w:t>International Security</w:t>
      </w:r>
      <w:r>
        <w:t xml:space="preserve">, Series Editor of the </w:t>
      </w:r>
      <w:r w:rsidRPr="00776FEF">
        <w:t>Belfer Center Studies in International Security</w:t>
      </w:r>
      <w:r>
        <w:t>, 1998 (“</w:t>
      </w:r>
      <w:r w:rsidRPr="00776FEF">
        <w:t>Why the United States Should Spread Democracy</w:t>
      </w:r>
      <w:r>
        <w:t>,” Harvard University Center for Science and International Affairs Discussion Paper 98-07</w:t>
      </w:r>
      <w:r w:rsidRPr="00776FEF">
        <w:t>, March</w:t>
      </w:r>
      <w:r>
        <w:t xml:space="preserve">, Available Online at </w:t>
      </w:r>
      <w:r w:rsidRPr="00776FEF">
        <w:t>http://belfercenter.ksg.harvard.edu/publication/2830/why_the_united_states_should_spread_democracy.html</w:t>
      </w:r>
      <w:r>
        <w:t>, Accessed 08-11-2013)</w:t>
      </w:r>
    </w:p>
    <w:p w14:paraId="69475216" w14:textId="77777777" w:rsidR="00F96852" w:rsidRDefault="00F96852" w:rsidP="00F96852">
      <w:r w:rsidRPr="00B70D6F">
        <w:rPr>
          <w:rStyle w:val="StyleUnderline"/>
        </w:rPr>
        <w:t xml:space="preserve">Although many political scientists accept the proposition that democracies rarely, if ever, go to war with one another, </w:t>
      </w:r>
      <w:r w:rsidRPr="008C6A55">
        <w:rPr>
          <w:rStyle w:val="StyleUnderline"/>
          <w:highlight w:val="yellow"/>
        </w:rPr>
        <w:t>several critics have challenged</w:t>
      </w:r>
      <w:r w:rsidRPr="00776FEF">
        <w:rPr>
          <w:rStyle w:val="StyleUnderline"/>
        </w:rPr>
        <w:t xml:space="preserve"> claims of a </w:t>
      </w:r>
      <w:r w:rsidRPr="008C6A55">
        <w:rPr>
          <w:rStyle w:val="StyleUnderline"/>
          <w:highlight w:val="yellow"/>
        </w:rPr>
        <w:t>democratic peace</w:t>
      </w:r>
      <w:r>
        <w:t>. By the late 1990s, proponents and critics of the democratic peace were engaged in a vigorous and sometimes heated debate.73 Participants on both sides claimed that their opponents had been blinded by ideology and refused to view the evidence objectively.74 Because of this intense and ongoing controversy, establishing the case for the democratic peace now requires rebutting some of the most prominent criticisms.</w:t>
      </w:r>
    </w:p>
    <w:p w14:paraId="702517D7" w14:textId="77777777" w:rsidR="00F96852" w:rsidRDefault="00F96852" w:rsidP="00F96852">
      <w:r>
        <w:t>Critics have presented several important challenges to the deductive logic and empirical bases of the democratic peace proposition. They have argued that there is not a convincing theoretical explanation of the apparent absence of war between democracies, that democracies actually have fought one another, that the absence of wars between democracies is not statistically significant, and that factors other than shared democratic institutions or values have caused the democratic peace.</w:t>
      </w:r>
    </w:p>
    <w:p w14:paraId="5A108AFD" w14:textId="77777777" w:rsidR="00F96852" w:rsidRPr="00776FEF" w:rsidRDefault="00F96852" w:rsidP="00F96852">
      <w:r>
        <w:t xml:space="preserve">The critics of the democratic peace have presented vigorous arguments that have forced the proposition''s proponents to refine and qualify the case for the democratic peace. </w:t>
      </w:r>
      <w:r w:rsidRPr="008C6A55">
        <w:rPr>
          <w:rStyle w:val="StyleUnderline"/>
          <w:highlight w:val="yellow"/>
        </w:rPr>
        <w:t xml:space="preserve">These criticisms </w:t>
      </w:r>
      <w:r w:rsidRPr="008C6A55">
        <w:rPr>
          <w:rStyle w:val="Emphasis"/>
          <w:highlight w:val="yellow"/>
        </w:rPr>
        <w:t>do not</w:t>
      </w:r>
      <w:r>
        <w:t xml:space="preserve">, however, </w:t>
      </w:r>
      <w:r w:rsidRPr="008C6A55">
        <w:rPr>
          <w:rStyle w:val="StyleUnderline"/>
          <w:highlight w:val="yellow"/>
        </w:rPr>
        <w:t>refute the principal arguments</w:t>
      </w:r>
      <w:r w:rsidRPr="00776FEF">
        <w:rPr>
          <w:rStyle w:val="StyleUnderline"/>
        </w:rPr>
        <w:t xml:space="preserve"> for the democratic peace</w:t>
      </w:r>
      <w:r>
        <w:t xml:space="preserve">. As I argue below, </w:t>
      </w:r>
      <w:r w:rsidRPr="008C6A55">
        <w:rPr>
          <w:rStyle w:val="StyleUnderline"/>
          <w:highlight w:val="yellow"/>
        </w:rPr>
        <w:t xml:space="preserve">there is </w:t>
      </w:r>
      <w:r w:rsidRPr="008C6A55">
        <w:rPr>
          <w:rStyle w:val="Emphasis"/>
          <w:highlight w:val="yellow"/>
        </w:rPr>
        <w:t>still a compelling deductive and empirical case</w:t>
      </w:r>
      <w:r w:rsidRPr="008C6A55">
        <w:rPr>
          <w:rStyle w:val="StyleUnderline"/>
          <w:highlight w:val="yellow"/>
        </w:rPr>
        <w:t xml:space="preserve"> that democracies are</w:t>
      </w:r>
      <w:r w:rsidRPr="00776FEF">
        <w:rPr>
          <w:rStyle w:val="StyleUnderline"/>
        </w:rPr>
        <w:t xml:space="preserve"> extremely </w:t>
      </w:r>
      <w:r w:rsidRPr="008C6A55">
        <w:rPr>
          <w:rStyle w:val="StyleUnderline"/>
          <w:highlight w:val="yellow"/>
        </w:rPr>
        <w:t>unlikely to fight one another</w:t>
      </w:r>
      <w:r>
        <w:t xml:space="preserve">. Moreover, </w:t>
      </w:r>
      <w:r w:rsidRPr="008C6A55">
        <w:rPr>
          <w:rStyle w:val="StyleUnderline"/>
          <w:highlight w:val="yellow"/>
        </w:rPr>
        <w:t xml:space="preserve">the case for spreading democracy </w:t>
      </w:r>
      <w:r w:rsidRPr="008C6A55">
        <w:rPr>
          <w:rStyle w:val="Emphasis"/>
          <w:highlight w:val="yellow"/>
        </w:rPr>
        <w:t>does not rest entirely on the democratic-peace</w:t>
      </w:r>
      <w:r w:rsidRPr="00776FEF">
        <w:rPr>
          <w:rStyle w:val="Emphasis"/>
        </w:rPr>
        <w:t xml:space="preserve"> proposition</w:t>
      </w:r>
      <w:r>
        <w:t xml:space="preserve">. Although those who favor promoting democracy often invoke the democratic peace, </w:t>
      </w:r>
      <w:r w:rsidRPr="00776FEF">
        <w:rPr>
          <w:rStyle w:val="StyleUnderline"/>
        </w:rPr>
        <w:t>the debate over whether the U</w:t>
      </w:r>
      <w:r>
        <w:t xml:space="preserve">nited </w:t>
      </w:r>
      <w:r w:rsidRPr="00776FEF">
        <w:rPr>
          <w:rStyle w:val="StyleUnderline"/>
        </w:rPr>
        <w:t>S</w:t>
      </w:r>
      <w:r>
        <w:t xml:space="preserve">tates </w:t>
      </w:r>
      <w:r w:rsidRPr="00776FEF">
        <w:rPr>
          <w:rStyle w:val="StyleUnderline"/>
        </w:rPr>
        <w:t xml:space="preserve">should spread democracy is </w:t>
      </w:r>
      <w:r w:rsidRPr="00776FEF">
        <w:rPr>
          <w:rStyle w:val="Emphasis"/>
        </w:rPr>
        <w:t>not the same</w:t>
      </w:r>
      <w:r w:rsidRPr="00776FEF">
        <w:rPr>
          <w:rStyle w:val="StyleUnderline"/>
        </w:rPr>
        <w:t xml:space="preserve"> as the debate over the democratic peace. </w:t>
      </w:r>
      <w:r w:rsidRPr="008C6A55">
        <w:rPr>
          <w:rStyle w:val="StyleUnderline"/>
          <w:highlight w:val="yellow"/>
        </w:rPr>
        <w:t xml:space="preserve">Even if the critics were able to undermine the democratic-peace proposition, their arguments would </w:t>
      </w:r>
      <w:r w:rsidRPr="008C6A55">
        <w:rPr>
          <w:rStyle w:val="Emphasis"/>
          <w:highlight w:val="yellow"/>
        </w:rPr>
        <w:t>not negate the case for spreading democracy</w:t>
      </w:r>
      <w:r w:rsidRPr="00776FEF">
        <w:rPr>
          <w:rStyle w:val="StyleUnderline"/>
        </w:rPr>
        <w:t>, because t</w:t>
      </w:r>
      <w:r w:rsidRPr="008C6A55">
        <w:rPr>
          <w:rStyle w:val="StyleUnderline"/>
          <w:highlight w:val="yellow"/>
        </w:rPr>
        <w:t>here are other reasons for promoting democracy</w:t>
      </w:r>
      <w:r w:rsidRPr="008C6A55">
        <w:rPr>
          <w:highlight w:val="yellow"/>
        </w:rPr>
        <w:t>.</w:t>
      </w:r>
      <w:r>
        <w:t xml:space="preserve"> More important, </w:t>
      </w:r>
      <w:r w:rsidRPr="008C6A55">
        <w:rPr>
          <w:rStyle w:val="StyleUnderline"/>
          <w:highlight w:val="yellow"/>
        </w:rPr>
        <w:t xml:space="preserve">the case for promoting democracy as a means of building peace </w:t>
      </w:r>
      <w:r w:rsidRPr="008C6A55">
        <w:rPr>
          <w:rStyle w:val="Emphasis"/>
          <w:highlight w:val="yellow"/>
        </w:rPr>
        <w:t>remains sound</w:t>
      </w:r>
      <w:r w:rsidRPr="00776FEF">
        <w:rPr>
          <w:rStyle w:val="StyleUnderline"/>
        </w:rPr>
        <w:t xml:space="preserve"> if the spread of democracy merely reduces the probability of war between democracies</w:t>
      </w:r>
      <w:r>
        <w:t>, whereas "proving" the democratic peace proposition requires showing that the probability of such wars is at or close to zero.</w:t>
      </w:r>
    </w:p>
    <w:p w14:paraId="47B0FDBA" w14:textId="77777777" w:rsidR="00F96852" w:rsidRDefault="00F96852" w:rsidP="00F96852"/>
    <w:p w14:paraId="3641FC36" w14:textId="77777777" w:rsidR="00705189" w:rsidRDefault="00705189" w:rsidP="00705189">
      <w:pPr>
        <w:pStyle w:val="Heading3"/>
      </w:pPr>
      <w:r>
        <w:t>Morality Impact</w:t>
      </w:r>
    </w:p>
    <w:p w14:paraId="1C7566D5" w14:textId="77777777" w:rsidR="00705189" w:rsidRPr="000C4DCD" w:rsidRDefault="00705189" w:rsidP="00705189">
      <w:pPr>
        <w:pStyle w:val="Heading4"/>
      </w:pPr>
      <w:r>
        <w:t xml:space="preserve">The plan is </w:t>
      </w:r>
      <w:r>
        <w:rPr>
          <w:u w:val="single"/>
        </w:rPr>
        <w:t>immoral</w:t>
      </w:r>
      <w:r>
        <w:t xml:space="preserve"> and </w:t>
      </w:r>
      <w:r>
        <w:rPr>
          <w:u w:val="single"/>
        </w:rPr>
        <w:t>dehumanizing</w:t>
      </w:r>
      <w:r w:rsidRPr="002A1352">
        <w:t xml:space="preserve"> </w:t>
      </w:r>
      <w:r>
        <w:t xml:space="preserve">— allowing China to capture Taiwan treats 23 million people as </w:t>
      </w:r>
      <w:r>
        <w:rPr>
          <w:u w:val="single"/>
        </w:rPr>
        <w:t>dispensable chess pieces</w:t>
      </w:r>
      <w:r>
        <w:t xml:space="preserve">.  </w:t>
      </w:r>
    </w:p>
    <w:p w14:paraId="5EF6AA3B" w14:textId="77777777" w:rsidR="00705189" w:rsidRDefault="00705189" w:rsidP="00705189">
      <w:r w:rsidRPr="00453B53">
        <w:rPr>
          <w:rStyle w:val="Style13ptBold"/>
        </w:rPr>
        <w:t xml:space="preserve">Cole </w:t>
      </w:r>
      <w:r>
        <w:rPr>
          <w:rStyle w:val="Style13ptBold"/>
        </w:rPr>
        <w:t>11</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2011 (“Realism does not mean inhumanity,” </w:t>
      </w:r>
      <w:r>
        <w:rPr>
          <w:i/>
        </w:rPr>
        <w:t>Taipei Times</w:t>
      </w:r>
      <w:r>
        <w:t>, March 4</w:t>
      </w:r>
      <w:r w:rsidRPr="00F74084">
        <w:rPr>
          <w:vertAlign w:val="superscript"/>
        </w:rPr>
        <w:t>th</w:t>
      </w:r>
      <w:r>
        <w:t xml:space="preserve">, Available Online at </w:t>
      </w:r>
      <w:r w:rsidRPr="00F74084">
        <w:t>http://www.taipeitimes.com/News/editorials/print/2011/03/04/2003497298</w:t>
      </w:r>
      <w:r>
        <w:t>, Accessed 06-30-2016)</w:t>
      </w:r>
    </w:p>
    <w:p w14:paraId="37ED83C2" w14:textId="77777777" w:rsidR="00705189" w:rsidRDefault="00705189" w:rsidP="00705189">
      <w:r w:rsidRPr="00311293">
        <w:rPr>
          <w:rStyle w:val="StyleUnderline"/>
          <w:highlight w:val="yellow"/>
        </w:rPr>
        <w:t>According to Glaser’s logic, it would have been morally acceptable</w:t>
      </w:r>
      <w:r w:rsidRPr="00F74084">
        <w:rPr>
          <w:rStyle w:val="StyleUnderline"/>
        </w:rPr>
        <w:t xml:space="preserve"> for civilized countries </w:t>
      </w:r>
      <w:r w:rsidRPr="00311293">
        <w:rPr>
          <w:rStyle w:val="StyleUnderline"/>
          <w:highlight w:val="yellow"/>
        </w:rPr>
        <w:t>to stand by as Nazi Germany dismembered Czechoslovakia</w:t>
      </w:r>
      <w:r w:rsidRPr="00F74084">
        <w:rPr>
          <w:rStyle w:val="StyleUnderline"/>
        </w:rPr>
        <w:t xml:space="preserve"> in March 1939, </w:t>
      </w:r>
      <w:r w:rsidRPr="00311293">
        <w:rPr>
          <w:rStyle w:val="StyleUnderline"/>
          <w:highlight w:val="yellow"/>
        </w:rPr>
        <w:t>provided Hitler did not go any further</w:t>
      </w:r>
      <w:r w:rsidRPr="00F74084">
        <w:rPr>
          <w:rStyle w:val="StyleUnderline"/>
        </w:rPr>
        <w:t xml:space="preserve">. In this scenario, </w:t>
      </w:r>
      <w:r w:rsidRPr="00311293">
        <w:rPr>
          <w:rStyle w:val="StyleUnderline"/>
          <w:highlight w:val="yellow"/>
        </w:rPr>
        <w:t>whatever fate awaited ordinary Czechs as the brown shirts took control</w:t>
      </w:r>
      <w:r w:rsidRPr="00F74084">
        <w:rPr>
          <w:rStyle w:val="StyleUnderline"/>
        </w:rPr>
        <w:t xml:space="preserve"> of their government, curtailed their civil liberties </w:t>
      </w:r>
      <w:r w:rsidRPr="00311293">
        <w:rPr>
          <w:rStyle w:val="StyleUnderline"/>
          <w:highlight w:val="yellow"/>
        </w:rPr>
        <w:t>and murdered dissidents remains a bearable abstract</w:t>
      </w:r>
      <w:r w:rsidRPr="00F74084">
        <w:rPr>
          <w:rStyle w:val="StyleUnderline"/>
        </w:rPr>
        <w:t>, as long as the transgressions ended there</w:t>
      </w:r>
      <w:r>
        <w:t>.</w:t>
      </w:r>
    </w:p>
    <w:p w14:paraId="2DE479A7" w14:textId="77777777" w:rsidR="00705189" w:rsidRDefault="00705189" w:rsidP="00705189">
      <w:r>
        <w:t xml:space="preserve">Perhaps even more </w:t>
      </w:r>
      <w:r w:rsidRPr="00311293">
        <w:rPr>
          <w:rStyle w:val="StyleUnderline"/>
          <w:highlight w:val="yellow"/>
        </w:rPr>
        <w:t>reprehensible is Glaser’s treatment of Taiwan as a</w:t>
      </w:r>
      <w:r w:rsidRPr="00F74084">
        <w:rPr>
          <w:rStyle w:val="StyleUnderline"/>
        </w:rPr>
        <w:t xml:space="preserve"> mere territory or </w:t>
      </w:r>
      <w:r w:rsidRPr="00311293">
        <w:rPr>
          <w:rStyle w:val="StyleUnderline"/>
          <w:highlight w:val="yellow"/>
        </w:rPr>
        <w:t>piece of real estate to be auctioned off</w:t>
      </w:r>
      <w:r>
        <w:rPr>
          <w:rStyle w:val="StyleUnderline"/>
        </w:rPr>
        <w:t xml:space="preserve"> whenever it is </w:t>
      </w:r>
      <w:r w:rsidRPr="00F74084">
        <w:rPr>
          <w:rStyle w:val="StyleUnderline"/>
        </w:rPr>
        <w:t xml:space="preserve">convenient for great powers to do so. </w:t>
      </w:r>
      <w:r w:rsidRPr="00311293">
        <w:rPr>
          <w:rStyle w:val="StyleUnderline"/>
          <w:highlight w:val="yellow"/>
        </w:rPr>
        <w:t>His dehumanization of Taiwan entirely effaces a history and political system</w:t>
      </w:r>
      <w:r w:rsidRPr="00F74084">
        <w:rPr>
          <w:rStyle w:val="StyleUnderline"/>
        </w:rPr>
        <w:t xml:space="preserve"> that are altogether different from those seen in China. However much the realist he likes to believe he is, </w:t>
      </w:r>
      <w:r w:rsidRPr="00311293">
        <w:rPr>
          <w:rStyle w:val="StyleUnderline"/>
          <w:highlight w:val="yellow"/>
        </w:rPr>
        <w:t>the 23 million people</w:t>
      </w:r>
      <w:r w:rsidRPr="00F74084">
        <w:rPr>
          <w:rStyle w:val="StyleUnderline"/>
        </w:rPr>
        <w:t xml:space="preserve"> who inhabit Taiwan </w:t>
      </w:r>
      <w:r w:rsidRPr="00311293">
        <w:rPr>
          <w:rStyle w:val="StyleUnderline"/>
          <w:highlight w:val="yellow"/>
        </w:rPr>
        <w:t>cannot be treated as</w:t>
      </w:r>
      <w:r w:rsidRPr="00F74084">
        <w:rPr>
          <w:rStyle w:val="StyleUnderline"/>
        </w:rPr>
        <w:t xml:space="preserve"> mere </w:t>
      </w:r>
      <w:r w:rsidRPr="00311293">
        <w:rPr>
          <w:rStyle w:val="StyleUnderline"/>
          <w:highlight w:val="yellow"/>
        </w:rPr>
        <w:t>pawns on some grand</w:t>
      </w:r>
      <w:r w:rsidRPr="00F74084">
        <w:rPr>
          <w:rStyle w:val="StyleUnderline"/>
        </w:rPr>
        <w:t xml:space="preserve"> Brzezinski </w:t>
      </w:r>
      <w:r w:rsidRPr="00311293">
        <w:rPr>
          <w:rStyle w:val="StyleUnderline"/>
          <w:highlight w:val="yellow"/>
        </w:rPr>
        <w:t>chessboard</w:t>
      </w:r>
      <w:r>
        <w:t>.</w:t>
      </w:r>
    </w:p>
    <w:p w14:paraId="311BBCC8" w14:textId="77777777" w:rsidR="00705189" w:rsidRDefault="00705189" w:rsidP="00705189">
      <w:r>
        <w:t xml:space="preserve">While such thinking “outside the box” will likely gain traction in some corners, </w:t>
      </w:r>
      <w:r w:rsidRPr="00712A3B">
        <w:rPr>
          <w:rStyle w:val="StyleUnderline"/>
        </w:rPr>
        <w:t xml:space="preserve">one can hope that the current leadership in the White House regards the world with more humanity than Glaser does and realizes that </w:t>
      </w:r>
      <w:r w:rsidRPr="00311293">
        <w:rPr>
          <w:rStyle w:val="StyleUnderline"/>
          <w:highlight w:val="yellow"/>
        </w:rPr>
        <w:t>human beings</w:t>
      </w:r>
      <w:r w:rsidRPr="00712A3B">
        <w:rPr>
          <w:rStyle w:val="StyleUnderline"/>
        </w:rPr>
        <w:t xml:space="preserve">, </w:t>
      </w:r>
      <w:r w:rsidRPr="00311293">
        <w:rPr>
          <w:rStyle w:val="StyleUnderline"/>
          <w:highlight w:val="yellow"/>
        </w:rPr>
        <w:t>regardless of whether they live</w:t>
      </w:r>
      <w:r w:rsidRPr="00712A3B">
        <w:rPr>
          <w:rStyle w:val="StyleUnderline"/>
        </w:rPr>
        <w:t xml:space="preserve"> in freedom and democracy or under authoritarian rule, </w:t>
      </w:r>
      <w:r w:rsidRPr="00311293">
        <w:rPr>
          <w:rStyle w:val="StyleUnderline"/>
          <w:highlight w:val="yellow"/>
        </w:rPr>
        <w:t>are worthy of compassion and</w:t>
      </w:r>
      <w:r w:rsidRPr="00712A3B">
        <w:rPr>
          <w:rStyle w:val="StyleUnderline"/>
        </w:rPr>
        <w:t xml:space="preserve">, when needed, </w:t>
      </w:r>
      <w:r w:rsidRPr="00311293">
        <w:rPr>
          <w:rStyle w:val="StyleUnderline"/>
          <w:highlight w:val="yellow"/>
        </w:rPr>
        <w:t>protection</w:t>
      </w:r>
      <w:r>
        <w:t>.</w:t>
      </w:r>
    </w:p>
    <w:p w14:paraId="10261894" w14:textId="77777777" w:rsidR="00705189" w:rsidRDefault="00705189" w:rsidP="00705189">
      <w:r w:rsidRPr="00712A3B">
        <w:rPr>
          <w:rStyle w:val="StyleUnderline"/>
        </w:rPr>
        <w:t xml:space="preserve">With the benefit of hindsight, </w:t>
      </w:r>
      <w:r w:rsidRPr="000C4DCD">
        <w:rPr>
          <w:rStyle w:val="StyleUnderline"/>
          <w:highlight w:val="yellow"/>
        </w:rPr>
        <w:t>history reserved tar and feathers for the “appeasers” in World War II</w:t>
      </w:r>
      <w:r>
        <w:t xml:space="preserve">, but did so for the wrong reasons. </w:t>
      </w:r>
      <w:r w:rsidRPr="000C4DCD">
        <w:rPr>
          <w:rStyle w:val="StyleUnderline"/>
          <w:highlight w:val="yellow"/>
        </w:rPr>
        <w:t>The blemish on their reputation lies</w:t>
      </w:r>
      <w:r w:rsidRPr="00712A3B">
        <w:rPr>
          <w:rStyle w:val="StyleUnderline"/>
        </w:rPr>
        <w:t xml:space="preserve"> not so much in their failure to realize that after Czechoslovakia would come Poland and many others, but rather </w:t>
      </w:r>
      <w:r w:rsidRPr="000C4DCD">
        <w:rPr>
          <w:rStyle w:val="StyleUnderline"/>
          <w:highlight w:val="yellow"/>
        </w:rPr>
        <w:t>in their willingness to sacrifice a weaker</w:t>
      </w:r>
      <w:r w:rsidRPr="00712A3B">
        <w:rPr>
          <w:rStyle w:val="StyleUnderline"/>
        </w:rPr>
        <w:t xml:space="preserve"> member of the family of </w:t>
      </w:r>
      <w:r w:rsidRPr="000C4DCD">
        <w:rPr>
          <w:rStyle w:val="StyleUnderline"/>
          <w:highlight w:val="yellow"/>
        </w:rPr>
        <w:t>nation</w:t>
      </w:r>
      <w:r w:rsidRPr="00712A3B">
        <w:rPr>
          <w:rStyle w:val="StyleUnderline"/>
        </w:rPr>
        <w:t xml:space="preserve">s </w:t>
      </w:r>
      <w:r w:rsidRPr="000C4DCD">
        <w:rPr>
          <w:rStyle w:val="StyleUnderline"/>
          <w:highlight w:val="yellow"/>
        </w:rPr>
        <w:t>in the first place</w:t>
      </w:r>
      <w:r>
        <w:t>. Just as in East Asia today, however, a militant Czechoslovakia under Nazi control would have compounded regional insecurity and likely sparked an arms race, with the result that any future conflict might have been even deadlier than the cataclysm that was visited upon Europe during those years of madness.</w:t>
      </w:r>
    </w:p>
    <w:p w14:paraId="686643C0" w14:textId="77777777" w:rsidR="00705189" w:rsidRDefault="00705189" w:rsidP="00F96852"/>
    <w:p w14:paraId="2D6DCF1A" w14:textId="77777777" w:rsidR="00F96852" w:rsidRPr="00F96852" w:rsidRDefault="00F96852" w:rsidP="00F96852"/>
    <w:p w14:paraId="6BC31E8D" w14:textId="77777777" w:rsidR="00407DB8" w:rsidRDefault="00407DB8" w:rsidP="00407DB8"/>
    <w:p w14:paraId="01D3EF8F" w14:textId="4BABF4FC" w:rsidR="00035649" w:rsidRDefault="00035649" w:rsidP="00407DB8">
      <w:pPr>
        <w:pStyle w:val="Heading3"/>
      </w:pPr>
      <w:r>
        <w:t>Uniqueness</w:t>
      </w:r>
    </w:p>
    <w:p w14:paraId="1EE24CC7" w14:textId="599C8E37" w:rsidR="00035649" w:rsidRDefault="00035649" w:rsidP="00035649">
      <w:pPr>
        <w:pStyle w:val="Heading4"/>
      </w:pPr>
      <w:r>
        <w:t xml:space="preserve">US democracy promotion in the Asia-Pacific region is </w:t>
      </w:r>
      <w:r w:rsidRPr="004F4918">
        <w:rPr>
          <w:u w:val="single"/>
        </w:rPr>
        <w:t>strong</w:t>
      </w:r>
      <w:r>
        <w:t xml:space="preserve"> and </w:t>
      </w:r>
      <w:r w:rsidRPr="004F4918">
        <w:rPr>
          <w:u w:val="single"/>
        </w:rPr>
        <w:t>successful</w:t>
      </w:r>
      <w:r>
        <w:t xml:space="preserve"> in the status quo.</w:t>
      </w:r>
    </w:p>
    <w:p w14:paraId="6AA830FA" w14:textId="39ACA9F8" w:rsidR="00035649" w:rsidRDefault="00035649" w:rsidP="00035649">
      <w:r>
        <w:rPr>
          <w:rStyle w:val="Style13ptBold"/>
        </w:rPr>
        <w:t xml:space="preserve">Malinowski et al. </w:t>
      </w:r>
      <w:r w:rsidRPr="004A7FCE">
        <w:rPr>
          <w:rStyle w:val="Style13ptBold"/>
        </w:rPr>
        <w:t>15</w:t>
      </w:r>
      <w:r>
        <w:t xml:space="preserve"> — Tom Malinowski, </w:t>
      </w:r>
      <w:r w:rsidRPr="004A7FCE">
        <w:t>Assistant Secretary, Bureau of Democracy, Human Rights, and Labor</w:t>
      </w:r>
      <w:r>
        <w:t xml:space="preserve">, previously </w:t>
      </w:r>
      <w:r w:rsidRPr="004A7FCE">
        <w:t>Washington Director for Human Rights Watch, Senior Director on the National Security Council at the White House</w:t>
      </w:r>
      <w:r>
        <w:t xml:space="preserve"> under the Clinton presidency, </w:t>
      </w:r>
      <w:r w:rsidRPr="004A7FCE">
        <w:t>Scot Marciel</w:t>
      </w:r>
      <w:r>
        <w:t xml:space="preserve">, </w:t>
      </w:r>
      <w:r w:rsidRPr="004A7FCE">
        <w:t>Principal Deputy Assistant Secretary, Bureau of East Asian and Pacific Affairs</w:t>
      </w:r>
      <w:r>
        <w:t xml:space="preserve">, previously </w:t>
      </w:r>
      <w:r w:rsidRPr="004A7FCE">
        <w:t>Department of State’s Principal Deputy Assistant Secretary for the Bureau of East Asian and Pacific Affairs</w:t>
      </w:r>
      <w:r>
        <w:t xml:space="preserve">, </w:t>
      </w:r>
      <w:r w:rsidRPr="004A7FCE">
        <w:t>Ambassador to the Republic of Indonesia</w:t>
      </w:r>
      <w:r>
        <w:t xml:space="preserve">, </w:t>
      </w:r>
      <w:r w:rsidRPr="004A7FCE">
        <w:t>Deputy Assistant Secretary in the Bureau of East Asian and Pacific Affairs</w:t>
      </w:r>
      <w:r>
        <w:t xml:space="preserve">, and Jonathan Stivers, </w:t>
      </w:r>
      <w:r w:rsidRPr="004A7FCE">
        <w:t>USAID Assistant Administrator of the Bureau for Asia</w:t>
      </w:r>
      <w:r>
        <w:t xml:space="preserve">, previously </w:t>
      </w:r>
      <w:r w:rsidRPr="004A7FCE">
        <w:t>Senior Advisor to the Speaker of the U.S. House of Representatives and Democratic Leader Nancy Pelosi</w:t>
      </w:r>
      <w:r>
        <w:t>, 2015 (“Retreat or Revival - A Status Report on Democracy in Asia”, US Department of State, June 11</w:t>
      </w:r>
      <w:r w:rsidRPr="004A7FCE">
        <w:rPr>
          <w:vertAlign w:val="superscript"/>
        </w:rPr>
        <w:t>th</w:t>
      </w:r>
      <w:r>
        <w:t xml:space="preserve">, Available Online at </w:t>
      </w:r>
      <w:hyperlink r:id="rId34" w:history="1">
        <w:r w:rsidRPr="002E2796">
          <w:rPr>
            <w:rStyle w:val="Hyperlink"/>
          </w:rPr>
          <w:t>http://www.state.gov/j/drl/rls/rm/2015/243584.htm</w:t>
        </w:r>
      </w:hyperlink>
      <w:r>
        <w:t>, Accessed on 07-01-2016, KG)</w:t>
      </w:r>
    </w:p>
    <w:p w14:paraId="516BD9FC" w14:textId="77777777" w:rsidR="00035649" w:rsidRPr="009E701E" w:rsidRDefault="00035649" w:rsidP="00035649">
      <w:r w:rsidRPr="004F4918">
        <w:t xml:space="preserve">Chairman Salmon, Ranking Member Sherman, and distinguished Members of the Subcommittee: Thank you for the opportunity to appear before you today to testify on the very important and timely issue of democracy in Asia. We would also like to thank the Committee for its continued leadership in advancing U.S. interests and supporting and promoting engagement with the Asia-Pacific region. Your work, including recent visits, serves as a highprofile demonstration of the expanded involvement of the United States in the region, and an important reminder that human rights and democracy are not only universal values but also core American values. </w:t>
      </w:r>
      <w:r w:rsidRPr="002B052F">
        <w:rPr>
          <w:rStyle w:val="StyleUnderline"/>
          <w:highlight w:val="yellow"/>
        </w:rPr>
        <w:t>Thirty years ago Southeast Asia did not have a single democracy</w:t>
      </w:r>
      <w:r w:rsidRPr="004F4918">
        <w:t xml:space="preserve">. </w:t>
      </w:r>
      <w:r w:rsidRPr="008A1599">
        <w:rPr>
          <w:rStyle w:val="StyleUnderline"/>
        </w:rPr>
        <w:t xml:space="preserve">Yet </w:t>
      </w:r>
      <w:r w:rsidRPr="002B052F">
        <w:rPr>
          <w:rStyle w:val="StyleUnderline"/>
          <w:highlight w:val="yellow"/>
        </w:rPr>
        <w:t>today</w:t>
      </w:r>
      <w:r w:rsidRPr="004F4918">
        <w:t xml:space="preserve">, despite significant challenges and setbacks, </w:t>
      </w:r>
      <w:r w:rsidRPr="002B052F">
        <w:rPr>
          <w:rStyle w:val="Emphasis"/>
          <w:highlight w:val="yellow"/>
        </w:rPr>
        <w:t>the majority of Southeast Asians now live in democracies</w:t>
      </w:r>
      <w:r w:rsidRPr="002B052F">
        <w:rPr>
          <w:highlight w:val="yellow"/>
        </w:rPr>
        <w:t xml:space="preserve">. </w:t>
      </w:r>
      <w:r w:rsidRPr="002B052F">
        <w:rPr>
          <w:rStyle w:val="StyleUnderline"/>
          <w:highlight w:val="yellow"/>
        </w:rPr>
        <w:t xml:space="preserve">The overall trajectory is positive, </w:t>
      </w:r>
      <w:r w:rsidRPr="002B052F">
        <w:rPr>
          <w:rStyle w:val="StyleUnderline"/>
        </w:rPr>
        <w:t>with the AsiaPacific region including established</w:t>
      </w:r>
      <w:r w:rsidRPr="002B052F">
        <w:rPr>
          <w:rStyle w:val="StyleUnderline"/>
          <w:highlight w:val="yellow"/>
        </w:rPr>
        <w:t xml:space="preserve">, </w:t>
      </w:r>
      <w:r w:rsidRPr="002B052F">
        <w:rPr>
          <w:rStyle w:val="StyleUnderline"/>
        </w:rPr>
        <w:t>fledgling, and growing democracies</w:t>
      </w:r>
      <w:r w:rsidRPr="002B052F">
        <w:rPr>
          <w:rStyle w:val="StyleUnderline"/>
          <w:highlight w:val="yellow"/>
        </w:rPr>
        <w:t xml:space="preserve">, and the argument that Asian values are at odds with </w:t>
      </w:r>
      <w:r w:rsidRPr="002B052F">
        <w:rPr>
          <w:rStyle w:val="StyleUnderline"/>
        </w:rPr>
        <w:t xml:space="preserve">universal values and </w:t>
      </w:r>
      <w:r w:rsidRPr="002B052F">
        <w:rPr>
          <w:rStyle w:val="StyleUnderline"/>
          <w:highlight w:val="yellow"/>
        </w:rPr>
        <w:t xml:space="preserve">democracy </w:t>
      </w:r>
      <w:r w:rsidRPr="002B052F">
        <w:rPr>
          <w:rStyle w:val="Emphasis"/>
          <w:highlight w:val="yellow"/>
        </w:rPr>
        <w:t>has been disproven</w:t>
      </w:r>
      <w:r w:rsidRPr="002B052F">
        <w:rPr>
          <w:rStyle w:val="StyleUnderline"/>
          <w:highlight w:val="yellow"/>
        </w:rPr>
        <w:t>.</w:t>
      </w:r>
      <w:r w:rsidRPr="002B052F">
        <w:rPr>
          <w:highlight w:val="yellow"/>
        </w:rPr>
        <w:t xml:space="preserve"> </w:t>
      </w:r>
      <w:r w:rsidRPr="002B052F">
        <w:rPr>
          <w:rStyle w:val="StyleUnderline"/>
          <w:highlight w:val="yellow"/>
        </w:rPr>
        <w:t>At the same time</w:t>
      </w:r>
      <w:r w:rsidRPr="002B052F">
        <w:t xml:space="preserve">, millions in the region still live under repressive and authoritarian governments, and </w:t>
      </w:r>
      <w:r w:rsidRPr="002B052F">
        <w:rPr>
          <w:rStyle w:val="StyleUnderline"/>
          <w:highlight w:val="yellow"/>
        </w:rPr>
        <w:t>democracy in some countries remains fragile and in need of consolidation</w:t>
      </w:r>
      <w:r w:rsidRPr="004F4918">
        <w:t xml:space="preserve">. Rebalance to the Asia-Pacific The U.S. government’s “rebalance” to the Asia-Pacific recognizes that our future prosperity and security are inextricably tied to the region. Over the past three decades, the region has experienced an unprecedented period of prosperity, propelling hundreds of millions out of extreme poverty. A growing middle class has expanded trade opportunities and driven reciprocal growth in countries around the world, including the United States. </w:t>
      </w:r>
      <w:r w:rsidRPr="002B052F">
        <w:rPr>
          <w:rStyle w:val="Emphasis"/>
          <w:highlight w:val="yellow"/>
        </w:rPr>
        <w:t>The rebalance reflects</w:t>
      </w:r>
      <w:r w:rsidRPr="002B052F">
        <w:rPr>
          <w:rStyle w:val="StyleUnderline"/>
          <w:highlight w:val="yellow"/>
        </w:rPr>
        <w:t xml:space="preserve"> the importance we place on our</w:t>
      </w:r>
      <w:r w:rsidRPr="004F4918">
        <w:rPr>
          <w:rStyle w:val="StyleUnderline"/>
        </w:rPr>
        <w:t xml:space="preserve"> economic, security, public diplomacy, and strategic </w:t>
      </w:r>
      <w:r w:rsidRPr="002B052F">
        <w:rPr>
          <w:rStyle w:val="StyleUnderline"/>
          <w:highlight w:val="yellow"/>
        </w:rPr>
        <w:t xml:space="preserve">engagement in the Asia-Pacific, and </w:t>
      </w:r>
      <w:r w:rsidRPr="002B052F">
        <w:rPr>
          <w:rStyle w:val="Emphasis"/>
          <w:highlight w:val="yellow"/>
        </w:rPr>
        <w:t>our strong support for advancing democracy</w:t>
      </w:r>
      <w:r w:rsidRPr="004F4918">
        <w:t xml:space="preserve">, </w:t>
      </w:r>
      <w:r w:rsidRPr="004F4918">
        <w:rPr>
          <w:rStyle w:val="StyleUnderline"/>
        </w:rPr>
        <w:t>good governance, justice, and human rights</w:t>
      </w:r>
      <w:r w:rsidRPr="004F4918">
        <w:t xml:space="preserve">. These goals are mutually reinforcing elements of a unified strategy that, at its core, is about strengthening our relationships not just with the governments but also with the people of the region. It is about protecting and promoting fundamental human rights, such as the freedoms of expression and assembly, both prerequisites to a “government by the people” which we know offers the best chance for freedom and prosperity. It is about citizens having a voice and the ability to choose their own leaders and influence the decisions that affect their lives, because solutions to the challenges facing Asia need to come from the bottom up, not just the top down. Promoting democracy and human rights in Asia is not just the right thing to do — it strengthens our strategic presence and advances our strategic interests. It helps build more stable societies by encouraging governments to give people peaceful outlets for expressing themselves and to seek the most enduring and reliable source of legitimacy: the consent of the governed. It supports our economic goals by promoting laws and institutions that secure property rights, enforce contracts, and fight corruption. It empowers citizens to hold their governments accountable on issues like protecting the environment and ensuring product safety, which are important to the health and well-being of our own people. It aligns American leadership with the aspirations of everyday people in the region, and with values that they admire, thus distinguishing us from other great powers. By the same token, </w:t>
      </w:r>
      <w:r w:rsidRPr="004F4918">
        <w:rPr>
          <w:rStyle w:val="StyleUnderline"/>
        </w:rPr>
        <w:t>our strategic presence in Asia — our alliances, our trade agreements, our development initiatives and partnerships, our ability to provide security and reassurance to our friends — enables us to promote democracy and human rights more effectively. Our partners in the region are more likely to work with us on these issues if they know that the United States remains committed to maintaining our leadership in the region and that we will stand by them in moments of need</w:t>
      </w:r>
      <w:r w:rsidRPr="004F4918">
        <w:t xml:space="preserve">. To advance the vision we share with so many of the region’s people, we must be principled and present at the same time. Diplomacy and Development Both Essential to Advancing Democracy </w:t>
      </w:r>
      <w:r w:rsidRPr="002B052F">
        <w:rPr>
          <w:rStyle w:val="StyleUnderline"/>
          <w:highlight w:val="yellow"/>
        </w:rPr>
        <w:t>As we continue to deepen our engagement in the Asia-Pacific</w:t>
      </w:r>
      <w:r w:rsidRPr="002B052F">
        <w:rPr>
          <w:highlight w:val="yellow"/>
        </w:rPr>
        <w:t xml:space="preserve">, </w:t>
      </w:r>
      <w:r w:rsidRPr="002B052F">
        <w:rPr>
          <w:rStyle w:val="Emphasis"/>
          <w:highlight w:val="yellow"/>
        </w:rPr>
        <w:t>the promotion of democracy</w:t>
      </w:r>
      <w:r w:rsidRPr="004F4918">
        <w:t xml:space="preserve">, human rights, and good governance </w:t>
      </w:r>
      <w:r w:rsidRPr="002B052F">
        <w:rPr>
          <w:rStyle w:val="Emphasis"/>
          <w:highlight w:val="yellow"/>
        </w:rPr>
        <w:t>is front and center</w:t>
      </w:r>
      <w:r w:rsidRPr="002B052F">
        <w:rPr>
          <w:highlight w:val="yellow"/>
        </w:rPr>
        <w:t xml:space="preserve"> </w:t>
      </w:r>
      <w:r w:rsidRPr="002B052F">
        <w:rPr>
          <w:rStyle w:val="StyleUnderline"/>
          <w:highlight w:val="yellow"/>
        </w:rPr>
        <w:t>— in private and public diplomacy that is further amplified through U.S. development assistance, and</w:t>
      </w:r>
      <w:r w:rsidRPr="004F4918">
        <w:rPr>
          <w:rStyle w:val="StyleUnderline"/>
        </w:rPr>
        <w:t xml:space="preserve"> where necessary, in </w:t>
      </w:r>
      <w:r w:rsidRPr="002B052F">
        <w:rPr>
          <w:rStyle w:val="StyleUnderline"/>
          <w:highlight w:val="yellow"/>
        </w:rPr>
        <w:t>targeted use of economic and security leverage</w:t>
      </w:r>
      <w:r w:rsidRPr="004F4918">
        <w:t xml:space="preserve">. </w:t>
      </w:r>
      <w:r w:rsidRPr="004F4918">
        <w:rPr>
          <w:rStyle w:val="StyleUnderline"/>
        </w:rPr>
        <w:t xml:space="preserve">Efforts not necessarily branded as “democracy promotion” help advance that goal. </w:t>
      </w:r>
      <w:r w:rsidRPr="002B052F">
        <w:rPr>
          <w:rStyle w:val="StyleUnderline"/>
          <w:highlight w:val="yellow"/>
        </w:rPr>
        <w:t>This is</w:t>
      </w:r>
      <w:r w:rsidRPr="004F4918">
        <w:t xml:space="preserve"> especially </w:t>
      </w:r>
      <w:r w:rsidRPr="002B052F">
        <w:rPr>
          <w:rStyle w:val="StyleUnderline"/>
          <w:highlight w:val="yellow"/>
        </w:rPr>
        <w:t>evident as both State and USAID deepen our engagement with emerging economies in a rising Asia-Pacific. We are leveraging our alliances and partnerships to strengthen democratic governance</w:t>
      </w:r>
      <w:r w:rsidRPr="004F4918">
        <w:t xml:space="preserve">, and we continue to advocate respect for human rights and justice, which underpins economic development. U.S. development assistance is integral to ensuring sustainability of our investments by focusing on the quality of economic growth — that it is widely shared and inclusive of all ethnic groups, women and other marginalized groups; that it is compatible with the need to reduce climate change impacts and to manage natural and environmental resources responsibly; that it ensures markets function properly, complies with rulesbased, transparent frameworks, and improves the well-being of all members of society. U.S. development initiatives in global health, for example, have long made significant contributions to improving governance of the health sector by improving the policy and legal environment for health; strengthening the government’s capacity to plan, execute, and monitor health programs; and increasing accountability. These programs have also worked with civil society to build policy advocacy skills, as well as the capacity to take part in decisions that affect local and national health. These programs directly lead to improved health outcomes and also contribute to promoting democracy, human rights, and good governance overall. Overview of the Region </w:t>
      </w:r>
      <w:r w:rsidRPr="004F4918">
        <w:rPr>
          <w:rStyle w:val="StyleUnderline"/>
        </w:rPr>
        <w:t>Democracy in Asia runs the gamut from long-standing democracies in Japan, Korea, and the Philippines to newer democracies in Indonesia, Mongolia, and Timor-Leste, to one-party states like China and Vietnam where citizens do not have the right to determine their form of government</w:t>
      </w:r>
      <w:r w:rsidRPr="004F4918">
        <w:t>. The countries we are focusing on today represent some of the diversity we see in Asia, and each requires a separate and unique response.</w:t>
      </w:r>
    </w:p>
    <w:p w14:paraId="3196795B" w14:textId="6608C319" w:rsidR="00035649" w:rsidRPr="00035649" w:rsidRDefault="00035649" w:rsidP="00035649">
      <w:pPr>
        <w:pStyle w:val="Heading4"/>
      </w:pPr>
      <w:r>
        <w:t xml:space="preserve">U.S. commitment to the Asia-Pacific region is key to sustain democracy – it’s already created a </w:t>
      </w:r>
      <w:r w:rsidRPr="00B70776">
        <w:rPr>
          <w:u w:val="single"/>
        </w:rPr>
        <w:t>fourfold increase</w:t>
      </w:r>
      <w:r>
        <w:t>.</w:t>
      </w:r>
    </w:p>
    <w:p w14:paraId="74BA659B" w14:textId="0591A09A" w:rsidR="00035649" w:rsidRPr="009105E5" w:rsidRDefault="00035649" w:rsidP="00035649">
      <w:r w:rsidRPr="009105E5">
        <w:rPr>
          <w:rStyle w:val="Style13ptBold"/>
        </w:rPr>
        <w:t>Garamone 15</w:t>
      </w:r>
      <w:r>
        <w:t xml:space="preserve"> — Jim Garamone, writer for </w:t>
      </w:r>
      <w:r w:rsidRPr="009105E5">
        <w:t>Defense Media Activity</w:t>
      </w:r>
      <w:r>
        <w:t xml:space="preserve">, previously a </w:t>
      </w:r>
      <w:r w:rsidRPr="009105E5">
        <w:t>reporter with American Forces Press Service</w:t>
      </w:r>
      <w:r>
        <w:t xml:space="preserve">, </w:t>
      </w:r>
      <w:r w:rsidRPr="009105E5">
        <w:t>has been covering the defense beat since 1976</w:t>
      </w:r>
      <w:r>
        <w:t>, 2015 (“</w:t>
      </w:r>
      <w:r w:rsidRPr="009105E5">
        <w:t>Carter Discusses U.S. Rebalance to Asia-Pacific Region</w:t>
      </w:r>
      <w:r>
        <w:t>”, US Department of Defense, April 6</w:t>
      </w:r>
      <w:r w:rsidRPr="009105E5">
        <w:rPr>
          <w:vertAlign w:val="superscript"/>
        </w:rPr>
        <w:t>th</w:t>
      </w:r>
      <w:r>
        <w:t xml:space="preserve">, Available online at </w:t>
      </w:r>
      <w:hyperlink r:id="rId35" w:history="1">
        <w:r w:rsidRPr="002E2796">
          <w:rPr>
            <w:rStyle w:val="Hyperlink"/>
          </w:rPr>
          <w:t>http://www.defense.gov/News-Article-View/Article/604414</w:t>
        </w:r>
      </w:hyperlink>
      <w:r>
        <w:t>, Accessed on 07-01-2016, KG)</w:t>
      </w:r>
    </w:p>
    <w:p w14:paraId="2DD8EB70" w14:textId="3ECAF8F4" w:rsidR="00035649" w:rsidRPr="00B70776" w:rsidRDefault="00035649" w:rsidP="00035649">
      <w:r w:rsidRPr="00035649">
        <w:rPr>
          <w:rStyle w:val="StyleUnderline"/>
        </w:rPr>
        <w:t>U</w:t>
      </w:r>
      <w:r w:rsidRPr="00B70776">
        <w:rPr>
          <w:rStyle w:val="StyleUnderline"/>
        </w:rPr>
        <w:t>.S. re-emphasis on the Asia-Pacific region makes sense regionally and globally, Defense Secretary Ash Carter said</w:t>
      </w:r>
      <w:r w:rsidRPr="00B70776">
        <w:t xml:space="preserve"> at Arizona State University today. The secretary spoke at the John McCain Institute in Tempe, Arizona, as the first part of a trip that takes him to Japan, South Korea and Hawaii. The secretary’s speech aimed to push for quick passage of the Trade Promotion Authority for President Barack Obama, “so that he can ensure America gets the best deal in a historic new trade agreement with eleven other Asia-Pacific countries: the Trans-Pacific Partnership.” </w:t>
      </w:r>
      <w:r w:rsidRPr="00B70776">
        <w:rPr>
          <w:rStyle w:val="StyleUnderline"/>
        </w:rPr>
        <w:t xml:space="preserve">Carter stressed that </w:t>
      </w:r>
      <w:r w:rsidRPr="002B052F">
        <w:rPr>
          <w:rStyle w:val="StyleUnderline"/>
          <w:highlight w:val="yellow"/>
        </w:rPr>
        <w:t>while the rebalance to the Asia-Pacific region has a military component, it is a whole-of-government approach. Since World War II, the U</w:t>
      </w:r>
      <w:r w:rsidRPr="00B70776">
        <w:rPr>
          <w:rStyle w:val="StyleUnderline"/>
        </w:rPr>
        <w:t xml:space="preserve">nited </w:t>
      </w:r>
      <w:r w:rsidRPr="002B052F">
        <w:rPr>
          <w:rStyle w:val="StyleUnderline"/>
          <w:highlight w:val="yellow"/>
        </w:rPr>
        <w:t>S</w:t>
      </w:r>
      <w:r w:rsidRPr="00B70776">
        <w:rPr>
          <w:rStyle w:val="StyleUnderline"/>
        </w:rPr>
        <w:t xml:space="preserve">tates </w:t>
      </w:r>
      <w:r w:rsidRPr="002B052F">
        <w:rPr>
          <w:rStyle w:val="StyleUnderline"/>
          <w:highlight w:val="yellow"/>
        </w:rPr>
        <w:t xml:space="preserve">has underwritten security </w:t>
      </w:r>
      <w:r w:rsidRPr="002B052F">
        <w:rPr>
          <w:rStyle w:val="StyleUnderline"/>
        </w:rPr>
        <w:t>in the region</w:t>
      </w:r>
      <w:r w:rsidRPr="00B70776">
        <w:rPr>
          <w:rStyle w:val="StyleUnderline"/>
        </w:rPr>
        <w:t xml:space="preserve">. </w:t>
      </w:r>
      <w:r w:rsidRPr="002B052F">
        <w:rPr>
          <w:rStyle w:val="StyleUnderline"/>
          <w:highlight w:val="yellow"/>
        </w:rPr>
        <w:t>This has allowed nations like Japan, Taiwan, the Philippines, Malaysia, Vietnam, Indonesia and China to develop and thrive</w:t>
      </w:r>
      <w:r w:rsidRPr="00B70776">
        <w:rPr>
          <w:rStyle w:val="StyleUnderline"/>
        </w:rPr>
        <w:t>.</w:t>
      </w:r>
      <w:r>
        <w:rPr>
          <w:rStyle w:val="StyleUnderline"/>
        </w:rPr>
        <w:t xml:space="preserve"> </w:t>
      </w:r>
      <w:r w:rsidRPr="00B70776">
        <w:t xml:space="preserve">Decades-old Alliances </w:t>
      </w:r>
      <w:r w:rsidRPr="00B70776">
        <w:rPr>
          <w:rStyle w:val="StyleUnderline"/>
        </w:rPr>
        <w:t>America is a Pacific power and will remain one</w:t>
      </w:r>
      <w:r w:rsidRPr="00B70776">
        <w:t xml:space="preserve">, Carter said, noting that </w:t>
      </w:r>
      <w:r w:rsidRPr="00B70776">
        <w:rPr>
          <w:rStyle w:val="StyleUnderline"/>
        </w:rPr>
        <w:t>the United States will continue to engage with nations in the Asia-Pacific region</w:t>
      </w:r>
      <w:r w:rsidRPr="00B70776">
        <w:t xml:space="preserve">. Carter said his stops in Japan and South Korea highlight the importance of America’s decades-old alliances with both countries. But the United States is doing more, he added. The newest and most capable weapons systems will go first to the region. When movements are completed, he said, 60 percent of the U.S. fleet will be in the Pacific-Indian Ocean area. U.S. Marines already have a rotational presence in Australia, Carter said, and U.S. and Filipino authorities are working on ways to strengthen military-to-military cooperation. To secure its enduring interests in the Asia-Pacific region, the United States is “changing, too, with our rebalance to the Asia-Pacific,” Carter said. The Asia-Pacific region is experiencing economic growth, and the United States must have access to those markets, the secretary said. He noted that more than half of the Earth’s population will live in the region by 2050. Over the next 15 years, he added, there will be rapid middle-class growth across the Asia-Pacific, to the point that it will make up “60 percent of global middle-class consumption.” Democracies Increase in Asia-Pacific Region </w:t>
      </w:r>
      <w:r w:rsidRPr="00B70776">
        <w:rPr>
          <w:rStyle w:val="StyleUnderline"/>
        </w:rPr>
        <w:t>The American presence has helped shape the region</w:t>
      </w:r>
      <w:r w:rsidRPr="00B70776">
        <w:t xml:space="preserve">, said Carter, noting </w:t>
      </w:r>
      <w:r w:rsidRPr="002B052F">
        <w:rPr>
          <w:rStyle w:val="Emphasis"/>
          <w:highlight w:val="yellow"/>
        </w:rPr>
        <w:t>there’s been a fourfold increase in the number of democracies in the region</w:t>
      </w:r>
      <w:r w:rsidRPr="00B70776">
        <w:t>. “</w:t>
      </w:r>
      <w:r w:rsidRPr="00B70776">
        <w:rPr>
          <w:rStyle w:val="StyleUnderline"/>
        </w:rPr>
        <w:t>Following our lead, countries across the Asia-Pacific have also embraced free and open commerce, fidelity to the rule of law, and a rules-based international order,</w:t>
      </w:r>
      <w:r w:rsidRPr="00B70776">
        <w:t xml:space="preserve">” the secretary said. </w:t>
      </w:r>
      <w:r w:rsidRPr="002B052F">
        <w:rPr>
          <w:rStyle w:val="StyleUnderline"/>
          <w:highlight w:val="yellow"/>
        </w:rPr>
        <w:t>American strengths in security, economy and diplomacy “are multiplied by America’s unrivaled network of allies and partners</w:t>
      </w:r>
      <w:r w:rsidRPr="00B70776">
        <w:rPr>
          <w:rStyle w:val="StyleUnderline"/>
        </w:rPr>
        <w:t xml:space="preserve"> -- nations both in the region and around the world who seek our friendship, not because of our power alone or through coercion, but because of the gravitational pull of our ideals, values, and goodwill</w:t>
      </w:r>
      <w:r w:rsidRPr="00B70776">
        <w:t>,” Carter said. “</w:t>
      </w:r>
      <w:r w:rsidRPr="00B70776">
        <w:rPr>
          <w:rStyle w:val="StyleUnderline"/>
        </w:rPr>
        <w:t>These ties, tended to with careful diplomacy, are what make America’s global strength so unique throughout history and today</w:t>
      </w:r>
      <w:r w:rsidRPr="00B70776">
        <w:t xml:space="preserve">.” The secretary said he wants to expand the reach of these alliances and for America’s allies in the Asia-Pacific region to do more together. Carter said </w:t>
      </w:r>
      <w:r w:rsidRPr="002B052F">
        <w:rPr>
          <w:rStyle w:val="StyleUnderline"/>
          <w:highlight w:val="yellow"/>
        </w:rPr>
        <w:t>the United States is working with Japan and South Korea to build an information-sharing arrangement</w:t>
      </w:r>
      <w:r w:rsidRPr="00B70776">
        <w:rPr>
          <w:rStyle w:val="StyleUnderline"/>
        </w:rPr>
        <w:t>, adding that the United States is working with Australia and Japan to strengthen maritime security.</w:t>
      </w:r>
      <w:r>
        <w:rPr>
          <w:rStyle w:val="StyleUnderline"/>
        </w:rPr>
        <w:t xml:space="preserve"> </w:t>
      </w:r>
      <w:r w:rsidRPr="00B70776">
        <w:t>And the United States is working with India, Carter said. “In January, we agreed to an update of our bilateral Defense Framework -- the first update in 10 years,” he said. “It will open up new ways to expand the U.S.-India relationship, such as on maritime security, and new opportunities to cooperate on high-end technologies, for example, jet engines and aircraft carrier design.”</w:t>
      </w:r>
    </w:p>
    <w:p w14:paraId="75CCF28A" w14:textId="77777777" w:rsidR="00035649" w:rsidRDefault="00035649" w:rsidP="00035649"/>
    <w:p w14:paraId="52818394" w14:textId="01EFC717" w:rsidR="00035649" w:rsidRDefault="00035649" w:rsidP="00035649">
      <w:pPr>
        <w:pStyle w:val="Heading4"/>
      </w:pPr>
      <w:r>
        <w:t xml:space="preserve">US democracy promotion in the Asia-Pacific is </w:t>
      </w:r>
      <w:r w:rsidRPr="00035649">
        <w:rPr>
          <w:u w:val="single"/>
        </w:rPr>
        <w:t>high now</w:t>
      </w:r>
      <w:r>
        <w:t xml:space="preserve"> – their evidence doesn’t assume new tactics that make US presence more </w:t>
      </w:r>
      <w:r w:rsidRPr="00156EBA">
        <w:rPr>
          <w:u w:val="single"/>
        </w:rPr>
        <w:t>flexible</w:t>
      </w:r>
      <w:r>
        <w:t xml:space="preserve"> and </w:t>
      </w:r>
      <w:r w:rsidRPr="00156EBA">
        <w:rPr>
          <w:u w:val="single"/>
        </w:rPr>
        <w:t>effective</w:t>
      </w:r>
      <w:r>
        <w:t>.</w:t>
      </w:r>
    </w:p>
    <w:p w14:paraId="4DA1B0E3" w14:textId="7AC489B4" w:rsidR="00035649" w:rsidRDefault="00035649" w:rsidP="00035649">
      <w:r w:rsidRPr="002D62DF">
        <w:rPr>
          <w:rStyle w:val="Style13ptBold"/>
        </w:rPr>
        <w:t>Ying 14</w:t>
      </w:r>
      <w:r>
        <w:t xml:space="preserve"> — Li Ying, a</w:t>
      </w:r>
      <w:r w:rsidRPr="00F9611F">
        <w:t>ssistant researcher on the U.S. for China’s Modern International Relations Research Center</w:t>
      </w:r>
      <w:r>
        <w:t>, 2014 (“</w:t>
      </w:r>
      <w:r w:rsidRPr="002D62DF">
        <w:t>Brace as America’s New Round of 'Democracy' Exports Hits the Asia-Pacific</w:t>
      </w:r>
      <w:r>
        <w:t>”, Watching America, April 6</w:t>
      </w:r>
      <w:r w:rsidRPr="002D62DF">
        <w:rPr>
          <w:vertAlign w:val="superscript"/>
        </w:rPr>
        <w:t>th</w:t>
      </w:r>
      <w:r>
        <w:t xml:space="preserve">, Available online at </w:t>
      </w:r>
      <w:hyperlink r:id="rId36" w:history="1">
        <w:r w:rsidRPr="002E2796">
          <w:rPr>
            <w:rStyle w:val="Hyperlink"/>
          </w:rPr>
          <w:t>http://watchingamerica.com/WA/2014/04/06/brace-as-americas-new-round-of-democracy-exports-hits-the-asia-pacific/</w:t>
        </w:r>
      </w:hyperlink>
      <w:r>
        <w:t>, Accessed on 07-01-2016, KG)</w:t>
      </w:r>
    </w:p>
    <w:p w14:paraId="4F0BD26D" w14:textId="77777777" w:rsidR="00035649" w:rsidRPr="00156EBA" w:rsidRDefault="00035649" w:rsidP="00035649">
      <w:r w:rsidRPr="003942DA">
        <w:rPr>
          <w:rStyle w:val="StyleUnderline"/>
        </w:rPr>
        <w:t>During the last four years of Obama’s consecutive terms in office</w:t>
      </w:r>
      <w:r w:rsidRPr="00156EBA">
        <w:t xml:space="preserve">, </w:t>
      </w:r>
      <w:r w:rsidRPr="002B052F">
        <w:rPr>
          <w:rStyle w:val="Emphasis"/>
          <w:highlight w:val="yellow"/>
        </w:rPr>
        <w:t>Obama’s promotion of democracy has been stepping up</w:t>
      </w:r>
      <w:r w:rsidRPr="00156EBA">
        <w:t xml:space="preserve">. </w:t>
      </w:r>
      <w:r w:rsidRPr="008D0428">
        <w:rPr>
          <w:rStyle w:val="StyleUnderline"/>
        </w:rPr>
        <w:t xml:space="preserve">In one regard, the </w:t>
      </w:r>
      <w:r w:rsidRPr="002B052F">
        <w:rPr>
          <w:rStyle w:val="StyleUnderline"/>
          <w:highlight w:val="yellow"/>
        </w:rPr>
        <w:t>personnel</w:t>
      </w:r>
      <w:r w:rsidRPr="008D0428">
        <w:rPr>
          <w:rStyle w:val="StyleUnderline"/>
        </w:rPr>
        <w:t xml:space="preserve"> appointed by Obama in his second term to be </w:t>
      </w:r>
      <w:r w:rsidRPr="002B052F">
        <w:rPr>
          <w:rStyle w:val="StyleUnderline"/>
          <w:highlight w:val="yellow"/>
        </w:rPr>
        <w:t>responsible for foreign relations</w:t>
      </w:r>
      <w:r w:rsidRPr="008D0428">
        <w:rPr>
          <w:rStyle w:val="StyleUnderline"/>
        </w:rPr>
        <w:t xml:space="preserve"> and security</w:t>
      </w:r>
      <w:r w:rsidRPr="00156EBA">
        <w:t xml:space="preserve"> — for example: new Secretary of State John Kerry and National Security Adviser Susan Rice — </w:t>
      </w:r>
      <w:r w:rsidRPr="002B052F">
        <w:rPr>
          <w:rStyle w:val="StyleUnderline"/>
          <w:highlight w:val="yellow"/>
        </w:rPr>
        <w:t>have</w:t>
      </w:r>
      <w:r w:rsidRPr="00156EBA">
        <w:t xml:space="preserve">, all along, </w:t>
      </w:r>
      <w:r w:rsidRPr="002B052F">
        <w:rPr>
          <w:rStyle w:val="StyleUnderline"/>
          <w:highlight w:val="yellow"/>
        </w:rPr>
        <w:t>been</w:t>
      </w:r>
      <w:r w:rsidRPr="008D0428">
        <w:rPr>
          <w:rStyle w:val="StyleUnderline"/>
        </w:rPr>
        <w:t xml:space="preserve"> absolutely </w:t>
      </w:r>
      <w:r w:rsidRPr="002B052F">
        <w:rPr>
          <w:rStyle w:val="StyleUnderline"/>
          <w:highlight w:val="yellow"/>
        </w:rPr>
        <w:t>meticulous in their dealings involving democratic rights</w:t>
      </w:r>
      <w:r w:rsidRPr="008D0428">
        <w:rPr>
          <w:rStyle w:val="StyleUnderline"/>
        </w:rPr>
        <w:t>. In another regard, economic turnaround has allowed Americans to regain their faith while numerous American anti-establishment organizations have renewed their activism. According to the U.S. federal budget report</w:t>
      </w:r>
      <w:r w:rsidRPr="00156EBA">
        <w:t xml:space="preserve"> of 2013, </w:t>
      </w:r>
      <w:r w:rsidRPr="002B052F">
        <w:rPr>
          <w:rStyle w:val="StyleUnderline"/>
          <w:highlight w:val="yellow"/>
        </w:rPr>
        <w:t>the focus on the U</w:t>
      </w:r>
      <w:r w:rsidRPr="008D0428">
        <w:rPr>
          <w:rStyle w:val="StyleUnderline"/>
        </w:rPr>
        <w:t xml:space="preserve">nited </w:t>
      </w:r>
      <w:r w:rsidRPr="002B052F">
        <w:rPr>
          <w:rStyle w:val="StyleUnderline"/>
          <w:highlight w:val="yellow"/>
        </w:rPr>
        <w:t>S</w:t>
      </w:r>
      <w:r w:rsidRPr="008D0428">
        <w:rPr>
          <w:rStyle w:val="StyleUnderline"/>
        </w:rPr>
        <w:t xml:space="preserve">tates </w:t>
      </w:r>
      <w:r w:rsidRPr="002B052F">
        <w:rPr>
          <w:rStyle w:val="StyleUnderline"/>
          <w:highlight w:val="yellow"/>
        </w:rPr>
        <w:t>has, amid the many countries around the globe which “accept democracy,” seen a notable increase</w:t>
      </w:r>
      <w:r w:rsidRPr="002B052F">
        <w:rPr>
          <w:highlight w:val="yellow"/>
        </w:rPr>
        <w:t xml:space="preserve">. </w:t>
      </w:r>
      <w:r w:rsidRPr="002B052F">
        <w:rPr>
          <w:rStyle w:val="Emphasis"/>
          <w:highlight w:val="yellow"/>
        </w:rPr>
        <w:t>This is especially evident in areas of U.S. Asia-Pacific strategy</w:t>
      </w:r>
      <w:r w:rsidRPr="00156EBA">
        <w:t xml:space="preserve"> </w:t>
      </w:r>
      <w:r w:rsidRPr="008D0428">
        <w:rPr>
          <w:rStyle w:val="StyleUnderline"/>
        </w:rPr>
        <w:t>and the government’s 25 percent increase in revenues</w:t>
      </w:r>
      <w:r w:rsidRPr="00156EBA">
        <w:t xml:space="preserve"> over the 2013 budget, </w:t>
      </w:r>
      <w:r w:rsidRPr="008D0428">
        <w:rPr>
          <w:rStyle w:val="StyleUnderline"/>
        </w:rPr>
        <w:t xml:space="preserve">both of </w:t>
      </w:r>
      <w:r w:rsidRPr="002B052F">
        <w:rPr>
          <w:rStyle w:val="StyleUnderline"/>
          <w:highlight w:val="yellow"/>
        </w:rPr>
        <w:t>which have spurred nongovernmental organizations like “Freedom House” and “National Endowment for Democracy” to further pursue their</w:t>
      </w:r>
      <w:r w:rsidRPr="008D0428">
        <w:rPr>
          <w:rStyle w:val="StyleUnderline"/>
        </w:rPr>
        <w:t xml:space="preserve"> political </w:t>
      </w:r>
      <w:r w:rsidRPr="002B052F">
        <w:rPr>
          <w:rStyle w:val="StyleUnderline"/>
          <w:highlight w:val="yellow"/>
        </w:rPr>
        <w:t>agendas</w:t>
      </w:r>
      <w:r w:rsidRPr="00156EBA">
        <w:t xml:space="preserve">. In December 2013, Susan Rice gave a public lecture on “rights issues.” This was the latest continuation in the U.S. political assembly’s citizenship debate, since Hillary Clinton’s public speech on Internet freedom. During her speech, </w:t>
      </w:r>
      <w:r w:rsidRPr="007C7FF3">
        <w:rPr>
          <w:rStyle w:val="StyleUnderline"/>
        </w:rPr>
        <w:t xml:space="preserve">Rice clearly outlined </w:t>
      </w:r>
      <w:r w:rsidRPr="00156EBA">
        <w:t>the four points of</w:t>
      </w:r>
      <w:r w:rsidRPr="007C7FF3">
        <w:rPr>
          <w:rStyle w:val="StyleUnderline"/>
        </w:rPr>
        <w:t xml:space="preserve"> promoting U.S. democracy throughout the world in future</w:t>
      </w:r>
      <w:r w:rsidRPr="00156EBA">
        <w:t xml:space="preserve">: Don’t promote democracy down the barrel of a gun, </w:t>
      </w:r>
      <w:r w:rsidRPr="00156EBA">
        <w:rPr>
          <w:rStyle w:val="StyleUnderline"/>
        </w:rPr>
        <w:t>take the middle road of compromise</w:t>
      </w:r>
      <w:r w:rsidRPr="00156EBA">
        <w:t xml:space="preserve"> for the short term during this period of conflict between prosperity and U.S. democracy, </w:t>
      </w:r>
      <w:r w:rsidRPr="00156EBA">
        <w:rPr>
          <w:rStyle w:val="StyleUnderline"/>
        </w:rPr>
        <w:t>use economic sanctions and foreign relations to pressure human rights violators, and promote a 21st century “human rights agenda</w:t>
      </w:r>
      <w:r w:rsidRPr="00156EBA">
        <w:t xml:space="preserve">” — this includes respecting equality between men and women, not discriminating against homosexuals, and protecting the development of a civil society. At first glance, Rice’s four points appear to imply some restraint on America’s attempts to convert other countries to democracy. But given that the U.S. has yet to begin both strongly stressing its own “democratic superiority” and taking on the promotion of “American style democracy” as its responsibility, then it is clear there will be no fundamental changes to the way the U.S. does things. At the end of 2013, U.S. Secretary of State John Kerry also took to the stage many times in the interests of “human rights issues.” On International Human Rights Day in December, Kerry spoke out saying that he would continue supporting those who advocated for human rights and those who had been (wrongfully) imprisoned. Afterward, Kerry called for the seeking out of a civil society leader in Laos, a man who had been missing for a long time, saying that this person had the air of a leader. When Kerry visited Vietnam and the Philippines, he also spoke out many times on human rights issues and even increased pressure on the Vietnamese government. </w:t>
      </w:r>
      <w:r w:rsidRPr="00156EBA">
        <w:rPr>
          <w:rStyle w:val="StyleUnderline"/>
        </w:rPr>
        <w:t>America’s new round of Asia-Pacific democratic change is formed with the Young Southeast Asian Leaders Initiative</w:t>
      </w:r>
      <w:r w:rsidRPr="00156EBA">
        <w:t xml:space="preserve">. In December 2013, President </w:t>
      </w:r>
      <w:r w:rsidRPr="00156EBA">
        <w:rPr>
          <w:rStyle w:val="StyleUnderline"/>
        </w:rPr>
        <w:t>Obama himself outlined the strategy</w:t>
      </w:r>
      <w:r w:rsidRPr="00156EBA">
        <w:t xml:space="preserve"> via video address. In actuality, the U.S. Department of State had already begun related activities a year earlier. Judging by the scale of the activities and the government’s participation in them, the “youth leader” strategy might, in comparison with previous Secretary of State Hillary Clinton’s Civil Society 2.0 strategy, become the benchmark project of America’s future four points of democracy reform. As the U.S. documents its strategy, over 65 percent of citizens aged 35 and under in the ASEAN regions are potentially covered by it. </w:t>
      </w:r>
      <w:r w:rsidRPr="00156EBA">
        <w:rPr>
          <w:rStyle w:val="StyleUnderline"/>
        </w:rPr>
        <w:t>The U.S. will engage these potential candidates with ways to competitively cultivate leadership power, come to the U.S. to study, promote cultural exchange within regions, seek solutions to regional disputes, learn industrial technologies and English, and assist and support the cultivation of youth volunteers. All these [initiatives] will be used to promote the United States’ strength and its relations with ASEAN countries</w:t>
      </w:r>
      <w:r w:rsidRPr="00156EBA">
        <w:t xml:space="preserve">. For a long time those within American society have been the major supporters of and participants in the U.S. democratic reform movement. Nowadays, the core of these citizens have also hit upon subversive new techniques for promulgating democracy. For example the recently retired from office New York mayor, billionaire Michael Bloomberg, will soon be engaging vigorously in his newly self-created “consulting business.” In his 12 years in office as mayor of New York, Bloomberg personally paid $6.5 billion to defuse New York’s “economic time bomb,” created tens of thousands of new jobs, and fundamentally eliminated many of the “sicknesses” from which this mega-sized city was suffering. Now, he hopes to take his experience onto the international stage, offering to export his own “New York model” to other megacities around the globe. And of the ten most populous cities in the world, the majority is either in the Pacific or South Asia regions — so we can see that the Asia-Pacific will become a major focus for Bloomberg. Techniques Will Become Ever More Crafty Judging by Rice and Kerry’s speeches, along with the examples given involving actions by the U.S. government and its citizenry, </w:t>
      </w:r>
      <w:r w:rsidRPr="00156EBA">
        <w:rPr>
          <w:rStyle w:val="StyleUnderline"/>
        </w:rPr>
        <w:t>Obama’s U.S. democracy export strategy has a unique quality about it</w:t>
      </w:r>
      <w:r w:rsidRPr="00156EBA">
        <w:t xml:space="preserve">. It embodies America’s attempt to “step out again” and propagate varieties of democratic transformation using experience and tutelage. From a theoretical standpoint, Obama’s line of thinking and ex-U.S. Secretary of State Hillary Clinton’s emphasis on soft power are both based on the same fundamentals. They </w:t>
      </w:r>
      <w:r w:rsidRPr="00156EBA">
        <w:rPr>
          <w:rStyle w:val="StyleUnderline"/>
        </w:rPr>
        <w:t>emphasize techniques of nonviolence and noncoercion to promulgate American views and values to the world</w:t>
      </w:r>
      <w:r w:rsidRPr="00156EBA">
        <w:t xml:space="preserve">. In doing so, they protect the human resources engaged in human rights movements and use them to interfere in the internal workings of other countries’ governments. But in terms of concrete application, Obama’s methods are gentler, subtler than Hillary’s — they don’t appear to be a distinct project. The Young Southeast Asian Leaders Initiative has been in operation for over a year, it has been clearly reported in the media, yet it by far lacks that “mustering of forces” feeling as was seen behind Civil Society 2.0. Furthermore, </w:t>
      </w:r>
      <w:r w:rsidRPr="00156EBA">
        <w:rPr>
          <w:rStyle w:val="StyleUnderline"/>
        </w:rPr>
        <w:t xml:space="preserve">when considering its democratic strategy the U.S. is drawing upon its experiences — </w:t>
      </w:r>
      <w:r w:rsidRPr="002B052F">
        <w:rPr>
          <w:rStyle w:val="StyleUnderline"/>
          <w:highlight w:val="yellow"/>
        </w:rPr>
        <w:t>the Arab Spring</w:t>
      </w:r>
      <w:r w:rsidRPr="00156EBA">
        <w:rPr>
          <w:rStyle w:val="StyleUnderline"/>
        </w:rPr>
        <w:t xml:space="preserve">, especially, </w:t>
      </w:r>
      <w:r w:rsidRPr="002B052F">
        <w:rPr>
          <w:rStyle w:val="StyleUnderline"/>
          <w:highlight w:val="yellow"/>
        </w:rPr>
        <w:t>had a profound effect upon its policymakers</w:t>
      </w:r>
      <w:r w:rsidRPr="00156EBA">
        <w:rPr>
          <w:rStyle w:val="StyleUnderline"/>
        </w:rPr>
        <w:t xml:space="preserve">. </w:t>
      </w:r>
      <w:r w:rsidRPr="00156EBA">
        <w:t xml:space="preserve">Those within the sphere of the U.S. democratic strategy movement believe that not only do movements like the Arab Spring fail to change existing military governments within the regions in which they arise, but they also weaken the rule of law and do nothing to combat deeply entrenched ideologies that undermine civil rights. They also plunge regions into chaos, something that the U.S. does not want to see happen, because such chaos can go on to have a detrimental effect on U.S. foreign relations within the area. History has shown that each and every part of such forms of “democratic movements,” after they evolve into social upheaval, mostly ends in defeat for democratic change. </w:t>
      </w:r>
      <w:r w:rsidRPr="002B052F">
        <w:rPr>
          <w:rStyle w:val="StyleUnderline"/>
          <w:highlight w:val="yellow"/>
        </w:rPr>
        <w:t>America’s answer is to focus on building a stronger foundation for the shift toward democratic reform, without letting itself appear to be the instigator.</w:t>
      </w:r>
      <w:r>
        <w:rPr>
          <w:rStyle w:val="StyleUnderline"/>
        </w:rPr>
        <w:t xml:space="preserve"> </w:t>
      </w:r>
      <w:r w:rsidRPr="00156EBA">
        <w:t xml:space="preserve">When reflecting on the ideas outlined above, </w:t>
      </w:r>
      <w:r w:rsidRPr="00156EBA">
        <w:rPr>
          <w:rStyle w:val="StyleUnderline"/>
        </w:rPr>
        <w:t>the three major elements that can be seen in America’s democracy export strategy are as follows</w:t>
      </w:r>
      <w:r w:rsidRPr="00156EBA">
        <w:t xml:space="preserve">: First, </w:t>
      </w:r>
      <w:r w:rsidRPr="00156EBA">
        <w:rPr>
          <w:rStyle w:val="StyleUnderline"/>
        </w:rPr>
        <w:t>emphasize the export of rule of law and its methods of resolution</w:t>
      </w:r>
      <w:r w:rsidRPr="00156EBA">
        <w:t xml:space="preserve">. In the past when the U.S. was promoting democracy, it emphasized imitation of the American system. It wanted others to establish a system involving the separation of powers and “one person, one vote.” To this effect, the U.S. normally operated on policies involving the provision of foreign aid and preconditions that relationships would change. But these overarching political ploys could not resolve the social problems that were prevalent throughout emerging nations, and so their successes were limited. Now, </w:t>
      </w:r>
      <w:r w:rsidRPr="00156EBA">
        <w:rPr>
          <w:rStyle w:val="StyleUnderline"/>
        </w:rPr>
        <w:t xml:space="preserve">the U.S. will plan to export the essences of democratic details by tailoring them to a specific country’s need for democratic reform assistance. </w:t>
      </w:r>
      <w:r w:rsidRPr="00156EBA">
        <w:t xml:space="preserve">For example, </w:t>
      </w:r>
      <w:r w:rsidRPr="00156EBA">
        <w:rPr>
          <w:rStyle w:val="StyleUnderline"/>
        </w:rPr>
        <w:t xml:space="preserve">in recent years </w:t>
      </w:r>
      <w:r w:rsidRPr="002B052F">
        <w:rPr>
          <w:rStyle w:val="StyleUnderline"/>
          <w:highlight w:val="yellow"/>
        </w:rPr>
        <w:t>Indonesia and the Philippines have been hit</w:t>
      </w:r>
      <w:r w:rsidRPr="00156EBA">
        <w:rPr>
          <w:rStyle w:val="StyleUnderline"/>
        </w:rPr>
        <w:t xml:space="preserve"> </w:t>
      </w:r>
      <w:r w:rsidRPr="002B052F">
        <w:rPr>
          <w:rStyle w:val="StyleUnderline"/>
          <w:highlight w:val="yellow"/>
        </w:rPr>
        <w:t>with natural disasters</w:t>
      </w:r>
      <w:r w:rsidRPr="00156EBA">
        <w:rPr>
          <w:rStyle w:val="StyleUnderline"/>
        </w:rPr>
        <w:t xml:space="preserve"> like typhoons and tsunamis. The precise </w:t>
      </w:r>
      <w:r w:rsidRPr="002B052F">
        <w:rPr>
          <w:rStyle w:val="StyleUnderline"/>
          <w:highlight w:val="yellow"/>
        </w:rPr>
        <w:t>aid that the U.S. provided</w:t>
      </w:r>
      <w:r w:rsidRPr="00156EBA">
        <w:rPr>
          <w:rStyle w:val="StyleUnderline"/>
        </w:rPr>
        <w:t xml:space="preserve"> to these Southeast Asian nations </w:t>
      </w:r>
      <w:r w:rsidRPr="002B052F">
        <w:rPr>
          <w:rStyle w:val="StyleUnderline"/>
          <w:highlight w:val="yellow"/>
        </w:rPr>
        <w:t xml:space="preserve">was used to build a disaster prevention and response network, thereby </w:t>
      </w:r>
      <w:r w:rsidRPr="002B052F">
        <w:rPr>
          <w:rStyle w:val="Emphasis"/>
          <w:highlight w:val="yellow"/>
        </w:rPr>
        <w:t>advancing U.S. presence within the region’s civil societies.</w:t>
      </w:r>
      <w:r w:rsidRPr="00156EBA">
        <w:t xml:space="preserve"> </w:t>
      </w:r>
      <w:r w:rsidRPr="00156EBA">
        <w:rPr>
          <w:rStyle w:val="StyleUnderline"/>
        </w:rPr>
        <w:t>Southeast Asian nations ordinarily hope to increase their exports to the United States and accept the products of U.S. industry in return</w:t>
      </w:r>
      <w:r w:rsidRPr="00156EBA">
        <w:t xml:space="preserve">. So the </w:t>
      </w:r>
      <w:r w:rsidRPr="002B052F">
        <w:rPr>
          <w:rStyle w:val="Emphasis"/>
          <w:highlight w:val="yellow"/>
        </w:rPr>
        <w:t xml:space="preserve">U.S. </w:t>
      </w:r>
      <w:r w:rsidRPr="002B052F">
        <w:rPr>
          <w:rStyle w:val="Emphasis"/>
        </w:rPr>
        <w:t xml:space="preserve">immediately </w:t>
      </w:r>
      <w:r w:rsidRPr="002B052F">
        <w:rPr>
          <w:rStyle w:val="Emphasis"/>
          <w:highlight w:val="yellow"/>
        </w:rPr>
        <w:t>went into the Trans-Pacific Partnership with conditions</w:t>
      </w:r>
      <w:r w:rsidRPr="002B052F">
        <w:rPr>
          <w:highlight w:val="yellow"/>
        </w:rPr>
        <w:t xml:space="preserve"> </w:t>
      </w:r>
      <w:r w:rsidRPr="002B052F">
        <w:rPr>
          <w:rStyle w:val="StyleUnderline"/>
        </w:rPr>
        <w:t>based on</w:t>
      </w:r>
      <w:r w:rsidRPr="00156EBA">
        <w:rPr>
          <w:rStyle w:val="StyleUnderline"/>
        </w:rPr>
        <w:t xml:space="preserve"> environmental protection, country production restrictions, freedom to form labor unions and arbitration for ultranational militarism. </w:t>
      </w:r>
      <w:r w:rsidRPr="002B052F">
        <w:rPr>
          <w:rStyle w:val="StyleUnderline"/>
          <w:highlight w:val="yellow"/>
        </w:rPr>
        <w:t>Through the</w:t>
      </w:r>
      <w:r w:rsidRPr="00156EBA">
        <w:rPr>
          <w:rStyle w:val="StyleUnderline"/>
        </w:rPr>
        <w:t xml:space="preserve"> </w:t>
      </w:r>
      <w:r w:rsidRPr="002B052F">
        <w:rPr>
          <w:rStyle w:val="StyleUnderline"/>
          <w:highlight w:val="yellow"/>
        </w:rPr>
        <w:t>deals</w:t>
      </w:r>
      <w:r w:rsidRPr="00156EBA">
        <w:rPr>
          <w:rStyle w:val="StyleUnderline"/>
        </w:rPr>
        <w:t xml:space="preserve"> it struck with these partner countries, </w:t>
      </w:r>
      <w:r w:rsidRPr="002B052F">
        <w:rPr>
          <w:rStyle w:val="StyleUnderline"/>
          <w:highlight w:val="yellow"/>
        </w:rPr>
        <w:t>the U.S. was able to export the fundamentals of American society</w:t>
      </w:r>
      <w:r w:rsidRPr="00156EBA">
        <w:rPr>
          <w:rStyle w:val="StyleUnderline"/>
        </w:rPr>
        <w:t xml:space="preserve"> and its economic system under the banner of increasing trade with the United States.</w:t>
      </w:r>
      <w:r>
        <w:rPr>
          <w:rStyle w:val="StyleUnderline"/>
        </w:rPr>
        <w:t xml:space="preserve"> </w:t>
      </w:r>
      <w:r w:rsidRPr="00156EBA">
        <w:rPr>
          <w:rStyle w:val="StyleUnderline"/>
        </w:rPr>
        <w:t xml:space="preserve">The second element in </w:t>
      </w:r>
      <w:r w:rsidRPr="002B052F">
        <w:rPr>
          <w:rStyle w:val="StyleUnderline"/>
          <w:highlight w:val="yellow"/>
        </w:rPr>
        <w:t>the strategy</w:t>
      </w:r>
      <w:r w:rsidRPr="00156EBA">
        <w:rPr>
          <w:rStyle w:val="StyleUnderline"/>
        </w:rPr>
        <w:t xml:space="preserve"> is </w:t>
      </w:r>
      <w:r w:rsidRPr="002B052F">
        <w:rPr>
          <w:rStyle w:val="StyleUnderline"/>
          <w:highlight w:val="yellow"/>
        </w:rPr>
        <w:t xml:space="preserve">to aim at the youth, the grassroots movements and the middle class </w:t>
      </w:r>
      <w:r w:rsidRPr="002B052F">
        <w:rPr>
          <w:rStyle w:val="StyleUnderline"/>
        </w:rPr>
        <w:t>— those that will serve</w:t>
      </w:r>
      <w:r w:rsidRPr="00156EBA">
        <w:rPr>
          <w:rStyle w:val="StyleUnderline"/>
        </w:rPr>
        <w:t xml:space="preserve"> as the future support pillars of society. </w:t>
      </w:r>
      <w:r w:rsidRPr="00156EBA">
        <w:t xml:space="preserve">In previous times, the American democratic conversion movement desired to progress using the “top layer route.” It emphasized cultivation, influence and even absorbed the essence of the host country’s political system and trained political representatives within it. In this way, the U.S. hung its hopes on a minority to push forward with American democratic reform within these countries. But </w:t>
      </w:r>
      <w:r w:rsidRPr="00156EBA">
        <w:rPr>
          <w:rStyle w:val="StyleUnderline"/>
        </w:rPr>
        <w:t xml:space="preserve">as the situations in Iraq, Iran and the revolutions within Central Asia have demonstrated, although these tactics could have a short-term positive effect for the U.S. reform process, over the long term, the representatives they trained would often revert to seeking personal profit before anything else. </w:t>
      </w:r>
      <w:r w:rsidRPr="00156EBA">
        <w:t xml:space="preserve">At the same time, they could even come to have a falling out with the United States. </w:t>
      </w:r>
      <w:r w:rsidRPr="00156EBA">
        <w:rPr>
          <w:rStyle w:val="StyleUnderline"/>
        </w:rPr>
        <w:t>Now the U.S. seeks to broadcast its message of democracy among the youth, the grassroots and the middle class. It uses a variety of methods to export its American values and foster appreciation for them. It promulgates an admiration for American society and its ways of thinking to the populace. The U.S. is especially making cities and the middle class key factors in its strategies</w:t>
      </w:r>
      <w:r w:rsidRPr="00156EBA">
        <w:t xml:space="preserve">. It believes that in the coming international society, the use of cities will become more prominent. In turn, the problems brought along by urbanization and social conflict will then become a focal point. The U.S. will need only to get a grip on a few world leading specialists on city management, and it will then be in an outstanding position to instruct other countries on using them. </w:t>
      </w:r>
      <w:r w:rsidRPr="00156EBA">
        <w:rPr>
          <w:rStyle w:val="StyleUnderline"/>
        </w:rPr>
        <w:t>The third strategy is</w:t>
      </w:r>
      <w:r w:rsidRPr="00156EBA">
        <w:t xml:space="preserve"> especially clever and could have deep and penetrating effects. Rice’s speech demonstrates that the uniqueness of America’s foreign democratic reform strategy is already being put into effect. For the good of its own country, </w:t>
      </w:r>
      <w:r w:rsidRPr="00156EBA">
        <w:rPr>
          <w:rStyle w:val="StyleUnderline"/>
        </w:rPr>
        <w:t>the U.S. can accept the issues of compromise and concession into the civic debate</w:t>
      </w:r>
      <w:r w:rsidRPr="00156EBA">
        <w:t xml:space="preserve">. And by doing so, </w:t>
      </w:r>
      <w:r w:rsidRPr="00156EBA">
        <w:rPr>
          <w:rStyle w:val="StyleUnderline"/>
        </w:rPr>
        <w:t xml:space="preserve">it creates for the U.S. an even greater gulf between itself and all other nondemocratic countries with which it comes into contact. For example, in </w:t>
      </w:r>
      <w:r w:rsidRPr="002B052F">
        <w:rPr>
          <w:rStyle w:val="StyleUnderline"/>
          <w:highlight w:val="yellow"/>
        </w:rPr>
        <w:t>the United States’ softening foreign policy changes toward Burma and Vietnam</w:t>
      </w:r>
      <w:r w:rsidRPr="00156EBA">
        <w:rPr>
          <w:rStyle w:val="StyleUnderline"/>
        </w:rPr>
        <w:t>, it doesn’t persist with old quarrels over civil rights</w:t>
      </w:r>
      <w:r w:rsidRPr="00156EBA">
        <w:t xml:space="preserve">. The U.S. also doesn’t pursue unrealistic attempts to change standards of human rights, which were so often issues in its previous relations with these countries. </w:t>
      </w:r>
      <w:r w:rsidRPr="00156EBA">
        <w:rPr>
          <w:rStyle w:val="StyleUnderline"/>
        </w:rPr>
        <w:t xml:space="preserve">Rather, </w:t>
      </w:r>
      <w:r w:rsidRPr="002B052F">
        <w:rPr>
          <w:rStyle w:val="StyleUnderline"/>
          <w:highlight w:val="yellow"/>
        </w:rPr>
        <w:t>the U.S. uses access, economics and the prize of diplomacy to induce softer changes on those countries’ national stages</w:t>
      </w:r>
      <w:r w:rsidRPr="00156EBA">
        <w:rPr>
          <w:rStyle w:val="StyleUnderline"/>
        </w:rPr>
        <w:t xml:space="preserve"> — similar strategies have also had a positive effect up until now. </w:t>
      </w:r>
      <w:r w:rsidRPr="002B052F">
        <w:rPr>
          <w:rStyle w:val="StyleUnderline"/>
          <w:highlight w:val="yellow"/>
        </w:rPr>
        <w:t>These changes have given the U.S. more freedom to move on the foreign policy front, and</w:t>
      </w:r>
      <w:r w:rsidRPr="002B052F">
        <w:rPr>
          <w:highlight w:val="yellow"/>
        </w:rPr>
        <w:t xml:space="preserve"> </w:t>
      </w:r>
      <w:r w:rsidRPr="002B052F">
        <w:rPr>
          <w:rStyle w:val="Emphasis"/>
          <w:highlight w:val="yellow"/>
        </w:rPr>
        <w:t xml:space="preserve">they give flexibility </w:t>
      </w:r>
      <w:r w:rsidRPr="002B052F">
        <w:rPr>
          <w:rStyle w:val="StyleUnderline"/>
          <w:highlight w:val="yellow"/>
        </w:rPr>
        <w:t>to its push for democratic reform</w:t>
      </w:r>
      <w:r w:rsidRPr="00156EBA">
        <w:t xml:space="preserve">. By combining its foreign strategy and promises of economic profitability together, more channels are opened. </w:t>
      </w:r>
      <w:r w:rsidRPr="002B052F">
        <w:rPr>
          <w:rStyle w:val="StyleUnderline"/>
        </w:rPr>
        <w:t xml:space="preserve">This way the </w:t>
      </w:r>
      <w:r w:rsidRPr="002B052F">
        <w:rPr>
          <w:rStyle w:val="StyleUnderline"/>
          <w:highlight w:val="yellow"/>
        </w:rPr>
        <w:t>U.S. can incrementally build a solid foundation to export democratic reform</w:t>
      </w:r>
      <w:r w:rsidRPr="00156EBA">
        <w:rPr>
          <w:rStyle w:val="StyleUnderline"/>
        </w:rPr>
        <w:t>, and it can tackle foreign relations and human rights together. Two birds with one stone</w:t>
      </w:r>
      <w:r w:rsidRPr="00156EBA">
        <w:t>.</w:t>
      </w:r>
    </w:p>
    <w:p w14:paraId="139470E6" w14:textId="77777777" w:rsidR="00035649" w:rsidRDefault="00035649" w:rsidP="00035649"/>
    <w:p w14:paraId="400DAECB" w14:textId="08FC16CB" w:rsidR="00035649" w:rsidRDefault="00035649" w:rsidP="00035649">
      <w:pPr>
        <w:pStyle w:val="Heading4"/>
      </w:pPr>
      <w:r>
        <w:t xml:space="preserve">Asian democracies are </w:t>
      </w:r>
      <w:r w:rsidRPr="00035649">
        <w:rPr>
          <w:u w:val="single"/>
        </w:rPr>
        <w:t>prevalent</w:t>
      </w:r>
      <w:r>
        <w:t xml:space="preserve"> and </w:t>
      </w:r>
      <w:r w:rsidRPr="00035649">
        <w:rPr>
          <w:u w:val="single"/>
        </w:rPr>
        <w:t>powerful</w:t>
      </w:r>
      <w:r>
        <w:t xml:space="preserve"> in the status quo.   </w:t>
      </w:r>
    </w:p>
    <w:p w14:paraId="67F77D28" w14:textId="778FE254" w:rsidR="00035649" w:rsidRDefault="00035649" w:rsidP="00035649">
      <w:r w:rsidRPr="00B76DA9">
        <w:rPr>
          <w:rStyle w:val="Style13ptBold"/>
        </w:rPr>
        <w:t>Twining 10</w:t>
      </w:r>
      <w:r>
        <w:t xml:space="preserve"> — Daniel Twining, </w:t>
      </w:r>
      <w:r w:rsidRPr="00B76DA9">
        <w:t>senior fellow for Asia at the German Marshal</w:t>
      </w:r>
      <w:r>
        <w:t xml:space="preserve">l Fund of the United States, </w:t>
      </w:r>
      <w:r w:rsidRPr="00B76DA9">
        <w:t xml:space="preserve">previously served as a member of the secretary of state’s Policy Planning Staff and as Senator John </w:t>
      </w:r>
      <w:r>
        <w:t>McCain’s foreign policy advisor, 2010 (“Democratic Partnership in Asia”, Hoover Institution, October 1</w:t>
      </w:r>
      <w:r w:rsidRPr="00B76DA9">
        <w:rPr>
          <w:vertAlign w:val="superscript"/>
        </w:rPr>
        <w:t>st</w:t>
      </w:r>
      <w:r>
        <w:t xml:space="preserve">, Available online at </w:t>
      </w:r>
      <w:hyperlink r:id="rId37" w:history="1">
        <w:r w:rsidRPr="002E2796">
          <w:rPr>
            <w:rStyle w:val="Hyperlink"/>
          </w:rPr>
          <w:t>http://www.hoover.org/research/democratic-partnership-asia</w:t>
        </w:r>
      </w:hyperlink>
      <w:r>
        <w:t>, Accessed on 07-05-2016, KG)</w:t>
      </w:r>
    </w:p>
    <w:p w14:paraId="1C895873" w14:textId="65EAABFF" w:rsidR="00035649" w:rsidRDefault="00035649" w:rsidP="00035649">
      <w:r w:rsidRPr="002B3DFC">
        <w:t xml:space="preserve">For some observers, America’s economic weakness, Europe’s uncertain future, turmoil in the wider Middle East, and challengers to Western leadership from Moscow to Tehran signal a new moment in world politics. It is characterized by the decline of free nations whose power and principles have shaped international society for centuries — and the emergence of an autocratic Chinese superpower whose seemingly unstoppable economic ascent shatters the comfortable belief that capitalist development leads to democracy. Should the liberal West brace itself for the global projection of Beijing’s model of authoritarian modernity in preparation for the time, as the title of Martin Jacques’s latest book foresees, “when China rules the world”? Not yet. </w:t>
      </w:r>
      <w:r w:rsidRPr="002B3DFC">
        <w:rPr>
          <w:rStyle w:val="StyleUnderline"/>
        </w:rPr>
        <w:t xml:space="preserve">China’s geopolitical ascent is creating what Mao Zedong would have termed a “contradiction”: </w:t>
      </w:r>
      <w:r w:rsidRPr="008E1AD7">
        <w:rPr>
          <w:rStyle w:val="StyleUnderline"/>
          <w:highlight w:val="yellow"/>
        </w:rPr>
        <w:t>China’s rising power makes the United States increasingly important to nearly every Asian nation, including China itself</w:t>
      </w:r>
      <w:r w:rsidRPr="008E1AD7">
        <w:rPr>
          <w:highlight w:val="yellow"/>
        </w:rPr>
        <w:t>.</w:t>
      </w:r>
      <w:r w:rsidRPr="002B3DFC">
        <w:t xml:space="preserve"> By and large, </w:t>
      </w:r>
      <w:r w:rsidRPr="008E1AD7">
        <w:rPr>
          <w:rStyle w:val="StyleUnderline"/>
          <w:highlight w:val="yellow"/>
        </w:rPr>
        <w:t>Asian leaders seek closer (and more equal) relations with Washington</w:t>
      </w:r>
      <w:r w:rsidRPr="002B3DFC">
        <w:rPr>
          <w:rStyle w:val="StyleUnderline"/>
        </w:rPr>
        <w:t>, scold their U.S. counterparts for neglecting the region, are insecure about hints of any American pullback, and increasingly identify democratic political values as a basis for closer cooperation with America and each other</w:t>
      </w:r>
      <w:r w:rsidRPr="002B3DFC">
        <w:t xml:space="preserve">. Popular majorities in countries as diverse as Japan, India, South Korea, Australia, Indonesia, and Vietnam hold the United States in high regard. Even China cultivates America as its most important external partner. North Korea’s totalitarian ruler covets a special relationship with Washington and has developed nuclear weapons in a perverse effort to secure it. Leaders in Beijing increasingly appear to believe that China’s growing economic and military might will enable it to dominate Asia. But </w:t>
      </w:r>
      <w:r w:rsidRPr="002B3DFC">
        <w:rPr>
          <w:rStyle w:val="StyleUnderline"/>
        </w:rPr>
        <w:t xml:space="preserve">shared political values, as well as changing constellations of power, are reshaping the region’s strategic landscape. Even as they deepen ties with China, </w:t>
      </w:r>
      <w:r w:rsidRPr="008E1AD7">
        <w:rPr>
          <w:rStyle w:val="StyleUnderline"/>
          <w:highlight w:val="yellow"/>
        </w:rPr>
        <w:t xml:space="preserve">big </w:t>
      </w:r>
      <w:r w:rsidRPr="008E1AD7">
        <w:rPr>
          <w:rStyle w:val="Emphasis"/>
          <w:highlight w:val="yellow"/>
        </w:rPr>
        <w:t>Asian democracies are building new strategic partnerships because they understand that peace and democracy are</w:t>
      </w:r>
      <w:r w:rsidRPr="008E1AD7">
        <w:rPr>
          <w:rStyle w:val="Emphasis"/>
        </w:rPr>
        <w:t>,</w:t>
      </w:r>
      <w:r w:rsidRPr="008E1AD7">
        <w:rPr>
          <w:rStyle w:val="StyleUnderline"/>
        </w:rPr>
        <w:t xml:space="preserve"> as Indonesia’s foreign minister has put it</w:t>
      </w:r>
      <w:r w:rsidRPr="008E1AD7">
        <w:rPr>
          <w:rStyle w:val="StyleUnderline"/>
          <w:highlight w:val="yellow"/>
        </w:rPr>
        <w:t>, “</w:t>
      </w:r>
      <w:r w:rsidRPr="008E1AD7">
        <w:rPr>
          <w:rStyle w:val="Emphasis"/>
          <w:highlight w:val="yellow"/>
        </w:rPr>
        <w:t>inseparable</w:t>
      </w:r>
      <w:r w:rsidRPr="008E1AD7">
        <w:rPr>
          <w:highlight w:val="yellow"/>
        </w:rPr>
        <w:t xml:space="preserve">.” </w:t>
      </w:r>
      <w:r w:rsidRPr="008E1AD7">
        <w:rPr>
          <w:rStyle w:val="StyleUnderline"/>
          <w:highlight w:val="yellow"/>
        </w:rPr>
        <w:t>India’s prime minister says his country can be secure only in a region of democracies; Japan’s leaders hope to build an “East Asian Community” modeled on the liberal principles of the E</w:t>
      </w:r>
      <w:r w:rsidRPr="002B3DFC">
        <w:rPr>
          <w:rStyle w:val="StyleUnderline"/>
        </w:rPr>
        <w:t xml:space="preserve">uropean </w:t>
      </w:r>
      <w:r w:rsidRPr="008E1AD7">
        <w:rPr>
          <w:rStyle w:val="StyleUnderline"/>
          <w:highlight w:val="yellow"/>
        </w:rPr>
        <w:t>U</w:t>
      </w:r>
      <w:r w:rsidRPr="002B3DFC">
        <w:rPr>
          <w:rStyle w:val="StyleUnderline"/>
        </w:rPr>
        <w:t xml:space="preserve">nion; </w:t>
      </w:r>
      <w:r w:rsidRPr="008E1AD7">
        <w:rPr>
          <w:rStyle w:val="StyleUnderline"/>
          <w:highlight w:val="yellow"/>
        </w:rPr>
        <w:t>and Southeast Asian statesmen have declared that regional stability requires democracy</w:t>
      </w:r>
      <w:r w:rsidRPr="002B3DFC">
        <w:rPr>
          <w:rStyle w:val="StyleUnderline"/>
        </w:rPr>
        <w:t xml:space="preserve"> at home and abroad</w:t>
      </w:r>
      <w:r w:rsidRPr="002B3DFC">
        <w:t xml:space="preserve">. These are the stirrings of a different Asian century from the one China’s leaders envisage. </w:t>
      </w:r>
      <w:r w:rsidRPr="008E1AD7">
        <w:rPr>
          <w:rStyle w:val="StyleUnderline"/>
          <w:highlight w:val="yellow"/>
        </w:rPr>
        <w:t>These trends give the U</w:t>
      </w:r>
      <w:r w:rsidRPr="002B3DFC">
        <w:rPr>
          <w:rStyle w:val="StyleUnderline"/>
        </w:rPr>
        <w:t xml:space="preserve">nited </w:t>
      </w:r>
      <w:r w:rsidRPr="008E1AD7">
        <w:rPr>
          <w:rStyle w:val="StyleUnderline"/>
          <w:highlight w:val="yellow"/>
        </w:rPr>
        <w:t>S</w:t>
      </w:r>
      <w:r w:rsidRPr="002B3DFC">
        <w:rPr>
          <w:rStyle w:val="StyleUnderline"/>
        </w:rPr>
        <w:t xml:space="preserve">tates </w:t>
      </w:r>
      <w:r w:rsidRPr="008E1AD7">
        <w:rPr>
          <w:rStyle w:val="StyleUnderline"/>
          <w:highlight w:val="yellow"/>
        </w:rPr>
        <w:t>a</w:t>
      </w:r>
      <w:r w:rsidRPr="008E1AD7">
        <w:rPr>
          <w:highlight w:val="yellow"/>
        </w:rPr>
        <w:t xml:space="preserve"> </w:t>
      </w:r>
      <w:r w:rsidRPr="008E1AD7">
        <w:rPr>
          <w:rStyle w:val="Emphasis"/>
          <w:highlight w:val="yellow"/>
        </w:rPr>
        <w:t>promising opportunity to shape an emerging Asia-Pacific era</w:t>
      </w:r>
      <w:r w:rsidRPr="002B3DFC">
        <w:rPr>
          <w:rStyle w:val="Emphasis"/>
        </w:rPr>
        <w:t>.</w:t>
      </w:r>
      <w:r w:rsidRPr="002B3DFC">
        <w:t xml:space="preserve"> </w:t>
      </w:r>
      <w:r w:rsidRPr="002B3DFC">
        <w:rPr>
          <w:rStyle w:val="StyleUnderline"/>
        </w:rPr>
        <w:t>It should seize it</w:t>
      </w:r>
      <w:r w:rsidRPr="002B3DFC">
        <w:t xml:space="preserve"> — not only through bilateral regional initiatives, but </w:t>
      </w:r>
      <w:r w:rsidRPr="002B3DFC">
        <w:rPr>
          <w:rStyle w:val="StyleUnderline"/>
        </w:rPr>
        <w:t>by working to unite Atlantic and Pacific democracies in patterns of closer cooperation and to sustain a common outlook on China while engaging the country from a position of strength</w:t>
      </w:r>
      <w:r w:rsidRPr="002B3DFC">
        <w:t xml:space="preserve">. </w:t>
      </w:r>
      <w:r w:rsidRPr="002B3DFC">
        <w:rPr>
          <w:rStyle w:val="StyleUnderline"/>
        </w:rPr>
        <w:t xml:space="preserve">The Asia-Pacific region encompasses half of humanity, includes five nuclear powers, and </w:t>
      </w:r>
      <w:r w:rsidRPr="002B3DFC">
        <w:t>soon will contain</w:t>
      </w:r>
      <w:r w:rsidRPr="002B3DFC">
        <w:rPr>
          <w:rStyle w:val="StyleUnderline"/>
        </w:rPr>
        <w:t xml:space="preserve"> the world’s four largest economies and biggest navies.</w:t>
      </w:r>
      <w:r w:rsidRPr="002B3DFC">
        <w:t xml:space="preserve"> </w:t>
      </w:r>
      <w:r w:rsidRPr="002B3DFC">
        <w:rPr>
          <w:rStyle w:val="StyleUnderline"/>
        </w:rPr>
        <w:t>The present historical moment offers the West a fleeting chance to shape emerging Asia in ways that preserve a privileged position of leadership and strengthen pluralism in the world’s most dynamic region</w:t>
      </w:r>
      <w:r w:rsidRPr="002B3DFC">
        <w:t>. Despite the widely trumpeted power shift, most Asian leaders express a clear preference for U.S. leadership and are far more comfortable living in a world in which American power, rather than Chinese, is preponderant. Smart policy now can help ensure that the new age dawning will not be “someone else’s century,” as Secretary of State Condoleezza Rice warned before leaving office</w:t>
      </w:r>
      <w:r>
        <w:t>.</w:t>
      </w:r>
    </w:p>
    <w:p w14:paraId="76D53CA9" w14:textId="77777777" w:rsidR="00035649" w:rsidRPr="002B3DFC" w:rsidRDefault="00035649" w:rsidP="00035649"/>
    <w:p w14:paraId="5C13035A" w14:textId="25B2B292" w:rsidR="00035649" w:rsidRDefault="00035649" w:rsidP="00035649">
      <w:pPr>
        <w:pStyle w:val="Heading4"/>
      </w:pPr>
      <w:r>
        <w:t xml:space="preserve">Democracy is </w:t>
      </w:r>
      <w:r w:rsidRPr="00035649">
        <w:rPr>
          <w:u w:val="single"/>
        </w:rPr>
        <w:t>high now</w:t>
      </w:r>
      <w:r>
        <w:t xml:space="preserve"> but authoritarian extremists threaten continued regional stability.</w:t>
      </w:r>
    </w:p>
    <w:p w14:paraId="607469C9" w14:textId="69AF8AC7" w:rsidR="00035649" w:rsidRDefault="00035649" w:rsidP="00035649">
      <w:r w:rsidRPr="00046F63">
        <w:rPr>
          <w:rStyle w:val="Style13ptBold"/>
        </w:rPr>
        <w:t>Cossa et al</w:t>
      </w:r>
      <w:r>
        <w:rPr>
          <w:rStyle w:val="Style13ptBold"/>
        </w:rPr>
        <w:t>.</w:t>
      </w:r>
      <w:r w:rsidRPr="00046F63">
        <w:rPr>
          <w:rStyle w:val="Style13ptBold"/>
        </w:rPr>
        <w:t xml:space="preserve"> 9</w:t>
      </w:r>
      <w:r>
        <w:t xml:space="preserve"> — Ralph A. Cossa, President of Pacifi</w:t>
      </w:r>
      <w:r w:rsidRPr="00046F63">
        <w:t>c Forum CSIS</w:t>
      </w:r>
      <w:r>
        <w:t xml:space="preserve">, </w:t>
      </w:r>
      <w:r w:rsidRPr="00046F63">
        <w:t>senior editor of the Forum’s quarterly electronic journ</w:t>
      </w:r>
      <w:r>
        <w:t xml:space="preserve">al, Comparative Connections, the </w:t>
      </w:r>
      <w:r w:rsidRPr="00046F63">
        <w:t>primary U.S. representative and former international cochair of the ASEAN Regional Forum Experts and Eminent Persons Group, as well as a founding member and current cochair of the multinational Council for Security Cooperation in the Asia Pacific (C</w:t>
      </w:r>
      <w:r>
        <w:t xml:space="preserve">SCAP), </w:t>
      </w:r>
      <w:r w:rsidRPr="00046F63">
        <w:t>political/military affairs and national security specialist with more than 40 years of experience in formulating, articulating, and implementing U.S. security policy in the Asia-Pacific and Near East–South Asia regions,</w:t>
      </w:r>
      <w:r>
        <w:t xml:space="preserve"> 2009 (“The United States and the Asia-Pacific Region: Security Strategy for the Obama Administration”, Pacific Forum CSIS, Institute for Defense Analyses, Center for Naval Analyses, Institute for National Strategic Studies/National Defense University, Center for a New American Security, February 2009, Available online at </w:t>
      </w:r>
      <w:hyperlink r:id="rId38" w:history="1">
        <w:r w:rsidRPr="002E2796">
          <w:rPr>
            <w:rStyle w:val="Hyperlink"/>
          </w:rPr>
          <w:t>http://www.cnas.org/files/documents/publications/CampbellPatelFord_US_Asia-Pacific_February2009.pdf</w:t>
        </w:r>
      </w:hyperlink>
      <w:r>
        <w:t>, Accessed on 07-05-2016, KG)</w:t>
      </w:r>
    </w:p>
    <w:p w14:paraId="6D0B38E8" w14:textId="77777777" w:rsidR="00035649" w:rsidRPr="002B3DFC" w:rsidRDefault="00035649" w:rsidP="00035649">
      <w:pPr>
        <w:rPr>
          <w:rStyle w:val="StyleUnderline"/>
        </w:rPr>
      </w:pPr>
      <w:r w:rsidRPr="00480480">
        <w:rPr>
          <w:rStyle w:val="StyleUnderline"/>
          <w:highlight w:val="yellow"/>
        </w:rPr>
        <w:t>It is impossible to document all the regional changes and trends that have been witnessed in the 10 years since the previous series of Asia-Pacific Strategy Reports ended</w:t>
      </w:r>
      <w:r w:rsidRPr="002B3DFC">
        <w:rPr>
          <w:rStyle w:val="StyleUnderline"/>
        </w:rPr>
        <w:t>.</w:t>
      </w:r>
      <w:r w:rsidRPr="002B3DFC">
        <w:t xml:space="preserve"> A few were mentioned brie y above. Others include rising nationalism throughout the region that has manifested itself in a new assertiveness in many nations in the region, both in dealing with one another and in dealing with the United States. </w:t>
      </w:r>
      <w:r w:rsidRPr="00480480">
        <w:rPr>
          <w:rStyle w:val="Emphasis"/>
          <w:highlight w:val="yellow"/>
        </w:rPr>
        <w:t>Democracy is</w:t>
      </w:r>
      <w:r w:rsidRPr="002B3DFC">
        <w:t xml:space="preserve"> also </w:t>
      </w:r>
      <w:r w:rsidRPr="00480480">
        <w:rPr>
          <w:rStyle w:val="Emphasis"/>
          <w:highlight w:val="yellow"/>
        </w:rPr>
        <w:t>on the rise</w:t>
      </w:r>
      <w:r w:rsidRPr="002B3DFC">
        <w:t xml:space="preserve">. </w:t>
      </w:r>
      <w:r w:rsidRPr="002B3DFC">
        <w:rPr>
          <w:rStyle w:val="StyleUnderline"/>
        </w:rPr>
        <w:t xml:space="preserve">Many Asia-Pacific nations have witnessed one or more peaceful “regime changes” in the past 10 years. </w:t>
      </w:r>
      <w:r w:rsidRPr="00480480">
        <w:rPr>
          <w:rStyle w:val="StyleUnderline"/>
          <w:highlight w:val="yellow"/>
        </w:rPr>
        <w:t xml:space="preserve">Freer and fairer elections are becoming more the rule and less the exception throughout the region, despite some significant holdouts repre- senting the non-democratic extremes and “people power” demonstrations in the Philippines and Thailand, which </w:t>
      </w:r>
      <w:r w:rsidRPr="00480480">
        <w:rPr>
          <w:rStyle w:val="Emphasis"/>
          <w:highlight w:val="yellow"/>
        </w:rPr>
        <w:t>potentially threaten</w:t>
      </w:r>
      <w:r w:rsidRPr="00480480">
        <w:rPr>
          <w:rStyle w:val="StyleUnderline"/>
          <w:highlight w:val="yellow"/>
        </w:rPr>
        <w:t xml:space="preserve"> the demo- cratic processes they profess to uphold</w:t>
      </w:r>
      <w:r w:rsidRPr="002B3DFC">
        <w:rPr>
          <w:rStyle w:val="StyleUnderline"/>
        </w:rPr>
        <w:t>.</w:t>
      </w:r>
    </w:p>
    <w:p w14:paraId="629303E8" w14:textId="77777777" w:rsidR="00035649" w:rsidRDefault="00035649" w:rsidP="00035649"/>
    <w:p w14:paraId="73D19E1F" w14:textId="77777777" w:rsidR="00035649" w:rsidRPr="00035649" w:rsidRDefault="00035649" w:rsidP="00035649"/>
    <w:p w14:paraId="3777E6C2" w14:textId="77777777" w:rsidR="00407DB8" w:rsidRDefault="00407DB8" w:rsidP="00407DB8">
      <w:pPr>
        <w:pStyle w:val="Heading3"/>
      </w:pPr>
      <w:r>
        <w:t>Link</w:t>
      </w:r>
    </w:p>
    <w:p w14:paraId="11C542AB" w14:textId="77777777" w:rsidR="00705189" w:rsidRPr="00AC5384" w:rsidRDefault="00705189" w:rsidP="00705189">
      <w:pPr>
        <w:pStyle w:val="Heading4"/>
      </w:pPr>
      <w:r>
        <w:t xml:space="preserve">Taiwan is a </w:t>
      </w:r>
      <w:r>
        <w:rPr>
          <w:u w:val="single"/>
        </w:rPr>
        <w:t>beacon of democracy</w:t>
      </w:r>
      <w:r>
        <w:t xml:space="preserve"> in East Asia. </w:t>
      </w:r>
    </w:p>
    <w:p w14:paraId="579B6247" w14:textId="77777777" w:rsidR="00705189" w:rsidRDefault="00705189" w:rsidP="00705189">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39" w:history="1">
        <w:r w:rsidRPr="004F6413">
          <w:rPr>
            <w:rStyle w:val="Hyperlink"/>
          </w:rPr>
          <w:t>https://www.aei.org/publication/dont-ditch-taiwan/</w:t>
        </w:r>
      </w:hyperlink>
      <w:r>
        <w:t xml:space="preserve">, Accessed 07-15-2016) </w:t>
      </w:r>
    </w:p>
    <w:p w14:paraId="7F16148E" w14:textId="77777777" w:rsidR="00705189" w:rsidRDefault="00705189" w:rsidP="00705189">
      <w:r>
        <w:t xml:space="preserve">Moreover, </w:t>
      </w:r>
      <w:r w:rsidRPr="004E4E48">
        <w:rPr>
          <w:rStyle w:val="StyleUnderline"/>
        </w:rPr>
        <w:t xml:space="preserve">America does have an interest in Taiwan’s continued de facto independence. </w:t>
      </w:r>
      <w:r w:rsidRPr="00AC5384">
        <w:rPr>
          <w:rStyle w:val="StyleUnderline"/>
          <w:highlight w:val="yellow"/>
        </w:rPr>
        <w:t>The U</w:t>
      </w:r>
      <w:r>
        <w:t xml:space="preserve">nited </w:t>
      </w:r>
      <w:r w:rsidRPr="00AC5384">
        <w:rPr>
          <w:rStyle w:val="StyleUnderline"/>
          <w:highlight w:val="yellow"/>
        </w:rPr>
        <w:t>S</w:t>
      </w:r>
      <w:r>
        <w:t xml:space="preserve">tates, since its founding, </w:t>
      </w:r>
      <w:r w:rsidRPr="00AC5384">
        <w:rPr>
          <w:rStyle w:val="StyleUnderline"/>
          <w:highlight w:val="yellow"/>
        </w:rPr>
        <w:t>has</w:t>
      </w:r>
      <w:r w:rsidRPr="004E4E48">
        <w:rPr>
          <w:rStyle w:val="StyleUnderline"/>
        </w:rPr>
        <w:t xml:space="preserve"> seen </w:t>
      </w:r>
      <w:r w:rsidRPr="00AC5384">
        <w:rPr>
          <w:rStyle w:val="StyleUnderline"/>
          <w:highlight w:val="yellow"/>
        </w:rPr>
        <w:t xml:space="preserve">an interest in the spread of liberal democracy. This is in part for </w:t>
      </w:r>
      <w:r w:rsidRPr="00AC5384">
        <w:rPr>
          <w:rStyle w:val="Emphasis"/>
          <w:highlight w:val="yellow"/>
        </w:rPr>
        <w:t>moral reasons</w:t>
      </w:r>
      <w:r w:rsidRPr="004E4E48">
        <w:rPr>
          <w:rStyle w:val="StyleUnderline"/>
        </w:rPr>
        <w:t xml:space="preserve">; Americans believe in universal rights, and those are best protected by representative governments. Only by living in freedom can people truly flourish. </w:t>
      </w:r>
      <w:r w:rsidRPr="00AC5384">
        <w:rPr>
          <w:rStyle w:val="StyleUnderline"/>
          <w:highlight w:val="yellow"/>
        </w:rPr>
        <w:t xml:space="preserve">But it is also because Washington regards democratic governments as </w:t>
      </w:r>
      <w:r w:rsidRPr="00AC5384">
        <w:rPr>
          <w:rStyle w:val="Emphasis"/>
          <w:highlight w:val="yellow"/>
        </w:rPr>
        <w:t>inherently legitimate and more trustworthy</w:t>
      </w:r>
      <w:r w:rsidRPr="004E4E48">
        <w:rPr>
          <w:rStyle w:val="StyleUnderline"/>
        </w:rPr>
        <w:t xml:space="preserve"> than autocracies, </w:t>
      </w:r>
      <w:r w:rsidRPr="00AC5384">
        <w:rPr>
          <w:rStyle w:val="StyleUnderline"/>
          <w:highlight w:val="yellow"/>
        </w:rPr>
        <w:t xml:space="preserve">which makes for </w:t>
      </w:r>
      <w:r w:rsidRPr="00AC5384">
        <w:rPr>
          <w:rStyle w:val="Emphasis"/>
          <w:highlight w:val="yellow"/>
        </w:rPr>
        <w:t>healthier</w:t>
      </w:r>
      <w:r w:rsidRPr="007B61AF">
        <w:rPr>
          <w:rStyle w:val="Emphasis"/>
        </w:rPr>
        <w:t xml:space="preserve">, more productive </w:t>
      </w:r>
      <w:r w:rsidRPr="00AC5384">
        <w:rPr>
          <w:rStyle w:val="Emphasis"/>
          <w:highlight w:val="yellow"/>
        </w:rPr>
        <w:t>international relationships</w:t>
      </w:r>
      <w:r w:rsidRPr="004E4E48">
        <w:rPr>
          <w:rStyle w:val="StyleUnderline"/>
        </w:rPr>
        <w:t xml:space="preserve">. Given these American beliefs, </w:t>
      </w:r>
      <w:r w:rsidRPr="00AC5384">
        <w:rPr>
          <w:rStyle w:val="StyleUnderline"/>
          <w:highlight w:val="yellow"/>
        </w:rPr>
        <w:t xml:space="preserve">Taiwan plays </w:t>
      </w:r>
      <w:r w:rsidRPr="00AC5384">
        <w:rPr>
          <w:rStyle w:val="Emphasis"/>
          <w:highlight w:val="yellow"/>
        </w:rPr>
        <w:t>an important role</w:t>
      </w:r>
      <w:r w:rsidRPr="00AC5384">
        <w:rPr>
          <w:rStyle w:val="StyleUnderline"/>
          <w:highlight w:val="yellow"/>
        </w:rPr>
        <w:t xml:space="preserve"> in East Asia. Taiwan’s existence as a democracy</w:t>
      </w:r>
      <w:r w:rsidRPr="004E4E48">
        <w:rPr>
          <w:rStyle w:val="StyleUnderline"/>
        </w:rPr>
        <w:t xml:space="preserve"> disproves Beijing’s assertions that democracy is not suited to Chinese culture and society, and also </w:t>
      </w:r>
      <w:r w:rsidRPr="00AC5384">
        <w:rPr>
          <w:rStyle w:val="StyleUnderline"/>
          <w:highlight w:val="yellow"/>
        </w:rPr>
        <w:t xml:space="preserve">serves as a </w:t>
      </w:r>
      <w:r w:rsidRPr="00AC5384">
        <w:rPr>
          <w:rStyle w:val="Emphasis"/>
          <w:highlight w:val="yellow"/>
        </w:rPr>
        <w:t>beacon</w:t>
      </w:r>
      <w:r w:rsidRPr="00AC5384">
        <w:rPr>
          <w:rStyle w:val="StyleUnderline"/>
          <w:highlight w:val="yellow"/>
        </w:rPr>
        <w:t xml:space="preserve"> for those in China yearning to be free</w:t>
      </w:r>
      <w:r>
        <w:t>.</w:t>
      </w:r>
    </w:p>
    <w:p w14:paraId="3D80D056" w14:textId="77777777" w:rsidR="00705189" w:rsidRDefault="00705189" w:rsidP="00705189"/>
    <w:p w14:paraId="524C12D8" w14:textId="45C71A95" w:rsidR="00035649" w:rsidRPr="00035649" w:rsidRDefault="00035649" w:rsidP="00035649">
      <w:pPr>
        <w:pStyle w:val="Heading4"/>
      </w:pPr>
      <w:r w:rsidRPr="003420C1">
        <w:rPr>
          <w:u w:val="single"/>
        </w:rPr>
        <w:t>Continued support</w:t>
      </w:r>
      <w:r>
        <w:t xml:space="preserve"> for Taiwanese democratization is key to </w:t>
      </w:r>
      <w:r w:rsidRPr="00035649">
        <w:rPr>
          <w:u w:val="single"/>
        </w:rPr>
        <w:t>overall</w:t>
      </w:r>
      <w:r>
        <w:t xml:space="preserve"> democracy promotion — it serves as a </w:t>
      </w:r>
      <w:r w:rsidRPr="003420C1">
        <w:t xml:space="preserve">model </w:t>
      </w:r>
      <w:r w:rsidRPr="003420C1">
        <w:rPr>
          <w:u w:val="single"/>
        </w:rPr>
        <w:t>in opposition to the PRC</w:t>
      </w:r>
      <w:r>
        <w:t xml:space="preserve">. </w:t>
      </w:r>
    </w:p>
    <w:p w14:paraId="4B7BC77A" w14:textId="5ACE3A0D" w:rsidR="00035649" w:rsidRDefault="00035649" w:rsidP="00035649">
      <w:r w:rsidRPr="001C46C6">
        <w:rPr>
          <w:rStyle w:val="Style13ptBold"/>
        </w:rPr>
        <w:t>Lee 15</w:t>
      </w:r>
      <w:r>
        <w:t xml:space="preserve"> — John Lee, </w:t>
      </w:r>
      <w:r w:rsidRPr="001C46C6">
        <w:t>senior fellow at the Hudson Institute in Washington, DC, and an adjunct associate professor at the Australian National University</w:t>
      </w:r>
      <w:r>
        <w:t>, 2015 (“</w:t>
      </w:r>
      <w:r w:rsidRPr="001C46C6">
        <w:t>Why D</w:t>
      </w:r>
      <w:r>
        <w:t>oes China Fear Taiwan?”, The American Interest, November 6</w:t>
      </w:r>
      <w:r w:rsidRPr="001C46C6">
        <w:rPr>
          <w:vertAlign w:val="superscript"/>
        </w:rPr>
        <w:t>th</w:t>
      </w:r>
      <w:r>
        <w:t xml:space="preserve">, Available online at </w:t>
      </w:r>
      <w:hyperlink r:id="rId40" w:history="1">
        <w:r w:rsidRPr="002E2796">
          <w:rPr>
            <w:rStyle w:val="Hyperlink"/>
          </w:rPr>
          <w:t>http://www.the-american-interest.com/2015/11/06/why-does-china-fear-taiwan/</w:t>
        </w:r>
      </w:hyperlink>
      <w:r>
        <w:t>, Accessed on 07-01-2016, KG)</w:t>
      </w:r>
    </w:p>
    <w:p w14:paraId="66A07972" w14:textId="77777777" w:rsidR="00035649" w:rsidRPr="003420C1" w:rsidRDefault="00035649" w:rsidP="00035649">
      <w:pPr>
        <w:rPr>
          <w:rStyle w:val="Emphasis"/>
        </w:rPr>
      </w:pPr>
      <w:r w:rsidRPr="003420C1">
        <w:t xml:space="preserve">When Presidents Ma Ying-jeou and Xi Jinping meet on Saturday in Singapore, it will be the first top-level encounter between Taiwan and the People’s Republic of China since the end of the Civil War in 1949. With Taiwan’s economy only about the size of North Carolina’s and barely one-twentieth the size of China’s, the meeting appears a mismatch of enormous proportions. But remember that elephants really are afraid of mice. Beneath Beijing’s bluster, Taiwan terrifies China because the small island represents a magnificent vision of what the mainland could be and what the Communist Party is not. This should be a reason to reaffirm that defending democracy in Taiwan is important to America and the region—and as an example for the PRC to follow. But like Ma’s unpopular government, the Obama Administration’s first instinct in this context is to bend to mainland sensitivities on this issue, weakening the defense of the Taiwanese democratic way of life in the process. </w:t>
      </w:r>
      <w:r w:rsidRPr="003420C1">
        <w:rPr>
          <w:rStyle w:val="StyleUnderline"/>
        </w:rPr>
        <w:t>It has become fashionable for many American Asia hands to decry elevating political reform as a top level agenda in the region, especially with respect to China.</w:t>
      </w:r>
      <w:r w:rsidRPr="003420C1">
        <w:t xml:space="preserve"> This makes superficial sense. </w:t>
      </w:r>
      <w:r w:rsidRPr="003420C1">
        <w:rPr>
          <w:rStyle w:val="StyleUnderline"/>
        </w:rPr>
        <w:t>Asia has the full spectrum of political systems: from North Korea’s perverse totalitarianism to the softer authoritarianism and incomplete democratic systems of countries such as Singapore and Malaysia to genuine liberal democracies such as Japan and South Korea. Why run the risk of inadvertently insulting a friend or partner even if one’s intended target is someone else?</w:t>
      </w:r>
      <w:r>
        <w:rPr>
          <w:rStyle w:val="StyleUnderline"/>
        </w:rPr>
        <w:t xml:space="preserve"> </w:t>
      </w:r>
      <w:r w:rsidRPr="003420C1">
        <w:t xml:space="preserve">Asia has come a long way from the years after the Second World War when indigenous autocrats took over from colonial masters. A number of autocrats still rule. But throughout much of Asia, there is broad consensus that liberal institutions are a prerequisite for the creation of stable and prosperous societies: rule-of-law rather than rule by executive privilege; independent and competent courts and other bodies for adjudication and arbitration; protection of property and intellectual property rights from state appropriation or theft; and limitations on the role of the state in commercial and social affairs. To be sure, many Asian states fail to meet these lofty standards, while some pay only lip service to them. But </w:t>
      </w:r>
      <w:r w:rsidRPr="00D7048A">
        <w:rPr>
          <w:rStyle w:val="Emphasis"/>
          <w:highlight w:val="yellow"/>
        </w:rPr>
        <w:t>the appetite for democracy promotion done well is strong in Asia</w:t>
      </w:r>
      <w:r w:rsidRPr="00D7048A">
        <w:rPr>
          <w:highlight w:val="yellow"/>
        </w:rPr>
        <w:t xml:space="preserve"> </w:t>
      </w:r>
      <w:r w:rsidRPr="00D7048A">
        <w:rPr>
          <w:rStyle w:val="StyleUnderline"/>
          <w:highlight w:val="yellow"/>
        </w:rPr>
        <w:t>because liberal reform has worked miracles over many decades</w:t>
      </w:r>
      <w:r w:rsidRPr="008E78C2">
        <w:rPr>
          <w:rStyle w:val="StyleUnderline"/>
        </w:rPr>
        <w:t xml:space="preserve">: think </w:t>
      </w:r>
      <w:r w:rsidRPr="00D7048A">
        <w:rPr>
          <w:rStyle w:val="StyleUnderline"/>
          <w:highlight w:val="yellow"/>
        </w:rPr>
        <w:t>Japan, South Korea, Taiwan, and on-again-off-again Thailand. Malaysia and Singapore will eventually follow</w:t>
      </w:r>
      <w:r w:rsidRPr="008E78C2">
        <w:rPr>
          <w:rStyle w:val="StyleUnderline"/>
        </w:rPr>
        <w:t>, as will Indonesia and perhaps Burma</w:t>
      </w:r>
      <w:r w:rsidRPr="003420C1">
        <w:t xml:space="preserve">. Such is the attraction that </w:t>
      </w:r>
      <w:r w:rsidRPr="003420C1">
        <w:rPr>
          <w:rStyle w:val="StyleUnderline"/>
        </w:rPr>
        <w:t>even the charter of the Association of Southeast Asian Nations (</w:t>
      </w:r>
      <w:r w:rsidRPr="00D7048A">
        <w:rPr>
          <w:rStyle w:val="Emphasis"/>
          <w:highlight w:val="yellow"/>
        </w:rPr>
        <w:t>ASEAN</w:t>
      </w:r>
      <w:r w:rsidRPr="003420C1">
        <w:rPr>
          <w:rStyle w:val="StyleUnderline"/>
        </w:rPr>
        <w:t xml:space="preserve">), a grouping which includes Indo-Chinese one-party states such as Vietnam, </w:t>
      </w:r>
      <w:r w:rsidRPr="00D7048A">
        <w:rPr>
          <w:rStyle w:val="StyleUnderline"/>
          <w:highlight w:val="yellow"/>
        </w:rPr>
        <w:t>now</w:t>
      </w:r>
      <w:r w:rsidRPr="00D7048A">
        <w:rPr>
          <w:highlight w:val="yellow"/>
        </w:rPr>
        <w:t xml:space="preserve"> </w:t>
      </w:r>
      <w:r w:rsidRPr="00D7048A">
        <w:rPr>
          <w:rStyle w:val="Emphasis"/>
          <w:highlight w:val="yellow"/>
        </w:rPr>
        <w:t>upholds democracy</w:t>
      </w:r>
      <w:r w:rsidRPr="00D7048A">
        <w:rPr>
          <w:highlight w:val="yellow"/>
        </w:rPr>
        <w:t xml:space="preserve"> </w:t>
      </w:r>
      <w:r w:rsidRPr="00D7048A">
        <w:rPr>
          <w:rStyle w:val="StyleUnderline"/>
          <w:highlight w:val="yellow"/>
        </w:rPr>
        <w:t>as one of the core principles and objectives for ASEAN</w:t>
      </w:r>
      <w:r w:rsidRPr="00D7048A">
        <w:rPr>
          <w:highlight w:val="yellow"/>
        </w:rPr>
        <w:t xml:space="preserve">. </w:t>
      </w:r>
      <w:r w:rsidRPr="00D7048A">
        <w:rPr>
          <w:rStyle w:val="Emphasis"/>
          <w:highlight w:val="yellow"/>
        </w:rPr>
        <w:t>The PRC is the outlier</w:t>
      </w:r>
      <w:r w:rsidRPr="003420C1">
        <w:t xml:space="preserve"> in this respect. </w:t>
      </w:r>
      <w:r w:rsidRPr="003420C1">
        <w:rPr>
          <w:rStyle w:val="StyleUnderline"/>
        </w:rPr>
        <w:t xml:space="preserve">Its </w:t>
      </w:r>
      <w:r w:rsidRPr="00D7048A">
        <w:rPr>
          <w:rStyle w:val="StyleUnderline"/>
          <w:highlight w:val="yellow"/>
        </w:rPr>
        <w:t>Communist Party insists that Confucian cultures, with their high regard for social hierarchy and top-down authority, are inherently unsuited to liberal democracy</w:t>
      </w:r>
      <w:r w:rsidRPr="003420C1">
        <w:t xml:space="preserve">. Its neighbors would counter that it is Beijing’s low domestic requirement for negotiation, compromise, and justification of one’s policies that might help explain the country’s increasingly assertive and bullying behavior in East Asia as its power grows. In any event, </w:t>
      </w:r>
      <w:r w:rsidRPr="003420C1">
        <w:rPr>
          <w:rStyle w:val="StyleUnderline"/>
        </w:rPr>
        <w:t>the self-serving thesis has been contradicted by the emergence of democratic Japan and South Korea, both of which have strong Confucian characteristics.</w:t>
      </w:r>
      <w:r>
        <w:rPr>
          <w:rStyle w:val="StyleUnderline"/>
        </w:rPr>
        <w:t xml:space="preserve"> </w:t>
      </w:r>
      <w:r w:rsidRPr="003420C1">
        <w:t xml:space="preserve">But </w:t>
      </w:r>
      <w:r w:rsidRPr="003420C1">
        <w:rPr>
          <w:rStyle w:val="StyleUnderline"/>
        </w:rPr>
        <w:t xml:space="preserve">it is the bustling Han Chinese nation of </w:t>
      </w:r>
      <w:r w:rsidRPr="00D7048A">
        <w:rPr>
          <w:rStyle w:val="StyleUnderline"/>
          <w:highlight w:val="yellow"/>
        </w:rPr>
        <w:t>Taiwan</w:t>
      </w:r>
      <w:r w:rsidRPr="003420C1">
        <w:rPr>
          <w:rStyle w:val="StyleUnderline"/>
        </w:rPr>
        <w:t xml:space="preserve"> that</w:t>
      </w:r>
      <w:r w:rsidRPr="003420C1">
        <w:t xml:space="preserve"> </w:t>
      </w:r>
      <w:r w:rsidRPr="00D7048A">
        <w:rPr>
          <w:rStyle w:val="Emphasis"/>
          <w:highlight w:val="yellow"/>
        </w:rPr>
        <w:t>decisively disproves</w:t>
      </w:r>
      <w:r w:rsidRPr="00D7048A">
        <w:rPr>
          <w:highlight w:val="yellow"/>
        </w:rPr>
        <w:t xml:space="preserve"> </w:t>
      </w:r>
      <w:r w:rsidRPr="00D7048A">
        <w:rPr>
          <w:rStyle w:val="StyleUnderline"/>
          <w:highlight w:val="yellow"/>
        </w:rPr>
        <w:t xml:space="preserve">the thesis, </w:t>
      </w:r>
      <w:r w:rsidRPr="00D7048A">
        <w:rPr>
          <w:rStyle w:val="Emphasis"/>
          <w:highlight w:val="yellow"/>
        </w:rPr>
        <w:t>and</w:t>
      </w:r>
      <w:r w:rsidRPr="00D7048A">
        <w:rPr>
          <w:rStyle w:val="StyleUnderline"/>
          <w:highlight w:val="yellow"/>
        </w:rPr>
        <w:t xml:space="preserve"> the whole region, including </w:t>
      </w:r>
      <w:r w:rsidRPr="00D7048A">
        <w:rPr>
          <w:rStyle w:val="Emphasis"/>
          <w:highlight w:val="yellow"/>
        </w:rPr>
        <w:t>the PRC, knows it</w:t>
      </w:r>
      <w:r w:rsidRPr="003420C1">
        <w:t xml:space="preserve">. </w:t>
      </w:r>
      <w:r w:rsidRPr="003420C1">
        <w:rPr>
          <w:rStyle w:val="StyleUnderline"/>
        </w:rPr>
        <w:t>While this so-called renegade province makes up only 1.5 percent of the population of greater China, it is the most successful and vibrant Chinese model on offer.</w:t>
      </w:r>
      <w:r w:rsidRPr="003420C1">
        <w:t xml:space="preserve"> In contrast, </w:t>
      </w:r>
      <w:r w:rsidRPr="003420C1">
        <w:rPr>
          <w:rStyle w:val="StyleUnderline"/>
        </w:rPr>
        <w:t>the PRC is fighting the future, and even allocates almost as much to the military-trained People’s Armed Police as it does the People’s Liberation Army just to control domestic unrest and ensure the Party’s hold on power.</w:t>
      </w:r>
      <w:r>
        <w:rPr>
          <w:rStyle w:val="StyleUnderline"/>
        </w:rPr>
        <w:t xml:space="preserve"> </w:t>
      </w:r>
      <w:r w:rsidRPr="003420C1">
        <w:t xml:space="preserve">It is a shame, then, that President Obama has not done more to extol the virtues of Taiwanese democracy and contrast it with the PRC’s political system. </w:t>
      </w:r>
      <w:r w:rsidRPr="003420C1">
        <w:rPr>
          <w:rStyle w:val="StyleUnderline"/>
        </w:rPr>
        <w:t>A speech on the sidelines of the G-20 Summit in Brisbane was the first and only time the President lauded the emergence of democracy in Taiwan to a global audience. And even then, this occurred almost six years into his administration.</w:t>
      </w:r>
      <w:r>
        <w:rPr>
          <w:rStyle w:val="StyleUnderline"/>
        </w:rPr>
        <w:t xml:space="preserve"> </w:t>
      </w:r>
      <w:r w:rsidRPr="003420C1">
        <w:t xml:space="preserve">Not that Obama stands alone. Some 36 years after passing the Taiwan Relations Act into law, a growing litany of humiliations to please the PRC has been heaped on Taiwan despite that country’s political and economic achievements. This includes prohibitions on Taiwan’s President and ministers from travelling to Washington for meetings and restrictions on high-ranking U.S. military officials from visiting the island. Some way to treat a country the United States is committed to help defend against invasion. </w:t>
      </w:r>
      <w:r w:rsidRPr="003420C1">
        <w:rPr>
          <w:rStyle w:val="StyleUnderline"/>
        </w:rPr>
        <w:t>By removing the centrality of political values in explaining and justifying U.S. policy in the Taiwan Strait, Washington has inadvertently ceded the moral high ground. Defending Taiwan is no longer about underwriting a liberal order in Asia that leads to democratization</w:t>
      </w:r>
      <w:r w:rsidRPr="003420C1">
        <w:t xml:space="preserve">. </w:t>
      </w:r>
      <w:r w:rsidRPr="003420C1">
        <w:rPr>
          <w:rStyle w:val="StyleUnderline"/>
        </w:rPr>
        <w:t xml:space="preserve">Instead, the cross-strait dispute is becoming little more than two great powers pursuing their strategic interest. </w:t>
      </w:r>
      <w:r w:rsidRPr="003420C1">
        <w:t xml:space="preserve">Which means Beijing’s riposte to the United States is to simply demand that it stop messing about in China’s backyard. Ma has indicated he sees the meeting with Xi as a bridge-building exercise with the mainland and will seek Beijing’s blessing for more countries to recognize Taiwan as a separate diplomatic entity within the existing “One China, Two Systems” framework, something the PRC is unlikely to acquiesce to. </w:t>
      </w:r>
      <w:r w:rsidRPr="00D7048A">
        <w:rPr>
          <w:rStyle w:val="Emphasis"/>
          <w:highlight w:val="yellow"/>
        </w:rPr>
        <w:t xml:space="preserve">Fast forward </w:t>
      </w:r>
      <w:r w:rsidRPr="00D7048A">
        <w:rPr>
          <w:rStyle w:val="StyleUnderline"/>
          <w:highlight w:val="yellow"/>
        </w:rPr>
        <w:t xml:space="preserve">only a little </w:t>
      </w:r>
      <w:r w:rsidRPr="00D7048A">
        <w:rPr>
          <w:rStyle w:val="Emphasis"/>
          <w:highlight w:val="yellow"/>
        </w:rPr>
        <w:t>to next year</w:t>
      </w:r>
      <w:r w:rsidRPr="00D7048A">
        <w:rPr>
          <w:rStyle w:val="StyleUnderline"/>
          <w:highlight w:val="yellow"/>
        </w:rPr>
        <w:t xml:space="preserve">. There will be new American and Taiwanese leaders elected, and </w:t>
      </w:r>
      <w:r w:rsidRPr="00D7048A">
        <w:rPr>
          <w:rStyle w:val="Emphasis"/>
          <w:highlight w:val="yellow"/>
        </w:rPr>
        <w:t>the regional hunger for democratic governance will only increase</w:t>
      </w:r>
      <w:r w:rsidRPr="003420C1">
        <w:rPr>
          <w:rStyle w:val="StyleUnderline"/>
        </w:rPr>
        <w:t xml:space="preserve">. “One Country, Two Systems” will remain the status quo. But </w:t>
      </w:r>
      <w:r w:rsidRPr="00D7048A">
        <w:rPr>
          <w:rStyle w:val="Emphasis"/>
          <w:highlight w:val="yellow"/>
        </w:rPr>
        <w:t>giving</w:t>
      </w:r>
      <w:r w:rsidRPr="00D7048A">
        <w:rPr>
          <w:rStyle w:val="StyleUnderline"/>
          <w:highlight w:val="yellow"/>
        </w:rPr>
        <w:t xml:space="preserve"> better </w:t>
      </w:r>
      <w:r w:rsidRPr="00D7048A">
        <w:rPr>
          <w:rStyle w:val="Emphasis"/>
          <w:highlight w:val="yellow"/>
        </w:rPr>
        <w:t>support to Taiwan and openly propounding its way of life as the legitimate model for the mainland will help feed that hunger.</w:t>
      </w:r>
    </w:p>
    <w:p w14:paraId="0E6BE55D" w14:textId="77777777" w:rsidR="00035649" w:rsidRDefault="00035649" w:rsidP="00705189"/>
    <w:p w14:paraId="784B17A9" w14:textId="1F3CBF73" w:rsidR="00035649" w:rsidRDefault="00035649" w:rsidP="00035649">
      <w:pPr>
        <w:pStyle w:val="Heading4"/>
      </w:pPr>
      <w:r>
        <w:t xml:space="preserve">Taiwan is a </w:t>
      </w:r>
      <w:r>
        <w:rPr>
          <w:u w:val="single"/>
        </w:rPr>
        <w:t>crucial test case</w:t>
      </w:r>
      <w:r>
        <w:t xml:space="preserve"> for global democracy.    </w:t>
      </w:r>
    </w:p>
    <w:p w14:paraId="73D7A59A" w14:textId="4B24AB3F" w:rsidR="00035649" w:rsidRDefault="00035649" w:rsidP="00035649">
      <w:r w:rsidRPr="00E03FD7">
        <w:rPr>
          <w:rStyle w:val="Style13ptBold"/>
        </w:rPr>
        <w:t>Jacobs 16</w:t>
      </w:r>
      <w:r>
        <w:t xml:space="preserve"> — J. Bruce Jacobs, </w:t>
      </w:r>
      <w:r w:rsidRPr="00E03FD7">
        <w:t>Emeritus Professor of Asian Languages and Studies at Monash University</w:t>
      </w:r>
      <w:r>
        <w:t>, 2016 (“</w:t>
      </w:r>
      <w:r w:rsidRPr="00E03FD7">
        <w:t>Taiwan ready to joi</w:t>
      </w:r>
      <w:r>
        <w:t>n the world’s democratic powers”, East Asia Forum, February 12</w:t>
      </w:r>
      <w:r w:rsidRPr="00E03FD7">
        <w:rPr>
          <w:vertAlign w:val="superscript"/>
        </w:rPr>
        <w:t>th</w:t>
      </w:r>
      <w:r>
        <w:t xml:space="preserve">, Available online at </w:t>
      </w:r>
      <w:hyperlink r:id="rId41" w:history="1">
        <w:r w:rsidRPr="002E2796">
          <w:rPr>
            <w:rStyle w:val="Hyperlink"/>
          </w:rPr>
          <w:t>http://www.eastasiaforum.org/2016/02/12/taiwan-ready-to-join-the-worlds-democratic-powers/</w:t>
        </w:r>
      </w:hyperlink>
      <w:r>
        <w:t>, Accessed on 07-01-2016, KG)</w:t>
      </w:r>
    </w:p>
    <w:p w14:paraId="32F904D9" w14:textId="77777777" w:rsidR="00035649" w:rsidRPr="003420C1" w:rsidRDefault="00035649" w:rsidP="00035649">
      <w:r w:rsidRPr="009A2B6D">
        <w:rPr>
          <w:rStyle w:val="StyleUnderline"/>
        </w:rPr>
        <w:t xml:space="preserve">Consolidated democracies in Asia are rare. </w:t>
      </w:r>
      <w:r w:rsidRPr="00504096">
        <w:rPr>
          <w:rStyle w:val="StyleUnderline"/>
          <w:highlight w:val="yellow"/>
        </w:rPr>
        <w:t>India and Japan democratised after World War II, and Taiwan and South Korea did so from the late</w:t>
      </w:r>
      <w:r w:rsidRPr="009A2B6D">
        <w:rPr>
          <w:rStyle w:val="StyleUnderline"/>
        </w:rPr>
        <w:t xml:space="preserve"> 19</w:t>
      </w:r>
      <w:r w:rsidRPr="00504096">
        <w:rPr>
          <w:rStyle w:val="StyleUnderline"/>
          <w:highlight w:val="yellow"/>
        </w:rPr>
        <w:t>80s.</w:t>
      </w:r>
      <w:r w:rsidRPr="009A2B6D">
        <w:rPr>
          <w:rStyle w:val="StyleUnderline"/>
        </w:rPr>
        <w:t xml:space="preserve"> Countries such as </w:t>
      </w:r>
      <w:r w:rsidRPr="00504096">
        <w:rPr>
          <w:rStyle w:val="StyleUnderline"/>
          <w:highlight w:val="yellow"/>
        </w:rPr>
        <w:t>Indonesia, the Philippines and Mongolia have made important first steps but democracy remains fragile</w:t>
      </w:r>
      <w:r w:rsidRPr="00232E14">
        <w:t>. Taiwan has just undergone its third change of government since 2000. Unfortunately for the Taiwanese people, the administrations of presidents Chen Shui-bian (2000–2008) and Ma Ying-jiu (2008–2016) promised much but delivered little.</w:t>
      </w:r>
      <w:r>
        <w:rPr>
          <w:rStyle w:val="StyleUnderline"/>
        </w:rPr>
        <w:t xml:space="preserve"> </w:t>
      </w:r>
      <w:r w:rsidRPr="00232E14">
        <w:rPr>
          <w:rStyle w:val="StyleUnderline"/>
        </w:rPr>
        <w:t>In the 16 January elections, Tsai Ing-wen, the presidential nominee of the Democratic Progressive Party (DPP), won 56 per cent of the vote in a race with three tickets.</w:t>
      </w:r>
      <w:r w:rsidRPr="00232E14">
        <w:t xml:space="preserve"> Tsai led the DPP to win an absolute majority in the legislature, gaining 68 of 113 seats. This is the first time that the DPP has controlled the legislature and promises that Tsai will lead a unified government. Tsai was also the DPP candidate for president in 2012, but she was a mediocre campaigner and lost the election. Tsai has improved and become a much better candidate and president-elect. She significantly broadened her scope of advisers and now listens to what they have to say. She has also made some excellent appointments, as seen in her widely praised vice-presidential running mate and nominations for the legislature. </w:t>
      </w:r>
      <w:r w:rsidRPr="00232E14">
        <w:rPr>
          <w:rStyle w:val="StyleUnderline"/>
        </w:rPr>
        <w:t>Tsai’s landslide victory can be attributed to widespread dissatisfaction among voters with current economic policies. Growth has been limited and incomes have remained low. The government hasn’t taken care of Taiwan’s poor and needy.</w:t>
      </w:r>
      <w:r>
        <w:rPr>
          <w:rStyle w:val="StyleUnderline"/>
        </w:rPr>
        <w:t xml:space="preserve"> </w:t>
      </w:r>
      <w:r w:rsidRPr="00232E14">
        <w:t xml:space="preserve">Voters were also unhappy with the government’s emphasis on China. Most Taiwanese feel Taiwan is overly dependent economically on China, yet the government tied its future to the mainland. Most foreign reports on the elections have focused on how the outcome might affect relations with China. This misses the point. Most people in Taiwan want the country to have friendly relations with China, but they also want to maintain their independence. The major tensions in cross-Strait relations stem from China’s flawed claims that Taiwan belongs to it. The future of relations between China and Taiwan depends on the attitudes of China’s leaders, not Taiwan’s. Taiwan has been under the rule of a Han Chinese regime based in China for only four years in its history, during 1945–1949. These were the worst years in Taiwan’s history, as the Chinese colonial regime of Chiang Kai-shek repressed Taiwan and killed more than 20,000 Taiwanese during the 1947 democracy movement. </w:t>
      </w:r>
      <w:r w:rsidRPr="00504096">
        <w:rPr>
          <w:rStyle w:val="StyleUnderline"/>
          <w:highlight w:val="yellow"/>
        </w:rPr>
        <w:t>As Taiwan has democratised, it has also decolonialised</w:t>
      </w:r>
      <w:r w:rsidRPr="00232E14">
        <w:rPr>
          <w:rStyle w:val="StyleUnderline"/>
        </w:rPr>
        <w:t>. Fewer people identify as being ‘Chinese’ while more and more see themselves as being ‘Taiwanese’ — which explicitly excludes any identification with China.</w:t>
      </w:r>
      <w:r>
        <w:rPr>
          <w:rStyle w:val="StyleUnderline"/>
        </w:rPr>
        <w:t xml:space="preserve"> </w:t>
      </w:r>
      <w:r w:rsidRPr="00504096">
        <w:rPr>
          <w:rStyle w:val="StyleUnderline"/>
          <w:highlight w:val="yellow"/>
        </w:rPr>
        <w:t>With democracy, the great majority of Taiwanese people have made their views clear in this latest election, bringing in a new Taiwan-centric government</w:t>
      </w:r>
      <w:r w:rsidRPr="00232E14">
        <w:rPr>
          <w:rStyle w:val="StyleUnderline"/>
        </w:rPr>
        <w:t>. This means that any new government — and opposition too — will be Taiwan-centric</w:t>
      </w:r>
      <w:r w:rsidRPr="00232E14">
        <w:t xml:space="preserve">. The question then for the Kuomintang, which ruled Taiwan as a dictatorship from 1945 to 1988 and then from 2008 to 2016, is can it reform sufficiently to attract Taiwanese voters? If not, it will be thrown into the dustbin of history and a new Taiwan-centric opposition will emerge. Such an opposition might derive from a split in the DPP based on socially progressive versus socially conservative programs. The small New Power Party, which gained five legislative seats on the basis of its strong Taiwan orientation and youth appeal, might join such a new opposition. </w:t>
      </w:r>
      <w:r w:rsidRPr="00504096">
        <w:rPr>
          <w:rStyle w:val="StyleUnderline"/>
          <w:highlight w:val="yellow"/>
        </w:rPr>
        <w:t>Taiwan is an important middle power with a population equal to that of Australia’s and a territory larger than two-fifths of the world’s nations. It has an advanced economy and a substantial military. As China has become more assertive in regional territorial disputes,</w:t>
      </w:r>
      <w:r w:rsidRPr="00504096">
        <w:rPr>
          <w:highlight w:val="yellow"/>
        </w:rPr>
        <w:t xml:space="preserve"> </w:t>
      </w:r>
      <w:r w:rsidRPr="00504096">
        <w:rPr>
          <w:rStyle w:val="Emphasis"/>
          <w:highlight w:val="yellow"/>
        </w:rPr>
        <w:t>the democratic powers of the world have established even closer links</w:t>
      </w:r>
      <w:r w:rsidRPr="00232E14">
        <w:t xml:space="preserve">. </w:t>
      </w:r>
      <w:r w:rsidRPr="00232E14">
        <w:rPr>
          <w:rStyle w:val="StyleUnderline"/>
        </w:rPr>
        <w:t xml:space="preserve">The leaders of the United States, Canada, Japan, Australia and India have been meeting frequently with one another. </w:t>
      </w:r>
      <w:r w:rsidRPr="00504096">
        <w:rPr>
          <w:rStyle w:val="StyleUnderline"/>
        </w:rPr>
        <w:t>Taiwan</w:t>
      </w:r>
      <w:r w:rsidRPr="00232E14">
        <w:rPr>
          <w:rStyle w:val="StyleUnderline"/>
        </w:rPr>
        <w:t>, an important world middle power, should seek to join these democratic powers and the democratic powers should welcome the addition of Taiwan to their group</w:t>
      </w:r>
      <w:r w:rsidRPr="00232E14">
        <w:t xml:space="preserve">. For Taiwan, such links would provide political, economic and security advantages. </w:t>
      </w:r>
      <w:r w:rsidRPr="00504096">
        <w:rPr>
          <w:rStyle w:val="StyleUnderline"/>
          <w:highlight w:val="yellow"/>
        </w:rPr>
        <w:t>For the nations of the democratic world, the addition of Taiwan would add only add to their strengths.</w:t>
      </w:r>
    </w:p>
    <w:p w14:paraId="3495F7AB" w14:textId="77777777" w:rsidR="00035649" w:rsidRPr="00705189" w:rsidRDefault="00035649" w:rsidP="00705189"/>
    <w:p w14:paraId="40EC5B8B" w14:textId="77777777" w:rsidR="009226B1" w:rsidRDefault="009226B1" w:rsidP="009226B1">
      <w:pPr>
        <w:pStyle w:val="Heading4"/>
      </w:pPr>
      <w:r>
        <w:t xml:space="preserve">U.S. support for Taiwan pushes </w:t>
      </w:r>
      <w:r w:rsidRPr="009226B1">
        <w:rPr>
          <w:u w:val="single"/>
        </w:rPr>
        <w:t>China</w:t>
      </w:r>
      <w:r>
        <w:t xml:space="preserve"> toward democracy. </w:t>
      </w:r>
    </w:p>
    <w:p w14:paraId="4680BA1D" w14:textId="77777777" w:rsidR="009226B1" w:rsidRDefault="009226B1" w:rsidP="009226B1">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(“Why Taiwan matters,” </w:t>
      </w:r>
      <w:r>
        <w:rPr>
          <w:i/>
        </w:rPr>
        <w:t>The Diplomat</w:t>
      </w:r>
      <w:r>
        <w:t>, March 8</w:t>
      </w:r>
      <w:r w:rsidRPr="0047256C">
        <w:rPr>
          <w:vertAlign w:val="superscript"/>
        </w:rPr>
        <w:t>th</w:t>
      </w:r>
      <w:r>
        <w:t xml:space="preserve">, Available Online at </w:t>
      </w:r>
      <w:r w:rsidRPr="0047256C">
        <w:t>https://www.aei.org/publication/why-taiwan-matters/</w:t>
      </w:r>
      <w:r>
        <w:t xml:space="preserve">, Accessed 07-16-2016) </w:t>
      </w:r>
    </w:p>
    <w:p w14:paraId="5370C379" w14:textId="0ADD28A6" w:rsidR="009226B1" w:rsidRDefault="009226B1" w:rsidP="009226B1">
      <w:r>
        <w:t xml:space="preserve">Moreover, </w:t>
      </w:r>
      <w:r w:rsidRPr="009226B1">
        <w:rPr>
          <w:rStyle w:val="StyleUnderline"/>
          <w:highlight w:val="yellow"/>
        </w:rPr>
        <w:t>Taiwan’s</w:t>
      </w:r>
      <w:r w:rsidRPr="009F29AD">
        <w:rPr>
          <w:rStyle w:val="StyleUnderline"/>
        </w:rPr>
        <w:t xml:space="preserve"> continued </w:t>
      </w:r>
      <w:r w:rsidRPr="009226B1">
        <w:rPr>
          <w:rStyle w:val="StyleUnderline"/>
          <w:highlight w:val="yellow"/>
        </w:rPr>
        <w:t>existence as an independent</w:t>
      </w:r>
      <w:r w:rsidRPr="009F29AD">
        <w:rPr>
          <w:rStyle w:val="StyleUnderline"/>
        </w:rPr>
        <w:t xml:space="preserve">, </w:t>
      </w:r>
      <w:r>
        <w:rPr>
          <w:rStyle w:val="StyleUnderline"/>
          <w:highlight w:val="yellow"/>
        </w:rPr>
        <w:t>democratic state—</w:t>
      </w:r>
      <w:r w:rsidRPr="009226B1">
        <w:rPr>
          <w:rStyle w:val="StyleUnderline"/>
          <w:highlight w:val="yellow"/>
        </w:rPr>
        <w:t xml:space="preserve">and </w:t>
      </w:r>
      <w:r w:rsidRPr="009226B1">
        <w:rPr>
          <w:rStyle w:val="Emphasis"/>
          <w:highlight w:val="yellow"/>
        </w:rPr>
        <w:t>US support for it</w:t>
      </w:r>
      <w:r w:rsidRPr="009226B1">
        <w:rPr>
          <w:rStyle w:val="StyleUnderline"/>
          <w:highlight w:val="yellow"/>
        </w:rPr>
        <w:t>—can provide succour for liberals in China, who want representative government</w:t>
      </w:r>
      <w:r w:rsidRPr="009F29AD">
        <w:rPr>
          <w:rStyle w:val="StyleUnderline"/>
        </w:rPr>
        <w:t xml:space="preserve"> for their own country</w:t>
      </w:r>
      <w:r>
        <w:t xml:space="preserve">. Since the end of World War II, Americans have found that the spread of liberal democracy in Asia has benefitted their interests. </w:t>
      </w:r>
      <w:r w:rsidRPr="009226B1">
        <w:rPr>
          <w:rStyle w:val="StyleUnderline"/>
          <w:highlight w:val="yellow"/>
        </w:rPr>
        <w:t>An imposed reversal of liberalization in Taiwan would benefit no one but the C</w:t>
      </w:r>
      <w:r>
        <w:t xml:space="preserve">hinese </w:t>
      </w:r>
      <w:r w:rsidRPr="009226B1">
        <w:rPr>
          <w:rStyle w:val="StyleUnderline"/>
          <w:highlight w:val="yellow"/>
        </w:rPr>
        <w:t>C</w:t>
      </w:r>
      <w:r w:rsidRPr="009226B1">
        <w:t>om</w:t>
      </w:r>
      <w:r>
        <w:t xml:space="preserve">munist </w:t>
      </w:r>
      <w:r w:rsidRPr="009226B1">
        <w:rPr>
          <w:rStyle w:val="StyleUnderline"/>
          <w:highlight w:val="yellow"/>
        </w:rPr>
        <w:t>P</w:t>
      </w:r>
      <w:r>
        <w:t>arty.</w:t>
      </w:r>
    </w:p>
    <w:p w14:paraId="7AB4396E" w14:textId="77777777" w:rsidR="00407DB8" w:rsidRDefault="00407DB8" w:rsidP="00407DB8"/>
    <w:p w14:paraId="10F2FF04" w14:textId="5B30DEF4" w:rsidR="00035649" w:rsidRDefault="00035649" w:rsidP="00035649">
      <w:pPr>
        <w:pStyle w:val="Heading3"/>
      </w:pPr>
      <w:r>
        <w:t>They Say: “Democracy Promotion Fails”</w:t>
      </w:r>
    </w:p>
    <w:p w14:paraId="248B4865" w14:textId="7490F6C3" w:rsidR="00035649" w:rsidRDefault="00035649" w:rsidP="00035649">
      <w:pPr>
        <w:pStyle w:val="Heading4"/>
      </w:pPr>
      <w:r w:rsidRPr="008F1F97">
        <w:rPr>
          <w:u w:val="single"/>
        </w:rPr>
        <w:t>Regional coordination</w:t>
      </w:r>
      <w:r>
        <w:t xml:space="preserve"> and </w:t>
      </w:r>
      <w:r w:rsidRPr="008F1F97">
        <w:rPr>
          <w:u w:val="single"/>
        </w:rPr>
        <w:t>alliances</w:t>
      </w:r>
      <w:r>
        <w:t xml:space="preserve"> key to continued democratization in Asia. </w:t>
      </w:r>
    </w:p>
    <w:p w14:paraId="0E651CBE" w14:textId="4EF1E4B7" w:rsidR="00035649" w:rsidRDefault="00035649" w:rsidP="00035649">
      <w:r w:rsidRPr="001B1414">
        <w:rPr>
          <w:rStyle w:val="Style13ptBold"/>
        </w:rPr>
        <w:t>UNU 11</w:t>
      </w:r>
      <w:r>
        <w:t xml:space="preserve"> — United Nations University, g</w:t>
      </w:r>
      <w:r w:rsidRPr="001B1414">
        <w:t>lobal think tank and postgraduate teaching organization headquartered in Japan</w:t>
      </w:r>
      <w:r>
        <w:t>, 2011 (“Why “trust is a must” for governance in Asia: UNU Press seminar”, October 11</w:t>
      </w:r>
      <w:r w:rsidRPr="001B1414">
        <w:rPr>
          <w:vertAlign w:val="superscript"/>
        </w:rPr>
        <w:t>th</w:t>
      </w:r>
      <w:r>
        <w:t xml:space="preserve">, Available online at </w:t>
      </w:r>
      <w:hyperlink r:id="rId42" w:history="1">
        <w:r w:rsidRPr="002E2796">
          <w:rPr>
            <w:rStyle w:val="Hyperlink"/>
          </w:rPr>
          <w:t>http://unu.edu/news/news/why-trust-is-a-must-for-governance-in-asia-unu-press-seminar.html</w:t>
        </w:r>
      </w:hyperlink>
      <w:r>
        <w:t>, Accessed on 07-05-2016, KG)</w:t>
      </w:r>
    </w:p>
    <w:p w14:paraId="580C5487" w14:textId="77777777" w:rsidR="00035649" w:rsidRPr="00C42DE3" w:rsidRDefault="00035649" w:rsidP="00035649">
      <w:r w:rsidRPr="00C42DE3">
        <w:rPr>
          <w:rStyle w:val="StyleUnderline"/>
          <w:rFonts w:hint="eastAsia"/>
        </w:rPr>
        <w:t>Ranging from single-party states to parliamentary democracies</w:t>
      </w:r>
      <w:r w:rsidRPr="0029651F">
        <w:rPr>
          <w:rStyle w:val="StyleUnderline"/>
          <w:rFonts w:hint="eastAsia"/>
          <w:highlight w:val="yellow"/>
        </w:rPr>
        <w:t>, Asia</w:t>
      </w:r>
      <w:r w:rsidRPr="00C42DE3">
        <w:rPr>
          <w:rStyle w:val="StyleUnderline"/>
          <w:rFonts w:hint="eastAsia"/>
        </w:rPr>
        <w:t xml:space="preserve"> </w:t>
      </w:r>
      <w:r w:rsidRPr="0029651F">
        <w:rPr>
          <w:rStyle w:val="StyleUnderline"/>
          <w:rFonts w:hint="eastAsia"/>
          <w:highlight w:val="yellow"/>
        </w:rPr>
        <w:t>is</w:t>
      </w:r>
      <w:r w:rsidRPr="00C42DE3">
        <w:rPr>
          <w:rStyle w:val="StyleUnderline"/>
          <w:rFonts w:hint="eastAsia"/>
        </w:rPr>
        <w:t xml:space="preserve"> as </w:t>
      </w:r>
      <w:r w:rsidRPr="0029651F">
        <w:rPr>
          <w:rStyle w:val="StyleUnderline"/>
          <w:rFonts w:hint="eastAsia"/>
          <w:highlight w:val="yellow"/>
        </w:rPr>
        <w:t>politically diverse</w:t>
      </w:r>
      <w:r w:rsidRPr="00C42DE3">
        <w:rPr>
          <w:rStyle w:val="StyleUnderline"/>
          <w:rFonts w:hint="eastAsia"/>
        </w:rPr>
        <w:t xml:space="preserve"> as it is geographically, culturally and economically varied. </w:t>
      </w:r>
      <w:r w:rsidRPr="009D51DE">
        <w:rPr>
          <w:rStyle w:val="StyleUnderline"/>
          <w:rFonts w:hint="eastAsia"/>
          <w:highlight w:val="yellow"/>
        </w:rPr>
        <w:t>Differences in citizens</w:t>
      </w:r>
      <w:r w:rsidRPr="009D51DE">
        <w:rPr>
          <w:rStyle w:val="StyleUnderline"/>
          <w:rFonts w:hint="eastAsia"/>
          <w:highlight w:val="yellow"/>
        </w:rPr>
        <w:t>′</w:t>
      </w:r>
      <w:r w:rsidRPr="009D51DE">
        <w:rPr>
          <w:rStyle w:val="StyleUnderline"/>
          <w:rFonts w:hint="eastAsia"/>
          <w:highlight w:val="yellow"/>
        </w:rPr>
        <w:t xml:space="preserve"> levels of trust in their governments, as well as civil society</w:t>
      </w:r>
      <w:r w:rsidRPr="009D51DE">
        <w:rPr>
          <w:rStyle w:val="StyleUnderline"/>
          <w:rFonts w:hint="eastAsia"/>
          <w:highlight w:val="yellow"/>
        </w:rPr>
        <w:t>′</w:t>
      </w:r>
      <w:r w:rsidRPr="009D51DE">
        <w:rPr>
          <w:rStyle w:val="StyleUnderline"/>
          <w:rFonts w:hint="eastAsia"/>
          <w:highlight w:val="yellow"/>
        </w:rPr>
        <w:t>s role in dem</w:t>
      </w:r>
      <w:r w:rsidRPr="009D51DE">
        <w:rPr>
          <w:rStyle w:val="StyleUnderline"/>
          <w:highlight w:val="yellow"/>
        </w:rPr>
        <w:t xml:space="preserve">ocratic change and the ability of regional governance mechanisms to address cross-border challenges, add to the diversity </w:t>
      </w:r>
      <w:r w:rsidRPr="009D51DE">
        <w:rPr>
          <w:rStyle w:val="StyleUnderline"/>
        </w:rPr>
        <w:t>of the region</w:t>
      </w:r>
      <w:r w:rsidRPr="00C42DE3">
        <w:rPr>
          <w:rStyle w:val="StyleUnderline"/>
        </w:rPr>
        <w:t>.</w:t>
      </w:r>
      <w:r>
        <w:rPr>
          <w:rStyle w:val="StyleUnderline"/>
        </w:rPr>
        <w:t xml:space="preserve"> </w:t>
      </w:r>
      <w:r w:rsidRPr="00C42DE3">
        <w:rPr>
          <w:rFonts w:hint="eastAsia"/>
        </w:rPr>
        <w:t>Against the backdrop of the region</w:t>
      </w:r>
      <w:r w:rsidRPr="00C42DE3">
        <w:t>’</w:t>
      </w:r>
      <w:r w:rsidRPr="00C42DE3">
        <w:rPr>
          <w:rFonts w:hint="eastAsia"/>
        </w:rPr>
        <w:t>s rapid change, what trends and innovations are emerging in governance? Is effective governance at local, regional and global levels essential to human development in Asia?</w:t>
      </w:r>
      <w:r w:rsidRPr="00C42DE3">
        <w:t xml:space="preserve"> On Tuesday, 4 October 2011, Professor Shabbir Cheema, Director, Asia-Pacific Governance Initiative at the East-West Center, explored these questions during an interactive seminar on “Governance for Human Development”, organized by UNU Press. From government to governance “</w:t>
      </w:r>
      <w:r w:rsidRPr="00C42DE3">
        <w:rPr>
          <w:rStyle w:val="StyleUnderline"/>
        </w:rPr>
        <w:t>The concept of governance has undergone significant transformation and moved through distinct phases over the past sixty years,</w:t>
      </w:r>
      <w:r w:rsidRPr="00C42DE3">
        <w:t>” Prof. Cheema said. Whilst traditional models of government focused on public administration and the maintenance of law and order, in the late 1980s and early 1990s, a major shift “from government to governance occured, entailing recognition that governance is co-produced by civil society, state and private sector actors”. “</w:t>
      </w:r>
      <w:r w:rsidRPr="00C42DE3">
        <w:rPr>
          <w:rStyle w:val="StyleUnderline"/>
        </w:rPr>
        <w:t>Today’s phase of democratic governance brings two dimensions of managing public affairs together: interactions amongst actors (governance) and universally recognized core values (democracy</w:t>
      </w:r>
      <w:r w:rsidRPr="00C42DE3">
        <w:t xml:space="preserve">),” Prof. Cheema explained. Human development – a governance challenge </w:t>
      </w:r>
      <w:r w:rsidRPr="00C42DE3">
        <w:rPr>
          <w:rStyle w:val="StyleUnderline"/>
        </w:rPr>
        <w:t>Throughout Asia</w:t>
      </w:r>
      <w:r w:rsidRPr="00C42DE3">
        <w:t xml:space="preserve"> (as in other regions) </w:t>
      </w:r>
      <w:r w:rsidRPr="00C42DE3">
        <w:rPr>
          <w:rStyle w:val="StyleUnderline"/>
        </w:rPr>
        <w:t>studies reveal a correlation between levels of human development (and level of poverty) and the effectiveness of governance.</w:t>
      </w:r>
      <w:r>
        <w:rPr>
          <w:rStyle w:val="StyleUnderline"/>
        </w:rPr>
        <w:t xml:space="preserve"> </w:t>
      </w:r>
      <w:r w:rsidRPr="00C42DE3">
        <w:t>Striking examples include the Republic of Korea, which at 26th place (out of 182 countries) ranks high on the UNDP Human Development Index (HDI) and receives a high score, 72.16 (out of 100), on the World Bank’s World Governance Indicators (WGI) scale. In contrast Pakistan, Nepal and Bangladesh all receive 20 per cent or less on the WGI and a comparatively low rank, 141 or lower, on the HDI. Trusting in governments, believing in governance In the seminar, Prof. Cheema presented key findings from three books published recently by UNU Press, which he co-edited with Dr. Vesselin Popovski, Head of “Peace and Security” at the UNU Institute for Sustainability and Peace (UNU-ISP): Engaging Civil Society: Emerging Trends in Democratic Governance; Building Trust in Government: Innovations in Governance Reform in Asia; and Cross-Border Governance in Asia. Whilst the three works analyse different trends in governance in Asia, they all draw out the links between good governance, trust and civil society. “</w:t>
      </w:r>
      <w:r w:rsidRPr="009D51DE">
        <w:rPr>
          <w:rStyle w:val="StyleUnderline"/>
          <w:highlight w:val="yellow"/>
        </w:rPr>
        <w:t>Democratic governments will not survive long if they do not build and sustain the trust of their citizens, but trust is difficult to build and easy to lose</w:t>
      </w:r>
      <w:r w:rsidRPr="00C42DE3">
        <w:rPr>
          <w:rStyle w:val="StyleUnderline"/>
        </w:rPr>
        <w:t>.”</w:t>
      </w:r>
      <w:r>
        <w:rPr>
          <w:rStyle w:val="StyleUnderline"/>
        </w:rPr>
        <w:t xml:space="preserve"> </w:t>
      </w:r>
      <w:r w:rsidRPr="00C42DE3">
        <w:t xml:space="preserve">Drawing on Building Trust in Government, Prof. Cheema explained that the ability of governments to meet basic needs and promote human rights depends, in part, on citizens’ trust in their government. Public trust in political institutions has declined in both developed and developing countries in recent decades, as constituents around the world become increasingly dissatisfied with government. (A 2005 survey by BBC/Gallup International put dissatisfaction at 65 per cent in Western Europe, 73 per cent in Eastern Europe, 60 per cent in North America, 61 per cent in Africa, 65 per cent in Asia Pacific and 69 per cent in Latin America.) “Democratic governments will not survive long if they do not build and sustain the trust of their citizens, but trust is difficult to build and easy to lose in this age of information and communication”, Prof. Cheema said. Prof. Cheema drew on broad-ranging examples from the region to argue that whilst democratic governance can promote trust in government, it is not sufficient alone to sustain it: Even though Japan has made significant progress over past decades in economic performance and democratic governance, trust in political parties and parliament remains low. In contrast, in China and Viet Nam, where politics and administration are controlled by a one-party state, increased economic opportunities and improved access to services have positively influenced citizens’ trust in government. “The high level of trust in central government in one-party states like China is one of the most politically perplexing phenomena of the twentieth and early twenty-first centuries,” Prof. Cheema observed. Strengthening civil society and regional cooperation </w:t>
      </w:r>
      <w:r w:rsidRPr="00C42DE3">
        <w:rPr>
          <w:rStyle w:val="StyleUnderline"/>
        </w:rPr>
        <w:t xml:space="preserve">What factors, </w:t>
      </w:r>
      <w:r w:rsidRPr="00C42DE3">
        <w:t>then</w:t>
      </w:r>
      <w:r w:rsidRPr="00C42DE3">
        <w:rPr>
          <w:rStyle w:val="StyleUnderline"/>
        </w:rPr>
        <w:t>, can enhance trust, and promote democratic governance and human development?</w:t>
      </w:r>
      <w:r>
        <w:rPr>
          <w:rStyle w:val="StyleUnderline"/>
        </w:rPr>
        <w:t xml:space="preserve"> </w:t>
      </w:r>
      <w:r w:rsidRPr="00C42DE3">
        <w:t xml:space="preserve">Civil society, as explored in Engaging Civil Society, can play a role in driving democratic change, enhancing effective governance, and helping to build trust by promoting transparency. Prof. Cheema, however, observed that whilst civil society has expanded both in Asia and globally, “civil society organizations (CSO) accountability and partnerships are continuing challenges”. </w:t>
      </w:r>
      <w:r w:rsidRPr="009D51DE">
        <w:rPr>
          <w:rStyle w:val="StyleUnderline"/>
          <w:highlight w:val="yellow"/>
        </w:rPr>
        <w:t>Regional cooperation to meet the multi-faceted governance and trans-border challenges confronting Asia and further afield is</w:t>
      </w:r>
      <w:r w:rsidRPr="00C42DE3">
        <w:rPr>
          <w:rStyle w:val="StyleUnderline"/>
        </w:rPr>
        <w:t xml:space="preserve"> also </w:t>
      </w:r>
      <w:r w:rsidRPr="009D51DE">
        <w:rPr>
          <w:rStyle w:val="StyleUnderline"/>
          <w:highlight w:val="yellow"/>
        </w:rPr>
        <w:t>essential.</w:t>
      </w:r>
      <w:r w:rsidRPr="00C42DE3">
        <w:rPr>
          <w:rStyle w:val="StyleUnderline"/>
        </w:rPr>
        <w:t xml:space="preserve"> Cross Border Governance in Asia demonstrates that </w:t>
      </w:r>
      <w:r w:rsidRPr="009D51DE">
        <w:rPr>
          <w:rStyle w:val="StyleUnderline"/>
          <w:highlight w:val="yellow"/>
        </w:rPr>
        <w:t>the growing list of cross-border issues and trends in Asia-Pacific cannot be resolved by isolated policy action. It is essential to forge strategic regional alliances, which support supporting consolidated approaches, dialogue and action</w:t>
      </w:r>
      <w:r w:rsidRPr="009D51DE">
        <w:rPr>
          <w:highlight w:val="yellow"/>
        </w:rPr>
        <w:t>.</w:t>
      </w:r>
    </w:p>
    <w:p w14:paraId="6C139F06" w14:textId="239A6838" w:rsidR="00035649" w:rsidRDefault="00035649" w:rsidP="00035649">
      <w:pPr>
        <w:pStyle w:val="Heading4"/>
      </w:pPr>
      <w:r>
        <w:t xml:space="preserve">Democracy promotion results in more democratic nations, creating </w:t>
      </w:r>
      <w:r w:rsidRPr="008F1F97">
        <w:rPr>
          <w:u w:val="single"/>
        </w:rPr>
        <w:t>environmental preservation</w:t>
      </w:r>
      <w:r>
        <w:t xml:space="preserve"> and </w:t>
      </w:r>
      <w:r w:rsidRPr="008F1F97">
        <w:rPr>
          <w:u w:val="single"/>
        </w:rPr>
        <w:t>economic growth</w:t>
      </w:r>
      <w:r>
        <w:t xml:space="preserve">. </w:t>
      </w:r>
    </w:p>
    <w:p w14:paraId="47C89D2B" w14:textId="1E8E099A" w:rsidR="00035649" w:rsidRDefault="00035649" w:rsidP="00035649">
      <w:r w:rsidRPr="000009A8">
        <w:rPr>
          <w:rStyle w:val="Style13ptBold"/>
        </w:rPr>
        <w:t>Diamond 13</w:t>
      </w:r>
      <w:r>
        <w:t xml:space="preserve"> — Larry Diamond, </w:t>
      </w:r>
      <w:r w:rsidRPr="000009A8">
        <w:t>senior fellow at the Hoover Institution and the Freeman Spogli Institute at S</w:t>
      </w:r>
      <w:r>
        <w:t>tanford University, c</w:t>
      </w:r>
      <w:r w:rsidRPr="000009A8">
        <w:t>oeditor of the Journal of Democracy</w:t>
      </w:r>
      <w:r>
        <w:t>, 2013 (“</w:t>
      </w:r>
      <w:r w:rsidRPr="000009A8">
        <w:t>WHY WAIT FOR DEMOCRACY?</w:t>
      </w:r>
      <w:r>
        <w:t xml:space="preserve">”, The Wilson Quarterly, Winter 2013, Available online at </w:t>
      </w:r>
      <w:hyperlink r:id="rId43" w:history="1">
        <w:r w:rsidRPr="002E2796">
          <w:rPr>
            <w:rStyle w:val="Hyperlink"/>
          </w:rPr>
          <w:t>http://wilsonquarterly.com/quarterly/winter-2013-is-democracy-worth-it/why-wait-for-democracy/</w:t>
        </w:r>
      </w:hyperlink>
      <w:r>
        <w:t>, Accessed on 07-05-2016, KG)</w:t>
      </w:r>
    </w:p>
    <w:p w14:paraId="76425B5A" w14:textId="77777777" w:rsidR="00035649" w:rsidRDefault="00035649" w:rsidP="00035649">
      <w:r w:rsidRPr="00C42DE3">
        <w:rPr>
          <w:rStyle w:val="StyleUnderline"/>
        </w:rPr>
        <w:t>When Arab societies rose up and toppled four dictators during 2011</w:t>
      </w:r>
      <w:r w:rsidRPr="008F1F97">
        <w:t xml:space="preserve"> — in Tunisia, Egypt, Yemen, and Libya — </w:t>
      </w:r>
      <w:r w:rsidRPr="00C42DE3">
        <w:rPr>
          <w:rStyle w:val="StyleUnderline"/>
        </w:rPr>
        <w:t>people around the world joined in the celebration</w:t>
      </w:r>
      <w:r w:rsidRPr="008F1F97">
        <w:t xml:space="preserve">. </w:t>
      </w:r>
      <w:r w:rsidRPr="00C42DE3">
        <w:rPr>
          <w:rStyle w:val="StyleUnderline"/>
        </w:rPr>
        <w:t>Yet soon after</w:t>
      </w:r>
      <w:r w:rsidRPr="008F1F97">
        <w:t xml:space="preserve"> the autocrats’ fall, </w:t>
      </w:r>
      <w:r w:rsidRPr="00C42DE3">
        <w:rPr>
          <w:rStyle w:val="StyleUnderline"/>
        </w:rPr>
        <w:t>a wave of apprehension washed over many in the policy and intellectual elite in the United States</w:t>
      </w:r>
      <w:r w:rsidRPr="008F1F97">
        <w:t xml:space="preserve">, Europe, and the Middle East itself. </w:t>
      </w:r>
      <w:r w:rsidRPr="00C42DE3">
        <w:rPr>
          <w:rStyle w:val="StyleUnderline"/>
        </w:rPr>
        <w:t>The warnings and reservations were variations on a theme: Arabs are not ready for democracy</w:t>
      </w:r>
      <w:r w:rsidRPr="008F1F97">
        <w:t xml:space="preserve">. They have no experience with it and don’t know how to make it work. Islam is inclined toward violence, intolerance, and authoritarian values. People will vote radical and Islamist parties into power, and the regimes that ultimately emerge will be theocracies or autocracies, not democracies. </w:t>
      </w:r>
      <w:r w:rsidRPr="00C42DE3">
        <w:rPr>
          <w:rStyle w:val="StyleUnderline"/>
        </w:rPr>
        <w:t>The cultural argument has often morphed into a second set of concerns. This is not the right time to be pushing for democracy in the region, the complaint goes.</w:t>
      </w:r>
      <w:r w:rsidRPr="008F1F97">
        <w:t xml:space="preserve"> </w:t>
      </w:r>
      <w:r w:rsidRPr="00C42DE3">
        <w:rPr>
          <w:rStyle w:val="StyleUnderline"/>
        </w:rPr>
        <w:t>Democratization in the Arab world could endanger</w:t>
      </w:r>
      <w:r w:rsidRPr="008F1F97">
        <w:t xml:space="preserve"> the </w:t>
      </w:r>
      <w:r w:rsidRPr="00C42DE3">
        <w:rPr>
          <w:rStyle w:val="StyleUnderline"/>
        </w:rPr>
        <w:t>fragile peace</w:t>
      </w:r>
      <w:r w:rsidRPr="008F1F97">
        <w:t xml:space="preserve"> between Israel and Arab states such as Egypt and Jordan. </w:t>
      </w:r>
      <w:r w:rsidRPr="00C42DE3">
        <w:rPr>
          <w:rStyle w:val="StyleUnderline"/>
        </w:rPr>
        <w:t>Or it could threaten American security</w:t>
      </w:r>
      <w:r w:rsidRPr="008F1F97">
        <w:t xml:space="preserve"> partnerships in the war on terror. What restive Arab countries should be focusing on, and what the West should be encouraging, are political stability and economic development. Maybe someday, when they have a much larger middle class, democracy will be a safer, more viable option. </w:t>
      </w:r>
      <w:r w:rsidRPr="00C42DE3">
        <w:rPr>
          <w:rStyle w:val="StyleUnderline"/>
        </w:rPr>
        <w:t>These doubts about the suitability of democracy for other peoples are far from new</w:t>
      </w:r>
      <w:r w:rsidRPr="008F1F97">
        <w:t xml:space="preserve">. From the era of Western colonial domination well into what became known as “the Third Wave” of global democratization (which began with the Portuguese Revolution in 1974), </w:t>
      </w:r>
      <w:r w:rsidRPr="009D51DE">
        <w:rPr>
          <w:rStyle w:val="StyleUnderline"/>
          <w:highlight w:val="yellow"/>
        </w:rPr>
        <w:t>writers and policymakers questioned whether democracy could travel beyond the West</w:t>
      </w:r>
      <w:r w:rsidRPr="00C42DE3">
        <w:rPr>
          <w:rStyle w:val="StyleUnderline"/>
        </w:rPr>
        <w:t>. They</w:t>
      </w:r>
      <w:r w:rsidRPr="008F1F97">
        <w:t xml:space="preserve"> not only </w:t>
      </w:r>
      <w:r w:rsidRPr="00C42DE3">
        <w:rPr>
          <w:rStyle w:val="StyleUnderline"/>
        </w:rPr>
        <w:t xml:space="preserve">questioned </w:t>
      </w:r>
      <w:r w:rsidRPr="009D51DE">
        <w:rPr>
          <w:rStyle w:val="StyleUnderline"/>
          <w:highlight w:val="yellow"/>
        </w:rPr>
        <w:t>whether other cultures</w:t>
      </w:r>
      <w:r w:rsidRPr="009D51DE">
        <w:t xml:space="preserve"> (and religions) </w:t>
      </w:r>
      <w:r w:rsidRPr="009D51DE">
        <w:rPr>
          <w:highlight w:val="yellow"/>
        </w:rPr>
        <w:t>c</w:t>
      </w:r>
      <w:r w:rsidRPr="009D51DE">
        <w:rPr>
          <w:rStyle w:val="StyleUnderline"/>
          <w:highlight w:val="yellow"/>
        </w:rPr>
        <w:t>ould sustain democracy,</w:t>
      </w:r>
      <w:r w:rsidRPr="009D51DE">
        <w:rPr>
          <w:rStyle w:val="StyleUnderline"/>
        </w:rPr>
        <w:t xml:space="preserve"> but also </w:t>
      </w:r>
      <w:r w:rsidRPr="009D51DE">
        <w:rPr>
          <w:rStyle w:val="StyleUnderline"/>
          <w:highlight w:val="yellow"/>
        </w:rPr>
        <w:t>whether it was in the West’s interest to have these other countries governed on the basis of elections that might mobilize the passions of the uneducated</w:t>
      </w:r>
      <w:r w:rsidRPr="009D51DE">
        <w:rPr>
          <w:rStyle w:val="StyleUnderline"/>
        </w:rPr>
        <w:t xml:space="preserve"> and poorly informed </w:t>
      </w:r>
      <w:r w:rsidRPr="009D51DE">
        <w:rPr>
          <w:rStyle w:val="StyleUnderline"/>
          <w:highlight w:val="yellow"/>
        </w:rPr>
        <w:t>“masses</w:t>
      </w:r>
      <w:r w:rsidRPr="00C42DE3">
        <w:rPr>
          <w:rStyle w:val="StyleUnderline"/>
        </w:rPr>
        <w:t>.</w:t>
      </w:r>
      <w:r w:rsidRPr="008F1F97">
        <w:t xml:space="preserve">” Moreover, </w:t>
      </w:r>
      <w:r w:rsidRPr="00C42DE3">
        <w:rPr>
          <w:rStyle w:val="StyleUnderline"/>
        </w:rPr>
        <w:t>there was an empirical basis for this skepticism</w:t>
      </w:r>
      <w:r w:rsidRPr="008F1F97">
        <w:t xml:space="preserve">. Although democracy had emerged during the </w:t>
      </w:r>
      <w:r w:rsidRPr="00C42DE3">
        <w:rPr>
          <w:rStyle w:val="StyleUnderline"/>
        </w:rPr>
        <w:t xml:space="preserve">post–World War II </w:t>
      </w:r>
      <w:r w:rsidRPr="008F1F97">
        <w:t xml:space="preserve">era in a few developing countries such as India, Sri Lanka, Costa Rica, and Botswana, </w:t>
      </w:r>
      <w:r w:rsidRPr="00C42DE3">
        <w:rPr>
          <w:rStyle w:val="StyleUnderline"/>
        </w:rPr>
        <w:t>most of the newly decolonized states had fairly quickly settled into authoritarian patterns of governance</w:t>
      </w:r>
      <w:r w:rsidRPr="008F1F97">
        <w:t xml:space="preserve">. During the Cold War, many countries were, in effect, forced to choose between becoming a right-wing, often military autocracy backed by the West or a socialist one-party state, frequently born of violent revolution, backed by the Soviet Union and China. The cultural arguments against the prospects for democracy in developing nations were the most tenacious, and they came both from the West and from political and intellectual leaders in the developing world. Latin America came into focus first because of its many Marxist insurgencies, left-wing populist movements, and military coups in the 1960s and ’70s. During most of the Cold War, many conservative scholars and writers in the United States dismissed the idea of establishing democracy in the region as infeasible (or at least contrary to American interests, since it would mean sacrificing U.S. ties to friendly anticommunist autocrats). Because of their long histories of centralized, absolutist rule deriving from their experience of Spanish or Portuguese imperial rule and the hierarchical and authoritarian traditions of the Catholic Church, </w:t>
      </w:r>
      <w:r w:rsidRPr="00C42DE3">
        <w:rPr>
          <w:rStyle w:val="StyleUnderline"/>
        </w:rPr>
        <w:t>the Latin American countries were said to lack the emphasis on individual freedom, the willingness among their citizens to question authority, and the appreciation of pluralism and equality necessary to sustain democracy. Similar arguments were made about Asia and the Middle East. “Asian values” and Islamic culture were seen to value order over freedom, consensus over competition, and the community over the individual.</w:t>
      </w:r>
      <w:r w:rsidRPr="008F1F97">
        <w:t xml:space="preserve"> They not only lacked the intrinsic suspicion of authority that buoyed democracy in the West, it was said, but practiced a deference to authority that answered “deep psychological cravings for the security of dependency,” in the words of Lucian Pye, one of the most respected scholars of Asian political cultures. Elie Kedourie, a famous British historian of the Middle East, dismissed “the political traditions of the Arab world — which are the political traditions of Islam,” as completely lacking any understanding of “the organizing ideas of constitutional and representative government.” In his influential 1996 book The Clash of Civilizations, the American political scientist Samuel Huntington warned more generally of “fundamental [civilizational] divides.” He stressed the cultural distinctiveness of the West, “most notably its Christianity, pluralism, individualism, and the rule of law,” adding that “Western civilization,” in its commitment to liberal democratic values, “is valuable not because it is universal but because it is unique.” Though they were not intended for this purpose, </w:t>
      </w:r>
      <w:r w:rsidRPr="00C42DE3">
        <w:rPr>
          <w:rStyle w:val="StyleUnderline"/>
        </w:rPr>
        <w:t>such cultural arguments served well the purposes of autocrats looking to justify their rule. If democracy was unsuitable for their countries, why should these leaders be expected to introduce it? If a strong hand were needed to deliver order and development, they would provide it. And in Asia, some of them did</w:t>
      </w:r>
      <w:r w:rsidRPr="008F1F97">
        <w:t xml:space="preserve">. Authoritarian rulers such as Chiang Kai-shek in Taiwan (r. 1950–75), Park Chung Hee in South Korea (r. 1961–79), and Lee Kuan Yew in Singapore (r. 1959–90) delivered rapid development. Under Mahathir bin Mohamad, Malaysia followed this path for more than two decades beginning in 1981, as did Indonesia for most of Suharto’s three decades in power after 1967. Lee was the most outspoken in promoting the “Asian values” of order, family, authority, and community over what he saw as the indiscipline and loose morals of the West, asserting both that Asians had different values and that they were not ready for democracy. Lee’s arguments carried great weight globally and within Singapore because he delivered for his people. More broadly, the success of the East Asian “miracle” states led many scholars during the 1960s and ’70s to sing the praises of these regimes’ remarkably quick economic growth. The lack of popular sovereignty and political accountability, the abuses of human rights and the rule of law — these were prices that perhaps had to be paid in order to achieve development. Looking at the chronic political instability and relatively poor economic performance of countries such as the Philippines and Argentina that tried to make democracy work during the 1960s, many commentators concluded that autocracies were the better bet for development, and that political repression was a necessary evil that had to be endured along the way. Often, </w:t>
      </w:r>
      <w:r w:rsidRPr="00C42DE3">
        <w:rPr>
          <w:rStyle w:val="StyleUnderline"/>
        </w:rPr>
        <w:t>from the late 1950s through the ’80s, the comparison between China and India was cited. While India was growing at the “Hindu rate of growth,” China was making dramatic progress in improving education and health care. (The fact that China had suffered famines under Mao Zedong, who was responsible for the deaths of tens of millions of innocent Chinese, while famine never gripped democratic India, was glossed over</w:t>
      </w:r>
      <w:r w:rsidRPr="008F1F97">
        <w:t xml:space="preserve">.) But there were other unfavorable comparisons. After Brazil’s generals seized power in 1964 following a chaotic period of multiparty competition, the country’s unfolding “economic miracle” and the comparison with the turbulent and polarized politics of Chile and Argentina (until their militaries intervened in 1973 and 1976, respectively) also seemed to underscore the authoritarian advantage. Two schools of thought in the social sciences fed into this debate. Those in the modernization school, led by thinkers such as Seymour Martin Lipset, argued theoretically and showed statistically that poor countries were unlikely to sustain democracy; if they would first acquire the facilitating conditions — widespread education, a large middle class, an independent civil society, and liberal democratic values — then democracy would be more viable. The implication — at least as it was drawn out by some politicians and intellectuals in the West and elsewhere, even though it was never Lipset’s argument — was that there was a necessary, if unfortunate, sequence to development: First, countries had to grow rich under authoritarian rule; then they would be able to sustain democracy. The second intellectual tradition was dependency theory, which insisted that Third World countries were poor because the West had trapped them in a structural condition of economic dependence and servitude (a modern form of imperialism). To break out, argued theorists such as Andre Gunder Frank, Walter Rodney, and Immanuel Wallerstein (who spawned a related body of “world systems theory”), peripheral countries needed to concentrate power, assert control over their natural resources, seize and redistribute land, expel multinational corporations or expropriate their holdings, renegotiate unfair terms of trade, and sideline a domestic business class that was doing the bidding of foreign governments and business interests. While (socialist) dictatorship was not necessarily the political prescription of this school, its critical analysis tended to reinforce the narratives and legitimize the claims of Marxist revolutionary movements and one-party dictatorships. When the Third Wave of democracy began in the mid-1970s, democracy seemed to be where the world had been or where the West had settled, but not where the rest of the world was going. In a pair of widely noted works, two of the most eminent political scientists of the time, Robert Dahl and Samuel Huntington, dismissed the prospects for significant democratic expansion. Given chronic poverty, Cold War competition, and “the unreceptivity to democracy of several major cultural traditions,” Huntington speculated in a 1984 Political Science Quarterly article, “the limits of democratic development in the world may well have been reached.” </w:t>
      </w:r>
      <w:r w:rsidRPr="009D51DE">
        <w:rPr>
          <w:rStyle w:val="Emphasis"/>
          <w:highlight w:val="yellow"/>
        </w:rPr>
        <w:t>The developments of the last four decades</w:t>
      </w:r>
      <w:r w:rsidRPr="00C42DE3">
        <w:rPr>
          <w:rStyle w:val="Emphasis"/>
        </w:rPr>
        <w:t xml:space="preserve">, </w:t>
      </w:r>
      <w:r w:rsidRPr="008F1F97">
        <w:t>however</w:t>
      </w:r>
      <w:r w:rsidRPr="00C42DE3">
        <w:rPr>
          <w:rStyle w:val="Emphasis"/>
        </w:rPr>
        <w:t xml:space="preserve">, </w:t>
      </w:r>
      <w:r w:rsidRPr="009D51DE">
        <w:rPr>
          <w:rStyle w:val="Emphasis"/>
          <w:highlight w:val="yellow"/>
        </w:rPr>
        <w:t>have proved the skeptics wrong</w:t>
      </w:r>
      <w:r w:rsidRPr="008F1F97">
        <w:t xml:space="preserve">. Even as Huntington was writing the words quoted above, a wave of democratic expansion was gathering momentum, which Huntington himself would document and analyze definitively just seven years later in his influential book The Third Wave: Democratization in the Late Twentieth Century. In the decade following his 1984 article, the world witnessed the greatest expansion of democracy in history, as political freedom spread from southern Europe and Latin America to Asia, then central and eastern Europe, then Africa. By the mid-1990s, three of every five states in the world were democracies — a proportion that persists more or less to this day. </w:t>
      </w:r>
      <w:r w:rsidRPr="00C42DE3">
        <w:rPr>
          <w:rStyle w:val="StyleUnderline"/>
        </w:rPr>
        <w:t xml:space="preserve">While it remains true that democracy is more sustainable at higher levels of development, </w:t>
      </w:r>
      <w:r w:rsidRPr="009D51DE">
        <w:rPr>
          <w:rStyle w:val="StyleUnderline"/>
          <w:highlight w:val="yellow"/>
        </w:rPr>
        <w:t>an unprecedented number of poor countries adopted democratic forms of government</w:t>
      </w:r>
      <w:r w:rsidRPr="00C42DE3">
        <w:rPr>
          <w:rStyle w:val="StyleUnderline"/>
        </w:rPr>
        <w:t xml:space="preserve"> during the 1980s and ’90s</w:t>
      </w:r>
      <w:r w:rsidRPr="009D51DE">
        <w:rPr>
          <w:rStyle w:val="StyleUnderline"/>
          <w:highlight w:val="yellow"/>
        </w:rPr>
        <w:t>,</w:t>
      </w:r>
      <w:r w:rsidRPr="00C42DE3">
        <w:rPr>
          <w:rStyle w:val="StyleUnderline"/>
        </w:rPr>
        <w:t xml:space="preserve"> </w:t>
      </w:r>
      <w:r w:rsidRPr="009D51DE">
        <w:rPr>
          <w:rStyle w:val="StyleUnderline"/>
          <w:highlight w:val="yellow"/>
        </w:rPr>
        <w:t>and</w:t>
      </w:r>
      <w:r w:rsidRPr="00C42DE3">
        <w:rPr>
          <w:rStyle w:val="StyleUnderline"/>
        </w:rPr>
        <w:t xml:space="preserve"> many of them </w:t>
      </w:r>
      <w:r w:rsidRPr="009D51DE">
        <w:rPr>
          <w:rStyle w:val="StyleUnderline"/>
          <w:highlight w:val="yellow"/>
        </w:rPr>
        <w:t>have sustained democracy for well over a decade</w:t>
      </w:r>
      <w:r w:rsidRPr="00C42DE3">
        <w:rPr>
          <w:rStyle w:val="StyleUnderline"/>
        </w:rPr>
        <w:t>.</w:t>
      </w:r>
      <w:r w:rsidRPr="008F1F97">
        <w:t xml:space="preserve"> These include several African countries, such as Ghana, Benin, and Senegal, and one of the poorest Asian countries, Bangladesh. Other very poor countries, such as East Timor, Sierra Leone, and Liberia, are now using the political institutions of democracy as they rebuild their economies and states after civil war. </w:t>
      </w:r>
      <w:r w:rsidRPr="00C42DE3">
        <w:rPr>
          <w:rStyle w:val="StyleUnderline"/>
        </w:rPr>
        <w:t>Although the world has been in a mild democratic recession</w:t>
      </w:r>
      <w:r w:rsidRPr="008F1F97">
        <w:t xml:space="preserve"> since about 2006, with reversals concentrated disproportionately in low-income and lower-middle-income states, </w:t>
      </w:r>
      <w:r w:rsidRPr="00C42DE3">
        <w:rPr>
          <w:rStyle w:val="StyleUnderline"/>
        </w:rPr>
        <w:t>a significant number of democracies in these income categories continue to function.</w:t>
      </w:r>
      <w:r>
        <w:rPr>
          <w:rStyle w:val="StyleUnderline"/>
        </w:rPr>
        <w:t xml:space="preserve"> </w:t>
      </w:r>
      <w:r w:rsidRPr="008F1F97">
        <w:rPr>
          <w:rStyle w:val="StyleUnderline"/>
        </w:rPr>
        <w:t xml:space="preserve">The lower- and middle-income democracies that did come through the last two decades intact have shown that </w:t>
      </w:r>
      <w:r w:rsidRPr="009D51DE">
        <w:rPr>
          <w:rStyle w:val="StyleUnderline"/>
          <w:highlight w:val="yellow"/>
        </w:rPr>
        <w:t>authoritarianism confers no intrinsic developmental advantage</w:t>
      </w:r>
      <w:r w:rsidRPr="008F1F97">
        <w:rPr>
          <w:rStyle w:val="StyleUnderline"/>
        </w:rPr>
        <w:t>. For every Singapore-style authoritarian economic “miracle,” there have been many more instances of implosion or stagnation</w:t>
      </w:r>
      <w:r w:rsidRPr="008F1F97">
        <w:t xml:space="preserve"> — as in Zaire, Zimbabwe, North Korea, and (until recently) Burma — </w:t>
      </w:r>
      <w:r w:rsidRPr="008F1F97">
        <w:rPr>
          <w:rStyle w:val="StyleUnderline"/>
        </w:rPr>
        <w:t>resulting from predatory authoritarian rule</w:t>
      </w:r>
      <w:r w:rsidRPr="008F1F97">
        <w:t xml:space="preserve">. </w:t>
      </w:r>
      <w:r w:rsidRPr="009D51DE">
        <w:rPr>
          <w:rStyle w:val="Emphasis"/>
          <w:highlight w:val="yellow"/>
        </w:rPr>
        <w:t>Numerous studies have shown that democracies do a better job of reducing infant mortality and protecting the environment,</w:t>
      </w:r>
      <w:r w:rsidRPr="009D51DE">
        <w:rPr>
          <w:highlight w:val="yellow"/>
        </w:rPr>
        <w:t xml:space="preserve"> </w:t>
      </w:r>
      <w:r w:rsidRPr="009D51DE">
        <w:rPr>
          <w:rStyle w:val="StyleUnderline"/>
          <w:highlight w:val="yellow"/>
        </w:rPr>
        <w:t>and recent evidence from sub-Saharan Africa</w:t>
      </w:r>
      <w:r w:rsidRPr="008F1F97">
        <w:t xml:space="preserve"> (see, for example, economist Steven Radelet’s 2010 book Emerging Africa: How Seventeen Countries are Leading the Way) </w:t>
      </w:r>
      <w:r w:rsidRPr="009D51DE">
        <w:rPr>
          <w:rStyle w:val="StyleUnderline"/>
          <w:highlight w:val="yellow"/>
        </w:rPr>
        <w:t xml:space="preserve">shows that the </w:t>
      </w:r>
      <w:r w:rsidRPr="009D51DE">
        <w:rPr>
          <w:rStyle w:val="Emphasis"/>
          <w:highlight w:val="yellow"/>
        </w:rPr>
        <w:t>highest rates of economic growth</w:t>
      </w:r>
      <w:r w:rsidRPr="009D51DE">
        <w:rPr>
          <w:highlight w:val="yellow"/>
        </w:rPr>
        <w:t xml:space="preserve"> </w:t>
      </w:r>
      <w:r w:rsidRPr="009D51DE">
        <w:rPr>
          <w:rStyle w:val="StyleUnderline"/>
          <w:highlight w:val="yellow"/>
        </w:rPr>
        <w:t xml:space="preserve">in Africa since the mid-1990s </w:t>
      </w:r>
      <w:r w:rsidRPr="009D51DE">
        <w:rPr>
          <w:rStyle w:val="Emphasis"/>
          <w:highlight w:val="yellow"/>
        </w:rPr>
        <w:t>have</w:t>
      </w:r>
      <w:r w:rsidRPr="008F1F97">
        <w:t xml:space="preserve"> generally </w:t>
      </w:r>
      <w:r w:rsidRPr="009D51DE">
        <w:rPr>
          <w:rStyle w:val="Emphasis"/>
          <w:highlight w:val="yellow"/>
        </w:rPr>
        <w:t>occurred in the democratic states</w:t>
      </w:r>
      <w:r w:rsidRPr="009D51DE">
        <w:rPr>
          <w:highlight w:val="yellow"/>
        </w:rPr>
        <w:t xml:space="preserve">. </w:t>
      </w:r>
      <w:r w:rsidRPr="009D51DE">
        <w:rPr>
          <w:rStyle w:val="StyleUnderline"/>
          <w:highlight w:val="yellow"/>
        </w:rPr>
        <w:t>Once they achieved democracy, South Korea and Taiwan continued to record brisk economic growth</w:t>
      </w:r>
      <w:r w:rsidRPr="008F1F97">
        <w:t xml:space="preserve">. When the G-20 was formed at the end of the ’90s out of the old G-8 organization of the world’s major economies, eight of the 10 emerging-market countries that joined were democracies, including India, Indonesia, Brazil, Turkey, and South Korea. Further refuting the skeptics, </w:t>
      </w:r>
      <w:r w:rsidRPr="008F1F97">
        <w:rPr>
          <w:rStyle w:val="StyleUnderline"/>
        </w:rPr>
        <w:t>democracy has taken root or at least been embraced by every major cultural group, not just the societies of the West with their Protestant traditions.</w:t>
      </w:r>
      <w:r w:rsidRPr="008F1F97">
        <w:t xml:space="preserve"> Most Catholic countries are now democracies, and very stable ones at that. Democracy has thrived in a Hindu state, Buddhist states, and a Jewish state. And many predominantly Muslim countries, such as Turkey, Bangladesh, Senegal, and Indonesia, have by now had significant and mainly positive experience with democracy. Finally, </w:t>
      </w:r>
      <w:r w:rsidRPr="009D51DE">
        <w:rPr>
          <w:rStyle w:val="StyleUnderline"/>
          <w:highlight w:val="yellow"/>
        </w:rPr>
        <w:t>the claim that democracy was unsuitable for these other cultures</w:t>
      </w:r>
      <w:r w:rsidRPr="008F1F97">
        <w:rPr>
          <w:rStyle w:val="StyleUnderline"/>
        </w:rPr>
        <w:t xml:space="preserve"> — that their peoples did not value democracy as those in the West did — </w:t>
      </w:r>
      <w:r w:rsidRPr="009D51DE">
        <w:rPr>
          <w:rStyle w:val="StyleUnderline"/>
          <w:highlight w:val="yellow"/>
        </w:rPr>
        <w:t>has been invalidated, both by experience and by a profusion of public opinion survey data showing that the desire for democracy is very much a global phenomenon</w:t>
      </w:r>
      <w:r w:rsidRPr="008F1F97">
        <w:rPr>
          <w:rStyle w:val="StyleUnderline"/>
        </w:rPr>
        <w:t>.</w:t>
      </w:r>
      <w:r w:rsidRPr="008F1F97">
        <w:t xml:space="preserve"> Although there is wide variation across countries and regions, with low levels of trust in parties and politicians in the wealthier democracies of Asia, Latin America, and postcommunist Europe, people virtually everywhere say they prefer democracy to authoritarianism. What people want is not a retreat to dictatorship but a more accountable and deeper democracy.</w:t>
      </w:r>
    </w:p>
    <w:p w14:paraId="030A66BE" w14:textId="77777777" w:rsidR="00035649" w:rsidRPr="008F1F97" w:rsidRDefault="00035649" w:rsidP="00035649"/>
    <w:p w14:paraId="6AB778A4" w14:textId="7D708688" w:rsidR="00035649" w:rsidRDefault="00035649" w:rsidP="00035649">
      <w:pPr>
        <w:pStyle w:val="Heading4"/>
      </w:pPr>
      <w:r>
        <w:t xml:space="preserve">U.S. democracy promotion is </w:t>
      </w:r>
      <w:r w:rsidRPr="008F1F97">
        <w:rPr>
          <w:u w:val="single"/>
        </w:rPr>
        <w:t>very successful</w:t>
      </w:r>
      <w:r>
        <w:t xml:space="preserve"> when nuanced and flexible — </w:t>
      </w:r>
      <w:r w:rsidRPr="008F1F97">
        <w:rPr>
          <w:u w:val="single"/>
        </w:rPr>
        <w:t>empirics prove</w:t>
      </w:r>
      <w:r>
        <w:t xml:space="preserve">. </w:t>
      </w:r>
    </w:p>
    <w:p w14:paraId="1B9C099E" w14:textId="74DAA673" w:rsidR="00035649" w:rsidRDefault="00035649" w:rsidP="00035649">
      <w:r w:rsidRPr="00FB6516">
        <w:rPr>
          <w:rStyle w:val="Style13ptBold"/>
        </w:rPr>
        <w:t>Brands 14</w:t>
      </w:r>
      <w:r>
        <w:t xml:space="preserve"> — Hal Brands, </w:t>
      </w:r>
      <w:r w:rsidRPr="00FB6516">
        <w:t>Assistant Professor in the Sanford School of Public Policy at Duke University</w:t>
      </w:r>
      <w:r>
        <w:t xml:space="preserve">, 2014 (“The Enduring Dilemmas of Democracy Promotion”, Sanford School of Public Policy at Duke University, March 17, Available online at </w:t>
      </w:r>
      <w:hyperlink r:id="rId44" w:history="1">
        <w:r w:rsidRPr="002E2796">
          <w:rPr>
            <w:rStyle w:val="Hyperlink"/>
          </w:rPr>
          <w:t>http://news.sanford.duke.edu/news-type/commentary/2014/eduring-dilemmas-democracy-promotion</w:t>
        </w:r>
      </w:hyperlink>
      <w:r>
        <w:t>, Accessed online on 07-05-2016, KG)</w:t>
      </w:r>
    </w:p>
    <w:p w14:paraId="4C29A44D" w14:textId="77777777" w:rsidR="00035649" w:rsidRPr="00FB6516" w:rsidRDefault="00035649" w:rsidP="00035649">
      <w:r w:rsidRPr="008F1F97">
        <w:rPr>
          <w:rStyle w:val="StyleUnderline"/>
        </w:rPr>
        <w:t>George W. Bush’s “freedom agenda,” and the attempt to catalyze the spread of democracy in the Middle East by invading Iraq in 2003, represent perhaps the most ambitious recent examples of the activist tendency. Yet that tendency has a long historical heritage</w:t>
      </w:r>
      <w:r>
        <w:t xml:space="preserve">, reaching back to Ronald Reagan’s democracy-promotion efforts in the 1980s, Jimmy Carter’s human-rights campaign, John F. Kennedy’s Alliance for Progress during the early 1960s, and other examples as well. Where does the Obama administration fit within this longstanding debate? Although the president has demonstrated signs of both restraint and activism, he tends to lean more toward the first camp than the second. He did intervene to aid the Libyan rebels overthrow Muammar Qaddhafi in 2011, but not without considerable reluctance, and the administration sought to keep direct U.S. involvement as minimal as possible. With regard to the Middle East more broadly, Obama’s Cairo speech in 2009 played down his predecessor’s emphasis on political democracy. The president then noticeably kept his distance from Iran’s Green movement, and his administration has generally been very cautious in dealing with the Arab Spring and its aftershocks. </w:t>
      </w:r>
      <w:r w:rsidRPr="008F1F97">
        <w:rPr>
          <w:rStyle w:val="StyleUnderline"/>
        </w:rPr>
        <w:t>Most recently in Ukraine, U.S. officials did seek a settlement that would bring the opposition into the government, but Obama himself kept his distance from the protest movement until very late in the game</w:t>
      </w:r>
      <w:r>
        <w:t xml:space="preserve">. Deputy National Security Adviser Ben </w:t>
      </w:r>
      <w:r w:rsidRPr="008F1F97">
        <w:rPr>
          <w:rStyle w:val="StyleUnderline"/>
        </w:rPr>
        <w:t>Rhodes has characterized the administration’s view of the democracy issue in a way that fits comfortably within the canon of restraint: “These democratic movements will be more sustainable if they are seen as not an extension of America or any other country, but coming from within these societies.”</w:t>
      </w:r>
      <w:r>
        <w:rPr>
          <w:rStyle w:val="StyleUnderline"/>
        </w:rPr>
        <w:t xml:space="preserve"> </w:t>
      </w:r>
      <w:r>
        <w:t xml:space="preserve">The administration’s relatively restrained approach to Ukraine, the Middle East, and democracy promotion in general has the virtues of discretion and prudence. It recognizes the limits of U.S. power, and the dangers of overreaching. It is sensitive to the fact that the United States has goals beyond the spread of democracy, and that pursuing the latter too ambitiously can undermine the former. At a time of austerity and retrenchment, and coming on the heels of the Bush administration’s experience in the Middle East, these advantages of restraint are not to be underestimated. Indeed, one can easily point to other historical examples—Jimmy Carter’s dealings with Iran and Nicaragua, for instance—where it was precisely this absence of restraint that proved so catastrophically destabilizing. Yet if restraint can therefore be a valuable commodity, </w:t>
      </w:r>
      <w:r w:rsidRPr="008F1F97">
        <w:rPr>
          <w:rStyle w:val="StyleUnderline"/>
        </w:rPr>
        <w:t>the activist approach</w:t>
      </w:r>
      <w:r>
        <w:t xml:space="preserve"> also </w:t>
      </w:r>
      <w:r w:rsidRPr="008F1F97">
        <w:rPr>
          <w:rStyle w:val="StyleUnderline"/>
        </w:rPr>
        <w:t>has strengths to commend it</w:t>
      </w:r>
      <w:r>
        <w:t xml:space="preserve">. Activists recognize that </w:t>
      </w:r>
      <w:r w:rsidRPr="009D51DE">
        <w:rPr>
          <w:rStyle w:val="StyleUnderline"/>
          <w:highlight w:val="yellow"/>
        </w:rPr>
        <w:t>good ideas do not triumph just because they are good ideas; they sometimes need powerful supporters if they are to overcome strong resistance</w:t>
      </w:r>
      <w:r w:rsidRPr="008F1F97">
        <w:rPr>
          <w:rStyle w:val="StyleUnderline"/>
        </w:rPr>
        <w:t>.</w:t>
      </w:r>
      <w:r>
        <w:t xml:space="preserve"> And </w:t>
      </w:r>
      <w:r w:rsidRPr="008F1F97">
        <w:rPr>
          <w:rStyle w:val="StyleUnderline"/>
        </w:rPr>
        <w:t xml:space="preserve">while the most pragmatic activists understand that military intervention is an inherently fraught approach to promoting democracy, they correctly recognize that other </w:t>
      </w:r>
      <w:r w:rsidRPr="009D51DE">
        <w:rPr>
          <w:rStyle w:val="StyleUnderline"/>
          <w:highlight w:val="yellow"/>
        </w:rPr>
        <w:t xml:space="preserve">forms of </w:t>
      </w:r>
      <w:r w:rsidRPr="009D51DE">
        <w:rPr>
          <w:rStyle w:val="Emphasis"/>
          <w:highlight w:val="yellow"/>
        </w:rPr>
        <w:t>activism</w:t>
      </w:r>
      <w:r w:rsidRPr="009D51DE">
        <w:rPr>
          <w:rStyle w:val="StyleUnderline"/>
          <w:highlight w:val="yellow"/>
        </w:rPr>
        <w:t>—forceful crisis diplomacy, exerting timely pressure on authoritarian governments, providing meaningful support to democratic reformers—</w:t>
      </w:r>
      <w:r w:rsidRPr="009D51DE">
        <w:rPr>
          <w:rStyle w:val="Emphasis"/>
          <w:highlight w:val="yellow"/>
        </w:rPr>
        <w:t>can make all the difference when applied in the right place and at the right time</w:t>
      </w:r>
      <w:r w:rsidRPr="008F1F97">
        <w:rPr>
          <w:rStyle w:val="Emphasis"/>
        </w:rPr>
        <w:t>.</w:t>
      </w:r>
      <w:r>
        <w:rPr>
          <w:rStyle w:val="Emphasis"/>
        </w:rPr>
        <w:t xml:space="preserve"> </w:t>
      </w:r>
      <w:r>
        <w:t xml:space="preserve">Perhaps the best recent example of a successful activist president is Ronald Reagan. After some initial hesitation, </w:t>
      </w:r>
      <w:r w:rsidRPr="009D51DE">
        <w:rPr>
          <w:rStyle w:val="StyleUnderline"/>
          <w:highlight w:val="yellow"/>
        </w:rPr>
        <w:t>Reagan assertively used American power to encourage or sustain liberal reforms in a wide range of countries, from South Korea and the Philippines, to Chile and Paraguay</w:t>
      </w:r>
      <w:r w:rsidRPr="008F1F97">
        <w:rPr>
          <w:rStyle w:val="StyleUnderline"/>
        </w:rPr>
        <w:t>, to Peru and Bolivia, to El Salvador and Honduras</w:t>
      </w:r>
      <w:r>
        <w:t xml:space="preserve">. He did so by </w:t>
      </w:r>
      <w:r w:rsidRPr="009D51DE">
        <w:rPr>
          <w:rStyle w:val="StyleUnderline"/>
          <w:highlight w:val="yellow"/>
        </w:rPr>
        <w:t>providing military and economic assistance to fragile democratic regimes</w:t>
      </w:r>
      <w:r w:rsidRPr="008F1F97">
        <w:rPr>
          <w:rStyle w:val="StyleUnderline"/>
        </w:rPr>
        <w:t xml:space="preserve">, by </w:t>
      </w:r>
      <w:r w:rsidRPr="009D51DE">
        <w:rPr>
          <w:rStyle w:val="StyleUnderline"/>
          <w:highlight w:val="yellow"/>
        </w:rPr>
        <w:t>making clear that the U</w:t>
      </w:r>
      <w:r w:rsidRPr="008F1F97">
        <w:rPr>
          <w:rStyle w:val="StyleUnderline"/>
        </w:rPr>
        <w:t xml:space="preserve">nited </w:t>
      </w:r>
      <w:r w:rsidRPr="009D51DE">
        <w:rPr>
          <w:rStyle w:val="StyleUnderline"/>
          <w:highlight w:val="yellow"/>
        </w:rPr>
        <w:t>S</w:t>
      </w:r>
      <w:r w:rsidRPr="008F1F97">
        <w:rPr>
          <w:rStyle w:val="StyleUnderline"/>
        </w:rPr>
        <w:t xml:space="preserve">tates </w:t>
      </w:r>
      <w:r w:rsidRPr="009D51DE">
        <w:rPr>
          <w:rStyle w:val="StyleUnderline"/>
          <w:highlight w:val="yellow"/>
        </w:rPr>
        <w:t>would not tolerate coups o</w:t>
      </w:r>
      <w:r w:rsidRPr="008F1F97">
        <w:rPr>
          <w:rStyle w:val="StyleUnderline"/>
        </w:rPr>
        <w:t xml:space="preserve">r other </w:t>
      </w:r>
      <w:r w:rsidRPr="009D51DE">
        <w:rPr>
          <w:rStyle w:val="StyleUnderline"/>
          <w:highlight w:val="yellow"/>
        </w:rPr>
        <w:t>attempts to derail shaky transitions,</w:t>
      </w:r>
      <w:r w:rsidRPr="008F1F97">
        <w:rPr>
          <w:rStyle w:val="StyleUnderline"/>
        </w:rPr>
        <w:t xml:space="preserve"> and by using the National Endowment for Democracy and other tools to put Washington on the side of democratic activists struggling for change.</w:t>
      </w:r>
      <w:r>
        <w:t xml:space="preserve"> He also did so by </w:t>
      </w:r>
      <w:r w:rsidRPr="009D51DE">
        <w:rPr>
          <w:rStyle w:val="StyleUnderline"/>
          <w:highlight w:val="yellow"/>
        </w:rPr>
        <w:t>isolating and ostracizing entrenched dictators</w:t>
      </w:r>
      <w:r>
        <w:t xml:space="preserve"> like Alfredo Stroessner and Augusto Pinochet, </w:t>
      </w:r>
      <w:r w:rsidRPr="009D51DE">
        <w:rPr>
          <w:rStyle w:val="StyleUnderline"/>
          <w:highlight w:val="yellow"/>
        </w:rPr>
        <w:t xml:space="preserve">and intervening at crucial moments to help ease authoritarians </w:t>
      </w:r>
      <w:r w:rsidRPr="009D51DE">
        <w:t>like Ferdinand Marcos</w:t>
      </w:r>
      <w:r w:rsidRPr="009D51DE">
        <w:rPr>
          <w:rStyle w:val="StyleUnderline"/>
        </w:rPr>
        <w:t xml:space="preserve"> </w:t>
      </w:r>
      <w:r w:rsidRPr="009D51DE">
        <w:rPr>
          <w:rStyle w:val="StyleUnderline"/>
          <w:highlight w:val="yellow"/>
        </w:rPr>
        <w:t xml:space="preserve">out of power. </w:t>
      </w:r>
      <w:r w:rsidRPr="009D51DE">
        <w:t>To be sure</w:t>
      </w:r>
      <w:r w:rsidRPr="009D51DE">
        <w:rPr>
          <w:highlight w:val="yellow"/>
        </w:rPr>
        <w:t xml:space="preserve">, </w:t>
      </w:r>
      <w:r w:rsidRPr="009D51DE">
        <w:rPr>
          <w:rStyle w:val="StyleUnderline"/>
          <w:highlight w:val="yellow"/>
        </w:rPr>
        <w:t>in none of these cases was American involvement the primary cause of democratization</w:t>
      </w:r>
      <w:r w:rsidRPr="009D51DE">
        <w:rPr>
          <w:highlight w:val="yellow"/>
        </w:rPr>
        <w:t xml:space="preserve">. </w:t>
      </w:r>
      <w:r w:rsidRPr="009D51DE">
        <w:rPr>
          <w:rStyle w:val="StyleUnderline"/>
          <w:highlight w:val="yellow"/>
        </w:rPr>
        <w:t>But in each of these cases, and others,</w:t>
      </w:r>
      <w:r w:rsidRPr="009D51DE">
        <w:rPr>
          <w:highlight w:val="yellow"/>
        </w:rPr>
        <w:t xml:space="preserve"> </w:t>
      </w:r>
      <w:r w:rsidRPr="009D51DE">
        <w:rPr>
          <w:rStyle w:val="Emphasis"/>
          <w:highlight w:val="yellow"/>
        </w:rPr>
        <w:t>it was a necessary component in that process</w:t>
      </w:r>
      <w:r>
        <w:t xml:space="preserve">. </w:t>
      </w:r>
      <w:r w:rsidRPr="008F1F97">
        <w:rPr>
          <w:rStyle w:val="StyleUnderline"/>
        </w:rPr>
        <w:t>Activism, in these instances, proved very rewarding: it helped make the crucial difference between repression and reform.</w:t>
      </w:r>
      <w:r>
        <w:rPr>
          <w:rStyle w:val="StyleUnderline"/>
        </w:rPr>
        <w:t xml:space="preserve"> </w:t>
      </w:r>
      <w:r>
        <w:t xml:space="preserve">So where does this leave us in the continuing debate between restraint and activism? On the one hand, </w:t>
      </w:r>
      <w:r w:rsidRPr="008F1F97">
        <w:rPr>
          <w:rStyle w:val="StyleUnderline"/>
        </w:rPr>
        <w:t>the United States cannot pursue any sort of democratic absolutism in its foreign policy. There are numerous cases where the competing interests are simply too important, or where the barriers to success are simply too high.</w:t>
      </w:r>
      <w:r>
        <w:rPr>
          <w:rStyle w:val="StyleUnderline"/>
        </w:rPr>
        <w:t xml:space="preserve"> </w:t>
      </w:r>
      <w:r w:rsidRPr="008F1F97">
        <w:rPr>
          <w:rStyle w:val="StyleUnderline"/>
        </w:rPr>
        <w:t>On the other hand, there is nothing inherently quixotic or counterproductive about the idea of using American influence to invigorate democratic change overseas</w:t>
      </w:r>
      <w:r>
        <w:t xml:space="preserve">. </w:t>
      </w:r>
      <w:r w:rsidRPr="008F1F97">
        <w:rPr>
          <w:rStyle w:val="Emphasis"/>
        </w:rPr>
        <w:t>The history of U.S. foreign policy</w:t>
      </w:r>
      <w:r>
        <w:t>—</w:t>
      </w:r>
      <w:r w:rsidRPr="008F1F97">
        <w:rPr>
          <w:rStyle w:val="StyleUnderline"/>
        </w:rPr>
        <w:t>in the Reagan years, and in other eras, too</w:t>
      </w:r>
      <w:r>
        <w:t>—</w:t>
      </w:r>
      <w:r w:rsidRPr="008F1F97">
        <w:rPr>
          <w:rStyle w:val="Emphasis"/>
        </w:rPr>
        <w:t>offers numerous cases of American officials successfully doing just that.</w:t>
      </w:r>
      <w:r>
        <w:rPr>
          <w:rStyle w:val="Emphasis"/>
        </w:rPr>
        <w:t xml:space="preserve"> </w:t>
      </w:r>
      <w:r>
        <w:t>What this means is that the debate over democracy promotion will not be resolved anytime soon. It also means that the question of how vigorously to pursue that goal is ultimately less one of doctrine than of judgment—of knowing which circumstances call for restraint and which favor activism, of understanding when the United States can affect the outcome at a reasonable cost. Unfortunately, there is no sure-fire guide to making these judgments. But to the extent that American policymakers understand that there is wisdom in the counsels of both activism and restraint, perhaps they will be better informed, and more effective, in doing so.</w:t>
      </w:r>
    </w:p>
    <w:p w14:paraId="09186CD8" w14:textId="77777777" w:rsidR="00407DB8" w:rsidRPr="00407DB8" w:rsidRDefault="00407DB8" w:rsidP="00407DB8"/>
    <w:p w14:paraId="49F9B866" w14:textId="7E5BC99F" w:rsidR="002F7AC9" w:rsidRDefault="002F7AC9" w:rsidP="008534A5">
      <w:pPr>
        <w:pStyle w:val="Heading2"/>
      </w:pPr>
      <w:r>
        <w:t>Election/Politics DA</w:t>
      </w:r>
    </w:p>
    <w:p w14:paraId="2252C663" w14:textId="1C30DCD3" w:rsidR="002F7AC9" w:rsidRDefault="00586C11" w:rsidP="002F7AC9">
      <w:pPr>
        <w:pStyle w:val="Heading3"/>
      </w:pPr>
      <w:r>
        <w:t>Plan Unpopular</w:t>
      </w:r>
    </w:p>
    <w:p w14:paraId="541E9520" w14:textId="03D8EE5D" w:rsidR="003C5B85" w:rsidRPr="003C5B85" w:rsidRDefault="003C5B85" w:rsidP="003C5B85">
      <w:pPr>
        <w:pStyle w:val="Heading4"/>
      </w:pPr>
      <w:r>
        <w:t xml:space="preserve">The public would </w:t>
      </w:r>
      <w:r>
        <w:rPr>
          <w:u w:val="single"/>
        </w:rPr>
        <w:t>hate</w:t>
      </w:r>
      <w:r>
        <w:t xml:space="preserve"> the plan — it sells out a </w:t>
      </w:r>
      <w:r w:rsidRPr="003C5B85">
        <w:rPr>
          <w:u w:val="single"/>
        </w:rPr>
        <w:t>democratic ally</w:t>
      </w:r>
      <w:r>
        <w:t xml:space="preserve"> to Communist China. </w:t>
      </w:r>
    </w:p>
    <w:p w14:paraId="344BCD82" w14:textId="77777777" w:rsidR="003C5B85" w:rsidRDefault="003C5B85" w:rsidP="003C5B85">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45" w:history="1">
        <w:r w:rsidRPr="004F6413">
          <w:rPr>
            <w:rStyle w:val="Hyperlink"/>
          </w:rPr>
          <w:t>https://www.aei.org/publication/dont-ditch-taiwan/</w:t>
        </w:r>
      </w:hyperlink>
      <w:r>
        <w:t xml:space="preserve">, Accessed 07-15-2016) </w:t>
      </w:r>
    </w:p>
    <w:p w14:paraId="5B17C8BF" w14:textId="77777777" w:rsidR="003C5B85" w:rsidRPr="003845C2" w:rsidRDefault="003C5B85" w:rsidP="003C5B85">
      <w:pPr>
        <w:rPr>
          <w:i/>
        </w:rPr>
      </w:pPr>
      <w:r w:rsidRPr="003845C2">
        <w:rPr>
          <w:i/>
        </w:rPr>
        <w:t>“By tackling the issue of Taiwan, Mr. Obama could address much of what ails him today, sending a message of bold foreign policy thinking and fiscal responsibility that would benefit every citizen and be understood by every voter.”</w:t>
      </w:r>
    </w:p>
    <w:p w14:paraId="3A7D1D08" w14:textId="77777777" w:rsidR="003C5B85" w:rsidRDefault="003C5B85" w:rsidP="003C5B85">
      <w:r w:rsidRPr="00586C11">
        <w:rPr>
          <w:rStyle w:val="StyleUnderline"/>
          <w:highlight w:val="yellow"/>
        </w:rPr>
        <w:t xml:space="preserve">It is </w:t>
      </w:r>
      <w:r w:rsidRPr="00586C11">
        <w:rPr>
          <w:rStyle w:val="Emphasis"/>
          <w:highlight w:val="yellow"/>
        </w:rPr>
        <w:t>not clear</w:t>
      </w:r>
      <w:r w:rsidRPr="007675CE">
        <w:rPr>
          <w:rStyle w:val="StyleUnderline"/>
        </w:rPr>
        <w:t xml:space="preserve"> that </w:t>
      </w:r>
      <w:r w:rsidRPr="00586C11">
        <w:rPr>
          <w:rStyle w:val="StyleUnderline"/>
          <w:highlight w:val="yellow"/>
        </w:rPr>
        <w:t>voters would understand this move</w:t>
      </w:r>
      <w:r>
        <w:t xml:space="preserve"> in the way Kane envisions. </w:t>
      </w:r>
      <w:r w:rsidRPr="007675CE">
        <w:rPr>
          <w:rStyle w:val="StyleUnderline"/>
        </w:rPr>
        <w:t>The deal</w:t>
      </w:r>
      <w:r>
        <w:t xml:space="preserve"> he proposes—</w:t>
      </w:r>
      <w:r w:rsidRPr="007675CE">
        <w:rPr>
          <w:rStyle w:val="StyleUnderline"/>
        </w:rPr>
        <w:t xml:space="preserve">which amounts to </w:t>
      </w:r>
      <w:r w:rsidRPr="003C5B85">
        <w:rPr>
          <w:rStyle w:val="StyleUnderline"/>
          <w:highlight w:val="yellow"/>
        </w:rPr>
        <w:t>abandoning Taiwan</w:t>
      </w:r>
      <w:r w:rsidRPr="007675CE">
        <w:rPr>
          <w:rStyle w:val="StyleUnderline"/>
        </w:rPr>
        <w:t xml:space="preserve"> to the predatory urges of an autocratic Beijing</w:t>
      </w:r>
      <w:r>
        <w:t>—</w:t>
      </w:r>
      <w:r w:rsidRPr="003C5B85">
        <w:rPr>
          <w:rStyle w:val="StyleUnderline"/>
          <w:highlight w:val="yellow"/>
        </w:rPr>
        <w:t>would be contrary to</w:t>
      </w:r>
      <w:r w:rsidRPr="007675CE">
        <w:rPr>
          <w:rStyle w:val="StyleUnderline"/>
        </w:rPr>
        <w:t xml:space="preserve"> both U.S. strategic interests and to </w:t>
      </w:r>
      <w:r w:rsidRPr="003C5B85">
        <w:rPr>
          <w:rStyle w:val="StyleUnderline"/>
          <w:highlight w:val="yellow"/>
        </w:rPr>
        <w:t xml:space="preserve">America’s nature as a </w:t>
      </w:r>
      <w:r w:rsidRPr="003C5B85">
        <w:rPr>
          <w:rStyle w:val="Emphasis"/>
          <w:highlight w:val="yellow"/>
        </w:rPr>
        <w:t>freedom-loving</w:t>
      </w:r>
      <w:r w:rsidRPr="003C5B85">
        <w:rPr>
          <w:rStyle w:val="StyleUnderline"/>
          <w:highlight w:val="yellow"/>
        </w:rPr>
        <w:t xml:space="preserve">, </w:t>
      </w:r>
      <w:r w:rsidRPr="003C5B85">
        <w:rPr>
          <w:rStyle w:val="Emphasis"/>
          <w:highlight w:val="yellow"/>
        </w:rPr>
        <w:t>freedom-defending</w:t>
      </w:r>
      <w:r w:rsidRPr="003C5B85">
        <w:rPr>
          <w:rStyle w:val="StyleUnderline"/>
          <w:highlight w:val="yellow"/>
        </w:rPr>
        <w:t xml:space="preserve"> nation. It is one thing to prop up autocratic regimes</w:t>
      </w:r>
      <w:r w:rsidRPr="007675CE">
        <w:rPr>
          <w:rStyle w:val="StyleUnderline"/>
        </w:rPr>
        <w:t xml:space="preserve"> that ally themselves with the U</w:t>
      </w:r>
      <w:r>
        <w:t xml:space="preserve">nited </w:t>
      </w:r>
      <w:r w:rsidRPr="007675CE">
        <w:rPr>
          <w:rStyle w:val="StyleUnderline"/>
        </w:rPr>
        <w:t>S</w:t>
      </w:r>
      <w:r>
        <w:t>tates—as Washington did during the Cold War—</w:t>
      </w:r>
      <w:r w:rsidRPr="003C5B85">
        <w:rPr>
          <w:rStyle w:val="StyleUnderline"/>
          <w:highlight w:val="yellow"/>
        </w:rPr>
        <w:t>but quite another to sell out an ally that is already democratic, knowing</w:t>
      </w:r>
      <w:r w:rsidRPr="007675CE">
        <w:rPr>
          <w:rStyle w:val="StyleUnderline"/>
        </w:rPr>
        <w:t xml:space="preserve"> full well that </w:t>
      </w:r>
      <w:r w:rsidRPr="003C5B85">
        <w:rPr>
          <w:rStyle w:val="StyleUnderline"/>
          <w:highlight w:val="yellow"/>
        </w:rPr>
        <w:t>its democracy will be crushed. In sealing such a deal,</w:t>
      </w:r>
      <w:r>
        <w:t xml:space="preserve"> President </w:t>
      </w:r>
      <w:r w:rsidRPr="003C5B85">
        <w:rPr>
          <w:rStyle w:val="StyleUnderline"/>
          <w:highlight w:val="yellow"/>
        </w:rPr>
        <w:t>Obama would have to sell his soul, and America’s</w:t>
      </w:r>
      <w:r w:rsidRPr="007675CE">
        <w:rPr>
          <w:rStyle w:val="StyleUnderline"/>
        </w:rPr>
        <w:t xml:space="preserve"> along with it. </w:t>
      </w:r>
      <w:r w:rsidRPr="003C5B85">
        <w:rPr>
          <w:rStyle w:val="Emphasis"/>
          <w:highlight w:val="yellow"/>
        </w:rPr>
        <w:t>Americans wouldn’t understand that at all</w:t>
      </w:r>
      <w:r>
        <w:t>.</w:t>
      </w:r>
    </w:p>
    <w:p w14:paraId="15114F5E" w14:textId="77777777" w:rsidR="003C5B85" w:rsidRDefault="003C5B85" w:rsidP="003C5B85"/>
    <w:p w14:paraId="5661820B" w14:textId="418BA96B" w:rsidR="009A235B" w:rsidRPr="00973C91" w:rsidRDefault="009A235B" w:rsidP="009A235B">
      <w:pPr>
        <w:pStyle w:val="Heading4"/>
      </w:pPr>
      <w:r>
        <w:t xml:space="preserve">The plan costs </w:t>
      </w:r>
      <w:r w:rsidRPr="00973C91">
        <w:rPr>
          <w:u w:val="single"/>
        </w:rPr>
        <w:t>thousands of jobs</w:t>
      </w:r>
      <w:r w:rsidR="00973C91">
        <w:t xml:space="preserve"> in </w:t>
      </w:r>
      <w:r w:rsidR="00973C91" w:rsidRPr="00973C91">
        <w:rPr>
          <w:u w:val="single"/>
        </w:rPr>
        <w:t>almost every state</w:t>
      </w:r>
      <w:r w:rsidR="00973C91">
        <w:t xml:space="preserve"> — defense contractors will </w:t>
      </w:r>
      <w:r w:rsidR="00973C91">
        <w:rPr>
          <w:u w:val="single"/>
        </w:rPr>
        <w:t>lobby hard</w:t>
      </w:r>
      <w:r w:rsidR="00973C91">
        <w:t xml:space="preserve"> against it. </w:t>
      </w:r>
    </w:p>
    <w:p w14:paraId="75C6CB37" w14:textId="77777777" w:rsidR="009A235B" w:rsidRPr="004E2681" w:rsidRDefault="009A235B" w:rsidP="009A235B">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46" w:history="1">
        <w:r w:rsidRPr="00731117">
          <w:rPr>
            <w:rStyle w:val="Hyperlink"/>
          </w:rPr>
          <w:t>https://csis-prod.s3.amazonaws.com/s3fs-public/legacy_files/files/publication/twq11autumntuckerglaser.pdf</w:t>
        </w:r>
      </w:hyperlink>
      <w:r>
        <w:t>, Accessed 07-10-2016, p. 25-26)</w:t>
      </w:r>
    </w:p>
    <w:p w14:paraId="666EFA69" w14:textId="77777777" w:rsidR="009A235B" w:rsidRDefault="009A235B" w:rsidP="009A235B">
      <w:r>
        <w:t>Risks of Appeasement over Taiwan</w:t>
      </w:r>
    </w:p>
    <w:p w14:paraId="4A896AAE" w14:textId="77777777" w:rsidR="009A235B" w:rsidRDefault="009A235B" w:rsidP="009A235B">
      <w:r>
        <w:t xml:space="preserve">At the same time, Barack </w:t>
      </w:r>
      <w:r w:rsidRPr="009A235B">
        <w:rPr>
          <w:rStyle w:val="StyleUnderline"/>
          <w:highlight w:val="yellow"/>
        </w:rPr>
        <w:t>Obama</w:t>
      </w:r>
      <w:r w:rsidRPr="00CD62BD">
        <w:rPr>
          <w:rStyle w:val="StyleUnderline"/>
        </w:rPr>
        <w:t xml:space="preserve"> and his administration </w:t>
      </w:r>
      <w:r w:rsidRPr="009A235B">
        <w:rPr>
          <w:rStyle w:val="StyleUnderline"/>
          <w:highlight w:val="yellow"/>
        </w:rPr>
        <w:t xml:space="preserve">would incur </w:t>
      </w:r>
      <w:r w:rsidRPr="009A235B">
        <w:rPr>
          <w:rStyle w:val="Emphasis"/>
          <w:highlight w:val="yellow"/>
        </w:rPr>
        <w:t>serious costs</w:t>
      </w:r>
      <w:r w:rsidRPr="009A235B">
        <w:rPr>
          <w:rStyle w:val="StyleUnderline"/>
          <w:highlight w:val="yellow"/>
        </w:rPr>
        <w:t xml:space="preserve"> should they seek to</w:t>
      </w:r>
      <w:r w:rsidRPr="00CD62BD">
        <w:rPr>
          <w:rStyle w:val="StyleUnderline"/>
        </w:rPr>
        <w:t xml:space="preserve"> fix U.S.—China relations by </w:t>
      </w:r>
      <w:r w:rsidRPr="009A235B">
        <w:rPr>
          <w:rStyle w:val="StyleUnderline"/>
          <w:highlight w:val="yellow"/>
        </w:rPr>
        <w:t>walk</w:t>
      </w:r>
      <w:r w:rsidRPr="00CD62BD">
        <w:rPr>
          <w:rStyle w:val="StyleUnderline"/>
        </w:rPr>
        <w:t xml:space="preserve">ing </w:t>
      </w:r>
      <w:r w:rsidRPr="009A235B">
        <w:rPr>
          <w:rStyle w:val="StyleUnderline"/>
          <w:highlight w:val="yellow"/>
        </w:rPr>
        <w:t>away from Taiwan</w:t>
      </w:r>
      <w:r>
        <w:t>. The Taiwan Relations Act (TRA) of 1979 and Ronald Reagan’s Six Assurances [end page 25] of 1982 created a framework for Washington—Taipei interaction after the United States withdrew diplomatic recognition in 1979.6 Although neither measure involved a legally binding expectation that Washington come to Taiwan’s rescue—particularly if it requires the use of force—they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w:t>
      </w:r>
    </w:p>
    <w:p w14:paraId="14CE7B91" w14:textId="77777777" w:rsidR="009A235B" w:rsidRDefault="009A235B" w:rsidP="009A235B">
      <w:r w:rsidRPr="009A235B">
        <w:rPr>
          <w:rStyle w:val="StyleUnderline"/>
          <w:highlight w:val="yellow"/>
        </w:rPr>
        <w:t>Various U.S. interests support continuing arms sales</w:t>
      </w:r>
      <w:r w:rsidRPr="00CD62BD">
        <w:rPr>
          <w:rStyle w:val="StyleUnderline"/>
        </w:rPr>
        <w:t xml:space="preserve"> to, </w:t>
      </w:r>
      <w:r w:rsidRPr="009A235B">
        <w:rPr>
          <w:rStyle w:val="StyleUnderline"/>
          <w:highlight w:val="yellow"/>
        </w:rPr>
        <w:t>and close economic relations with</w:t>
      </w:r>
      <w:r w:rsidRPr="00CD62BD">
        <w:rPr>
          <w:rStyle w:val="StyleUnderline"/>
        </w:rPr>
        <w:t xml:space="preserve">, an autonomous </w:t>
      </w:r>
      <w:r w:rsidRPr="009A235B">
        <w:rPr>
          <w:rStyle w:val="StyleUnderline"/>
          <w:highlight w:val="yellow"/>
        </w:rPr>
        <w:t>Taiwan</w:t>
      </w:r>
      <w:r>
        <w:t xml:space="preserve">. For instance, </w:t>
      </w:r>
      <w:r w:rsidRPr="009A235B">
        <w:rPr>
          <w:rStyle w:val="StyleUnderline"/>
          <w:highlight w:val="yellow"/>
        </w:rPr>
        <w:t>the</w:t>
      </w:r>
      <w:r w:rsidRPr="00CD62BD">
        <w:rPr>
          <w:rStyle w:val="StyleUnderline"/>
        </w:rPr>
        <w:t xml:space="preserve"> U.S. </w:t>
      </w:r>
      <w:r w:rsidRPr="009A235B">
        <w:rPr>
          <w:rStyle w:val="StyleUnderline"/>
          <w:highlight w:val="yellow"/>
        </w:rPr>
        <w:t>defense industry profits from</w:t>
      </w:r>
      <w:r w:rsidRPr="00CD62BD">
        <w:rPr>
          <w:rStyle w:val="StyleUnderline"/>
        </w:rPr>
        <w:t xml:space="preserve">, and so encourages, Taiwan’s </w:t>
      </w:r>
      <w:r w:rsidRPr="009A235B">
        <w:rPr>
          <w:rStyle w:val="StyleUnderline"/>
          <w:highlight w:val="yellow"/>
        </w:rPr>
        <w:t>weapons procurement</w:t>
      </w:r>
      <w:r>
        <w:t xml:space="preserve">. Diplomats, the Pentagon, scholars, and other analysts have argued that arms sales help Taiwan defend itself, strengthen morale among Taiwan’s population, deter Beijing, insure Taipei has the confidence to negotiate with China, and that—if talks go wrong—Taiwan could fight until U.S. forces arrived. </w:t>
      </w:r>
      <w:r w:rsidRPr="00CD62BD">
        <w:rPr>
          <w:rStyle w:val="StyleUnderline"/>
        </w:rPr>
        <w:t>Weapons manufacturers also focus on the money and the jobs to be had for Americans</w:t>
      </w:r>
      <w:r>
        <w:t>.</w:t>
      </w:r>
    </w:p>
    <w:p w14:paraId="506721CC" w14:textId="77777777" w:rsidR="009A235B" w:rsidRDefault="009A235B" w:rsidP="009A235B">
      <w:r>
        <w:t xml:space="preserve">F-16 fighter aircraft illustrate the critical significance of defense contractors in sustaining the Taiwan relationship.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w:t>
      </w:r>
      <w:r w:rsidRPr="00CD62BD">
        <w:rPr>
          <w:rStyle w:val="StyleUnderline"/>
        </w:rPr>
        <w:t xml:space="preserve">In 2011, </w:t>
      </w:r>
      <w:r w:rsidRPr="009A235B">
        <w:rPr>
          <w:rStyle w:val="StyleUnderline"/>
          <w:highlight w:val="yellow"/>
        </w:rPr>
        <w:t>a bipartisan group of 45</w:t>
      </w:r>
      <w:r w:rsidRPr="00CD62BD">
        <w:rPr>
          <w:rStyle w:val="StyleUnderline"/>
        </w:rPr>
        <w:t xml:space="preserve"> U.S. </w:t>
      </w:r>
      <w:r w:rsidRPr="009A235B">
        <w:rPr>
          <w:rStyle w:val="StyleUnderline"/>
          <w:highlight w:val="yellow"/>
        </w:rPr>
        <w:t>senators advocating new</w:t>
      </w:r>
      <w:r w:rsidRPr="00CD62BD">
        <w:rPr>
          <w:rStyle w:val="StyleUnderline"/>
        </w:rPr>
        <w:t xml:space="preserve"> F-16 </w:t>
      </w:r>
      <w:r w:rsidRPr="009A235B">
        <w:rPr>
          <w:rStyle w:val="StyleUnderline"/>
          <w:highlight w:val="yellow"/>
        </w:rPr>
        <w:t>sales</w:t>
      </w:r>
      <w:r w:rsidRPr="00CD62BD">
        <w:rPr>
          <w:rStyle w:val="StyleUnderline"/>
        </w:rPr>
        <w:t xml:space="preserve"> and upgrades of existing aircraft not only </w:t>
      </w:r>
      <w:r w:rsidRPr="009A235B">
        <w:rPr>
          <w:rStyle w:val="StyleUnderline"/>
          <w:highlight w:val="yellow"/>
        </w:rPr>
        <w:t>warned</w:t>
      </w:r>
      <w:r>
        <w:t xml:space="preserve"> President </w:t>
      </w:r>
      <w:r w:rsidRPr="009A235B">
        <w:rPr>
          <w:rStyle w:val="StyleUnderline"/>
          <w:highlight w:val="yellow"/>
        </w:rPr>
        <w:t>Obama that</w:t>
      </w:r>
      <w:r w:rsidRPr="00CD62BD">
        <w:rPr>
          <w:rStyle w:val="StyleUnderline"/>
        </w:rPr>
        <w:t xml:space="preserve"> Taiwan would be forced to ground some 70 percent of its fighters by 2020 without U.S. action, but that </w:t>
      </w:r>
      <w:r w:rsidRPr="009A235B">
        <w:rPr>
          <w:rStyle w:val="StyleUnderline"/>
          <w:highlight w:val="yellow"/>
        </w:rPr>
        <w:t xml:space="preserve">Lockheed Martin’s F-16 production line would </w:t>
      </w:r>
      <w:r w:rsidRPr="009A235B">
        <w:rPr>
          <w:rStyle w:val="Emphasis"/>
          <w:highlight w:val="yellow"/>
        </w:rPr>
        <w:t>shut down</w:t>
      </w:r>
      <w:r w:rsidRPr="009A235B">
        <w:rPr>
          <w:rStyle w:val="StyleUnderline"/>
          <w:highlight w:val="yellow"/>
        </w:rPr>
        <w:t xml:space="preserve"> without orders for Taiwan. Industry analysts estimate this would mean the loss of some </w:t>
      </w:r>
      <w:r w:rsidRPr="009A235B">
        <w:rPr>
          <w:rStyle w:val="Emphasis"/>
          <w:highlight w:val="yellow"/>
        </w:rPr>
        <w:t>11,000 jobs in 43 states</w:t>
      </w:r>
      <w:r>
        <w:t>.8</w:t>
      </w:r>
    </w:p>
    <w:p w14:paraId="65CBCC17" w14:textId="77777777" w:rsidR="009A235B" w:rsidRPr="003C5B85" w:rsidRDefault="009A235B" w:rsidP="003C5B85"/>
    <w:p w14:paraId="0C449876" w14:textId="77777777" w:rsidR="00586C11" w:rsidRPr="00B47958" w:rsidRDefault="00586C11" w:rsidP="00586C11">
      <w:pPr>
        <w:pStyle w:val="Heading4"/>
      </w:pPr>
      <w:r>
        <w:t xml:space="preserve">The plan is a political </w:t>
      </w:r>
      <w:r>
        <w:rPr>
          <w:u w:val="single"/>
        </w:rPr>
        <w:t>non-starter</w:t>
      </w:r>
      <w:r>
        <w:t xml:space="preserve"> — it’s so </w:t>
      </w:r>
      <w:r>
        <w:rPr>
          <w:i/>
          <w:u w:val="single"/>
        </w:rPr>
        <w:t>massively</w:t>
      </w:r>
      <w:r>
        <w:t xml:space="preserve"> unpopular that future presidents will </w:t>
      </w:r>
      <w:r>
        <w:rPr>
          <w:u w:val="single"/>
        </w:rPr>
        <w:t>roll it back</w:t>
      </w:r>
      <w:r>
        <w:t xml:space="preserve">. </w:t>
      </w:r>
    </w:p>
    <w:p w14:paraId="3E999087" w14:textId="77777777" w:rsidR="00586C11" w:rsidRDefault="00586C11" w:rsidP="00586C11">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244A6496" w14:textId="77777777" w:rsidR="00586C11" w:rsidRDefault="00586C11" w:rsidP="00586C11">
      <w:r w:rsidRPr="00814EF7">
        <w:rPr>
          <w:rStyle w:val="StyleUnderline"/>
          <w:highlight w:val="yellow"/>
        </w:rPr>
        <w:t>Glaser’s decision not to consider U.S.</w:t>
      </w:r>
      <w:r w:rsidRPr="00A06B34">
        <w:rPr>
          <w:rStyle w:val="StyleUnderline"/>
        </w:rPr>
        <w:t xml:space="preserve"> domestic </w:t>
      </w:r>
      <w:r w:rsidRPr="00814EF7">
        <w:rPr>
          <w:rStyle w:val="StyleUnderline"/>
          <w:highlight w:val="yellow"/>
        </w:rPr>
        <w:t>politics is</w:t>
      </w:r>
      <w:r>
        <w:t xml:space="preserve"> also </w:t>
      </w:r>
      <w:r w:rsidRPr="00814EF7">
        <w:rPr>
          <w:rStyle w:val="StyleUnderline"/>
          <w:highlight w:val="yellow"/>
        </w:rPr>
        <w:t>problematic. The article focuses on what Glaser thinks</w:t>
      </w:r>
      <w:r w:rsidRPr="00A06B34">
        <w:rPr>
          <w:rStyle w:val="StyleUnderline"/>
        </w:rPr>
        <w:t xml:space="preserve"> are U.S. national interests, </w:t>
      </w:r>
      <w:r w:rsidRPr="00814EF7">
        <w:rPr>
          <w:rStyle w:val="StyleUnderline"/>
          <w:highlight w:val="yellow"/>
        </w:rPr>
        <w:t>rather than</w:t>
      </w:r>
      <w:r w:rsidRPr="00A06B34">
        <w:rPr>
          <w:rStyle w:val="StyleUnderline"/>
        </w:rPr>
        <w:t xml:space="preserve"> on </w:t>
      </w:r>
      <w:r w:rsidRPr="00814EF7">
        <w:rPr>
          <w:rStyle w:val="StyleUnderline"/>
          <w:highlight w:val="yellow"/>
        </w:rPr>
        <w:t xml:space="preserve">what different </w:t>
      </w:r>
      <w:r w:rsidRPr="00814EF7">
        <w:rPr>
          <w:rStyle w:val="Emphasis"/>
          <w:highlight w:val="yellow"/>
        </w:rPr>
        <w:t>political parties</w:t>
      </w:r>
      <w:r w:rsidRPr="00A06B34">
        <w:rPr>
          <w:rStyle w:val="StyleUnderline"/>
        </w:rPr>
        <w:t xml:space="preserve">, </w:t>
      </w:r>
      <w:r w:rsidRPr="00814EF7">
        <w:rPr>
          <w:rStyle w:val="Emphasis"/>
          <w:highlight w:val="yellow"/>
        </w:rPr>
        <w:t>branches</w:t>
      </w:r>
      <w:r w:rsidRPr="00A06B34">
        <w:rPr>
          <w:rStyle w:val="StyleUnderline"/>
        </w:rPr>
        <w:t xml:space="preserve"> of government, businesses, civil society groups, </w:t>
      </w:r>
      <w:r w:rsidRPr="00814EF7">
        <w:rPr>
          <w:rStyle w:val="StyleUnderline"/>
          <w:highlight w:val="yellow"/>
        </w:rPr>
        <w:t>and</w:t>
      </w:r>
      <w:r w:rsidRPr="00A06B34">
        <w:rPr>
          <w:rStyle w:val="StyleUnderline"/>
        </w:rPr>
        <w:t xml:space="preserve"> bureaucratic </w:t>
      </w:r>
      <w:r w:rsidRPr="00814EF7">
        <w:rPr>
          <w:rStyle w:val="Emphasis"/>
          <w:highlight w:val="yellow"/>
        </w:rPr>
        <w:t>stakeholders</w:t>
      </w:r>
      <w:r w:rsidRPr="00814EF7">
        <w:rPr>
          <w:rStyle w:val="StyleUnderline"/>
          <w:highlight w:val="yellow"/>
        </w:rPr>
        <w:t xml:space="preserve"> consider U.S. interests</w:t>
      </w:r>
      <w:r>
        <w:t xml:space="preserve">. Putting aside the moral failings of disregarding U.S.-Taiwan historical commitments, shared values, and human rights, </w:t>
      </w:r>
      <w:r w:rsidRPr="00814EF7">
        <w:rPr>
          <w:rStyle w:val="StyleUnderline"/>
          <w:highlight w:val="yellow"/>
        </w:rPr>
        <w:t>treating Taiwan as a tradable commodity</w:t>
      </w:r>
      <w:r w:rsidRPr="00A06B34">
        <w:rPr>
          <w:rStyle w:val="StyleUnderline"/>
        </w:rPr>
        <w:t xml:space="preserve"> in great power bargaining </w:t>
      </w:r>
      <w:r w:rsidRPr="00814EF7">
        <w:rPr>
          <w:rStyle w:val="StyleUnderline"/>
          <w:highlight w:val="yellow"/>
        </w:rPr>
        <w:t xml:space="preserve">is </w:t>
      </w:r>
      <w:r w:rsidRPr="00814EF7">
        <w:rPr>
          <w:rStyle w:val="Emphasis"/>
          <w:highlight w:val="yellow"/>
        </w:rPr>
        <w:t>a nonstarter in U.S. politics</w:t>
      </w:r>
      <w:r w:rsidRPr="00814EF7">
        <w:rPr>
          <w:rStyle w:val="StyleUnderline"/>
          <w:highlight w:val="yellow"/>
        </w:rPr>
        <w:t>. Q</w:t>
      </w:r>
      <w:r w:rsidRPr="00A06B34">
        <w:rPr>
          <w:rStyle w:val="StyleUnderline"/>
        </w:rPr>
        <w:t xml:space="preserve">uid </w:t>
      </w:r>
      <w:r w:rsidRPr="00814EF7">
        <w:rPr>
          <w:rStyle w:val="StyleUnderline"/>
          <w:highlight w:val="yellow"/>
        </w:rPr>
        <w:t>p</w:t>
      </w:r>
      <w:r w:rsidRPr="00814EF7">
        <w:rPr>
          <w:rStyle w:val="StyleUnderline"/>
        </w:rPr>
        <w:t>ro</w:t>
      </w:r>
      <w:r w:rsidRPr="00A06B34">
        <w:rPr>
          <w:rStyle w:val="StyleUnderline"/>
        </w:rPr>
        <w:t xml:space="preserve"> </w:t>
      </w:r>
      <w:r w:rsidRPr="00814EF7">
        <w:rPr>
          <w:rStyle w:val="StyleUnderline"/>
          <w:highlight w:val="yellow"/>
        </w:rPr>
        <w:t>q</w:t>
      </w:r>
      <w:r w:rsidRPr="00A06B34">
        <w:rPr>
          <w:rStyle w:val="StyleUnderline"/>
        </w:rPr>
        <w:t xml:space="preserve">uo </w:t>
      </w:r>
      <w:r w:rsidRPr="00814EF7">
        <w:rPr>
          <w:rStyle w:val="StyleUnderline"/>
          <w:highlight w:val="yellow"/>
        </w:rPr>
        <w:t>accommodation</w:t>
      </w:r>
      <w:r w:rsidRPr="00A06B34">
        <w:rPr>
          <w:rStyle w:val="StyleUnderline"/>
        </w:rPr>
        <w:t xml:space="preserve"> of China </w:t>
      </w:r>
      <w:r w:rsidRPr="00814EF7">
        <w:rPr>
          <w:rStyle w:val="StyleUnderline"/>
          <w:highlight w:val="yellow"/>
        </w:rPr>
        <w:t xml:space="preserve">would be </w:t>
      </w:r>
      <w:r w:rsidRPr="00814EF7">
        <w:rPr>
          <w:rStyle w:val="Emphasis"/>
          <w:highlight w:val="yellow"/>
        </w:rPr>
        <w:t>resisted in Congress as</w:t>
      </w:r>
      <w:r>
        <w:t xml:space="preserve"> [End Page 183] </w:t>
      </w:r>
      <w:r w:rsidRPr="00CE26C5">
        <w:rPr>
          <w:rStyle w:val="Emphasis"/>
          <w:highlight w:val="yellow"/>
        </w:rPr>
        <w:t>appeasement</w:t>
      </w:r>
      <w:r w:rsidRPr="00CE26C5">
        <w:rPr>
          <w:rStyle w:val="StyleUnderline"/>
          <w:highlight w:val="yellow"/>
        </w:rPr>
        <w:t xml:space="preserve"> or </w:t>
      </w:r>
      <w:r w:rsidRPr="00CE26C5">
        <w:rPr>
          <w:rStyle w:val="Emphasis"/>
          <w:highlight w:val="yellow"/>
        </w:rPr>
        <w:t>overturned by a subsequent administration</w:t>
      </w:r>
      <w:r w:rsidRPr="00A06B34">
        <w:rPr>
          <w:rStyle w:val="StyleUnderline"/>
        </w:rPr>
        <w:t xml:space="preserve">. Choosing not to look inside the “black box” of U.S. foreign policy interests, </w:t>
      </w:r>
      <w:r w:rsidRPr="00CE26C5">
        <w:rPr>
          <w:rStyle w:val="StyleUnderline"/>
          <w:highlight w:val="yellow"/>
        </w:rPr>
        <w:t xml:space="preserve">Glaser discounts </w:t>
      </w:r>
      <w:r w:rsidRPr="00CE26C5">
        <w:rPr>
          <w:rStyle w:val="Emphasis"/>
          <w:highlight w:val="yellow"/>
        </w:rPr>
        <w:t>the bipartisan consensus</w:t>
      </w:r>
      <w:r w:rsidRPr="00A06B34">
        <w:rPr>
          <w:rStyle w:val="StyleUnderline"/>
        </w:rPr>
        <w:t xml:space="preserve">, </w:t>
      </w:r>
      <w:r w:rsidRPr="00CE26C5">
        <w:rPr>
          <w:rStyle w:val="StyleUnderline"/>
          <w:highlight w:val="yellow"/>
        </w:rPr>
        <w:t xml:space="preserve">upheld over </w:t>
      </w:r>
      <w:r w:rsidRPr="00CE26C5">
        <w:rPr>
          <w:rStyle w:val="Emphasis"/>
          <w:highlight w:val="yellow"/>
        </w:rPr>
        <w:t>five administrations</w:t>
      </w:r>
      <w:r w:rsidRPr="00A06B34">
        <w:rPr>
          <w:rStyle w:val="StyleUnderline"/>
        </w:rPr>
        <w:t xml:space="preserve">, </w:t>
      </w:r>
      <w:r w:rsidRPr="00CE26C5">
        <w:rPr>
          <w:rStyle w:val="StyleUnderline"/>
          <w:highlight w:val="yellow"/>
        </w:rPr>
        <w:t>to support Taiwan</w:t>
      </w:r>
      <w:r w:rsidRPr="00A06B34">
        <w:rPr>
          <w:rStyle w:val="StyleUnderline"/>
        </w:rPr>
        <w:t xml:space="preserve"> to an extent that maintains regional stability</w:t>
      </w:r>
      <w:r>
        <w:t>.26</w:t>
      </w:r>
    </w:p>
    <w:p w14:paraId="372B1EAD" w14:textId="77777777" w:rsidR="00586C11" w:rsidRPr="00586C11" w:rsidRDefault="00586C11" w:rsidP="00586C11"/>
    <w:p w14:paraId="5C91847A" w14:textId="319EE289" w:rsidR="002F7AC9" w:rsidRDefault="005E7D6C" w:rsidP="002F7AC9">
      <w:pPr>
        <w:pStyle w:val="Heading4"/>
      </w:pPr>
      <w:r>
        <w:t xml:space="preserve">There’s </w:t>
      </w:r>
      <w:r w:rsidRPr="005E7D6C">
        <w:rPr>
          <w:u w:val="single"/>
        </w:rPr>
        <w:t>strong opposition</w:t>
      </w:r>
      <w:r>
        <w:t xml:space="preserve"> to the plan — it’s perceived as </w:t>
      </w:r>
      <w:r w:rsidRPr="005E7D6C">
        <w:rPr>
          <w:u w:val="single"/>
        </w:rPr>
        <w:t xml:space="preserve">an admission of </w:t>
      </w:r>
      <w:r>
        <w:rPr>
          <w:u w:val="single"/>
        </w:rPr>
        <w:t>America’s</w:t>
      </w:r>
      <w:r w:rsidRPr="005E7D6C">
        <w:rPr>
          <w:u w:val="single"/>
        </w:rPr>
        <w:t xml:space="preserve"> </w:t>
      </w:r>
      <w:r>
        <w:rPr>
          <w:u w:val="single"/>
        </w:rPr>
        <w:t>decline</w:t>
      </w:r>
      <w:r>
        <w:t xml:space="preserve">. </w:t>
      </w:r>
    </w:p>
    <w:p w14:paraId="55942538" w14:textId="77777777" w:rsidR="002F7AC9" w:rsidRDefault="002F7AC9" w:rsidP="002F7AC9">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tt Dedmon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Volume 39, Number 4, Spring, Available Online to Subscribing Institutions via MIT Press Journals)</w:t>
      </w:r>
    </w:p>
    <w:p w14:paraId="2F64BA93" w14:textId="77777777" w:rsidR="002F7AC9" w:rsidRDefault="002F7AC9" w:rsidP="002F7AC9">
      <w:r>
        <w:t>U.S. Domestic Political Barriers to Accommodation</w:t>
      </w:r>
    </w:p>
    <w:p w14:paraId="46565C17" w14:textId="77777777" w:rsidR="002F7AC9" w:rsidRDefault="002F7AC9" w:rsidP="002F7AC9">
      <w:r w:rsidRPr="002F7AC9">
        <w:rPr>
          <w:rStyle w:val="StyleUnderline"/>
          <w:highlight w:val="yellow"/>
        </w:rPr>
        <w:t>Many domestic barriers exist</w:t>
      </w:r>
      <w:r w:rsidRPr="000C4E5D">
        <w:rPr>
          <w:rStyle w:val="StyleUnderline"/>
        </w:rPr>
        <w:t xml:space="preserve"> to ending the U.S. commitment</w:t>
      </w:r>
      <w:r w:rsidRPr="00B1528A">
        <w:rPr>
          <w:rStyle w:val="StyleUnderline"/>
        </w:rPr>
        <w:t xml:space="preserve"> to Taiwan</w:t>
      </w:r>
      <w:r>
        <w:t xml:space="preserve">. Beyond the risks noted above, which will fuel policy-based resistance, </w:t>
      </w:r>
      <w:r w:rsidRPr="000C4E5D">
        <w:rPr>
          <w:rStyle w:val="StyleUnderline"/>
          <w:highlight w:val="yellow"/>
        </w:rPr>
        <w:t>the</w:t>
      </w:r>
      <w:r w:rsidRPr="009A7A43">
        <w:rPr>
          <w:rStyle w:val="StyleUnderline"/>
        </w:rPr>
        <w:t xml:space="preserve"> U</w:t>
      </w:r>
      <w:r>
        <w:t xml:space="preserve">nited </w:t>
      </w:r>
      <w:r w:rsidRPr="009A7A43">
        <w:rPr>
          <w:rStyle w:val="StyleUnderline"/>
        </w:rPr>
        <w:t>S</w:t>
      </w:r>
      <w:r>
        <w:t>tates</w:t>
      </w:r>
      <w:r w:rsidRPr="009A7A43">
        <w:rPr>
          <w:rStyle w:val="StyleUnderline"/>
        </w:rPr>
        <w:t xml:space="preserve">' </w:t>
      </w:r>
      <w:r w:rsidRPr="000C4E5D">
        <w:rPr>
          <w:rStyle w:val="StyleUnderline"/>
          <w:highlight w:val="yellow"/>
        </w:rPr>
        <w:t>long-standing commitment</w:t>
      </w:r>
      <w:r w:rsidRPr="009A7A43">
        <w:rPr>
          <w:rStyle w:val="StyleUnderline"/>
        </w:rPr>
        <w:t xml:space="preserve"> to </w:t>
      </w:r>
      <w:r w:rsidRPr="000C4E5D">
        <w:rPr>
          <w:rStyle w:val="StyleUnderline"/>
          <w:highlight w:val="yellow"/>
        </w:rPr>
        <w:t xml:space="preserve">and involvement with Taiwan have created </w:t>
      </w:r>
      <w:r w:rsidRPr="000C4E5D">
        <w:rPr>
          <w:rStyle w:val="Emphasis"/>
          <w:highlight w:val="yellow"/>
        </w:rPr>
        <w:t>historical and ideological connections</w:t>
      </w:r>
      <w:r w:rsidRPr="009A7A43">
        <w:rPr>
          <w:rStyle w:val="StyleUnderline"/>
        </w:rPr>
        <w:t>. Most concretely, the U</w:t>
      </w:r>
      <w:r>
        <w:t xml:space="preserve">nited </w:t>
      </w:r>
      <w:r w:rsidRPr="009A7A43">
        <w:rPr>
          <w:rStyle w:val="StyleUnderline"/>
        </w:rPr>
        <w:t>S</w:t>
      </w:r>
      <w:r>
        <w:t xml:space="preserve">tates </w:t>
      </w:r>
      <w:r w:rsidRPr="009A7A43">
        <w:rPr>
          <w:rStyle w:val="StyleUnderline"/>
        </w:rPr>
        <w:t>is committed under the Taiwan Relations Act to “consider any effort to determine the future of Taiwan by other than peaceful means … of grave concern to the U</w:t>
      </w:r>
      <w:r>
        <w:t xml:space="preserve">nited </w:t>
      </w:r>
      <w:r w:rsidRPr="009A7A43">
        <w:rPr>
          <w:rStyle w:val="StyleUnderline"/>
        </w:rPr>
        <w:t>S</w:t>
      </w:r>
      <w:r>
        <w:t>tates</w:t>
      </w:r>
      <w:r w:rsidRPr="009A7A43">
        <w:rPr>
          <w:rStyle w:val="StyleUnderline"/>
        </w:rPr>
        <w:t>” and to “provide Taiwan with arms of a defensive character.”</w:t>
      </w:r>
      <w:r>
        <w:t xml:space="preserve">14 </w:t>
      </w:r>
      <w:r w:rsidRPr="009A7A43">
        <w:rPr>
          <w:rStyle w:val="StyleUnderline"/>
        </w:rPr>
        <w:t xml:space="preserve">Thus, </w:t>
      </w:r>
      <w:r w:rsidRPr="000C4E5D">
        <w:rPr>
          <w:rStyle w:val="StyleUnderline"/>
          <w:highlight w:val="yellow"/>
        </w:rPr>
        <w:t>ending the</w:t>
      </w:r>
      <w:r w:rsidRPr="009A7A43">
        <w:rPr>
          <w:rStyle w:val="StyleUnderline"/>
        </w:rPr>
        <w:t xml:space="preserve"> U.S. </w:t>
      </w:r>
      <w:r w:rsidRPr="000C4E5D">
        <w:rPr>
          <w:rStyle w:val="StyleUnderline"/>
          <w:highlight w:val="yellow"/>
        </w:rPr>
        <w:t>commitment</w:t>
      </w:r>
      <w:r w:rsidRPr="009A7A43">
        <w:rPr>
          <w:rStyle w:val="StyleUnderline"/>
        </w:rPr>
        <w:t xml:space="preserve"> to Taiwan </w:t>
      </w:r>
      <w:r w:rsidRPr="000C4E5D">
        <w:rPr>
          <w:rStyle w:val="StyleUnderline"/>
          <w:highlight w:val="yellow"/>
        </w:rPr>
        <w:t>would require repeal of the T</w:t>
      </w:r>
      <w:r w:rsidRPr="009A7A43">
        <w:rPr>
          <w:rStyle w:val="StyleUnderline"/>
        </w:rPr>
        <w:t xml:space="preserve">aiwan </w:t>
      </w:r>
      <w:r w:rsidRPr="000C4E5D">
        <w:rPr>
          <w:rStyle w:val="StyleUnderline"/>
          <w:highlight w:val="yellow"/>
        </w:rPr>
        <w:t>R</w:t>
      </w:r>
      <w:r w:rsidRPr="009A7A43">
        <w:rPr>
          <w:rStyle w:val="StyleUnderline"/>
        </w:rPr>
        <w:t xml:space="preserve">elations </w:t>
      </w:r>
      <w:r w:rsidRPr="000C4E5D">
        <w:rPr>
          <w:rStyle w:val="StyleUnderline"/>
          <w:highlight w:val="yellow"/>
        </w:rPr>
        <w:t>A</w:t>
      </w:r>
      <w:r w:rsidRPr="009A7A43">
        <w:rPr>
          <w:rStyle w:val="StyleUnderline"/>
        </w:rPr>
        <w:t xml:space="preserve">ct </w:t>
      </w:r>
      <w:r w:rsidRPr="000C4E5D">
        <w:rPr>
          <w:rStyle w:val="StyleUnderline"/>
          <w:highlight w:val="yellow"/>
        </w:rPr>
        <w:t>by</w:t>
      </w:r>
      <w:r w:rsidRPr="009A7A43">
        <w:rPr>
          <w:rStyle w:val="StyleUnderline"/>
        </w:rPr>
        <w:t xml:space="preserve"> the U.S. </w:t>
      </w:r>
      <w:r w:rsidRPr="000C4E5D">
        <w:rPr>
          <w:rStyle w:val="StyleUnderline"/>
          <w:highlight w:val="yellow"/>
        </w:rPr>
        <w:t>Congress, where repeal would</w:t>
      </w:r>
      <w:r w:rsidRPr="009A7A43">
        <w:rPr>
          <w:rStyle w:val="StyleUnderline"/>
        </w:rPr>
        <w:t xml:space="preserve"> almost certainly </w:t>
      </w:r>
      <w:r w:rsidRPr="000C4E5D">
        <w:rPr>
          <w:rStyle w:val="StyleUnderline"/>
          <w:highlight w:val="yellow"/>
        </w:rPr>
        <w:t xml:space="preserve">face </w:t>
      </w:r>
      <w:r w:rsidRPr="000C4E5D">
        <w:rPr>
          <w:rStyle w:val="Emphasis"/>
          <w:highlight w:val="yellow"/>
        </w:rPr>
        <w:t>influential opponents</w:t>
      </w:r>
      <w:r>
        <w:t xml:space="preserve">. In addition, </w:t>
      </w:r>
      <w:r w:rsidRPr="000C4E5D">
        <w:rPr>
          <w:rStyle w:val="StyleUnderline"/>
          <w:highlight w:val="yellow"/>
        </w:rPr>
        <w:t>for many American observers,</w:t>
      </w:r>
      <w:r w:rsidRPr="009A7A43">
        <w:rPr>
          <w:rStyle w:val="StyleUnderline"/>
        </w:rPr>
        <w:t xml:space="preserve"> geopolitical </w:t>
      </w:r>
      <w:r w:rsidRPr="000C4E5D">
        <w:rPr>
          <w:rStyle w:val="StyleUnderline"/>
          <w:highlight w:val="yellow"/>
        </w:rPr>
        <w:t xml:space="preserve">accommodation would be a </w:t>
      </w:r>
      <w:r w:rsidRPr="000C4E5D">
        <w:rPr>
          <w:rStyle w:val="Emphasis"/>
          <w:highlight w:val="yellow"/>
        </w:rPr>
        <w:t>glaring, concrete admission</w:t>
      </w:r>
      <w:r w:rsidRPr="000C4E5D">
        <w:rPr>
          <w:rStyle w:val="StyleUnderline"/>
          <w:highlight w:val="yellow"/>
        </w:rPr>
        <w:t xml:space="preserve"> of American decline that </w:t>
      </w:r>
      <w:r w:rsidRPr="000C4E5D">
        <w:rPr>
          <w:rStyle w:val="Emphasis"/>
          <w:highlight w:val="yellow"/>
        </w:rPr>
        <w:t>clashed with their image</w:t>
      </w:r>
      <w:r w:rsidRPr="000C4E5D">
        <w:rPr>
          <w:rStyle w:val="StyleUnderline"/>
          <w:highlight w:val="yellow"/>
        </w:rPr>
        <w:t xml:space="preserve"> of the U</w:t>
      </w:r>
      <w:r>
        <w:t xml:space="preserve">nited </w:t>
      </w:r>
      <w:r w:rsidRPr="000C4E5D">
        <w:rPr>
          <w:rStyle w:val="StyleUnderline"/>
          <w:highlight w:val="yellow"/>
        </w:rPr>
        <w:t>S</w:t>
      </w:r>
      <w:r>
        <w:t xml:space="preserve">tates </w:t>
      </w:r>
      <w:r w:rsidRPr="000C4E5D">
        <w:rPr>
          <w:rStyle w:val="StyleUnderline"/>
          <w:highlight w:val="yellow"/>
        </w:rPr>
        <w:t>as the globe's sole superpower</w:t>
      </w:r>
      <w:r>
        <w:t>.15</w:t>
      </w:r>
    </w:p>
    <w:p w14:paraId="7A17AB27" w14:textId="77777777" w:rsidR="002F7AC9" w:rsidRDefault="002F7AC9" w:rsidP="002F7AC9"/>
    <w:p w14:paraId="19944506" w14:textId="75C7B495" w:rsidR="00586C11" w:rsidRDefault="00586C11" w:rsidP="00586C11">
      <w:pPr>
        <w:pStyle w:val="Heading3"/>
      </w:pPr>
      <w:r>
        <w:t>Plan Controversial In Congress</w:t>
      </w:r>
    </w:p>
    <w:p w14:paraId="790DFE56" w14:textId="173C0CE7" w:rsidR="002F7AC9" w:rsidRPr="00586C11" w:rsidRDefault="005E7D6C" w:rsidP="002F7AC9">
      <w:pPr>
        <w:pStyle w:val="Heading4"/>
      </w:pPr>
      <w:r>
        <w:t xml:space="preserve">The plan spurs </w:t>
      </w:r>
      <w:r w:rsidR="00586C11">
        <w:t xml:space="preserve">a </w:t>
      </w:r>
      <w:r w:rsidR="00586C11">
        <w:rPr>
          <w:u w:val="single"/>
        </w:rPr>
        <w:t>major debate in Congress</w:t>
      </w:r>
      <w:r w:rsidR="00586C11">
        <w:t xml:space="preserve">. </w:t>
      </w:r>
    </w:p>
    <w:p w14:paraId="28E31D28" w14:textId="77777777" w:rsidR="002F7AC9" w:rsidRPr="004E2681" w:rsidRDefault="002F7AC9" w:rsidP="002F7AC9">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47" w:history="1">
        <w:r w:rsidRPr="00731117">
          <w:rPr>
            <w:rStyle w:val="Hyperlink"/>
          </w:rPr>
          <w:t>https://csis-prod.s3.amazonaws.com/s3fs-public/legacy_files/files/publication/twq11autumntuckerglaser.pdf</w:t>
        </w:r>
      </w:hyperlink>
      <w:r>
        <w:t>, Accessed 07-10-2016, p. 27)</w:t>
      </w:r>
    </w:p>
    <w:p w14:paraId="2BE2615F" w14:textId="77777777" w:rsidR="002F7AC9" w:rsidRDefault="002F7AC9" w:rsidP="002F7AC9">
      <w:r>
        <w:t>Taiwan’s Weakening U.S. Support</w:t>
      </w:r>
    </w:p>
    <w:p w14:paraId="26BE4B2F" w14:textId="77777777" w:rsidR="002F7AC9" w:rsidRDefault="002F7AC9" w:rsidP="002F7AC9">
      <w:r w:rsidRPr="005E7D6C">
        <w:rPr>
          <w:rStyle w:val="StyleUnderline"/>
          <w:highlight w:val="yellow"/>
        </w:rPr>
        <w:t>If Washington decided to abandon Taiwan, it would have to begin by undoing the basic building blocks of the existing</w:t>
      </w:r>
      <w:r w:rsidRPr="00181999">
        <w:rPr>
          <w:rStyle w:val="StyleUnderline"/>
        </w:rPr>
        <w:t xml:space="preserve"> U.S.—Taiwan </w:t>
      </w:r>
      <w:r w:rsidRPr="005E7D6C">
        <w:rPr>
          <w:rStyle w:val="StyleUnderline"/>
          <w:highlight w:val="yellow"/>
        </w:rPr>
        <w:t xml:space="preserve">relationship. Rescinding Reagan’s informal assurances would be awkward, but altering the TRA would </w:t>
      </w:r>
      <w:r w:rsidRPr="005E7D6C">
        <w:rPr>
          <w:rStyle w:val="Emphasis"/>
          <w:highlight w:val="yellow"/>
        </w:rPr>
        <w:t>require congressional action</w:t>
      </w:r>
      <w:r w:rsidRPr="005E7D6C">
        <w:rPr>
          <w:rStyle w:val="StyleUnderline"/>
          <w:highlight w:val="yellow"/>
        </w:rPr>
        <w:t xml:space="preserve"> and </w:t>
      </w:r>
      <w:r w:rsidRPr="005E7D6C">
        <w:rPr>
          <w:rStyle w:val="Emphasis"/>
          <w:highlight w:val="yellow"/>
        </w:rPr>
        <w:t>spur a major debate on China policy</w:t>
      </w:r>
      <w:r>
        <w:t>. This debate is just what a wide spectrum of prominent Americans claim to want. But these same people believe they already have the answer: that Washington’s involvement with Taiwan is frivolous, that arms sales should end, and that the TRA should be repealed.</w:t>
      </w:r>
    </w:p>
    <w:p w14:paraId="620E38A5" w14:textId="77777777" w:rsidR="003C5B85" w:rsidRDefault="003C5B85" w:rsidP="002F7AC9"/>
    <w:p w14:paraId="556C2C8B" w14:textId="0AD4E1BF" w:rsidR="003C5B85" w:rsidRDefault="003C5B85" w:rsidP="003C5B85">
      <w:pPr>
        <w:pStyle w:val="Heading4"/>
      </w:pPr>
      <w:r w:rsidRPr="009A235B">
        <w:rPr>
          <w:u w:val="single"/>
        </w:rPr>
        <w:t>Powerful members of Congress</w:t>
      </w:r>
      <w:r>
        <w:t xml:space="preserve"> will fight against the plan. </w:t>
      </w:r>
    </w:p>
    <w:p w14:paraId="31F5BD85" w14:textId="77777777" w:rsidR="003C5B85" w:rsidRDefault="003C5B85" w:rsidP="003C5B85">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48" w:history="1">
        <w:r w:rsidRPr="00731117">
          <w:rPr>
            <w:rStyle w:val="Hyperlink"/>
          </w:rPr>
          <w:t>https://csis-prod.s3.amazonaws.com/s3fs-public/legacy_files/files/publication/twq11autumntuckerglaser.pdf</w:t>
        </w:r>
      </w:hyperlink>
      <w:r>
        <w:t>, Accessed 07-10-2016, p. 29)</w:t>
      </w:r>
    </w:p>
    <w:p w14:paraId="3B7455CF" w14:textId="77777777" w:rsidR="003C5B85" w:rsidRDefault="003C5B85" w:rsidP="003C5B85">
      <w:r w:rsidRPr="003C5B85">
        <w:rPr>
          <w:rStyle w:val="StyleUnderline"/>
          <w:highlight w:val="yellow"/>
        </w:rPr>
        <w:t>To alter Taiwan policy,</w:t>
      </w:r>
      <w:r w:rsidRPr="008549C9">
        <w:rPr>
          <w:rStyle w:val="StyleUnderline"/>
        </w:rPr>
        <w:t xml:space="preserve"> the </w:t>
      </w:r>
      <w:r w:rsidRPr="003C5B85">
        <w:rPr>
          <w:rStyle w:val="StyleUnderline"/>
          <w:highlight w:val="yellow"/>
        </w:rPr>
        <w:t>Obama</w:t>
      </w:r>
      <w:r w:rsidRPr="008549C9">
        <w:rPr>
          <w:rStyle w:val="StyleUnderline"/>
        </w:rPr>
        <w:t xml:space="preserve"> administration </w:t>
      </w:r>
      <w:r w:rsidRPr="003C5B85">
        <w:rPr>
          <w:rStyle w:val="StyleUnderline"/>
          <w:highlight w:val="yellow"/>
        </w:rPr>
        <w:t xml:space="preserve">would have to confront congressional Taiwan caucuses comprising </w:t>
      </w:r>
      <w:r w:rsidRPr="003C5B85">
        <w:rPr>
          <w:rStyle w:val="Emphasis"/>
          <w:highlight w:val="yellow"/>
        </w:rPr>
        <w:t>29 senators</w:t>
      </w:r>
      <w:r w:rsidRPr="003C5B85">
        <w:rPr>
          <w:rStyle w:val="StyleUnderline"/>
          <w:highlight w:val="yellow"/>
        </w:rPr>
        <w:t xml:space="preserve"> and </w:t>
      </w:r>
      <w:r w:rsidRPr="003C5B85">
        <w:rPr>
          <w:rStyle w:val="Emphasis"/>
          <w:highlight w:val="yellow"/>
        </w:rPr>
        <w:t>145 representatives</w:t>
      </w:r>
      <w:r w:rsidRPr="003C5B85">
        <w:rPr>
          <w:rStyle w:val="StyleUnderline"/>
          <w:highlight w:val="yellow"/>
        </w:rPr>
        <w:t>. The House has affirmed that the TRA remains ‘‘the cornerstone of U.S. relations with Taiwan,’’ and 30 senators reminded Obama that ‘‘Taiwan is one of our strongest allies in Asia.’’</w:t>
      </w:r>
      <w:r>
        <w:t>14 Anticipating the January 2011 visit of China’s President Hu Jintao to Washington, members told President Obama that since Taiwan is ‘‘a strong democracy, a close trading partner, and an historic ally,’’ he should make clear to Beijing that ‘‘the United States will support Taiwan’s security, and continue to provide Taiwan with defensive arms.’’15</w:t>
      </w:r>
    </w:p>
    <w:p w14:paraId="790CAC67" w14:textId="77777777" w:rsidR="003C5B85" w:rsidRDefault="003C5B85" w:rsidP="003C5B85">
      <w:r>
        <w:t xml:space="preserve">More concretely, </w:t>
      </w:r>
      <w:r w:rsidRPr="003C5B85">
        <w:rPr>
          <w:rStyle w:val="StyleUnderline"/>
          <w:highlight w:val="yellow"/>
        </w:rPr>
        <w:t>hearings</w:t>
      </w:r>
      <w:r>
        <w:t xml:space="preserve"> held in June 2011, for the first time in seven years, </w:t>
      </w:r>
      <w:r w:rsidRPr="008549C9">
        <w:rPr>
          <w:rStyle w:val="StyleUnderline"/>
        </w:rPr>
        <w:t xml:space="preserve">by the House Foreign Affairs Committee </w:t>
      </w:r>
      <w:r w:rsidRPr="003C5B85">
        <w:rPr>
          <w:rStyle w:val="StyleUnderline"/>
          <w:highlight w:val="yellow"/>
        </w:rPr>
        <w:t xml:space="preserve">on ‘‘Why Taiwan Matters’’ may mean </w:t>
      </w:r>
      <w:r w:rsidRPr="003C5B85">
        <w:rPr>
          <w:rStyle w:val="Emphasis"/>
          <w:highlight w:val="yellow"/>
        </w:rPr>
        <w:t>revived activism</w:t>
      </w:r>
      <w:r>
        <w:t xml:space="preserve">. Representative Ileana </w:t>
      </w:r>
      <w:r w:rsidRPr="003C5B85">
        <w:rPr>
          <w:rStyle w:val="StyleUnderline"/>
          <w:highlight w:val="yellow"/>
        </w:rPr>
        <w:t>Ros-Lehtinen</w:t>
      </w:r>
      <w:r>
        <w:t xml:space="preserve"> (R-FL), committee chairwoman, </w:t>
      </w:r>
      <w:r w:rsidRPr="003C5B85">
        <w:rPr>
          <w:rStyle w:val="StyleUnderline"/>
          <w:highlight w:val="yellow"/>
        </w:rPr>
        <w:t xml:space="preserve">has promised to introduce legislation to </w:t>
      </w:r>
      <w:r w:rsidRPr="003C5B85">
        <w:rPr>
          <w:rStyle w:val="Emphasis"/>
          <w:highlight w:val="yellow"/>
        </w:rPr>
        <w:t>enhance the TRA</w:t>
      </w:r>
      <w:r>
        <w:t>, reviving elements of the Taiwan Security Enhancement Act that Congress did not pass in the 1990s. A cluttered congressional schedule, the upcoming presidential election, and the absence of intense congressional concern make passage of such initiatives unlikely.</w:t>
      </w:r>
    </w:p>
    <w:p w14:paraId="026F2E9C" w14:textId="77777777" w:rsidR="002F7AC9" w:rsidRDefault="002F7AC9" w:rsidP="002F7AC9"/>
    <w:p w14:paraId="2524AA4C" w14:textId="72A35AEE" w:rsidR="00E3417F" w:rsidRDefault="00E3417F" w:rsidP="00E3417F">
      <w:pPr>
        <w:pStyle w:val="Heading3"/>
      </w:pPr>
      <w:r>
        <w:t>They Say: “Political Consequences Irrelevant”</w:t>
      </w:r>
    </w:p>
    <w:p w14:paraId="5CAA7199" w14:textId="7FE43FAA" w:rsidR="00E3417F" w:rsidRDefault="00E3417F" w:rsidP="00E3417F">
      <w:pPr>
        <w:pStyle w:val="Heading4"/>
      </w:pPr>
      <w:r>
        <w:t xml:space="preserve">The DA is a </w:t>
      </w:r>
      <w:r w:rsidRPr="00E146D3">
        <w:rPr>
          <w:u w:val="single"/>
        </w:rPr>
        <w:t>relevant opportunity cost</w:t>
      </w:r>
      <w:r>
        <w:t>.</w:t>
      </w:r>
    </w:p>
    <w:p w14:paraId="11D4E98E" w14:textId="77777777" w:rsidR="00E3417F" w:rsidRPr="00226CA8" w:rsidRDefault="00E3417F" w:rsidP="00E3417F">
      <w:r w:rsidRPr="00226CA8">
        <w:rPr>
          <w:rStyle w:val="Style13ptBold"/>
        </w:rPr>
        <w:t>Saideman 11</w:t>
      </w:r>
      <w:r>
        <w:t xml:space="preserve"> — Steve Saideman, Canada Research Chair in International Security and Ethnic Conflict and Associate Professor in the Department of Political Science at McGill University, holds a Ph.D. from the Department of Political Science from the University of California-San Diego, 2011 (“Key Constraint on Policy Relevance,” </w:t>
      </w:r>
      <w:r>
        <w:rPr>
          <w:i/>
        </w:rPr>
        <w:t>The Duck of Minerva</w:t>
      </w:r>
      <w:r>
        <w:t>, July 25</w:t>
      </w:r>
      <w:r w:rsidRPr="00226CA8">
        <w:rPr>
          <w:vertAlign w:val="superscript"/>
        </w:rPr>
        <w:t>th</w:t>
      </w:r>
      <w:r>
        <w:t xml:space="preserve">, Available Online at </w:t>
      </w:r>
      <w:hyperlink r:id="rId49" w:history="1">
        <w:r w:rsidRPr="00E46074">
          <w:rPr>
            <w:rStyle w:val="Hyperlink"/>
          </w:rPr>
          <w:t>http://www.whiteoliphaunt.com/duckofminerva/2011/07/key-constraint-on-policy-relevance.html</w:t>
        </w:r>
      </w:hyperlink>
      <w:r>
        <w:t>, Accessed 11-06-2012)</w:t>
      </w:r>
    </w:p>
    <w:p w14:paraId="3010A070" w14:textId="77777777" w:rsidR="00E3417F" w:rsidRDefault="00E3417F" w:rsidP="00E3417F">
      <w:r>
        <w:t xml:space="preserve">Dan Drezner has a great post today about how </w:t>
      </w:r>
      <w:r w:rsidRPr="0096297C">
        <w:rPr>
          <w:rStyle w:val="StyleUnderline"/>
          <w:highlight w:val="yellow"/>
        </w:rPr>
        <w:t>the foreign policy smart set</w:t>
      </w:r>
      <w:r>
        <w:t xml:space="preserve"> (his phrase) </w:t>
      </w:r>
      <w:r w:rsidRPr="0096297C">
        <w:rPr>
          <w:rStyle w:val="StyleUnderline"/>
          <w:highlight w:val="yellow"/>
        </w:rPr>
        <w:t>gets</w:t>
      </w:r>
      <w:r>
        <w:t xml:space="preserve"> so </w:t>
      </w:r>
      <w:r w:rsidRPr="0096297C">
        <w:rPr>
          <w:rStyle w:val="StyleUnderline"/>
          <w:highlight w:val="yellow"/>
        </w:rPr>
        <w:t>frustrated by domestic politics that they tend to recommend</w:t>
      </w:r>
      <w:r w:rsidRPr="00226CA8">
        <w:rPr>
          <w:rStyle w:val="StyleUnderline"/>
        </w:rPr>
        <w:t xml:space="preserve"> domestic political </w:t>
      </w:r>
      <w:r w:rsidRPr="0096297C">
        <w:rPr>
          <w:rStyle w:val="StyleUnderline"/>
          <w:highlight w:val="yellow"/>
        </w:rPr>
        <w:t xml:space="preserve">changes that are </w:t>
      </w:r>
      <w:r w:rsidRPr="0096297C">
        <w:rPr>
          <w:rStyle w:val="Emphasis"/>
          <w:highlight w:val="yellow"/>
        </w:rPr>
        <w:t>never going to happen</w:t>
      </w:r>
      <w:r w:rsidRPr="0096297C">
        <w:rPr>
          <w:highlight w:val="yellow"/>
        </w:rPr>
        <w:t>.</w:t>
      </w:r>
    </w:p>
    <w:p w14:paraId="08E7B6D7" w14:textId="77777777" w:rsidR="00E3417F" w:rsidRDefault="00E3417F" w:rsidP="00E3417F">
      <w:r>
        <w:t xml:space="preserve">I would go one step further and suggest that </w:t>
      </w:r>
      <w:r w:rsidRPr="0096297C">
        <w:rPr>
          <w:rStyle w:val="StyleUnderline"/>
          <w:highlight w:val="yellow"/>
        </w:rPr>
        <w:t>one of the key problems for scholars</w:t>
      </w:r>
      <w:r w:rsidRPr="00226CA8">
        <w:rPr>
          <w:rStyle w:val="StyleUnderline"/>
        </w:rPr>
        <w:t xml:space="preserve"> who want to be relevant for policy debates </w:t>
      </w:r>
      <w:r w:rsidRPr="0096297C">
        <w:rPr>
          <w:rStyle w:val="StyleUnderline"/>
          <w:highlight w:val="yellow"/>
        </w:rPr>
        <w:t>is</w:t>
      </w:r>
      <w:r w:rsidRPr="00226CA8">
        <w:rPr>
          <w:rStyle w:val="StyleUnderline"/>
        </w:rPr>
        <w:t xml:space="preserve"> that </w:t>
      </w:r>
      <w:r w:rsidRPr="0096297C">
        <w:rPr>
          <w:rStyle w:val="StyleUnderline"/>
          <w:highlight w:val="yellow"/>
        </w:rPr>
        <w:t>we tend to make recommendations that are “</w:t>
      </w:r>
      <w:r w:rsidRPr="0096297C">
        <w:rPr>
          <w:rStyle w:val="Emphasis"/>
          <w:highlight w:val="yellow"/>
        </w:rPr>
        <w:t>incentive incompatible</w:t>
      </w:r>
      <w:r w:rsidRPr="0096297C">
        <w:rPr>
          <w:rStyle w:val="StyleUnderline"/>
          <w:highlight w:val="yellow"/>
        </w:rPr>
        <w:t>.</w:t>
      </w:r>
      <w:r w:rsidRPr="00226CA8">
        <w:rPr>
          <w:rStyle w:val="StyleUnderline"/>
        </w:rPr>
        <w:t>”</w:t>
      </w:r>
      <w:r>
        <w:t xml:space="preserve">  I love that phrase.  </w:t>
      </w:r>
      <w:r w:rsidRPr="00226CA8">
        <w:rPr>
          <w:rStyle w:val="Emphasis"/>
        </w:rPr>
        <w:t>What is best for policy may not be what is best for politics</w:t>
      </w:r>
      <w:r w:rsidRPr="00226CA8">
        <w:rPr>
          <w:rStyle w:val="StyleUnderline"/>
        </w:rPr>
        <w:t>, and so we may think we have a good idea about what to recommend but get frustrated when our ideas do not get that far</w:t>
      </w:r>
      <w:r>
        <w:t>.</w:t>
      </w:r>
    </w:p>
    <w:p w14:paraId="3C5E1AE4" w14:textId="77777777" w:rsidR="00E3417F" w:rsidRDefault="00E3417F" w:rsidP="00E3417F">
      <w:r>
        <w:t>Lots of folks talking about early warning about genocide, intervention into civil wars and the like blame “political will.”  That countries lack, for whatever reason, the compulsion to act.  Well, that is another way of saying that domestic politics matters, but we don’t want to think about it.</w:t>
      </w:r>
    </w:p>
    <w:p w14:paraId="013A6CEE" w14:textId="77777777" w:rsidR="00E3417F" w:rsidRDefault="00E3417F" w:rsidP="00E3417F">
      <w:r>
        <w:t>Dan’s piece contains an implication which is often false–that IR folks have little grasp of domestic politics.  Many IR folks do tend to ignore or simplify the domestic side too much,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w:t>
      </w:r>
    </w:p>
    <w:p w14:paraId="3971A09B" w14:textId="77777777" w:rsidR="00E3417F" w:rsidRPr="00226CA8" w:rsidRDefault="00E3417F" w:rsidP="00E3417F">
      <w:pPr>
        <w:rPr>
          <w:rStyle w:val="StyleUnderline"/>
        </w:rPr>
      </w:pPr>
      <w:r w:rsidRPr="00226CA8">
        <w:rPr>
          <w:rStyle w:val="StyleUnderline"/>
        </w:rPr>
        <w:t>The challenge</w:t>
      </w:r>
      <w:r>
        <w:t xml:space="preserve">, then, </w:t>
      </w:r>
      <w:r w:rsidRPr="00226CA8">
        <w:rPr>
          <w:rStyle w:val="StyleUnderline"/>
        </w:rPr>
        <w:t xml:space="preserve">is to figure out what would be a cool policy and </w:t>
      </w:r>
      <w:r w:rsidRPr="00226CA8">
        <w:rPr>
          <w:rStyle w:val="Emphasis"/>
        </w:rPr>
        <w:t>how that cool policy could resonate with those who are relevant domestically</w:t>
      </w:r>
      <w:r w:rsidRPr="00226CA8">
        <w:rPr>
          <w:rStyle w:val="StyleUnderline"/>
        </w:rPr>
        <w:t xml:space="preserve">.  That is not easy, but it is </w:t>
      </w:r>
      <w:r w:rsidRPr="00226CA8">
        <w:rPr>
          <w:rStyle w:val="Emphasis"/>
        </w:rPr>
        <w:t>what is necessary</w:t>
      </w:r>
      <w:r w:rsidRPr="00226CA8">
        <w:rPr>
          <w:rStyle w:val="StyleUnderline"/>
        </w:rPr>
        <w:t xml:space="preserve">.  </w:t>
      </w:r>
      <w:r w:rsidRPr="0096297C">
        <w:rPr>
          <w:rStyle w:val="StyleUnderline"/>
          <w:highlight w:val="yellow"/>
        </w:rPr>
        <w:t xml:space="preserve">To be policy relevant requires </w:t>
      </w:r>
      <w:r w:rsidRPr="0096297C">
        <w:rPr>
          <w:rStyle w:val="Emphasis"/>
          <w:highlight w:val="yellow"/>
        </w:rPr>
        <w:t>both</w:t>
      </w:r>
      <w:r w:rsidRPr="0096297C">
        <w:rPr>
          <w:rStyle w:val="StyleUnderline"/>
          <w:highlight w:val="yellow"/>
        </w:rPr>
        <w:t xml:space="preserve"> parts–articulating a policy alternative</w:t>
      </w:r>
      <w:r w:rsidRPr="00226CA8">
        <w:rPr>
          <w:rStyle w:val="StyleUnderline"/>
        </w:rPr>
        <w:t xml:space="preserve"> that would improve things </w:t>
      </w:r>
      <w:r w:rsidRPr="0096297C">
        <w:rPr>
          <w:rStyle w:val="StyleUnderline"/>
          <w:highlight w:val="yellow"/>
        </w:rPr>
        <w:t>and</w:t>
      </w:r>
      <w:r w:rsidRPr="00226CA8">
        <w:rPr>
          <w:rStyle w:val="StyleUnderline"/>
        </w:rPr>
        <w:t xml:space="preserve"> some thought about </w:t>
      </w:r>
      <w:r w:rsidRPr="0096297C">
        <w:rPr>
          <w:rStyle w:val="StyleUnderline"/>
          <w:highlight w:val="yellow"/>
        </w:rPr>
        <w:t xml:space="preserve">how the alternative could be </w:t>
      </w:r>
      <w:r w:rsidRPr="0096297C">
        <w:rPr>
          <w:rStyle w:val="Emphasis"/>
          <w:highlight w:val="yellow"/>
        </w:rPr>
        <w:t>politically appealing</w:t>
      </w:r>
      <w:r w:rsidRPr="0096297C">
        <w:rPr>
          <w:highlight w:val="yellow"/>
        </w:rPr>
        <w:t>.</w:t>
      </w:r>
    </w:p>
    <w:p w14:paraId="572B3259" w14:textId="77777777" w:rsidR="00E3417F" w:rsidRDefault="00E3417F" w:rsidP="00E3417F">
      <w:r w:rsidRPr="0096297C">
        <w:rPr>
          <w:rStyle w:val="StyleUnderline"/>
          <w:highlight w:val="yellow"/>
        </w:rPr>
        <w:t xml:space="preserve">Otherwise, we can just dream about the right policy and </w:t>
      </w:r>
      <w:r w:rsidRPr="0096297C">
        <w:rPr>
          <w:rStyle w:val="Emphasis"/>
          <w:highlight w:val="yellow"/>
        </w:rPr>
        <w:t>gnash our teeth when it never happens</w:t>
      </w:r>
      <w:r w:rsidRPr="0096297C">
        <w:rPr>
          <w:highlight w:val="yellow"/>
        </w:rPr>
        <w:t>.</w:t>
      </w:r>
    </w:p>
    <w:p w14:paraId="2F37760C" w14:textId="77777777" w:rsidR="00E3417F" w:rsidRDefault="00E3417F" w:rsidP="00E3417F"/>
    <w:p w14:paraId="7DB86B8B" w14:textId="19CB7C66" w:rsidR="00E3417F" w:rsidRDefault="00E3417F" w:rsidP="00E3417F">
      <w:pPr>
        <w:pStyle w:val="Heading4"/>
      </w:pPr>
      <w:r>
        <w:t xml:space="preserve">Political feasibility is </w:t>
      </w:r>
      <w:r w:rsidRPr="001A68C1">
        <w:rPr>
          <w:u w:val="single"/>
        </w:rPr>
        <w:t>an important criterion</w:t>
      </w:r>
      <w:r>
        <w:t xml:space="preserve"> for policy analysis. This is most “real world.”</w:t>
      </w:r>
    </w:p>
    <w:p w14:paraId="2702B4C0" w14:textId="77777777" w:rsidR="00E3417F" w:rsidRDefault="00E3417F" w:rsidP="00E3417F">
      <w:r w:rsidRPr="001A68C1">
        <w:rPr>
          <w:rStyle w:val="Style13ptBold"/>
        </w:rPr>
        <w:t>Dror 69</w:t>
      </w:r>
      <w:r>
        <w:t xml:space="preserve"> — </w:t>
      </w:r>
      <w:r w:rsidRPr="001A68C1">
        <w:t xml:space="preserve">Yehezkel Dror, </w:t>
      </w:r>
      <w:r>
        <w:t>Professor of Political Science at Hebrew University in Jerusalem, Senior Staff Member at the RAND Corporation, holds an S.J.D. (</w:t>
      </w:r>
      <w:r w:rsidRPr="001A68C1">
        <w:t>Doctor of Juridical Science</w:t>
      </w:r>
      <w:r>
        <w:t xml:space="preserve">) from Harvard Law School, </w:t>
      </w:r>
      <w:r w:rsidRPr="001A68C1">
        <w:t xml:space="preserve">1969 (“The Prediction of Political Feasibility,” RAND Corporation Paper prepared for publication in </w:t>
      </w:r>
      <w:r w:rsidRPr="001A68C1">
        <w:rPr>
          <w:i/>
        </w:rPr>
        <w:t>Futures</w:t>
      </w:r>
      <w:r w:rsidRPr="001A68C1">
        <w:t>, April, Available Online at http://www.rand.org/content/dam/rand/pubs/papers/2008/P4044.pdf, Accessed 07-18-2014, p. 1-2)</w:t>
      </w:r>
    </w:p>
    <w:p w14:paraId="2DDCE9F7" w14:textId="77777777" w:rsidR="00E3417F" w:rsidRDefault="00E3417F" w:rsidP="00E3417F">
      <w:r w:rsidRPr="001A68C1">
        <w:rPr>
          <w:rStyle w:val="StyleUnderline"/>
          <w:highlight w:val="yellow"/>
        </w:rPr>
        <w:t>Policymaking being directed at influencing reality, the probability that any policy</w:t>
      </w:r>
      <w:r w:rsidRPr="001A68C1">
        <w:rPr>
          <w:rStyle w:val="StyleUnderline"/>
        </w:rPr>
        <w:t xml:space="preserve">-alternative </w:t>
      </w:r>
      <w:r w:rsidRPr="001A68C1">
        <w:rPr>
          <w:rStyle w:val="StyleUnderline"/>
          <w:highlight w:val="yellow"/>
        </w:rPr>
        <w:t xml:space="preserve">will be implemented </w:t>
      </w:r>
      <w:r w:rsidRPr="001A68C1">
        <w:rPr>
          <w:rStyle w:val="Emphasis"/>
          <w:highlight w:val="yellow"/>
        </w:rPr>
        <w:t>does constitute a main criterion in identifying a preferable policy</w:t>
      </w:r>
      <w:r w:rsidRPr="001A68C1">
        <w:rPr>
          <w:rStyle w:val="StyleUnderline"/>
          <w:highlight w:val="yellow"/>
        </w:rPr>
        <w:t>. While there may be a number of policies which should be adopted</w:t>
      </w:r>
      <w:r w:rsidRPr="001A68C1">
        <w:rPr>
          <w:rStyle w:val="StyleUnderline"/>
        </w:rPr>
        <w:t xml:space="preserve"> for other reasons</w:t>
      </w:r>
      <w:r>
        <w:t xml:space="preserve"> (e.g., educational impact, expression of national ideologies, and symbolic significance), in the main </w:t>
      </w:r>
      <w:r w:rsidRPr="001A68C1">
        <w:rPr>
          <w:rStyle w:val="StyleUnderline"/>
          <w:highlight w:val="yellow"/>
        </w:rPr>
        <w:t>a “reasonable”</w:t>
      </w:r>
      <w:r>
        <w:t xml:space="preserve"> (on the level of subjective satisficing) </w:t>
      </w:r>
      <w:r w:rsidRPr="001A68C1">
        <w:rPr>
          <w:rStyle w:val="StyleUnderline"/>
          <w:highlight w:val="yellow"/>
        </w:rPr>
        <w:t xml:space="preserve">probability of implementation within a defined time period should constitute </w:t>
      </w:r>
      <w:r w:rsidRPr="001A68C1">
        <w:rPr>
          <w:rStyle w:val="Emphasis"/>
          <w:highlight w:val="yellow"/>
        </w:rPr>
        <w:t>a threshold</w:t>
      </w:r>
      <w:r w:rsidRPr="001A68C1">
        <w:rPr>
          <w:rStyle w:val="StyleUnderline"/>
          <w:highlight w:val="yellow"/>
        </w:rPr>
        <w:t xml:space="preserve"> which must be passed by every policy-alternative </w:t>
      </w:r>
      <w:r w:rsidRPr="001A68C1">
        <w:rPr>
          <w:rStyle w:val="Emphasis"/>
          <w:highlight w:val="yellow"/>
        </w:rPr>
        <w:t>before it becomes a subject for serious consideration</w:t>
      </w:r>
      <w:r>
        <w:t xml:space="preserve">. Similarly, </w:t>
      </w:r>
      <w:r w:rsidRPr="001A68C1">
        <w:rPr>
          <w:rStyle w:val="StyleUnderline"/>
        </w:rPr>
        <w:t xml:space="preserve">when a number of policy-alternatives have different political feasibilities, the </w:t>
      </w:r>
      <w:r w:rsidRPr="001A68C1">
        <w:rPr>
          <w:rStyle w:val="Emphasis"/>
          <w:highlight w:val="yellow"/>
        </w:rPr>
        <w:t>political risks and costs</w:t>
      </w:r>
      <w:r w:rsidRPr="001A68C1">
        <w:rPr>
          <w:rStyle w:val="StyleUnderline"/>
        </w:rPr>
        <w:t xml:space="preserve"> associated with each one </w:t>
      </w:r>
      <w:r w:rsidRPr="001A68C1">
        <w:rPr>
          <w:rStyle w:val="StyleUnderline"/>
          <w:highlight w:val="yellow"/>
        </w:rPr>
        <w:t xml:space="preserve">constitute </w:t>
      </w:r>
      <w:r w:rsidRPr="001A68C1">
        <w:rPr>
          <w:rStyle w:val="Emphasis"/>
          <w:highlight w:val="yellow"/>
        </w:rPr>
        <w:t>an important criterion for identifying the preferable policy</w:t>
      </w:r>
      <w:r>
        <w:t>. [end page 1]</w:t>
      </w:r>
    </w:p>
    <w:p w14:paraId="0F0875C3" w14:textId="77777777" w:rsidR="00E3417F" w:rsidRDefault="00E3417F" w:rsidP="00E3417F">
      <w:r>
        <w:t xml:space="preserve">While recognizing the importance of political feasibility, care must be taken to avoid a mistake widespread in practice and sometimes supported by theory,* that “feasibility” becomes a dominant criterion of a preferable alternative, in the sense of “the more feasible, the better.” </w:t>
      </w:r>
      <w:r w:rsidRPr="001A68C1">
        <w:rPr>
          <w:rStyle w:val="StyleUnderline"/>
          <w:highlight w:val="yellow"/>
        </w:rPr>
        <w:t xml:space="preserve">Predictions of political feasibility should play </w:t>
      </w:r>
      <w:r w:rsidRPr="001A68C1">
        <w:rPr>
          <w:rStyle w:val="Emphasis"/>
          <w:highlight w:val="yellow"/>
        </w:rPr>
        <w:t>an important role in policy analysis</w:t>
      </w:r>
      <w:r w:rsidRPr="001A68C1">
        <w:rPr>
          <w:rStyle w:val="StyleUnderline"/>
          <w:highlight w:val="yellow"/>
        </w:rPr>
        <w:t xml:space="preserve">, in </w:t>
      </w:r>
      <w:r w:rsidRPr="001A68C1">
        <w:rPr>
          <w:rStyle w:val="Emphasis"/>
          <w:highlight w:val="yellow"/>
        </w:rPr>
        <w:t>limiting the range of seriously considered alternatives</w:t>
      </w:r>
      <w:r>
        <w:t xml:space="preserve">. But this limitation should be made explicit and based on an objective statement of the to-be-used political feasibility criterion — to avoid the danger both of underrating or of overrating this element of the relevant policy analysis network. Bearing in mind this caveat, it seems true that </w:t>
      </w:r>
      <w:r w:rsidRPr="001A68C1">
        <w:rPr>
          <w:rStyle w:val="StyleUnderline"/>
        </w:rPr>
        <w:t xml:space="preserve">it is </w:t>
      </w:r>
      <w:r w:rsidRPr="001A68C1">
        <w:rPr>
          <w:rStyle w:val="StyleUnderline"/>
          <w:highlight w:val="yellow"/>
        </w:rPr>
        <w:t>the neglect of political feasibility</w:t>
      </w:r>
      <w:r w:rsidRPr="001A68C1">
        <w:rPr>
          <w:rStyle w:val="StyleUnderline"/>
        </w:rPr>
        <w:t xml:space="preserve"> which </w:t>
      </w:r>
      <w:r w:rsidRPr="001A68C1">
        <w:rPr>
          <w:rStyle w:val="StyleUnderline"/>
          <w:highlight w:val="yellow"/>
        </w:rPr>
        <w:t>makes</w:t>
      </w:r>
      <w:r w:rsidRPr="001A68C1">
        <w:rPr>
          <w:rStyle w:val="StyleUnderline"/>
        </w:rPr>
        <w:t xml:space="preserve"> so many prediction </w:t>
      </w:r>
      <w:r w:rsidRPr="001A68C1">
        <w:rPr>
          <w:rStyle w:val="StyleUnderline"/>
          <w:highlight w:val="yellow"/>
        </w:rPr>
        <w:t>studies</w:t>
      </w:r>
      <w:r w:rsidRPr="001A68C1">
        <w:rPr>
          <w:rStyle w:val="StyleUnderline"/>
        </w:rPr>
        <w:t xml:space="preserve"> </w:t>
      </w:r>
      <w:r w:rsidRPr="001A68C1">
        <w:rPr>
          <w:rStyle w:val="Emphasis"/>
        </w:rPr>
        <w:t xml:space="preserve">quite </w:t>
      </w:r>
      <w:r w:rsidRPr="001A68C1">
        <w:rPr>
          <w:rStyle w:val="Emphasis"/>
          <w:highlight w:val="yellow"/>
        </w:rPr>
        <w:t>irrelevant for real life policymaking and policy practitioners</w:t>
      </w:r>
      <w:r w:rsidRPr="001A68C1">
        <w:rPr>
          <w:rStyle w:val="StyleUnderline"/>
          <w:highlight w:val="yellow"/>
        </w:rPr>
        <w:t>, and</w:t>
      </w:r>
      <w:r w:rsidRPr="001A68C1">
        <w:rPr>
          <w:rStyle w:val="StyleUnderline"/>
        </w:rPr>
        <w:t xml:space="preserve"> thus </w:t>
      </w:r>
      <w:r w:rsidRPr="001A68C1">
        <w:rPr>
          <w:rStyle w:val="Emphasis"/>
          <w:highlight w:val="yellow"/>
        </w:rPr>
        <w:t>hinders significant contributions</w:t>
      </w:r>
      <w:r w:rsidRPr="001A68C1">
        <w:rPr>
          <w:rStyle w:val="StyleUnderline"/>
        </w:rPr>
        <w:t xml:space="preserve"> of predictions </w:t>
      </w:r>
      <w:r w:rsidRPr="001A68C1">
        <w:rPr>
          <w:rStyle w:val="StyleUnderline"/>
          <w:highlight w:val="yellow"/>
        </w:rPr>
        <w:t xml:space="preserve">to </w:t>
      </w:r>
      <w:r w:rsidRPr="001A68C1">
        <w:rPr>
          <w:rStyle w:val="Emphasis"/>
          <w:highlight w:val="yellow"/>
        </w:rPr>
        <w:t>actual policymaking</w:t>
      </w:r>
      <w:r>
        <w:t>.</w:t>
      </w:r>
    </w:p>
    <w:p w14:paraId="529A62D3" w14:textId="77777777" w:rsidR="00E3417F" w:rsidRDefault="00E3417F" w:rsidP="00E3417F"/>
    <w:p w14:paraId="07CE2035" w14:textId="77777777" w:rsidR="00E3417F" w:rsidRDefault="00E3417F" w:rsidP="00E3417F">
      <w:pPr>
        <w:pStyle w:val="Heading4"/>
      </w:pPr>
      <w:r>
        <w:t xml:space="preserve">Considering political feasibility </w:t>
      </w:r>
      <w:r w:rsidRPr="0072001B">
        <w:rPr>
          <w:i/>
          <w:u w:val="single"/>
        </w:rPr>
        <w:t>doesn’t</w:t>
      </w:r>
      <w:r>
        <w:t xml:space="preserve"> overly constrain policy options or create a “self-fulfilling prophecy.” If their policy is a good idea, they should prove that </w:t>
      </w:r>
      <w:r w:rsidRPr="0072001B">
        <w:rPr>
          <w:u w:val="single"/>
        </w:rPr>
        <w:t>the political costs are worthwhile</w:t>
      </w:r>
      <w:r>
        <w:t xml:space="preserve">. </w:t>
      </w:r>
    </w:p>
    <w:p w14:paraId="09B645C8" w14:textId="77777777" w:rsidR="00E3417F" w:rsidRDefault="00E3417F" w:rsidP="00E3417F">
      <w:r w:rsidRPr="001A68C1">
        <w:rPr>
          <w:rStyle w:val="Style13ptBold"/>
        </w:rPr>
        <w:t>Dror 69</w:t>
      </w:r>
      <w:r>
        <w:t xml:space="preserve"> — </w:t>
      </w:r>
      <w:r w:rsidRPr="001A68C1">
        <w:t xml:space="preserve">Yehezkel Dror, </w:t>
      </w:r>
      <w:r>
        <w:t>Professor of Political Science at Hebrew University in Jerusalem, Senior Staff Member at the RAND Corporation, holds an S.J.D. (</w:t>
      </w:r>
      <w:r w:rsidRPr="001A68C1">
        <w:t>Doctor of Juridical Science</w:t>
      </w:r>
      <w:r>
        <w:t xml:space="preserve">) from Harvard Law School, </w:t>
      </w:r>
      <w:r w:rsidRPr="001A68C1">
        <w:t xml:space="preserve">1969 (“The Prediction of Political Feasibility,” RAND Corporation Paper prepared for publication in </w:t>
      </w:r>
      <w:r w:rsidRPr="001A68C1">
        <w:rPr>
          <w:i/>
        </w:rPr>
        <w:t>Futures</w:t>
      </w:r>
      <w:r w:rsidRPr="001A68C1">
        <w:t>, April, Available Online at http://www.rand.org/content/dam/rand/pubs/papers/2008/P4044.pdf, Accessed 07-18-2014, p. 1-2)</w:t>
      </w:r>
    </w:p>
    <w:p w14:paraId="309FC9CC" w14:textId="77777777" w:rsidR="00E3417F" w:rsidRDefault="00E3417F" w:rsidP="00E3417F">
      <w:r>
        <w:t xml:space="preserve">Having proposed a method for predicting political feasibility, I would like to conclude with a word of warning. This warning does not relate to the obvious unreliabilities of the proposed methods or the uncertainty of all predictions based on them. </w:t>
      </w:r>
      <w:r w:rsidRPr="001A68C1">
        <w:rPr>
          <w:rStyle w:val="StyleUnderline"/>
        </w:rPr>
        <w:t>What</w:t>
      </w:r>
      <w:r>
        <w:t xml:space="preserve"> really </w:t>
      </w:r>
      <w:r w:rsidRPr="001A68C1">
        <w:rPr>
          <w:rStyle w:val="StyleUnderline"/>
        </w:rPr>
        <w:t>worries me</w:t>
      </w:r>
      <w:r>
        <w:t xml:space="preserve"> [end page 18] </w:t>
      </w:r>
      <w:r w:rsidRPr="001A68C1">
        <w:rPr>
          <w:rStyle w:val="StyleUnderline"/>
        </w:rPr>
        <w:t>is</w:t>
      </w:r>
      <w:r>
        <w:t xml:space="preserve"> a much more fundamental danger, namely, </w:t>
      </w:r>
      <w:r w:rsidRPr="001A68C1">
        <w:rPr>
          <w:rStyle w:val="StyleUnderline"/>
        </w:rPr>
        <w:t>the danger that every political feasibility prediction tends to ignore the capacities of human devotion and human efforts to overcome apparently insurmountable barriers and to achieve</w:t>
      </w:r>
      <w:r>
        <w:t xml:space="preserve"> not only the improbable but </w:t>
      </w:r>
      <w:r w:rsidRPr="001A68C1">
        <w:rPr>
          <w:rStyle w:val="StyleUnderline"/>
        </w:rPr>
        <w:t xml:space="preserve">the apparently impossible. </w:t>
      </w:r>
      <w:r w:rsidRPr="0072001B">
        <w:rPr>
          <w:rStyle w:val="StyleUnderline"/>
          <w:highlight w:val="yellow"/>
        </w:rPr>
        <w:t xml:space="preserve">A good policy </w:t>
      </w:r>
      <w:r w:rsidRPr="0072001B">
        <w:rPr>
          <w:rStyle w:val="Emphasis"/>
          <w:highlight w:val="yellow"/>
        </w:rPr>
        <w:t>may be worth fighting for</w:t>
      </w:r>
      <w:r w:rsidRPr="0072001B">
        <w:rPr>
          <w:rStyle w:val="StyleUnderline"/>
          <w:highlight w:val="yellow"/>
        </w:rPr>
        <w:t>, even if its political feasibility seems</w:t>
      </w:r>
      <w:r w:rsidRPr="001A68C1">
        <w:rPr>
          <w:rStyle w:val="StyleUnderline"/>
        </w:rPr>
        <w:t xml:space="preserve"> to be </w:t>
      </w:r>
      <w:r w:rsidRPr="0072001B">
        <w:rPr>
          <w:rStyle w:val="StyleUnderline"/>
          <w:highlight w:val="yellow"/>
        </w:rPr>
        <w:t>nill</w:t>
      </w:r>
      <w:r w:rsidRPr="001A68C1">
        <w:rPr>
          <w:rStyle w:val="StyleUnderline"/>
        </w:rPr>
        <w:t xml:space="preserve">, as devotion and skillful efforts may well </w:t>
      </w:r>
      <w:r w:rsidRPr="001A68C1">
        <w:rPr>
          <w:rStyle w:val="Emphasis"/>
        </w:rPr>
        <w:t>overcome political barriers</w:t>
      </w:r>
      <w:r w:rsidRPr="001A68C1">
        <w:rPr>
          <w:rStyle w:val="StyleUnderline"/>
        </w:rPr>
        <w:t xml:space="preserve"> and snatch victory out of the mouth of political infeasibility</w:t>
      </w:r>
      <w:r>
        <w:t xml:space="preserve">. </w:t>
      </w:r>
    </w:p>
    <w:p w14:paraId="7D0D5D2A" w14:textId="77777777" w:rsidR="00E3417F" w:rsidRDefault="00E3417F" w:rsidP="00E3417F">
      <w:r w:rsidRPr="0072001B">
        <w:rPr>
          <w:rStyle w:val="StyleUnderline"/>
          <w:highlight w:val="yellow"/>
        </w:rPr>
        <w:t>Any</w:t>
      </w:r>
      <w:r w:rsidRPr="001A68C1">
        <w:rPr>
          <w:rStyle w:val="StyleUnderline"/>
        </w:rPr>
        <w:t xml:space="preserve"> political </w:t>
      </w:r>
      <w:r w:rsidRPr="0072001B">
        <w:rPr>
          <w:rStyle w:val="StyleUnderline"/>
          <w:highlight w:val="yellow"/>
        </w:rPr>
        <w:t>feasibility estimate</w:t>
      </w:r>
      <w:r w:rsidRPr="001A68C1">
        <w:rPr>
          <w:rStyle w:val="StyleUnderline"/>
        </w:rPr>
        <w:t xml:space="preserve">, however carefully derived and however correct at its time, </w:t>
      </w:r>
      <w:r w:rsidRPr="0072001B">
        <w:rPr>
          <w:rStyle w:val="StyleUnderline"/>
          <w:highlight w:val="yellow"/>
        </w:rPr>
        <w:t>must</w:t>
      </w:r>
      <w:r>
        <w:t xml:space="preserve">, therefore, </w:t>
      </w:r>
      <w:r w:rsidRPr="0072001B">
        <w:rPr>
          <w:rStyle w:val="StyleUnderline"/>
          <w:highlight w:val="yellow"/>
        </w:rPr>
        <w:t xml:space="preserve">be regarded as </w:t>
      </w:r>
      <w:r w:rsidRPr="0072001B">
        <w:rPr>
          <w:rStyle w:val="Emphasis"/>
          <w:highlight w:val="yellow"/>
        </w:rPr>
        <w:t>provisional</w:t>
      </w:r>
      <w:r w:rsidRPr="001A68C1">
        <w:rPr>
          <w:rStyle w:val="StyleUnderline"/>
        </w:rPr>
        <w:t xml:space="preserve">, sometimes </w:t>
      </w:r>
      <w:r w:rsidRPr="0072001B">
        <w:rPr>
          <w:rStyle w:val="StyleUnderline"/>
          <w:highlight w:val="yellow"/>
        </w:rPr>
        <w:t xml:space="preserve">to be </w:t>
      </w:r>
      <w:r w:rsidRPr="0072001B">
        <w:rPr>
          <w:rStyle w:val="Emphasis"/>
          <w:highlight w:val="yellow"/>
        </w:rPr>
        <w:t>taken up as a challenge</w:t>
      </w:r>
      <w:r w:rsidRPr="0072001B">
        <w:rPr>
          <w:rStyle w:val="StyleUnderline"/>
          <w:highlight w:val="yellow"/>
        </w:rPr>
        <w:t xml:space="preserve"> rather than accepted as </w:t>
      </w:r>
      <w:r w:rsidRPr="0072001B">
        <w:rPr>
          <w:rStyle w:val="Emphasis"/>
          <w:highlight w:val="yellow"/>
        </w:rPr>
        <w:t>an absolute constraint</w:t>
      </w:r>
      <w:r>
        <w:t xml:space="preserve">. In this respect, </w:t>
      </w:r>
      <w:r w:rsidRPr="0072001B">
        <w:rPr>
          <w:rStyle w:val="StyleUnderline"/>
          <w:highlight w:val="yellow"/>
        </w:rPr>
        <w:t>political feasibility</w:t>
      </w:r>
      <w:r>
        <w:t xml:space="preserve"> well </w:t>
      </w:r>
      <w:r w:rsidRPr="0072001B">
        <w:rPr>
          <w:rStyle w:val="StyleUnderline"/>
          <w:highlight w:val="yellow"/>
        </w:rPr>
        <w:t>fits into</w:t>
      </w:r>
      <w:r>
        <w:t xml:space="preserve"> the basic orientation of </w:t>
      </w:r>
      <w:r w:rsidRPr="0072001B">
        <w:rPr>
          <w:rStyle w:val="StyleUnderline"/>
          <w:highlight w:val="yellow"/>
        </w:rPr>
        <w:t>policy sciences</w:t>
      </w:r>
      <w:r>
        <w:t xml:space="preserve">, </w:t>
      </w:r>
      <w:r w:rsidRPr="0072001B">
        <w:rPr>
          <w:rStyle w:val="StyleUnderline"/>
          <w:highlight w:val="yellow"/>
        </w:rPr>
        <w:t xml:space="preserve">to serve as an aid in </w:t>
      </w:r>
      <w:r w:rsidRPr="0072001B">
        <w:rPr>
          <w:rStyle w:val="Emphasis"/>
          <w:highlight w:val="yellow"/>
        </w:rPr>
        <w:t>high-level heuristic policymaking</w:t>
      </w:r>
      <w:r w:rsidRPr="0072001B">
        <w:rPr>
          <w:rStyle w:val="StyleUnderline"/>
          <w:highlight w:val="yellow"/>
        </w:rPr>
        <w:t xml:space="preserve">, but </w:t>
      </w:r>
      <w:r w:rsidRPr="0072001B">
        <w:rPr>
          <w:rStyle w:val="Emphasis"/>
          <w:highlight w:val="yellow"/>
        </w:rPr>
        <w:t>not</w:t>
      </w:r>
      <w:r w:rsidRPr="0072001B">
        <w:rPr>
          <w:rStyle w:val="StyleUnderline"/>
          <w:highlight w:val="yellow"/>
        </w:rPr>
        <w:t xml:space="preserve"> as a decision-determining algorithm or a set of self-fulfilling predictions</w:t>
      </w:r>
      <w:r>
        <w:t>.</w:t>
      </w:r>
    </w:p>
    <w:p w14:paraId="04BC0E18" w14:textId="77777777" w:rsidR="00E3417F" w:rsidRDefault="00E3417F" w:rsidP="00E3417F"/>
    <w:p w14:paraId="3D756FAF" w14:textId="2E701173" w:rsidR="00E3417F" w:rsidRDefault="00E3417F" w:rsidP="00E3417F">
      <w:pPr>
        <w:pStyle w:val="Heading4"/>
      </w:pPr>
      <w:r>
        <w:t xml:space="preserve">The DA teaches the </w:t>
      </w:r>
      <w:r w:rsidRPr="0096297C">
        <w:rPr>
          <w:u w:val="single"/>
        </w:rPr>
        <w:t>effective civic engagement</w:t>
      </w:r>
      <w:r>
        <w:t xml:space="preserve"> needed for healthy democracy. </w:t>
      </w:r>
    </w:p>
    <w:p w14:paraId="5D4A528E" w14:textId="77777777" w:rsidR="00E3417F" w:rsidRPr="00E146D3" w:rsidRDefault="00E3417F" w:rsidP="00E3417F">
      <w:r w:rsidRPr="00E146D3">
        <w:rPr>
          <w:rStyle w:val="Style13ptBold"/>
        </w:rPr>
        <w:t>Hamilton 2k</w:t>
      </w:r>
      <w:r>
        <w:t xml:space="preserve"> — </w:t>
      </w:r>
      <w:r w:rsidRPr="00E146D3">
        <w:t>Lee H. Hamilton, Vice chairman of the 9/11 Commission, serves on the President's Homeland Security Advisory Council, was a Democratic Representative from Indiana in the House of Representatives for 34 Years, 2000 (“Ten Things I Wish Political Scientists Would Teach about Congress,” Pi Sigma Alpha Lecture at the American Political Science Association Annual Meeting, August 31</w:t>
      </w:r>
      <w:r w:rsidRPr="00E146D3">
        <w:rPr>
          <w:vertAlign w:val="superscript"/>
        </w:rPr>
        <w:t>st</w:t>
      </w:r>
      <w:r w:rsidRPr="00E146D3">
        <w:t xml:space="preserve">, Available Online at </w:t>
      </w:r>
      <w:r>
        <w:t>http://www.centeroncongress.org/ten-things-i-wish-political-scientists-would-teach-about-congress, Accessed 11-15-2012)</w:t>
      </w:r>
    </w:p>
    <w:p w14:paraId="074E0474" w14:textId="77777777" w:rsidR="00E3417F" w:rsidRDefault="00E3417F" w:rsidP="00E3417F">
      <w:r w:rsidRPr="00D570F9">
        <w:t xml:space="preserve">That </w:t>
      </w:r>
      <w:r w:rsidRPr="0096297C">
        <w:rPr>
          <w:rStyle w:val="StyleUnderline"/>
          <w:highlight w:val="yellow"/>
        </w:rPr>
        <w:t>lack of understanding among</w:t>
      </w:r>
      <w:r w:rsidRPr="00E146D3">
        <w:rPr>
          <w:rStyle w:val="StyleUnderline"/>
        </w:rPr>
        <w:t xml:space="preserve"> ordinary </w:t>
      </w:r>
      <w:r w:rsidRPr="0096297C">
        <w:rPr>
          <w:rStyle w:val="StyleUnderline"/>
          <w:highlight w:val="yellow"/>
        </w:rPr>
        <w:t>Americans</w:t>
      </w:r>
      <w:r w:rsidRPr="00D570F9">
        <w:t xml:space="preserve"> concerns me deeply because it </w:t>
      </w:r>
      <w:r w:rsidRPr="0096297C">
        <w:rPr>
          <w:rStyle w:val="StyleUnderline"/>
          <w:highlight w:val="yellow"/>
        </w:rPr>
        <w:t>increases</w:t>
      </w:r>
      <w:r w:rsidRPr="00E146D3">
        <w:rPr>
          <w:rStyle w:val="StyleUnderline"/>
        </w:rPr>
        <w:t xml:space="preserve"> the public's suspicions and </w:t>
      </w:r>
      <w:r w:rsidRPr="0096297C">
        <w:rPr>
          <w:rStyle w:val="StyleUnderline"/>
          <w:highlight w:val="yellow"/>
        </w:rPr>
        <w:t>cynicism about</w:t>
      </w:r>
      <w:r w:rsidRPr="00E146D3">
        <w:rPr>
          <w:rStyle w:val="StyleUnderline"/>
        </w:rPr>
        <w:t xml:space="preserve"> the </w:t>
      </w:r>
      <w:r w:rsidRPr="0096297C">
        <w:rPr>
          <w:rStyle w:val="StyleUnderline"/>
          <w:highlight w:val="yellow"/>
        </w:rPr>
        <w:t>Congress, weakens the relationship between voters and</w:t>
      </w:r>
      <w:r w:rsidRPr="00E146D3">
        <w:rPr>
          <w:rStyle w:val="StyleUnderline"/>
        </w:rPr>
        <w:t xml:space="preserve"> their </w:t>
      </w:r>
      <w:r w:rsidRPr="0096297C">
        <w:rPr>
          <w:rStyle w:val="StyleUnderline"/>
          <w:highlight w:val="yellow"/>
        </w:rPr>
        <w:t>representatives, makes it harder</w:t>
      </w:r>
      <w:r w:rsidRPr="00E146D3">
        <w:rPr>
          <w:rStyle w:val="StyleUnderline"/>
        </w:rPr>
        <w:t xml:space="preserve"> for public officials </w:t>
      </w:r>
      <w:r w:rsidRPr="0096297C">
        <w:rPr>
          <w:rStyle w:val="StyleUnderline"/>
          <w:highlight w:val="yellow"/>
        </w:rPr>
        <w:t>to govern, and prevents</w:t>
      </w:r>
      <w:r w:rsidRPr="00E146D3">
        <w:rPr>
          <w:rStyle w:val="StyleUnderline"/>
        </w:rPr>
        <w:t xml:space="preserve"> our representative </w:t>
      </w:r>
      <w:r w:rsidRPr="0096297C">
        <w:rPr>
          <w:rStyle w:val="StyleUnderline"/>
          <w:highlight w:val="yellow"/>
        </w:rPr>
        <w:t xml:space="preserve">democracy from </w:t>
      </w:r>
      <w:r w:rsidRPr="0096297C">
        <w:rPr>
          <w:rStyle w:val="Emphasis"/>
          <w:highlight w:val="yellow"/>
        </w:rPr>
        <w:t>working</w:t>
      </w:r>
      <w:r w:rsidRPr="00E146D3">
        <w:rPr>
          <w:rStyle w:val="Emphasis"/>
        </w:rPr>
        <w:t xml:space="preserve"> the way it should</w:t>
      </w:r>
      <w:r w:rsidRPr="00D570F9">
        <w:t>.</w:t>
      </w:r>
      <w:r>
        <w:t xml:space="preserve">  </w:t>
      </w:r>
      <w:r w:rsidRPr="00D570F9">
        <w:t xml:space="preserve">May I suggest that </w:t>
      </w:r>
      <w:r w:rsidRPr="0096297C">
        <w:rPr>
          <w:rStyle w:val="StyleUnderline"/>
          <w:highlight w:val="yellow"/>
        </w:rPr>
        <w:t xml:space="preserve">you have a </w:t>
      </w:r>
      <w:r w:rsidRPr="0096297C">
        <w:rPr>
          <w:rStyle w:val="Emphasis"/>
          <w:highlight w:val="yellow"/>
        </w:rPr>
        <w:t>unique responsibility</w:t>
      </w:r>
      <w:r w:rsidRPr="00E146D3">
        <w:rPr>
          <w:rStyle w:val="Emphasis"/>
        </w:rPr>
        <w:t xml:space="preserve"> and opportunity</w:t>
      </w:r>
      <w:r w:rsidRPr="00E146D3">
        <w:rPr>
          <w:rStyle w:val="StyleUnderline"/>
        </w:rPr>
        <w:t xml:space="preserve"> </w:t>
      </w:r>
      <w:r w:rsidRPr="0096297C">
        <w:rPr>
          <w:rStyle w:val="StyleUnderline"/>
          <w:highlight w:val="yellow"/>
        </w:rPr>
        <w:t>to</w:t>
      </w:r>
      <w:r w:rsidRPr="00E146D3">
        <w:rPr>
          <w:rStyle w:val="StyleUnderline"/>
        </w:rPr>
        <w:t xml:space="preserve"> help </w:t>
      </w:r>
      <w:r w:rsidRPr="0096297C">
        <w:rPr>
          <w:rStyle w:val="StyleUnderline"/>
          <w:highlight w:val="yellow"/>
        </w:rPr>
        <w:t xml:space="preserve">combat this misunderstanding of Congress because of your roles as </w:t>
      </w:r>
      <w:r w:rsidRPr="0096297C">
        <w:rPr>
          <w:rStyle w:val="Emphasis"/>
          <w:highlight w:val="yellow"/>
        </w:rPr>
        <w:t>teachers</w:t>
      </w:r>
      <w:r w:rsidRPr="00D570F9">
        <w:t xml:space="preserve"> and leading analysts of the institution across the country. I believe you can improve public understanding of Congress by teaching several basic, and rather simple, lessons about this sometimes puzzling institution.</w:t>
      </w:r>
      <w:r>
        <w:t xml:space="preserve">  </w:t>
      </w:r>
      <w:r w:rsidRPr="00D570F9">
        <w:t>My concern here is not with your understanding of the Congress. In my experience, political scientists understand the institution very well. And I know that many of you are excellent teachers who teach many of the things that I will recommend and much more.</w:t>
      </w:r>
      <w:r>
        <w:t xml:space="preserve">  </w:t>
      </w:r>
      <w:r w:rsidRPr="00D570F9">
        <w:t xml:space="preserve">The point I want to make is that </w:t>
      </w:r>
      <w:r w:rsidRPr="0096297C">
        <w:rPr>
          <w:rStyle w:val="StyleUnderline"/>
          <w:highlight w:val="yellow"/>
        </w:rPr>
        <w:t>you</w:t>
      </w:r>
      <w:r w:rsidRPr="00E146D3">
        <w:rPr>
          <w:rStyle w:val="StyleUnderline"/>
        </w:rPr>
        <w:t xml:space="preserve">, as much as anyone, </w:t>
      </w:r>
      <w:r w:rsidRPr="0096297C">
        <w:rPr>
          <w:rStyle w:val="StyleUnderline"/>
          <w:highlight w:val="yellow"/>
        </w:rPr>
        <w:t xml:space="preserve">have the power to </w:t>
      </w:r>
      <w:r w:rsidRPr="0096297C">
        <w:rPr>
          <w:rStyle w:val="Emphasis"/>
          <w:highlight w:val="yellow"/>
        </w:rPr>
        <w:t>influence the way Americans view our political system</w:t>
      </w:r>
      <w:r w:rsidRPr="00E146D3">
        <w:rPr>
          <w:rStyle w:val="StyleUnderline"/>
        </w:rPr>
        <w:t xml:space="preserve">. That is not an influence you, or anyone else, should take lightly, because </w:t>
      </w:r>
      <w:r w:rsidRPr="0096297C">
        <w:rPr>
          <w:rStyle w:val="StyleUnderline"/>
          <w:highlight w:val="yellow"/>
        </w:rPr>
        <w:t xml:space="preserve">the way Americans look at politics </w:t>
      </w:r>
      <w:r w:rsidRPr="0096297C">
        <w:rPr>
          <w:rStyle w:val="Emphasis"/>
          <w:highlight w:val="yellow"/>
        </w:rPr>
        <w:t>shapes the capacity of</w:t>
      </w:r>
      <w:r w:rsidRPr="00E146D3">
        <w:rPr>
          <w:rStyle w:val="Emphasis"/>
        </w:rPr>
        <w:t xml:space="preserve"> our </w:t>
      </w:r>
      <w:r w:rsidRPr="0096297C">
        <w:rPr>
          <w:rStyle w:val="Emphasis"/>
          <w:highlight w:val="yellow"/>
        </w:rPr>
        <w:t>government to meet</w:t>
      </w:r>
      <w:r w:rsidRPr="00E146D3">
        <w:rPr>
          <w:rStyle w:val="Emphasis"/>
        </w:rPr>
        <w:t xml:space="preserve"> the </w:t>
      </w:r>
      <w:r w:rsidRPr="0096297C">
        <w:rPr>
          <w:rStyle w:val="Emphasis"/>
          <w:highlight w:val="yellow"/>
        </w:rPr>
        <w:t>needs</w:t>
      </w:r>
      <w:r w:rsidRPr="00E146D3">
        <w:rPr>
          <w:rStyle w:val="Emphasis"/>
        </w:rPr>
        <w:t xml:space="preserve"> of the country</w:t>
      </w:r>
      <w:r w:rsidRPr="00E146D3">
        <w:rPr>
          <w:rStyle w:val="StyleUnderline"/>
        </w:rPr>
        <w:t xml:space="preserve">. </w:t>
      </w:r>
      <w:r w:rsidRPr="0096297C">
        <w:rPr>
          <w:rStyle w:val="StyleUnderline"/>
          <w:highlight w:val="yellow"/>
        </w:rPr>
        <w:t>If Americans leave high school</w:t>
      </w:r>
      <w:r w:rsidRPr="00D570F9">
        <w:t xml:space="preserve"> and college </w:t>
      </w:r>
      <w:r w:rsidRPr="0096297C">
        <w:rPr>
          <w:rStyle w:val="StyleUnderline"/>
          <w:highlight w:val="yellow"/>
        </w:rPr>
        <w:t>with a solid understanding of Congress, they will be</w:t>
      </w:r>
      <w:r w:rsidRPr="00E146D3">
        <w:rPr>
          <w:rStyle w:val="StyleUnderline"/>
        </w:rPr>
        <w:t xml:space="preserve"> better </w:t>
      </w:r>
      <w:r w:rsidRPr="0096297C">
        <w:rPr>
          <w:rStyle w:val="StyleUnderline"/>
          <w:highlight w:val="yellow"/>
        </w:rPr>
        <w:t xml:space="preserve">able to </w:t>
      </w:r>
      <w:r w:rsidRPr="0096297C">
        <w:rPr>
          <w:rStyle w:val="Emphasis"/>
          <w:highlight w:val="yellow"/>
        </w:rPr>
        <w:t>contribute to</w:t>
      </w:r>
      <w:r w:rsidRPr="00E146D3">
        <w:rPr>
          <w:rStyle w:val="Emphasis"/>
        </w:rPr>
        <w:t xml:space="preserve"> our nation's </w:t>
      </w:r>
      <w:r w:rsidRPr="0096297C">
        <w:rPr>
          <w:rStyle w:val="Emphasis"/>
          <w:highlight w:val="yellow"/>
        </w:rPr>
        <w:t>political life</w:t>
      </w:r>
      <w:r w:rsidRPr="0096297C">
        <w:rPr>
          <w:rStyle w:val="StyleUnderline"/>
          <w:highlight w:val="yellow"/>
        </w:rPr>
        <w:t xml:space="preserve"> and</w:t>
      </w:r>
      <w:r w:rsidRPr="00E146D3">
        <w:rPr>
          <w:rStyle w:val="StyleUnderline"/>
        </w:rPr>
        <w:t xml:space="preserve"> will help </w:t>
      </w:r>
      <w:r w:rsidRPr="0096297C">
        <w:rPr>
          <w:rStyle w:val="StyleUnderline"/>
          <w:highlight w:val="yellow"/>
        </w:rPr>
        <w:t>make</w:t>
      </w:r>
      <w:r w:rsidRPr="00E146D3">
        <w:rPr>
          <w:rStyle w:val="StyleUnderline"/>
        </w:rPr>
        <w:t xml:space="preserve"> our representative </w:t>
      </w:r>
      <w:r w:rsidRPr="0096297C">
        <w:rPr>
          <w:rStyle w:val="StyleUnderline"/>
          <w:highlight w:val="yellow"/>
        </w:rPr>
        <w:t xml:space="preserve">democracy </w:t>
      </w:r>
      <w:r w:rsidRPr="0096297C">
        <w:rPr>
          <w:rStyle w:val="Emphasis"/>
          <w:highlight w:val="yellow"/>
        </w:rPr>
        <w:t>work better</w:t>
      </w:r>
      <w:r w:rsidRPr="00D570F9">
        <w:t>.</w:t>
      </w:r>
    </w:p>
    <w:p w14:paraId="5465B3AA" w14:textId="77777777" w:rsidR="00E3417F" w:rsidRPr="00E3417F" w:rsidRDefault="00E3417F" w:rsidP="00E3417F"/>
    <w:p w14:paraId="35A19B5F" w14:textId="77777777" w:rsidR="008534A5" w:rsidRDefault="008534A5" w:rsidP="008534A5">
      <w:pPr>
        <w:pStyle w:val="Heading2"/>
      </w:pPr>
      <w:r>
        <w:t>Strategic Clarity CP</w:t>
      </w:r>
    </w:p>
    <w:p w14:paraId="13D25B63" w14:textId="77777777" w:rsidR="008534A5" w:rsidRDefault="008534A5" w:rsidP="008534A5">
      <w:pPr>
        <w:pStyle w:val="Heading3"/>
      </w:pPr>
      <w:r>
        <w:t>1NC — Strategic Clarity CP</w:t>
      </w:r>
    </w:p>
    <w:p w14:paraId="0808B092" w14:textId="77777777" w:rsidR="008534A5" w:rsidRDefault="008534A5" w:rsidP="008534A5">
      <w:pPr>
        <w:pStyle w:val="Heading4"/>
      </w:pPr>
      <w:r>
        <w:t xml:space="preserve">First/next off is the </w:t>
      </w:r>
      <w:r>
        <w:rPr>
          <w:u w:val="single"/>
        </w:rPr>
        <w:t>Strategic Clarity Counterplan</w:t>
      </w:r>
      <w:r>
        <w:t>.</w:t>
      </w:r>
    </w:p>
    <w:p w14:paraId="506A8F14" w14:textId="77777777" w:rsidR="008534A5" w:rsidRPr="00BC7698" w:rsidRDefault="008534A5" w:rsidP="008534A5">
      <w:r>
        <w:t xml:space="preserve"> </w:t>
      </w:r>
    </w:p>
    <w:p w14:paraId="22FFDB64" w14:textId="77777777" w:rsidR="008534A5" w:rsidRDefault="008534A5" w:rsidP="008534A5">
      <w:pPr>
        <w:pStyle w:val="Heading4"/>
      </w:pPr>
      <w:r w:rsidRPr="00BC7698">
        <w:t xml:space="preserve">The United States federal government should openly clarify that it would defend Taiwan against unprovoked Chinese aggression and reinforce its military capability to defend Taiwan. </w:t>
      </w:r>
    </w:p>
    <w:p w14:paraId="4C905F19" w14:textId="77777777" w:rsidR="008534A5" w:rsidRDefault="008534A5" w:rsidP="008534A5"/>
    <w:p w14:paraId="599D1EC4" w14:textId="77777777" w:rsidR="008534A5" w:rsidRPr="004E3419" w:rsidRDefault="008534A5" w:rsidP="008534A5">
      <w:pPr>
        <w:pStyle w:val="Heading4"/>
      </w:pPr>
      <w:r>
        <w:t xml:space="preserve">The counterplan </w:t>
      </w:r>
      <w:r w:rsidRPr="004E3419">
        <w:rPr>
          <w:u w:val="single"/>
        </w:rPr>
        <w:t>deters</w:t>
      </w:r>
      <w:r>
        <w:t xml:space="preserve"> China from acting aggressively toward Taiwan — U.S. strategic ambiguity is the </w:t>
      </w:r>
      <w:r w:rsidRPr="004E3419">
        <w:rPr>
          <w:u w:val="single"/>
        </w:rPr>
        <w:t>only reason</w:t>
      </w:r>
      <w:r>
        <w:t xml:space="preserve"> they might miscalculate and invade. </w:t>
      </w:r>
    </w:p>
    <w:p w14:paraId="7BB2397D" w14:textId="77777777" w:rsidR="008534A5" w:rsidRPr="00F5715D" w:rsidRDefault="008534A5" w:rsidP="008534A5">
      <w:r w:rsidRPr="00F5715D">
        <w:rPr>
          <w:rStyle w:val="Style13ptBold"/>
        </w:rPr>
        <w:t>Colby and Slocombe 16</w:t>
      </w:r>
      <w:r>
        <w:t xml:space="preserve"> — Elbridge Colby, </w:t>
      </w:r>
      <w:r w:rsidRPr="00504CD4">
        <w:t>Robert M. Gates Senior Fellow at the Center for a New American Security</w:t>
      </w:r>
      <w:r>
        <w:t>, M</w:t>
      </w:r>
      <w:r w:rsidRPr="00DE1697">
        <w:t>ember of the Council on Foreign Relations and the International</w:t>
      </w:r>
      <w:r>
        <w:t xml:space="preserve"> Institute of Strategic Studies, formerly served as a Policy A</w:t>
      </w:r>
      <w:r w:rsidRPr="00177C06">
        <w:t>dvisor to the Secretary of Defense’s Representative for the new Strategi</w:t>
      </w:r>
      <w:r>
        <w:t>c Arms Reduction Treaty, as an Expert A</w:t>
      </w:r>
      <w:r w:rsidRPr="00177C06">
        <w:t>dvisor to the Congressional Strategic Posture Commission, as a staff member on the President’s Commission on the Intelligence Capabilities of the U.S. Regarding WMD, with the Coalition Provisional Authority in Iraq</w:t>
      </w:r>
      <w:r>
        <w:t xml:space="preserve">, and with the State Department, </w:t>
      </w:r>
      <w:r w:rsidRPr="00616F4B">
        <w:t>recipient of the Exceptional Public Service Award from the Office of the Secretary of Defense and of the Superior and Meritorious Honor Award</w:t>
      </w:r>
      <w:r>
        <w:t xml:space="preserve">s from the Department of State, holds a J.D. from Yale Law School, and Walter Slocombe, </w:t>
      </w:r>
      <w:r w:rsidRPr="00BE7ABD">
        <w:t xml:space="preserve">Senior Counsel </w:t>
      </w:r>
      <w:r>
        <w:t xml:space="preserve">at Caplin &amp; Drysdale—a law firm, former </w:t>
      </w:r>
      <w:r w:rsidRPr="00BE7ABD">
        <w:t xml:space="preserve">Under </w:t>
      </w:r>
      <w:r>
        <w:t xml:space="preserve">Secretary of Defense for Policy, former </w:t>
      </w:r>
      <w:r w:rsidRPr="00BE7ABD">
        <w:t xml:space="preserve">Senior Advisor for National Defense in the Coalition </w:t>
      </w:r>
      <w:r>
        <w:t xml:space="preserve">Provisional Authority for Iraq, former Member of </w:t>
      </w:r>
      <w:r w:rsidRPr="00BE7ABD">
        <w:t>the Commission on the Intelligence Capabilities of the United States Regarding Weapons of Mass Destruction</w:t>
      </w:r>
      <w:r>
        <w:t xml:space="preserve">, holds a J.D. from Harvard Law School, 2016 (“U.S. ‘Ambiguity’ on Taiwan Is Dangerous,” </w:t>
      </w:r>
      <w:r>
        <w:rPr>
          <w:i/>
        </w:rPr>
        <w:t>Wall Street Journal</w:t>
      </w:r>
      <w:r>
        <w:t>, May 23</w:t>
      </w:r>
      <w:r w:rsidRPr="00F5715D">
        <w:rPr>
          <w:vertAlign w:val="superscript"/>
        </w:rPr>
        <w:t>rd</w:t>
      </w:r>
      <w:r>
        <w:t xml:space="preserve">, Available Online at </w:t>
      </w:r>
      <w:hyperlink r:id="rId50" w:history="1">
        <w:r w:rsidRPr="00A12EFE">
          <w:rPr>
            <w:rStyle w:val="Hyperlink"/>
          </w:rPr>
          <w:t>http://www.wsj.com/articles/u-s-ambiguity-on-taiwan-is-dangerous-1464022837</w:t>
        </w:r>
      </w:hyperlink>
      <w:r>
        <w:t>, Accessed 06-28-2016)</w:t>
      </w:r>
    </w:p>
    <w:p w14:paraId="7F546D03" w14:textId="77777777" w:rsidR="008534A5" w:rsidRDefault="008534A5" w:rsidP="008534A5">
      <w:r w:rsidRPr="006C6211">
        <w:rPr>
          <w:rStyle w:val="StyleUnderline"/>
        </w:rPr>
        <w:t xml:space="preserve">If China were to attack Taiwan, would American forces come to the island’s defense? It is hard to know because </w:t>
      </w:r>
      <w:r w:rsidRPr="00E50296">
        <w:rPr>
          <w:rStyle w:val="StyleUnderline"/>
          <w:highlight w:val="yellow"/>
        </w:rPr>
        <w:t>the U.S. maintains a policy of “</w:t>
      </w:r>
      <w:r w:rsidRPr="00E50296">
        <w:rPr>
          <w:rStyle w:val="Emphasis"/>
          <w:highlight w:val="yellow"/>
        </w:rPr>
        <w:t>strategic ambiguity</w:t>
      </w:r>
      <w:r w:rsidRPr="00E50296">
        <w:rPr>
          <w:rStyle w:val="StyleUnderline"/>
          <w:highlight w:val="yellow"/>
        </w:rPr>
        <w:t>”</w:t>
      </w:r>
      <w:r w:rsidRPr="006C6211">
        <w:rPr>
          <w:rStyle w:val="StyleUnderline"/>
        </w:rPr>
        <w:t xml:space="preserve"> concerning how it would respond. </w:t>
      </w:r>
      <w:r w:rsidRPr="00E50296">
        <w:rPr>
          <w:rStyle w:val="StyleUnderline"/>
          <w:highlight w:val="yellow"/>
        </w:rPr>
        <w:t>It’s time for that to change</w:t>
      </w:r>
      <w:r>
        <w:t>.</w:t>
      </w:r>
    </w:p>
    <w:p w14:paraId="64E70EFD" w14:textId="77777777" w:rsidR="008534A5" w:rsidRDefault="008534A5" w:rsidP="008534A5">
      <w:r w:rsidRPr="00EE5792">
        <w:rPr>
          <w:rStyle w:val="StyleUnderline"/>
          <w:highlight w:val="yellow"/>
        </w:rPr>
        <w:t>The T</w:t>
      </w:r>
      <w:r>
        <w:t xml:space="preserve">aiwan </w:t>
      </w:r>
      <w:r w:rsidRPr="00EE5792">
        <w:rPr>
          <w:rStyle w:val="StyleUnderline"/>
          <w:highlight w:val="yellow"/>
        </w:rPr>
        <w:t>R</w:t>
      </w:r>
      <w:r>
        <w:t xml:space="preserve">elations </w:t>
      </w:r>
      <w:r w:rsidRPr="00EE5792">
        <w:rPr>
          <w:rStyle w:val="StyleUnderline"/>
          <w:highlight w:val="yellow"/>
        </w:rPr>
        <w:t>A</w:t>
      </w:r>
      <w:r>
        <w:t xml:space="preserve">ct of 1979 </w:t>
      </w:r>
      <w:r w:rsidRPr="00EE5792">
        <w:rPr>
          <w:rStyle w:val="StyleUnderline"/>
          <w:highlight w:val="yellow"/>
        </w:rPr>
        <w:t>states only that the U.S. would regard</w:t>
      </w:r>
      <w:r w:rsidRPr="006C6211">
        <w:rPr>
          <w:rStyle w:val="StyleUnderline"/>
        </w:rPr>
        <w:t xml:space="preserve"> such </w:t>
      </w:r>
      <w:r w:rsidRPr="00EE5792">
        <w:rPr>
          <w:rStyle w:val="StyleUnderline"/>
          <w:highlight w:val="yellow"/>
        </w:rPr>
        <w:t>an attack as of “grave concern,”</w:t>
      </w:r>
      <w:r w:rsidRPr="006C6211">
        <w:rPr>
          <w:rStyle w:val="StyleUnderline"/>
        </w:rPr>
        <w:t xml:space="preserve"> and only commits the U.S. to maintaining the ability to defend the island. </w:t>
      </w:r>
      <w:r w:rsidRPr="00EE5792">
        <w:rPr>
          <w:rStyle w:val="StyleUnderline"/>
          <w:highlight w:val="yellow"/>
        </w:rPr>
        <w:t>This is a much less firm commitment</w:t>
      </w:r>
      <w:r w:rsidRPr="006C6211">
        <w:rPr>
          <w:rStyle w:val="StyleUnderline"/>
        </w:rPr>
        <w:t xml:space="preserve"> than the U.S. offers in NATO and to allies Japan and South Korea. But the U.S. stakes in defending a democratic Taiwan and maintaining the credibility of the overall U.S. alliance structure are no less significant</w:t>
      </w:r>
      <w:r>
        <w:t>.</w:t>
      </w:r>
    </w:p>
    <w:p w14:paraId="0F36E657" w14:textId="77777777" w:rsidR="008534A5" w:rsidRDefault="008534A5" w:rsidP="008534A5">
      <w:r w:rsidRPr="006C6211">
        <w:rPr>
          <w:rStyle w:val="StyleUnderline"/>
        </w:rPr>
        <w:t>The benefits of this approach long outweighed its risks</w:t>
      </w:r>
      <w:r>
        <w:t>. It preserved flexibility, was less offensive to Beijing and signaled to Taipei the need to tread gingerly on sovereignty issues. Beijing meanwhile appeared content to try honey rather than vinegar in coaxing Taiwan toward unification.</w:t>
      </w:r>
    </w:p>
    <w:p w14:paraId="482F56B2" w14:textId="77777777" w:rsidR="008534A5" w:rsidRDefault="008534A5" w:rsidP="008534A5">
      <w:r>
        <w:t>Moreover, China lacked the military capabilities to subjugate Taiwan. The U.S. was so dominant militarily that Beijing’s only plausible course was to tolerate the status quo.</w:t>
      </w:r>
    </w:p>
    <w:p w14:paraId="5B1DC241" w14:textId="77777777" w:rsidR="008534A5" w:rsidRDefault="008534A5" w:rsidP="008534A5">
      <w:r w:rsidRPr="006C6211">
        <w:rPr>
          <w:rStyle w:val="StyleUnderline"/>
        </w:rPr>
        <w:t>But this calculus no longer obtains. The military balance is shifting in Beijing’s favor. Sources as diverse as Taiwan’s government and the RAND Corporation have publicly judged that within a few short years any U.S. defense of the island will be extremely demanding. Blocking a Chinese assault will still be possible for the U.S., but it will be harder, riskier and more costly than before</w:t>
      </w:r>
      <w:r>
        <w:t>.</w:t>
      </w:r>
    </w:p>
    <w:p w14:paraId="1FB21E6B" w14:textId="77777777" w:rsidR="008534A5" w:rsidRDefault="008534A5" w:rsidP="008534A5">
      <w:r w:rsidRPr="006C6211">
        <w:rPr>
          <w:rStyle w:val="StyleUnderline"/>
        </w:rPr>
        <w:t xml:space="preserve">This means that </w:t>
      </w:r>
      <w:r w:rsidRPr="00EE5792">
        <w:rPr>
          <w:rStyle w:val="StyleUnderline"/>
          <w:highlight w:val="yellow"/>
        </w:rPr>
        <w:t>the situation is changing from one in which Beijing would have been foolhardy to attack Taiwan to one in which it may seem</w:t>
      </w:r>
      <w:r w:rsidRPr="006C6211">
        <w:rPr>
          <w:rStyle w:val="StyleUnderline"/>
        </w:rPr>
        <w:t xml:space="preserve"> </w:t>
      </w:r>
      <w:r w:rsidRPr="00EE3C4D">
        <w:rPr>
          <w:rStyle w:val="Emphasis"/>
        </w:rPr>
        <w:t xml:space="preserve">an </w:t>
      </w:r>
      <w:r w:rsidRPr="00EE3C4D">
        <w:rPr>
          <w:rStyle w:val="Emphasis"/>
          <w:highlight w:val="yellow"/>
        </w:rPr>
        <w:t>increasingly viable</w:t>
      </w:r>
      <w:r w:rsidRPr="00EE3C4D">
        <w:rPr>
          <w:rStyle w:val="Emphasis"/>
        </w:rPr>
        <w:t xml:space="preserve"> option</w:t>
      </w:r>
      <w:r w:rsidRPr="006C6211">
        <w:rPr>
          <w:rStyle w:val="StyleUnderline"/>
        </w:rPr>
        <w:t>. Beijing may even deem it necessary to keep alive its ambition of uniting the island with the mainland</w:t>
      </w:r>
      <w:r>
        <w:t>.</w:t>
      </w:r>
    </w:p>
    <w:p w14:paraId="0F45AA71" w14:textId="77777777" w:rsidR="008534A5" w:rsidRDefault="008534A5" w:rsidP="008534A5">
      <w:r>
        <w:t>Polls show that Taiwan’s residents overwhelmingly prefer the status quo or independence, and fewer identify as Chinese as time goes on. Given that there are already substantial economic links with the mainland, why should Beijing expect support for unification to grow suddenly, particularly in light of China’s turn away from liberalization under Xi Jinping and the discouraging example of Hong Kong?</w:t>
      </w:r>
    </w:p>
    <w:p w14:paraId="7EA87408" w14:textId="77777777" w:rsidR="008534A5" w:rsidRDefault="008534A5" w:rsidP="008534A5">
      <w:r>
        <w:t xml:space="preserve">Thus, </w:t>
      </w:r>
      <w:r w:rsidRPr="003D1D52">
        <w:rPr>
          <w:rStyle w:val="StyleUnderline"/>
        </w:rPr>
        <w:t>sooner or later, China may decide that Taiwan is very unlikely to simply fall into its lap—and will be increasingly tempted to turn to coercion</w:t>
      </w:r>
      <w:r>
        <w:t>.</w:t>
      </w:r>
    </w:p>
    <w:p w14:paraId="1F7865F2" w14:textId="77777777" w:rsidR="008534A5" w:rsidRDefault="008534A5" w:rsidP="008534A5">
      <w:r w:rsidRPr="003D1D52">
        <w:rPr>
          <w:rStyle w:val="StyleUnderline"/>
        </w:rPr>
        <w:t xml:space="preserve">This emerging situation is particularly dangerous because </w:t>
      </w:r>
      <w:r w:rsidRPr="00EE5792">
        <w:rPr>
          <w:rStyle w:val="StyleUnderline"/>
          <w:highlight w:val="yellow"/>
        </w:rPr>
        <w:t>ambiguity can heighten the likelihood of war when military strength becomes more evenly balanced. History is replete with examples</w:t>
      </w:r>
      <w:r w:rsidRPr="003D1D52">
        <w:rPr>
          <w:rStyle w:val="StyleUnderline"/>
        </w:rPr>
        <w:t xml:space="preserve"> of countries starting wars, even against much stronger powers, based on the belief that their strength or resolve over some issue was greater than that of their foes, and that their opponents wouldn’t fight at all or hard enough. Thus Kim Il Sung invaded South Korea in 1950, with Soviet and Chinese support, believing the U.S. wouldn’t come to the South’s defense</w:t>
      </w:r>
      <w:r>
        <w:t>.</w:t>
      </w:r>
    </w:p>
    <w:p w14:paraId="68EBC54F" w14:textId="77777777" w:rsidR="008534A5" w:rsidRDefault="008534A5" w:rsidP="008534A5">
      <w:r w:rsidRPr="00EE5792">
        <w:rPr>
          <w:rStyle w:val="StyleUnderline"/>
          <w:highlight w:val="yellow"/>
        </w:rPr>
        <w:t>Beijing could make a</w:t>
      </w:r>
      <w:r w:rsidRPr="003D1D52">
        <w:rPr>
          <w:rStyle w:val="StyleUnderline"/>
        </w:rPr>
        <w:t xml:space="preserve"> similar </w:t>
      </w:r>
      <w:r w:rsidRPr="00EE5792">
        <w:rPr>
          <w:rStyle w:val="StyleUnderline"/>
          <w:highlight w:val="yellow"/>
        </w:rPr>
        <w:t>miscalculation about U.S. resolve over Taiwan</w:t>
      </w:r>
      <w:r w:rsidRPr="003D1D52">
        <w:rPr>
          <w:rStyle w:val="StyleUnderline"/>
        </w:rPr>
        <w:t>. It might well assess U.S. ambiguity as indicating that, confronted with a tough and costly fight over Taiwan, the U.S. would decide not to go to war or not to fight hard enough to prevent Beijing from achieving its core goals</w:t>
      </w:r>
      <w:r>
        <w:t>.</w:t>
      </w:r>
    </w:p>
    <w:p w14:paraId="37FD6415" w14:textId="77777777" w:rsidR="008534A5" w:rsidRDefault="008534A5" w:rsidP="008534A5">
      <w:r w:rsidRPr="003D1D52">
        <w:rPr>
          <w:rStyle w:val="StyleUnderline"/>
        </w:rPr>
        <w:t xml:space="preserve">This perilous situation will only grow worse as China gets stronger. </w:t>
      </w:r>
      <w:r w:rsidRPr="008D528A">
        <w:rPr>
          <w:rStyle w:val="StyleUnderline"/>
          <w:highlight w:val="yellow"/>
        </w:rPr>
        <w:t xml:space="preserve">For the sake of deterrence and stability, it is essential that Beijing understand that using force would mean </w:t>
      </w:r>
      <w:r w:rsidRPr="008D528A">
        <w:rPr>
          <w:rStyle w:val="Emphasis"/>
          <w:highlight w:val="yellow"/>
        </w:rPr>
        <w:t>a stout U.S. intervention</w:t>
      </w:r>
      <w:r>
        <w:t>.</w:t>
      </w:r>
    </w:p>
    <w:p w14:paraId="0EF54130" w14:textId="77777777" w:rsidR="008534A5" w:rsidRDefault="008534A5" w:rsidP="008534A5">
      <w:r w:rsidRPr="003D1D52">
        <w:rPr>
          <w:rStyle w:val="StyleUnderline"/>
        </w:rPr>
        <w:t xml:space="preserve">To contribute to this deterrent, </w:t>
      </w:r>
      <w:r w:rsidRPr="008D528A">
        <w:rPr>
          <w:rStyle w:val="StyleUnderline"/>
          <w:highlight w:val="yellow"/>
        </w:rPr>
        <w:t>the U.S. should</w:t>
      </w:r>
      <w:r>
        <w:t xml:space="preserve"> pursue two paths. First, it should </w:t>
      </w:r>
      <w:r w:rsidRPr="008D528A">
        <w:rPr>
          <w:rStyle w:val="StyleUnderline"/>
          <w:highlight w:val="yellow"/>
        </w:rPr>
        <w:t>reinforce its military capability to defend Taiwan</w:t>
      </w:r>
      <w:r w:rsidRPr="003D1D52">
        <w:rPr>
          <w:rStyle w:val="StyleUnderline"/>
        </w:rPr>
        <w:t>, impose costs on China and lessen the costs and risks to itself of doing so</w:t>
      </w:r>
      <w:r>
        <w:t>.</w:t>
      </w:r>
    </w:p>
    <w:p w14:paraId="71D293D2" w14:textId="77777777" w:rsidR="008534A5" w:rsidRDefault="008534A5" w:rsidP="008534A5">
      <w:r>
        <w:t xml:space="preserve">Second, </w:t>
      </w:r>
      <w:r w:rsidRPr="008D528A">
        <w:rPr>
          <w:rStyle w:val="StyleUnderline"/>
          <w:highlight w:val="yellow"/>
        </w:rPr>
        <w:t>Washington should</w:t>
      </w:r>
      <w:r w:rsidRPr="003D1D52">
        <w:rPr>
          <w:rStyle w:val="StyleUnderline"/>
        </w:rPr>
        <w:t xml:space="preserve"> bolster the credibility of its “no use of force” policy by making clearer the conditions under which it would fight. In particular, it should </w:t>
      </w:r>
      <w:r w:rsidRPr="00EE3C4D">
        <w:rPr>
          <w:rStyle w:val="Emphasis"/>
          <w:highlight w:val="yellow"/>
        </w:rPr>
        <w:t>openly</w:t>
      </w:r>
      <w:r w:rsidRPr="00EE3C4D">
        <w:rPr>
          <w:rStyle w:val="Emphasis"/>
        </w:rPr>
        <w:t xml:space="preserve"> and forthrightly </w:t>
      </w:r>
      <w:r w:rsidRPr="00EE3C4D">
        <w:rPr>
          <w:rStyle w:val="Emphasis"/>
          <w:highlight w:val="yellow"/>
        </w:rPr>
        <w:t>specify</w:t>
      </w:r>
      <w:r w:rsidRPr="008D528A">
        <w:rPr>
          <w:rStyle w:val="StyleUnderline"/>
          <w:highlight w:val="yellow"/>
        </w:rPr>
        <w:t xml:space="preserve"> that the U.S. would defend Taiwan against unprovoked Chinese aggression. Clarifying</w:t>
      </w:r>
      <w:r w:rsidRPr="003D1D52">
        <w:rPr>
          <w:rStyle w:val="StyleUnderline"/>
        </w:rPr>
        <w:t xml:space="preserve"> these circumstances </w:t>
      </w:r>
      <w:r w:rsidRPr="008D528A">
        <w:rPr>
          <w:rStyle w:val="StyleUnderline"/>
          <w:highlight w:val="yellow"/>
        </w:rPr>
        <w:t>would reduce the risk that Beijing would think it can assault Taiwan without triggering a serious U.S. defense</w:t>
      </w:r>
      <w:r w:rsidRPr="003D1D52">
        <w:rPr>
          <w:rStyle w:val="StyleUnderline"/>
        </w:rPr>
        <w:t xml:space="preserve"> of the island</w:t>
      </w:r>
      <w:r>
        <w:t>.</w:t>
      </w:r>
    </w:p>
    <w:p w14:paraId="367DC0C6" w14:textId="77777777" w:rsidR="008534A5" w:rsidRDefault="008534A5" w:rsidP="008534A5">
      <w:r w:rsidRPr="002F76F9">
        <w:rPr>
          <w:rStyle w:val="StyleUnderline"/>
        </w:rPr>
        <w:t>Washington should also press Taipei to upgrade its own defenses and to avoid actions that could justifiably be seen as unreasonable. The most prominent element of this must be political restraint and coordination with Washington by Taipei</w:t>
      </w:r>
      <w:r>
        <w:t>.</w:t>
      </w:r>
    </w:p>
    <w:p w14:paraId="11592B8C" w14:textId="77777777" w:rsidR="008534A5" w:rsidRDefault="008534A5" w:rsidP="008534A5">
      <w:r w:rsidRPr="002F76F9">
        <w:rPr>
          <w:rStyle w:val="StyleUnderline"/>
        </w:rPr>
        <w:t>At the same time, it is unreasonable for the people of Taiwan to expect Americans to be more vigorous in their defense than they are</w:t>
      </w:r>
      <w:r>
        <w:t xml:space="preserve">. As annual Chinese defense spending has ballooned in recent years, Taiwan’s has merely inched to $11 billion from $10 billion. </w:t>
      </w:r>
      <w:r w:rsidRPr="002F76F9">
        <w:rPr>
          <w:rStyle w:val="StyleUnderline"/>
        </w:rPr>
        <w:t>Taiwan should commit to spending at least 2.5% of its GDP on defense</w:t>
      </w:r>
      <w:r>
        <w:t xml:space="preserve"> (which is what South Korea spends in the face of a far less capable North Korea), </w:t>
      </w:r>
      <w:r w:rsidRPr="002F76F9">
        <w:rPr>
          <w:rStyle w:val="StyleUnderline"/>
        </w:rPr>
        <w:t>up from about 2% today, and should shift its own defense investments from “shiny objects” like F-16s toward capabilities more closely tied to repelling a Chinese attack, such as anti-ship and anti-air systems, mines and special forces</w:t>
      </w:r>
      <w:r>
        <w:t>.</w:t>
      </w:r>
    </w:p>
    <w:p w14:paraId="24E85581" w14:textId="77777777" w:rsidR="008534A5" w:rsidRDefault="008534A5" w:rsidP="008534A5">
      <w:r w:rsidRPr="002F76F9">
        <w:rPr>
          <w:rStyle w:val="StyleUnderline"/>
        </w:rPr>
        <w:t xml:space="preserve">Clarifying U.S. commitments to Taiwan would be uncomfortable, but </w:t>
      </w:r>
      <w:r w:rsidRPr="00EE3C4D">
        <w:rPr>
          <w:rStyle w:val="StyleUnderline"/>
          <w:highlight w:val="yellow"/>
        </w:rPr>
        <w:t>continued ambiguity risks China thinking that the gains from starting a war are worth the candle</w:t>
      </w:r>
      <w:r w:rsidRPr="002F76F9">
        <w:rPr>
          <w:rStyle w:val="StyleUnderline"/>
        </w:rPr>
        <w:t xml:space="preserve">, and America either balking at the moment of crisis or fighting a war it might very well have deterred. </w:t>
      </w:r>
      <w:r w:rsidRPr="008D528A">
        <w:rPr>
          <w:rStyle w:val="StyleUnderline"/>
          <w:highlight w:val="yellow"/>
        </w:rPr>
        <w:t>Clarity would be</w:t>
      </w:r>
      <w:r w:rsidRPr="002F76F9">
        <w:rPr>
          <w:rStyle w:val="StyleUnderline"/>
        </w:rPr>
        <w:t xml:space="preserve"> controversial but </w:t>
      </w:r>
      <w:r w:rsidRPr="008D528A">
        <w:rPr>
          <w:rStyle w:val="StyleUnderline"/>
          <w:highlight w:val="yellow"/>
        </w:rPr>
        <w:t>safer</w:t>
      </w:r>
      <w:r>
        <w:t>.</w:t>
      </w:r>
    </w:p>
    <w:p w14:paraId="0024FFD2" w14:textId="77777777" w:rsidR="008534A5" w:rsidRDefault="008534A5" w:rsidP="008534A5"/>
    <w:p w14:paraId="2676D97B" w14:textId="454B7FCB" w:rsidR="008534A5" w:rsidRDefault="00024BA4" w:rsidP="008534A5">
      <w:pPr>
        <w:pStyle w:val="Heading3"/>
      </w:pPr>
      <w:r>
        <w:t>Solves Negotiations</w:t>
      </w:r>
    </w:p>
    <w:p w14:paraId="38821462" w14:textId="77777777" w:rsidR="008534A5" w:rsidRPr="000A5D0E" w:rsidRDefault="008534A5" w:rsidP="008534A5">
      <w:pPr>
        <w:pStyle w:val="Heading4"/>
        <w:rPr>
          <w:u w:val="single"/>
        </w:rPr>
      </w:pPr>
      <w:r>
        <w:t xml:space="preserve">The counterplan prevents </w:t>
      </w:r>
      <w:r w:rsidRPr="000A5D0E">
        <w:rPr>
          <w:u w:val="single"/>
        </w:rPr>
        <w:t>miscalculation</w:t>
      </w:r>
      <w:r>
        <w:t xml:space="preserve"> and spurs </w:t>
      </w:r>
      <w:r w:rsidRPr="000A5D0E">
        <w:rPr>
          <w:u w:val="single"/>
        </w:rPr>
        <w:t>cross-strait negotiations</w:t>
      </w:r>
      <w:r>
        <w:t xml:space="preserve">. </w:t>
      </w:r>
    </w:p>
    <w:p w14:paraId="7154CD83" w14:textId="77777777" w:rsidR="008534A5" w:rsidRDefault="008534A5" w:rsidP="008534A5">
      <w:r w:rsidRPr="00453B53">
        <w:rPr>
          <w:rStyle w:val="Style13ptBold"/>
        </w:rPr>
        <w:t>Cole 1</w:t>
      </w:r>
      <w:r>
        <w:rPr>
          <w:rStyle w:val="Style13ptBold"/>
        </w:rPr>
        <w:t>2</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2012 (“</w:t>
      </w:r>
      <w:r w:rsidRPr="00DE0726">
        <w:t>Time To End U.S. 'Ambiguity'</w:t>
      </w:r>
      <w:r>
        <w:t xml:space="preserve"> on Taiwan,” </w:t>
      </w:r>
      <w:r>
        <w:rPr>
          <w:i/>
        </w:rPr>
        <w:t>The Diplomat</w:t>
      </w:r>
      <w:r>
        <w:t>, July 6</w:t>
      </w:r>
      <w:r w:rsidRPr="00DE0726">
        <w:rPr>
          <w:vertAlign w:val="superscript"/>
        </w:rPr>
        <w:t>th</w:t>
      </w:r>
      <w:r>
        <w:t xml:space="preserve">, Available Online at </w:t>
      </w:r>
      <w:r w:rsidRPr="00DE0726">
        <w:t>http://thediplomat.com/2012/07/time-to-end-u-s-ambiguity-on-taiwan/</w:t>
      </w:r>
      <w:r>
        <w:t>, Accessed 06-28-2016)</w:t>
      </w:r>
    </w:p>
    <w:p w14:paraId="5D5D1998" w14:textId="77777777" w:rsidR="008534A5" w:rsidRDefault="008534A5" w:rsidP="008534A5">
      <w:r w:rsidRPr="005A26FC">
        <w:rPr>
          <w:rStyle w:val="StyleUnderline"/>
          <w:highlight w:val="yellow"/>
        </w:rPr>
        <w:t xml:space="preserve">The </w:t>
      </w:r>
      <w:r w:rsidRPr="005A26FC">
        <w:rPr>
          <w:rStyle w:val="Emphasis"/>
          <w:highlight w:val="yellow"/>
        </w:rPr>
        <w:t>best way</w:t>
      </w:r>
      <w:r w:rsidRPr="005A26FC">
        <w:rPr>
          <w:rStyle w:val="StyleUnderline"/>
          <w:highlight w:val="yellow"/>
        </w:rPr>
        <w:t xml:space="preserve"> to avoid war over Taiwan</w:t>
      </w:r>
      <w:r w:rsidRPr="005724CD">
        <w:rPr>
          <w:rStyle w:val="StyleUnderline"/>
        </w:rPr>
        <w:t xml:space="preserve"> and to ensure that U.S. forces are not wrong-footed should such a scenario unfold</w:t>
      </w:r>
      <w:r>
        <w:t xml:space="preserve">, therefore, </w:t>
      </w:r>
      <w:r w:rsidRPr="005A26FC">
        <w:rPr>
          <w:rStyle w:val="StyleUnderline"/>
          <w:highlight w:val="yellow"/>
        </w:rPr>
        <w:t>is for Washington to</w:t>
      </w:r>
      <w:r w:rsidRPr="005724CD">
        <w:rPr>
          <w:rStyle w:val="StyleUnderline"/>
        </w:rPr>
        <w:t xml:space="preserve"> put an end to its strategic ambiguity and to </w:t>
      </w:r>
      <w:r w:rsidRPr="005A26FC">
        <w:rPr>
          <w:rStyle w:val="Emphasis"/>
          <w:highlight w:val="yellow"/>
        </w:rPr>
        <w:t>clearly state</w:t>
      </w:r>
      <w:r w:rsidRPr="005A26FC">
        <w:rPr>
          <w:rStyle w:val="StyleUnderline"/>
          <w:highlight w:val="yellow"/>
        </w:rPr>
        <w:t xml:space="preserve"> that it will defend Taiwan should China threaten force against it. By doing so, the U.S. would not only ensure that Beijing </w:t>
      </w:r>
      <w:r w:rsidRPr="005A26FC">
        <w:rPr>
          <w:rStyle w:val="Emphasis"/>
          <w:highlight w:val="yellow"/>
        </w:rPr>
        <w:t>does not miscalculate</w:t>
      </w:r>
      <w:r w:rsidRPr="005A26FC">
        <w:rPr>
          <w:rStyle w:val="StyleUnderline"/>
          <w:highlight w:val="yellow"/>
        </w:rPr>
        <w:t xml:space="preserve"> by believing it can use the military option on the cheap — thereby </w:t>
      </w:r>
      <w:r w:rsidRPr="005A26FC">
        <w:rPr>
          <w:rStyle w:val="Emphasis"/>
          <w:highlight w:val="yellow"/>
        </w:rPr>
        <w:t>lowering the probability of armed conflict</w:t>
      </w:r>
      <w:r w:rsidRPr="005A26FC">
        <w:rPr>
          <w:rStyle w:val="StyleUnderline"/>
          <w:highlight w:val="yellow"/>
        </w:rPr>
        <w:t xml:space="preserve"> — it would also provide Taipei with the backing it needs to negotiate with Beijing </w:t>
      </w:r>
      <w:r w:rsidRPr="000A5D0E">
        <w:rPr>
          <w:rStyle w:val="Emphasis"/>
          <w:highlight w:val="yellow"/>
        </w:rPr>
        <w:t>as an equal</w:t>
      </w:r>
      <w:r w:rsidRPr="005A26FC">
        <w:rPr>
          <w:rStyle w:val="StyleUnderline"/>
          <w:highlight w:val="yellow"/>
        </w:rPr>
        <w:t xml:space="preserve"> rather than a weaker party coerced into making political concessions</w:t>
      </w:r>
      <w:r w:rsidRPr="005724CD">
        <w:rPr>
          <w:rStyle w:val="StyleUnderline"/>
        </w:rPr>
        <w:t xml:space="preserve"> against the wishes of its population</w:t>
      </w:r>
      <w:r>
        <w:t>.</w:t>
      </w:r>
    </w:p>
    <w:p w14:paraId="64CB974D" w14:textId="77777777" w:rsidR="00714DEE" w:rsidRDefault="00714DEE" w:rsidP="008534A5"/>
    <w:p w14:paraId="30A379FB" w14:textId="77777777" w:rsidR="00714DEE" w:rsidRDefault="00714DEE" w:rsidP="00714DEE">
      <w:pPr>
        <w:pStyle w:val="Heading4"/>
      </w:pPr>
      <w:r>
        <w:t xml:space="preserve">The counterplan forces China to build </w:t>
      </w:r>
      <w:r w:rsidRPr="007D64BE">
        <w:rPr>
          <w:u w:val="single"/>
        </w:rPr>
        <w:t>positive relations</w:t>
      </w:r>
      <w:r>
        <w:t xml:space="preserve"> with Tsai.</w:t>
      </w:r>
    </w:p>
    <w:p w14:paraId="0A8B6163" w14:textId="77777777" w:rsidR="00714DEE" w:rsidRPr="00F341F0" w:rsidRDefault="00714DEE" w:rsidP="00714DEE">
      <w:r w:rsidRPr="00F341F0">
        <w:rPr>
          <w:rStyle w:val="Style13ptBold"/>
        </w:rPr>
        <w:t>Bosco 16</w:t>
      </w:r>
      <w:r>
        <w:t xml:space="preserve"> — </w:t>
      </w:r>
      <w:r w:rsidRPr="00F341F0">
        <w:t>Joseph A. Bosco</w:t>
      </w:r>
      <w:r>
        <w:t xml:space="preserve">, </w:t>
      </w:r>
      <w:r w:rsidRPr="00DF4096">
        <w:t xml:space="preserve">Senior Associate </w:t>
      </w:r>
      <w:r>
        <w:t>and</w:t>
      </w:r>
      <w:r w:rsidRPr="00DF4096">
        <w:t xml:space="preserve"> Sumitro Chair for Southeast Asia Studies</w:t>
      </w:r>
      <w:r>
        <w:t xml:space="preserve"> at the Center for Strategic and International Studies, former Senior Official in the </w:t>
      </w:r>
      <w:r w:rsidRPr="00870D10">
        <w:t>Office of the Secretary of Defense</w:t>
      </w:r>
      <w:r>
        <w:t xml:space="preserve">, former Graduate Seminar Instructor on </w:t>
      </w:r>
      <w:r w:rsidRPr="001F6A95">
        <w:t xml:space="preserve">China-Taiwan-U.S. relations in the Asian Studies Program at </w:t>
      </w:r>
      <w:r>
        <w:t>the School of Foreign Service at Georgetown University, former Senior F</w:t>
      </w:r>
      <w:r w:rsidRPr="001F6A95">
        <w:t>ellow in the Asia-Pacific Program at the Atlantic Council of the United States</w:t>
      </w:r>
      <w:r>
        <w:t>, holds a J.D. from Harvard Law School and an L.L.M. in International Law from Georgetown University, 2016 (“</w:t>
      </w:r>
      <w:r w:rsidRPr="00EB539B">
        <w:t>Tsai Ing-wen: H</w:t>
      </w:r>
      <w:r>
        <w:t xml:space="preserve">ardly Beijing’s Worst Nightmare,” </w:t>
      </w:r>
      <w:r>
        <w:rPr>
          <w:i/>
        </w:rPr>
        <w:t>The Diplomat</w:t>
      </w:r>
      <w:r>
        <w:t>, January 25</w:t>
      </w:r>
      <w:r w:rsidRPr="00F341F0">
        <w:rPr>
          <w:vertAlign w:val="superscript"/>
        </w:rPr>
        <w:t>th</w:t>
      </w:r>
      <w:r>
        <w:t xml:space="preserve">, Available Online at </w:t>
      </w:r>
      <w:hyperlink r:id="rId51" w:history="1">
        <w:r w:rsidRPr="00731117">
          <w:rPr>
            <w:rStyle w:val="Hyperlink"/>
          </w:rPr>
          <w:t>http://thediplomat.com/2016/01/tsai-ing-wen-hardly-beijings-worst-nightmare/</w:t>
        </w:r>
      </w:hyperlink>
      <w:r>
        <w:t>, Accessed 07-10-2016)</w:t>
      </w:r>
    </w:p>
    <w:p w14:paraId="2023C638" w14:textId="77777777" w:rsidR="00714DEE" w:rsidRDefault="00714DEE" w:rsidP="00714DEE">
      <w:r>
        <w:t xml:space="preserve">As for the third entity in the three-party relationship, </w:t>
      </w:r>
      <w:r w:rsidRPr="00832F9D">
        <w:rPr>
          <w:rStyle w:val="StyleUnderline"/>
          <w:highlight w:val="yellow"/>
        </w:rPr>
        <w:t>the U</w:t>
      </w:r>
      <w:r>
        <w:t xml:space="preserve">nited </w:t>
      </w:r>
      <w:r w:rsidRPr="00832F9D">
        <w:rPr>
          <w:rStyle w:val="StyleUnderline"/>
          <w:highlight w:val="yellow"/>
        </w:rPr>
        <w:t>S</w:t>
      </w:r>
      <w:r>
        <w:t xml:space="preserve">tates, it </w:t>
      </w:r>
      <w:r w:rsidRPr="00832F9D">
        <w:rPr>
          <w:rStyle w:val="StyleUnderline"/>
          <w:highlight w:val="yellow"/>
        </w:rPr>
        <w:t>will</w:t>
      </w:r>
      <w:r w:rsidRPr="00CF4D11">
        <w:rPr>
          <w:rStyle w:val="StyleUnderline"/>
        </w:rPr>
        <w:t xml:space="preserve"> obviously </w:t>
      </w:r>
      <w:r w:rsidRPr="00832F9D">
        <w:rPr>
          <w:rStyle w:val="StyleUnderline"/>
          <w:highlight w:val="yellow"/>
        </w:rPr>
        <w:t>welcome</w:t>
      </w:r>
      <w:r w:rsidRPr="00CF4D11">
        <w:rPr>
          <w:rStyle w:val="StyleUnderline"/>
        </w:rPr>
        <w:t xml:space="preserve"> any </w:t>
      </w:r>
      <w:r w:rsidRPr="00832F9D">
        <w:rPr>
          <w:rStyle w:val="StyleUnderline"/>
          <w:highlight w:val="yellow"/>
        </w:rPr>
        <w:t>progress</w:t>
      </w:r>
      <w:r w:rsidRPr="00CF4D11">
        <w:rPr>
          <w:rStyle w:val="StyleUnderline"/>
        </w:rPr>
        <w:t xml:space="preserve"> the other two make </w:t>
      </w:r>
      <w:r w:rsidRPr="00832F9D">
        <w:rPr>
          <w:rStyle w:val="StyleUnderline"/>
          <w:highlight w:val="yellow"/>
        </w:rPr>
        <w:t>in</w:t>
      </w:r>
      <w:r w:rsidRPr="00CF4D11">
        <w:rPr>
          <w:rStyle w:val="StyleUnderline"/>
        </w:rPr>
        <w:t xml:space="preserve"> promoting </w:t>
      </w:r>
      <w:r w:rsidRPr="00832F9D">
        <w:rPr>
          <w:rStyle w:val="StyleUnderline"/>
          <w:highlight w:val="yellow"/>
        </w:rPr>
        <w:t>Cross-Strait peace</w:t>
      </w:r>
      <w:r w:rsidRPr="00CF4D11">
        <w:rPr>
          <w:rStyle w:val="StyleUnderline"/>
        </w:rPr>
        <w:t xml:space="preserve"> and stability. But, </w:t>
      </w:r>
      <w:r w:rsidRPr="00832F9D">
        <w:rPr>
          <w:rStyle w:val="StyleUnderline"/>
          <w:highlight w:val="yellow"/>
        </w:rPr>
        <w:t xml:space="preserve">to enhance that prospect, it should </w:t>
      </w:r>
      <w:r w:rsidRPr="00832F9D">
        <w:rPr>
          <w:rStyle w:val="Emphasis"/>
          <w:highlight w:val="yellow"/>
        </w:rPr>
        <w:t>remove any ambiguity about its commitment</w:t>
      </w:r>
      <w:r w:rsidRPr="00832F9D">
        <w:rPr>
          <w:rStyle w:val="StyleUnderline"/>
          <w:highlight w:val="yellow"/>
        </w:rPr>
        <w:t xml:space="preserve"> to Taiwan</w:t>
      </w:r>
      <w:r w:rsidRPr="00CF4D11">
        <w:rPr>
          <w:rStyle w:val="StyleUnderline"/>
        </w:rPr>
        <w:t xml:space="preserve">’s democratic security </w:t>
      </w:r>
      <w:r w:rsidRPr="00832F9D">
        <w:rPr>
          <w:rStyle w:val="StyleUnderline"/>
          <w:highlight w:val="yellow"/>
        </w:rPr>
        <w:t>so hardliners in China will see the futility of threats and coercion</w:t>
      </w:r>
      <w:r w:rsidRPr="00CF4D11">
        <w:rPr>
          <w:rStyle w:val="StyleUnderline"/>
        </w:rPr>
        <w:t xml:space="preserve"> against Taiwan </w:t>
      </w:r>
      <w:r w:rsidRPr="00832F9D">
        <w:rPr>
          <w:rStyle w:val="StyleUnderline"/>
          <w:highlight w:val="yellow"/>
        </w:rPr>
        <w:t xml:space="preserve">and concentrate on </w:t>
      </w:r>
      <w:r w:rsidRPr="00832F9D">
        <w:rPr>
          <w:rStyle w:val="Emphasis"/>
          <w:highlight w:val="yellow"/>
        </w:rPr>
        <w:t>building positive relations</w:t>
      </w:r>
      <w:r w:rsidRPr="00832F9D">
        <w:rPr>
          <w:rStyle w:val="StyleUnderline"/>
          <w:highlight w:val="yellow"/>
        </w:rPr>
        <w:t xml:space="preserve"> with the</w:t>
      </w:r>
      <w:r w:rsidRPr="00CF4D11">
        <w:rPr>
          <w:rStyle w:val="StyleUnderline"/>
        </w:rPr>
        <w:t xml:space="preserve"> capable and optimistic </w:t>
      </w:r>
      <w:r w:rsidRPr="00832F9D">
        <w:rPr>
          <w:rStyle w:val="StyleUnderline"/>
          <w:highlight w:val="yellow"/>
        </w:rPr>
        <w:t>new president</w:t>
      </w:r>
      <w:r>
        <w:t>.</w:t>
      </w:r>
    </w:p>
    <w:p w14:paraId="57ABB190" w14:textId="77777777" w:rsidR="008534A5" w:rsidRDefault="008534A5" w:rsidP="008534A5"/>
    <w:p w14:paraId="70C7B6E1" w14:textId="73E88AEC" w:rsidR="008534A5" w:rsidRDefault="00714DEE" w:rsidP="008534A5">
      <w:pPr>
        <w:pStyle w:val="Heading4"/>
      </w:pPr>
      <w:r>
        <w:t>This</w:t>
      </w:r>
      <w:r w:rsidR="008534A5">
        <w:t xml:space="preserve"> </w:t>
      </w:r>
      <w:r w:rsidR="008534A5" w:rsidRPr="000C5BB1">
        <w:rPr>
          <w:u w:val="single"/>
        </w:rPr>
        <w:t>buys time</w:t>
      </w:r>
      <w:r w:rsidR="008534A5">
        <w:t xml:space="preserve"> for peaceful resolution — deterrence solves the case and avoids the disad(s). </w:t>
      </w:r>
    </w:p>
    <w:p w14:paraId="38BFC036" w14:textId="77777777" w:rsidR="008534A5" w:rsidRDefault="008534A5" w:rsidP="008534A5">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2F3DB5CE" w14:textId="77777777" w:rsidR="008534A5" w:rsidRDefault="008534A5" w:rsidP="008534A5">
      <w:r w:rsidRPr="000C5BB1">
        <w:rPr>
          <w:rStyle w:val="StyleUnderline"/>
          <w:highlight w:val="yellow"/>
        </w:rPr>
        <w:t>Opposing</w:t>
      </w:r>
      <w:r w:rsidRPr="00C3548B">
        <w:rPr>
          <w:rStyle w:val="StyleUnderline"/>
        </w:rPr>
        <w:t xml:space="preserve"> authoritarian </w:t>
      </w:r>
      <w:r w:rsidRPr="000C5BB1">
        <w:rPr>
          <w:rStyle w:val="StyleUnderline"/>
          <w:highlight w:val="yellow"/>
        </w:rPr>
        <w:t>China’s designs on Taiwan</w:t>
      </w:r>
      <w:r w:rsidRPr="00C3548B">
        <w:rPr>
          <w:rStyle w:val="StyleUnderline"/>
        </w:rPr>
        <w:t>, and extending to Taiwanese the right to self-determination that is theirs,</w:t>
      </w:r>
      <w:r>
        <w:t xml:space="preserve"> also </w:t>
      </w:r>
      <w:r w:rsidRPr="000C5BB1">
        <w:rPr>
          <w:rStyle w:val="StyleUnderline"/>
          <w:highlight w:val="yellow"/>
        </w:rPr>
        <w:t>need not inevitably lead to war</w:t>
      </w:r>
      <w:r>
        <w:t xml:space="preserve">. As discussed in this article, </w:t>
      </w:r>
      <w:r w:rsidRPr="00C3548B">
        <w:rPr>
          <w:rStyle w:val="StyleUnderline"/>
        </w:rPr>
        <w:t xml:space="preserve">there are </w:t>
      </w:r>
      <w:r w:rsidRPr="000C5BB1">
        <w:rPr>
          <w:rStyle w:val="StyleUnderline"/>
          <w:highlight w:val="yellow"/>
        </w:rPr>
        <w:t>several steps</w:t>
      </w:r>
      <w:r w:rsidRPr="00C3548B">
        <w:rPr>
          <w:rStyle w:val="StyleUnderline"/>
        </w:rPr>
        <w:t xml:space="preserve"> that the international community and Taiwan itself </w:t>
      </w:r>
      <w:r w:rsidRPr="000C5BB1">
        <w:rPr>
          <w:rStyle w:val="StyleUnderline"/>
          <w:highlight w:val="yellow"/>
        </w:rPr>
        <w:t>can</w:t>
      </w:r>
      <w:r w:rsidRPr="00C3548B">
        <w:rPr>
          <w:rStyle w:val="StyleUnderline"/>
        </w:rPr>
        <w:t xml:space="preserve"> take to </w:t>
      </w:r>
      <w:r w:rsidRPr="000C5BB1">
        <w:rPr>
          <w:rStyle w:val="StyleUnderline"/>
          <w:highlight w:val="yellow"/>
        </w:rPr>
        <w:t>reduce the risks of war</w:t>
      </w:r>
      <w:r w:rsidRPr="00C3548B">
        <w:rPr>
          <w:rStyle w:val="StyleUnderline"/>
        </w:rPr>
        <w:t xml:space="preserve"> in the Taiwan Strait, </w:t>
      </w:r>
      <w:r w:rsidRPr="000C5BB1">
        <w:rPr>
          <w:rStyle w:val="StyleUnderline"/>
          <w:highlight w:val="yellow"/>
        </w:rPr>
        <w:t>chief among them a strong</w:t>
      </w:r>
      <w:r w:rsidRPr="00C3548B">
        <w:rPr>
          <w:rStyle w:val="StyleUnderline"/>
        </w:rPr>
        <w:t xml:space="preserve"> and concerted </w:t>
      </w:r>
      <w:r w:rsidRPr="000C5BB1">
        <w:rPr>
          <w:rStyle w:val="Emphasis"/>
          <w:highlight w:val="yellow"/>
        </w:rPr>
        <w:t>deterrent strategy</w:t>
      </w:r>
      <w:r w:rsidRPr="000C5BB1">
        <w:rPr>
          <w:rStyle w:val="StyleUnderline"/>
          <w:highlight w:val="yellow"/>
        </w:rPr>
        <w:t>. Surrendering to blackmail</w:t>
      </w:r>
      <w:r w:rsidRPr="00C3548B">
        <w:rPr>
          <w:rStyle w:val="StyleUnderline"/>
        </w:rPr>
        <w:t xml:space="preserve"> by powerful states—White’s prescription—</w:t>
      </w:r>
      <w:r w:rsidRPr="000C5BB1">
        <w:rPr>
          <w:rStyle w:val="StyleUnderline"/>
          <w:highlight w:val="yellow"/>
        </w:rPr>
        <w:t>would turn back the clock</w:t>
      </w:r>
      <w:r>
        <w:t xml:space="preserve">. In fact, </w:t>
      </w:r>
      <w:r w:rsidRPr="00733DAB">
        <w:rPr>
          <w:rStyle w:val="StyleUnderline"/>
          <w:highlight w:val="yellow"/>
        </w:rPr>
        <w:t>doing so would deny those in China who seek alternatives to belligerence</w:t>
      </w:r>
      <w:r w:rsidRPr="00C3548B">
        <w:rPr>
          <w:rStyle w:val="StyleUnderline"/>
        </w:rPr>
        <w:t xml:space="preserve"> and repression </w:t>
      </w:r>
      <w:r w:rsidRPr="00733DAB">
        <w:rPr>
          <w:rStyle w:val="StyleUnderline"/>
          <w:highlight w:val="yellow"/>
        </w:rPr>
        <w:t>the chance to play a leading role</w:t>
      </w:r>
      <w:r w:rsidRPr="00C3548B">
        <w:rPr>
          <w:rStyle w:val="StyleUnderline"/>
        </w:rPr>
        <w:t xml:space="preserve"> in shaping a new international system. </w:t>
      </w:r>
      <w:r w:rsidRPr="00733DAB">
        <w:rPr>
          <w:rStyle w:val="StyleUnderline"/>
          <w:highlight w:val="yellow"/>
        </w:rPr>
        <w:t xml:space="preserve">By keeping the aggressors in check, deterrence can </w:t>
      </w:r>
      <w:r w:rsidRPr="00733DAB">
        <w:rPr>
          <w:rStyle w:val="Emphasis"/>
          <w:highlight w:val="yellow"/>
        </w:rPr>
        <w:t>buy us time</w:t>
      </w:r>
      <w:r w:rsidRPr="00733DAB">
        <w:rPr>
          <w:rStyle w:val="StyleUnderline"/>
          <w:highlight w:val="yellow"/>
        </w:rPr>
        <w:t xml:space="preserve"> and facilitate the emergence of a leadership</w:t>
      </w:r>
      <w:r w:rsidRPr="00C3548B">
        <w:rPr>
          <w:rStyle w:val="StyleUnderline"/>
        </w:rPr>
        <w:t xml:space="preserve"> in Beijing </w:t>
      </w:r>
      <w:r w:rsidRPr="00733DAB">
        <w:rPr>
          <w:rStyle w:val="StyleUnderline"/>
          <w:highlight w:val="yellow"/>
        </w:rPr>
        <w:t>that is more liberal and</w:t>
      </w:r>
      <w:r w:rsidRPr="00C3548B">
        <w:rPr>
          <w:rStyle w:val="StyleUnderline"/>
        </w:rPr>
        <w:t xml:space="preserve"> perhaps </w:t>
      </w:r>
      <w:r w:rsidRPr="00733DAB">
        <w:rPr>
          <w:rStyle w:val="StyleUnderline"/>
          <w:highlight w:val="yellow"/>
        </w:rPr>
        <w:t>less inclined to throw its weight around</w:t>
      </w:r>
      <w:r w:rsidRPr="00C3548B">
        <w:rPr>
          <w:rStyle w:val="StyleUnderline"/>
        </w:rPr>
        <w:t xml:space="preserve">. Conversely, </w:t>
      </w:r>
      <w:r w:rsidRPr="00733DAB">
        <w:rPr>
          <w:rStyle w:val="Emphasis"/>
          <w:highlight w:val="yellow"/>
        </w:rPr>
        <w:t>give in to coercion and you feed the beast</w:t>
      </w:r>
      <w:r>
        <w:t xml:space="preserve">.   </w:t>
      </w:r>
    </w:p>
    <w:p w14:paraId="6D745FAC" w14:textId="77777777" w:rsidR="008534A5" w:rsidRDefault="008534A5" w:rsidP="008534A5"/>
    <w:p w14:paraId="3B267333" w14:textId="4D1E41EB" w:rsidR="00714DEE" w:rsidRDefault="00714DEE" w:rsidP="00714DEE">
      <w:pPr>
        <w:pStyle w:val="Heading3"/>
      </w:pPr>
      <w:r>
        <w:t>Solves Deterrence</w:t>
      </w:r>
    </w:p>
    <w:p w14:paraId="24874066" w14:textId="77777777" w:rsidR="008534A5" w:rsidRDefault="008534A5" w:rsidP="008534A5">
      <w:pPr>
        <w:pStyle w:val="Heading4"/>
      </w:pPr>
      <w:r>
        <w:t xml:space="preserve">The counterplan creates a </w:t>
      </w:r>
      <w:r w:rsidRPr="007E6938">
        <w:rPr>
          <w:u w:val="single"/>
        </w:rPr>
        <w:t>stronger deterrent</w:t>
      </w:r>
      <w:r>
        <w:t xml:space="preserve"> to Chinese aggression. </w:t>
      </w:r>
    </w:p>
    <w:p w14:paraId="73BE46B8" w14:textId="77777777" w:rsidR="008534A5" w:rsidRDefault="008534A5" w:rsidP="008534A5">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65ABED7D" w14:textId="77777777" w:rsidR="008534A5" w:rsidRDefault="008534A5" w:rsidP="008534A5">
      <w:r>
        <w:t xml:space="preserve">Another flaw in </w:t>
      </w:r>
      <w:r w:rsidRPr="00502582">
        <w:rPr>
          <w:rStyle w:val="StyleUnderline"/>
          <w:highlight w:val="yellow"/>
        </w:rPr>
        <w:t>White’s argument</w:t>
      </w:r>
      <w:r>
        <w:t xml:space="preserve"> is that it </w:t>
      </w:r>
      <w:r w:rsidRPr="00502582">
        <w:rPr>
          <w:rStyle w:val="StyleUnderline"/>
          <w:highlight w:val="yellow"/>
        </w:rPr>
        <w:t xml:space="preserve">only provides </w:t>
      </w:r>
      <w:r w:rsidRPr="00502582">
        <w:rPr>
          <w:rStyle w:val="Emphasis"/>
          <w:highlight w:val="yellow"/>
        </w:rPr>
        <w:t>binary options</w:t>
      </w:r>
      <w:r w:rsidRPr="00502582">
        <w:rPr>
          <w:rStyle w:val="StyleUnderline"/>
          <w:highlight w:val="yellow"/>
        </w:rPr>
        <w:t>—capitulation, or</w:t>
      </w:r>
      <w:r w:rsidRPr="00F84A62">
        <w:rPr>
          <w:rStyle w:val="StyleUnderline"/>
        </w:rPr>
        <w:t xml:space="preserve"> the descent into major (perhaps </w:t>
      </w:r>
      <w:r w:rsidRPr="00502582">
        <w:rPr>
          <w:rStyle w:val="StyleUnderline"/>
          <w:highlight w:val="yellow"/>
        </w:rPr>
        <w:t>nuclear</w:t>
      </w:r>
      <w:r w:rsidRPr="00F84A62">
        <w:rPr>
          <w:rStyle w:val="StyleUnderline"/>
        </w:rPr>
        <w:t xml:space="preserve">) </w:t>
      </w:r>
      <w:r w:rsidRPr="00502582">
        <w:rPr>
          <w:rStyle w:val="StyleUnderline"/>
          <w:highlight w:val="yellow"/>
        </w:rPr>
        <w:t>war</w:t>
      </w:r>
      <w:r w:rsidRPr="00F84A62">
        <w:rPr>
          <w:rStyle w:val="StyleUnderline"/>
        </w:rPr>
        <w:t xml:space="preserve"> and the collapse of the global economy. He leaves no room for other</w:t>
      </w:r>
      <w:r>
        <w:t xml:space="preserve"> (and in my opinion, far more plausible) </w:t>
      </w:r>
      <w:r w:rsidRPr="00502582">
        <w:rPr>
          <w:rStyle w:val="StyleUnderline"/>
        </w:rPr>
        <w:t xml:space="preserve">scenarios. </w:t>
      </w:r>
      <w:r w:rsidRPr="00A675BC">
        <w:rPr>
          <w:rStyle w:val="StyleUnderline"/>
          <w:highlight w:val="yellow"/>
        </w:rPr>
        <w:t>The key to the continued existence of Taiwan</w:t>
      </w:r>
      <w:r>
        <w:t xml:space="preserve"> (or the Republic of China) </w:t>
      </w:r>
      <w:r w:rsidRPr="00502582">
        <w:rPr>
          <w:rStyle w:val="StyleUnderline"/>
        </w:rPr>
        <w:t xml:space="preserve">as a free, democratic and independent state </w:t>
      </w:r>
      <w:r w:rsidRPr="00A675BC">
        <w:rPr>
          <w:rStyle w:val="StyleUnderline"/>
          <w:highlight w:val="yellow"/>
        </w:rPr>
        <w:t>lies</w:t>
      </w:r>
      <w:r>
        <w:t xml:space="preserve"> not in the ability of the island and its security guarantors to defeat China in a major war, but rather </w:t>
      </w:r>
      <w:r w:rsidRPr="00A675BC">
        <w:rPr>
          <w:rStyle w:val="StyleUnderline"/>
          <w:highlight w:val="yellow"/>
        </w:rPr>
        <w:t xml:space="preserve">in the strength of its </w:t>
      </w:r>
      <w:r w:rsidRPr="00A675BC">
        <w:rPr>
          <w:rStyle w:val="Emphasis"/>
          <w:highlight w:val="yellow"/>
        </w:rPr>
        <w:t>deterrent</w:t>
      </w:r>
      <w:r>
        <w:t xml:space="preserve">, a concept that is inexplicably ignored by White. </w:t>
      </w:r>
      <w:r w:rsidRPr="00A675BC">
        <w:rPr>
          <w:rStyle w:val="StyleUnderline"/>
          <w:highlight w:val="yellow"/>
        </w:rPr>
        <w:t>Everybody agrees</w:t>
      </w:r>
      <w:r w:rsidRPr="00502582">
        <w:rPr>
          <w:rStyle w:val="StyleUnderline"/>
        </w:rPr>
        <w:t xml:space="preserve"> that </w:t>
      </w:r>
      <w:r w:rsidRPr="00A675BC">
        <w:rPr>
          <w:rStyle w:val="StyleUnderline"/>
          <w:highlight w:val="yellow"/>
        </w:rPr>
        <w:t>major war</w:t>
      </w:r>
      <w:r w:rsidRPr="00502582">
        <w:rPr>
          <w:rStyle w:val="StyleUnderline"/>
        </w:rPr>
        <w:t xml:space="preserve"> in the Taiwan Strait, especially one that drags the U</w:t>
      </w:r>
      <w:r>
        <w:t xml:space="preserve">nited </w:t>
      </w:r>
      <w:r w:rsidRPr="00502582">
        <w:rPr>
          <w:rStyle w:val="StyleUnderline"/>
        </w:rPr>
        <w:t>S</w:t>
      </w:r>
      <w:r>
        <w:t xml:space="preserve">tates </w:t>
      </w:r>
      <w:r w:rsidRPr="00502582">
        <w:rPr>
          <w:rStyle w:val="StyleUnderline"/>
        </w:rPr>
        <w:t xml:space="preserve">and perhaps Japan into hostilities, </w:t>
      </w:r>
      <w:r w:rsidRPr="00A675BC">
        <w:rPr>
          <w:rStyle w:val="StyleUnderline"/>
          <w:highlight w:val="yellow"/>
        </w:rPr>
        <w:t>would be</w:t>
      </w:r>
      <w:r w:rsidRPr="00502582">
        <w:rPr>
          <w:rStyle w:val="StyleUnderline"/>
        </w:rPr>
        <w:t xml:space="preserve"> as </w:t>
      </w:r>
      <w:r w:rsidRPr="00A675BC">
        <w:rPr>
          <w:rStyle w:val="StyleUnderline"/>
          <w:highlight w:val="yellow"/>
        </w:rPr>
        <w:t>devastating</w:t>
      </w:r>
      <w:r w:rsidRPr="00502582">
        <w:rPr>
          <w:rStyle w:val="StyleUnderline"/>
        </w:rPr>
        <w:t xml:space="preserve"> as it is undesirable. But </w:t>
      </w:r>
      <w:r w:rsidRPr="00A675BC">
        <w:rPr>
          <w:rStyle w:val="StyleUnderline"/>
          <w:highlight w:val="yellow"/>
        </w:rPr>
        <w:t>the answer</w:t>
      </w:r>
      <w:r w:rsidRPr="00502582">
        <w:rPr>
          <w:rStyle w:val="StyleUnderline"/>
        </w:rPr>
        <w:t xml:space="preserve"> to that reality </w:t>
      </w:r>
      <w:r w:rsidRPr="00A675BC">
        <w:rPr>
          <w:rStyle w:val="StyleUnderline"/>
          <w:highlight w:val="yellow"/>
        </w:rPr>
        <w:t>isn’t</w:t>
      </w:r>
      <w:r w:rsidRPr="00502582">
        <w:rPr>
          <w:rStyle w:val="StyleUnderline"/>
        </w:rPr>
        <w:t xml:space="preserve"> the </w:t>
      </w:r>
      <w:r w:rsidRPr="00A675BC">
        <w:rPr>
          <w:rStyle w:val="StyleUnderline"/>
          <w:highlight w:val="yellow"/>
        </w:rPr>
        <w:t>abandonment</w:t>
      </w:r>
      <w:r w:rsidRPr="00502582">
        <w:rPr>
          <w:rStyle w:val="StyleUnderline"/>
        </w:rPr>
        <w:t xml:space="preserve"> of one’s principles</w:t>
      </w:r>
      <w:r>
        <w:t xml:space="preserve"> (not to mention that of 23 million people), </w:t>
      </w:r>
      <w:r w:rsidRPr="00A675BC">
        <w:rPr>
          <w:rStyle w:val="StyleUnderline"/>
          <w:highlight w:val="yellow"/>
        </w:rPr>
        <w:t>but</w:t>
      </w:r>
      <w:r>
        <w:t xml:space="preserve"> instead </w:t>
      </w:r>
      <w:r w:rsidRPr="00A675BC">
        <w:rPr>
          <w:rStyle w:val="Emphasis"/>
          <w:highlight w:val="yellow"/>
        </w:rPr>
        <w:t>a firm commitment to war avoidance</w:t>
      </w:r>
      <w:r>
        <w:t xml:space="preserve">. As I argued in a previous article, </w:t>
      </w:r>
      <w:r w:rsidRPr="00A675BC">
        <w:rPr>
          <w:rStyle w:val="StyleUnderline"/>
          <w:highlight w:val="yellow"/>
        </w:rPr>
        <w:t>a multifaceted deterrent strategy</w:t>
      </w:r>
      <w:r w:rsidRPr="00502582">
        <w:rPr>
          <w:rStyle w:val="StyleUnderline"/>
        </w:rPr>
        <w:t xml:space="preserve"> involving both military and nonmilitary components</w:t>
      </w:r>
      <w:r>
        <w:t xml:space="preserve"> (sanctions, naval embargo and so on), </w:t>
      </w:r>
      <w:r w:rsidRPr="00A675BC">
        <w:rPr>
          <w:rStyle w:val="StyleUnderline"/>
          <w:highlight w:val="yellow"/>
        </w:rPr>
        <w:t>combined with clear red lines</w:t>
      </w:r>
      <w:r w:rsidRPr="00502582">
        <w:rPr>
          <w:rStyle w:val="StyleUnderline"/>
        </w:rPr>
        <w:t xml:space="preserve"> based upon international law, </w:t>
      </w:r>
      <w:r w:rsidRPr="00A675BC">
        <w:rPr>
          <w:rStyle w:val="StyleUnderline"/>
          <w:highlight w:val="yellow"/>
        </w:rPr>
        <w:t xml:space="preserve">would </w:t>
      </w:r>
      <w:r w:rsidRPr="00A675BC">
        <w:rPr>
          <w:rStyle w:val="Emphasis"/>
          <w:highlight w:val="yellow"/>
        </w:rPr>
        <w:t>lower the risk</w:t>
      </w:r>
      <w:r w:rsidRPr="00A675BC">
        <w:rPr>
          <w:rStyle w:val="StyleUnderline"/>
          <w:highlight w:val="yellow"/>
        </w:rPr>
        <w:t xml:space="preserve"> that China—</w:t>
      </w:r>
      <w:r w:rsidRPr="00A675BC">
        <w:rPr>
          <w:rStyle w:val="Emphasis"/>
          <w:highlight w:val="yellow"/>
        </w:rPr>
        <w:t>export reliant</w:t>
      </w:r>
      <w:r w:rsidRPr="00A675BC">
        <w:rPr>
          <w:rStyle w:val="StyleUnderline"/>
          <w:highlight w:val="yellow"/>
        </w:rPr>
        <w:t xml:space="preserve"> and </w:t>
      </w:r>
      <w:r w:rsidRPr="00A675BC">
        <w:rPr>
          <w:rStyle w:val="Emphasis"/>
          <w:highlight w:val="yellow"/>
        </w:rPr>
        <w:t>beholden to foreign energy sources</w:t>
      </w:r>
      <w:r w:rsidRPr="00A675BC">
        <w:rPr>
          <w:rStyle w:val="StyleUnderline"/>
          <w:highlight w:val="yellow"/>
        </w:rPr>
        <w:t>—would miscalculate and choose the military option</w:t>
      </w:r>
      <w:r w:rsidRPr="00502582">
        <w:rPr>
          <w:rStyle w:val="StyleUnderline"/>
        </w:rPr>
        <w:t xml:space="preserve"> to resolve the Taiwan “issue” once and for all</w:t>
      </w:r>
      <w:r>
        <w:t>.</w:t>
      </w:r>
    </w:p>
    <w:p w14:paraId="0FC2BCF0" w14:textId="77777777" w:rsidR="008534A5" w:rsidRDefault="008534A5" w:rsidP="008534A5"/>
    <w:p w14:paraId="3CD70593" w14:textId="77777777" w:rsidR="008534A5" w:rsidRDefault="008534A5" w:rsidP="008534A5">
      <w:pPr>
        <w:pStyle w:val="Heading4"/>
      </w:pPr>
      <w:r>
        <w:t xml:space="preserve">Strategic ambiguity </w:t>
      </w:r>
      <w:r w:rsidRPr="0002091A">
        <w:rPr>
          <w:u w:val="single"/>
        </w:rPr>
        <w:t>invites aggression</w:t>
      </w:r>
      <w:r>
        <w:t xml:space="preserve"> — the counterplan is key to </w:t>
      </w:r>
      <w:r w:rsidRPr="0002091A">
        <w:rPr>
          <w:u w:val="single"/>
        </w:rPr>
        <w:t>deter China</w:t>
      </w:r>
      <w:r>
        <w:t xml:space="preserve">. </w:t>
      </w:r>
    </w:p>
    <w:p w14:paraId="1FFDAFB2" w14:textId="77777777" w:rsidR="008534A5" w:rsidRDefault="008534A5" w:rsidP="008534A5">
      <w:r w:rsidRPr="00453B53">
        <w:rPr>
          <w:rStyle w:val="Style13ptBold"/>
        </w:rPr>
        <w:t>Cole 1</w:t>
      </w:r>
      <w:r>
        <w:rPr>
          <w:rStyle w:val="Style13ptBold"/>
        </w:rPr>
        <w:t>2</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2012 (“</w:t>
      </w:r>
      <w:r w:rsidRPr="00DE0726">
        <w:t>Time To End U.S. 'Ambiguity'</w:t>
      </w:r>
      <w:r>
        <w:t xml:space="preserve"> on Taiwan,” </w:t>
      </w:r>
      <w:r>
        <w:rPr>
          <w:i/>
        </w:rPr>
        <w:t>The Diplomat</w:t>
      </w:r>
      <w:r>
        <w:t>, July 6</w:t>
      </w:r>
      <w:r w:rsidRPr="00DE0726">
        <w:rPr>
          <w:vertAlign w:val="superscript"/>
        </w:rPr>
        <w:t>th</w:t>
      </w:r>
      <w:r>
        <w:t xml:space="preserve">, Available Online at </w:t>
      </w:r>
      <w:r w:rsidRPr="00DE0726">
        <w:t>http://thediplomat.com/2012/07/time-to-end-u-s-ambiguity-on-taiwan/</w:t>
      </w:r>
      <w:r>
        <w:t>, Accessed 06-28-2016)</w:t>
      </w:r>
    </w:p>
    <w:p w14:paraId="624A0A97" w14:textId="77777777" w:rsidR="008534A5" w:rsidRDefault="008534A5" w:rsidP="008534A5">
      <w:r w:rsidRPr="004E3381">
        <w:rPr>
          <w:rStyle w:val="StyleUnderline"/>
        </w:rPr>
        <w:t>For the more than three decades</w:t>
      </w:r>
      <w:r>
        <w:t xml:space="preserve"> since the United States’ recognition of the People’s Republic of China, </w:t>
      </w:r>
      <w:r w:rsidRPr="004E3381">
        <w:rPr>
          <w:rStyle w:val="StyleUnderline"/>
        </w:rPr>
        <w:t>Washington has relied on strategic ambiguity to deter China from using force against Taiwan</w:t>
      </w:r>
      <w:r>
        <w:t xml:space="preserve">. Although the Taiwan Relations Act of 1979, passed by Congress after U.S. President Jimmy Carter established diplomatic relations with Beijing, calls for the U.S. to help Taiwan defend itself, in application </w:t>
      </w:r>
      <w:r w:rsidRPr="004E3381">
        <w:rPr>
          <w:rStyle w:val="StyleUnderline"/>
        </w:rPr>
        <w:t>the U.S. has often kept the two sides guessing at its willingness to intervene in a conflict, and if so, in what capacity</w:t>
      </w:r>
      <w:r>
        <w:t>.</w:t>
      </w:r>
    </w:p>
    <w:p w14:paraId="4D853545" w14:textId="77777777" w:rsidR="008534A5" w:rsidRDefault="008534A5" w:rsidP="008534A5">
      <w:r w:rsidRPr="004E3381">
        <w:rPr>
          <w:rStyle w:val="StyleUnderline"/>
        </w:rPr>
        <w:t xml:space="preserve">Such </w:t>
      </w:r>
      <w:r w:rsidRPr="0002091A">
        <w:rPr>
          <w:rStyle w:val="StyleUnderline"/>
          <w:highlight w:val="yellow"/>
        </w:rPr>
        <w:t>ambiguity</w:t>
      </w:r>
      <w:r w:rsidRPr="004E3381">
        <w:rPr>
          <w:rStyle w:val="StyleUnderline"/>
        </w:rPr>
        <w:t xml:space="preserve"> worked for three decades, but it </w:t>
      </w:r>
      <w:r w:rsidRPr="0002091A">
        <w:rPr>
          <w:rStyle w:val="StyleUnderline"/>
          <w:highlight w:val="yellow"/>
        </w:rPr>
        <w:t>won’t last</w:t>
      </w:r>
      <w:r w:rsidRPr="004E3381">
        <w:rPr>
          <w:rStyle w:val="StyleUnderline"/>
        </w:rPr>
        <w:t xml:space="preserve"> for much longer</w:t>
      </w:r>
      <w:r>
        <w:t>.</w:t>
      </w:r>
    </w:p>
    <w:p w14:paraId="0A597FEC" w14:textId="77777777" w:rsidR="008534A5" w:rsidRDefault="008534A5" w:rsidP="008534A5">
      <w:r w:rsidRPr="0002091A">
        <w:rPr>
          <w:rStyle w:val="StyleUnderline"/>
          <w:highlight w:val="yellow"/>
        </w:rPr>
        <w:t>As long as the</w:t>
      </w:r>
      <w:r>
        <w:t xml:space="preserve"> People’s Liberation Army (</w:t>
      </w:r>
      <w:r w:rsidRPr="0002091A">
        <w:rPr>
          <w:rStyle w:val="StyleUnderline"/>
          <w:highlight w:val="yellow"/>
        </w:rPr>
        <w:t>PLA</w:t>
      </w:r>
      <w:r>
        <w:t xml:space="preserve">) </w:t>
      </w:r>
      <w:r w:rsidRPr="0002091A">
        <w:rPr>
          <w:rStyle w:val="StyleUnderline"/>
          <w:highlight w:val="yellow"/>
        </w:rPr>
        <w:t>remained</w:t>
      </w:r>
      <w:r w:rsidRPr="004E3381">
        <w:rPr>
          <w:rStyle w:val="StyleUnderline"/>
        </w:rPr>
        <w:t xml:space="preserve"> the </w:t>
      </w:r>
      <w:r w:rsidRPr="0002091A">
        <w:rPr>
          <w:rStyle w:val="StyleUnderline"/>
          <w:highlight w:val="yellow"/>
        </w:rPr>
        <w:t>weaker</w:t>
      </w:r>
      <w:r w:rsidRPr="004E3381">
        <w:rPr>
          <w:rStyle w:val="StyleUnderline"/>
        </w:rPr>
        <w:t xml:space="preserve"> party in the trilateral relationship, </w:t>
      </w:r>
      <w:r w:rsidRPr="0002091A">
        <w:rPr>
          <w:rStyle w:val="StyleUnderline"/>
          <w:highlight w:val="yellow"/>
        </w:rPr>
        <w:t>ambiguity was sufficient to deter China</w:t>
      </w:r>
      <w:r w:rsidRPr="004E3381">
        <w:rPr>
          <w:rStyle w:val="StyleUnderline"/>
        </w:rPr>
        <w:t xml:space="preserve"> from launching an attack on Taiwan. </w:t>
      </w:r>
      <w:r w:rsidRPr="0002091A">
        <w:rPr>
          <w:rStyle w:val="StyleUnderline"/>
          <w:highlight w:val="yellow"/>
        </w:rPr>
        <w:t>With China’s emergence</w:t>
      </w:r>
      <w:r w:rsidRPr="004E3381">
        <w:rPr>
          <w:rStyle w:val="StyleUnderline"/>
        </w:rPr>
        <w:t xml:space="preserve"> as an economic powerhouse, and its concurrent military buildup, </w:t>
      </w:r>
      <w:r w:rsidRPr="0002091A">
        <w:rPr>
          <w:rStyle w:val="StyleUnderline"/>
          <w:highlight w:val="yellow"/>
        </w:rPr>
        <w:t>that ambiguity</w:t>
      </w:r>
      <w:r w:rsidRPr="004E3381">
        <w:rPr>
          <w:rStyle w:val="StyleUnderline"/>
        </w:rPr>
        <w:t xml:space="preserve"> has not only lost its effectiveness — it </w:t>
      </w:r>
      <w:r w:rsidRPr="0002091A">
        <w:rPr>
          <w:rStyle w:val="StyleUnderline"/>
          <w:highlight w:val="yellow"/>
        </w:rPr>
        <w:t xml:space="preserve">is now </w:t>
      </w:r>
      <w:r w:rsidRPr="0002091A">
        <w:rPr>
          <w:rStyle w:val="Emphasis"/>
          <w:highlight w:val="yellow"/>
        </w:rPr>
        <w:t>an invitation for adventurism</w:t>
      </w:r>
      <w:r>
        <w:t>.</w:t>
      </w:r>
    </w:p>
    <w:p w14:paraId="268D2AC5" w14:textId="77777777" w:rsidR="008534A5" w:rsidRDefault="008534A5" w:rsidP="008534A5"/>
    <w:p w14:paraId="10AE9D96" w14:textId="77777777" w:rsidR="008534A5" w:rsidRDefault="008534A5" w:rsidP="008534A5">
      <w:pPr>
        <w:pStyle w:val="Heading4"/>
      </w:pPr>
      <w:r>
        <w:t xml:space="preserve">Expanded </w:t>
      </w:r>
      <w:r w:rsidRPr="009D5229">
        <w:rPr>
          <w:u w:val="single"/>
        </w:rPr>
        <w:t>military support</w:t>
      </w:r>
      <w:r>
        <w:t xml:space="preserve"> for Taiwan is key to deter China. </w:t>
      </w:r>
    </w:p>
    <w:p w14:paraId="15E04B0D" w14:textId="77777777" w:rsidR="008534A5" w:rsidRDefault="008534A5" w:rsidP="008534A5">
      <w:r w:rsidRPr="001B38AE">
        <w:rPr>
          <w:rStyle w:val="Style13ptBold"/>
        </w:rPr>
        <w:t>Lee 11</w:t>
      </w:r>
      <w:r>
        <w:t xml:space="preserve"> — Shyu-Tu Lee, </w:t>
      </w:r>
      <w:r w:rsidRPr="001B38AE">
        <w:t>President of the North America Ta</w:t>
      </w:r>
      <w:r>
        <w:t>iwanese Professors' Association, 2011 (“</w:t>
      </w:r>
      <w:r w:rsidRPr="001B38AE">
        <w:t>Disengaging From Taiwan</w:t>
      </w:r>
      <w:r>
        <w:t xml:space="preserve">,” </w:t>
      </w:r>
      <w:r>
        <w:rPr>
          <w:i/>
        </w:rPr>
        <w:t>Foreign Affairs</w:t>
      </w:r>
      <w:r>
        <w:t xml:space="preserve">, Volume 90, </w:t>
      </w:r>
      <w:r w:rsidRPr="001B38AE">
        <w:t>Issue 4,</w:t>
      </w:r>
      <w:r>
        <w:t xml:space="preserve"> July/August, Available Online to Subscribing Institutions via Academic Search Elite)</w:t>
      </w:r>
    </w:p>
    <w:p w14:paraId="58ABF71B" w14:textId="77777777" w:rsidR="008534A5" w:rsidRDefault="008534A5" w:rsidP="008534A5">
      <w:r w:rsidRPr="001B38AE">
        <w:rPr>
          <w:rStyle w:val="StyleUnderline"/>
        </w:rPr>
        <w:t xml:space="preserve">To avoid that fate, </w:t>
      </w:r>
      <w:r w:rsidRPr="00D644D1">
        <w:rPr>
          <w:rStyle w:val="StyleUnderline"/>
          <w:highlight w:val="yellow"/>
        </w:rPr>
        <w:t>Washington must reiterate that the future of Taiwan must be resolved peacefully</w:t>
      </w:r>
      <w:r w:rsidRPr="001B38AE">
        <w:rPr>
          <w:rStyle w:val="StyleUnderline"/>
        </w:rPr>
        <w:t xml:space="preserve"> and with the assent of the Taiwanese people. </w:t>
      </w:r>
      <w:r w:rsidRPr="00D644D1">
        <w:rPr>
          <w:rStyle w:val="StyleUnderline"/>
          <w:highlight w:val="yellow"/>
        </w:rPr>
        <w:t>It must deploy sufficient</w:t>
      </w:r>
      <w:r w:rsidRPr="001B38AE">
        <w:rPr>
          <w:rStyle w:val="StyleUnderline"/>
        </w:rPr>
        <w:t xml:space="preserve"> naval and air </w:t>
      </w:r>
      <w:r w:rsidRPr="00D644D1">
        <w:rPr>
          <w:rStyle w:val="StyleUnderline"/>
          <w:highlight w:val="yellow"/>
        </w:rPr>
        <w:t>forces</w:t>
      </w:r>
      <w:r w:rsidRPr="001B38AE">
        <w:rPr>
          <w:rStyle w:val="StyleUnderline"/>
        </w:rPr>
        <w:t xml:space="preserve"> in the western Pacific </w:t>
      </w:r>
      <w:r w:rsidRPr="00D644D1">
        <w:rPr>
          <w:rStyle w:val="StyleUnderline"/>
          <w:highlight w:val="yellow"/>
        </w:rPr>
        <w:t xml:space="preserve">to deter Chinese </w:t>
      </w:r>
      <w:r w:rsidRPr="009D5229">
        <w:rPr>
          <w:rStyle w:val="StyleUnderline"/>
          <w:highlight w:val="yellow"/>
        </w:rPr>
        <w:t xml:space="preserve">aggression, initiate </w:t>
      </w:r>
      <w:r w:rsidRPr="009D5229">
        <w:rPr>
          <w:rStyle w:val="Emphasis"/>
          <w:highlight w:val="yellow"/>
        </w:rPr>
        <w:t>high-level military exchanges</w:t>
      </w:r>
      <w:r w:rsidRPr="009D5229">
        <w:rPr>
          <w:rStyle w:val="StyleUnderline"/>
          <w:highlight w:val="yellow"/>
        </w:rPr>
        <w:t xml:space="preserve"> with Taiwan to facilitate joint military planning, and </w:t>
      </w:r>
      <w:r w:rsidRPr="009D5229">
        <w:rPr>
          <w:rStyle w:val="Emphasis"/>
          <w:highlight w:val="yellow"/>
        </w:rPr>
        <w:t>speed up the sale</w:t>
      </w:r>
      <w:r w:rsidRPr="00D644D1">
        <w:rPr>
          <w:rStyle w:val="StyleUnderline"/>
          <w:highlight w:val="yellow"/>
        </w:rPr>
        <w:t xml:space="preserve"> to Taiwan of</w:t>
      </w:r>
      <w:r w:rsidRPr="001B38AE">
        <w:rPr>
          <w:rStyle w:val="StyleUnderline"/>
        </w:rPr>
        <w:t xml:space="preserve"> F-16 fighters and other </w:t>
      </w:r>
      <w:r w:rsidRPr="00D644D1">
        <w:rPr>
          <w:rStyle w:val="StyleUnderline"/>
          <w:highlight w:val="yellow"/>
        </w:rPr>
        <w:t>weapons that would be useful in resisting a Chinese invasion</w:t>
      </w:r>
      <w:r>
        <w:t>.</w:t>
      </w:r>
    </w:p>
    <w:p w14:paraId="5833A84A" w14:textId="77777777" w:rsidR="008534A5" w:rsidRDefault="008534A5" w:rsidP="008534A5"/>
    <w:p w14:paraId="50CC04C9" w14:textId="77777777" w:rsidR="008534A5" w:rsidRDefault="008534A5" w:rsidP="008534A5">
      <w:pPr>
        <w:pStyle w:val="Heading4"/>
      </w:pPr>
      <w:r>
        <w:t xml:space="preserve">U.S. support for Taiwan is key to maintain </w:t>
      </w:r>
      <w:r w:rsidRPr="00A50B15">
        <w:rPr>
          <w:u w:val="single"/>
        </w:rPr>
        <w:t>effective deterrence</w:t>
      </w:r>
      <w:r>
        <w:t xml:space="preserve">. </w:t>
      </w:r>
    </w:p>
    <w:p w14:paraId="3DE06E0F" w14:textId="77777777" w:rsidR="008534A5" w:rsidRDefault="008534A5" w:rsidP="008534A5">
      <w:r>
        <w:rPr>
          <w:rStyle w:val="Style13ptBold"/>
        </w:rPr>
        <w:t>Paal</w:t>
      </w:r>
      <w:r w:rsidRPr="001B38AE">
        <w:rPr>
          <w:rStyle w:val="Style13ptBold"/>
        </w:rPr>
        <w:t xml:space="preserve"> 11</w:t>
      </w:r>
      <w:r>
        <w:t xml:space="preserve"> — Douglas Paal, </w:t>
      </w:r>
      <w:r w:rsidRPr="0023378B">
        <w:t>Vice President for Studies at the Carnegie En</w:t>
      </w:r>
      <w:r>
        <w:t>dowment for International Peace, former Vice C</w:t>
      </w:r>
      <w:r w:rsidRPr="009C16F5">
        <w:t>hairman of JPMorgan Chase International</w:t>
      </w:r>
      <w:r>
        <w:t xml:space="preserve">, former </w:t>
      </w:r>
      <w:r w:rsidRPr="009C16F5">
        <w:t xml:space="preserve">unofficial U.S. representative to Taiwan as director of the American Institute in Taiwan </w:t>
      </w:r>
      <w:r>
        <w:t xml:space="preserve">(2002-2006), formerly served as Director of Asian Affairs and Senior Director and Special Assistant to the President </w:t>
      </w:r>
      <w:r w:rsidRPr="000D0182">
        <w:t>on the National Security Council staffs of Presiden</w:t>
      </w:r>
      <w:r>
        <w:t xml:space="preserve">ts Reagan and George H. W. Bush, former Senior Analyst at the Central Intelligence Agency, holds a </w:t>
      </w:r>
      <w:r w:rsidRPr="009C16F5">
        <w:t>Ph</w:t>
      </w:r>
      <w:r>
        <w:t xml:space="preserve">.D. in </w:t>
      </w:r>
      <w:r w:rsidRPr="009C16F5">
        <w:t>Hi</w:t>
      </w:r>
      <w:r>
        <w:t xml:space="preserve">story and East Asian Languages from </w:t>
      </w:r>
      <w:r w:rsidRPr="009C16F5">
        <w:t>Harvard University</w:t>
      </w:r>
      <w:r>
        <w:t xml:space="preserve">, 2011 (“Accommodation Will Not Work,” </w:t>
      </w:r>
      <w:r>
        <w:rPr>
          <w:i/>
        </w:rPr>
        <w:t>Foreign Affairs</w:t>
      </w:r>
      <w:r>
        <w:t xml:space="preserve">, Volume 90, </w:t>
      </w:r>
      <w:r w:rsidRPr="001B38AE">
        <w:t>Issue 4,</w:t>
      </w:r>
      <w:r>
        <w:t xml:space="preserve"> July/August, Available Online to Subscribing Institutions via Academic Search Elite)</w:t>
      </w:r>
    </w:p>
    <w:p w14:paraId="65EB0386" w14:textId="77777777" w:rsidR="008534A5" w:rsidRDefault="008534A5" w:rsidP="008534A5">
      <w:r>
        <w:t xml:space="preserve">There is a reason that eight </w:t>
      </w:r>
      <w:r w:rsidRPr="00B7239A">
        <w:rPr>
          <w:rStyle w:val="StyleUnderline"/>
        </w:rPr>
        <w:t>U.S.</w:t>
      </w:r>
      <w:r>
        <w:t xml:space="preserve"> administrations have embraced the same </w:t>
      </w:r>
      <w:r w:rsidRPr="00B7239A">
        <w:rPr>
          <w:rStyle w:val="StyleUnderline"/>
        </w:rPr>
        <w:t xml:space="preserve">policy toward China and </w:t>
      </w:r>
      <w:r w:rsidRPr="008E7ABC">
        <w:rPr>
          <w:rStyle w:val="StyleUnderline"/>
          <w:highlight w:val="yellow"/>
        </w:rPr>
        <w:t>Taiwan</w:t>
      </w:r>
      <w:r>
        <w:t xml:space="preserve">, and that is because it </w:t>
      </w:r>
      <w:r w:rsidRPr="008E7ABC">
        <w:rPr>
          <w:rStyle w:val="StyleUnderline"/>
          <w:highlight w:val="yellow"/>
        </w:rPr>
        <w:t xml:space="preserve">serves U.S. </w:t>
      </w:r>
      <w:r w:rsidRPr="00347127">
        <w:rPr>
          <w:rStyle w:val="StyleUnderline"/>
          <w:highlight w:val="yellow"/>
        </w:rPr>
        <w:t xml:space="preserve">interests in </w:t>
      </w:r>
      <w:r w:rsidRPr="00347127">
        <w:rPr>
          <w:rStyle w:val="Emphasis"/>
          <w:highlight w:val="yellow"/>
        </w:rPr>
        <w:t>peace</w:t>
      </w:r>
      <w:r w:rsidRPr="00347127">
        <w:rPr>
          <w:rStyle w:val="StyleUnderline"/>
          <w:highlight w:val="yellow"/>
        </w:rPr>
        <w:t xml:space="preserve">, </w:t>
      </w:r>
      <w:r w:rsidRPr="00347127">
        <w:rPr>
          <w:rStyle w:val="Emphasis"/>
          <w:highlight w:val="yellow"/>
        </w:rPr>
        <w:t>prosperity</w:t>
      </w:r>
      <w:r w:rsidRPr="00347127">
        <w:rPr>
          <w:rStyle w:val="StyleUnderline"/>
          <w:highlight w:val="yellow"/>
        </w:rPr>
        <w:t xml:space="preserve">, and </w:t>
      </w:r>
      <w:r w:rsidRPr="00347127">
        <w:rPr>
          <w:rStyle w:val="Emphasis"/>
          <w:highlight w:val="yellow"/>
        </w:rPr>
        <w:t>stability</w:t>
      </w:r>
      <w:r w:rsidRPr="00347127">
        <w:rPr>
          <w:rStyle w:val="StyleUnderline"/>
          <w:highlight w:val="yellow"/>
        </w:rPr>
        <w:t>. U.S. arms sales to Taiwan are an important part of maintaining peace</w:t>
      </w:r>
      <w:r w:rsidRPr="00B7239A">
        <w:rPr>
          <w:rStyle w:val="StyleUnderline"/>
        </w:rPr>
        <w:t xml:space="preserve"> in the western Pacific. </w:t>
      </w:r>
      <w:r w:rsidRPr="00347127">
        <w:rPr>
          <w:rStyle w:val="StyleUnderline"/>
          <w:highlight w:val="yellow"/>
        </w:rPr>
        <w:t>Despite a gradual easing of tensions</w:t>
      </w:r>
      <w:r w:rsidRPr="00B7239A">
        <w:rPr>
          <w:rStyle w:val="StyleUnderline"/>
        </w:rPr>
        <w:t xml:space="preserve"> between China and Taiwan, </w:t>
      </w:r>
      <w:r w:rsidRPr="00347127">
        <w:rPr>
          <w:rStyle w:val="StyleUnderline"/>
          <w:highlight w:val="yellow"/>
        </w:rPr>
        <w:t>Beijing continues to enhance its military capabilities</w:t>
      </w:r>
      <w:r w:rsidRPr="00B7239A">
        <w:rPr>
          <w:rStyle w:val="StyleUnderline"/>
        </w:rPr>
        <w:t xml:space="preserve"> with regard to Taipei. </w:t>
      </w:r>
      <w:r w:rsidRPr="00347127">
        <w:rPr>
          <w:rStyle w:val="StyleUnderline"/>
          <w:highlight w:val="yellow"/>
        </w:rPr>
        <w:t>This has developed a vicious cycle. By choosing to increase the military offensive capability</w:t>
      </w:r>
      <w:r w:rsidRPr="00B7239A">
        <w:rPr>
          <w:rStyle w:val="StyleUnderline"/>
        </w:rPr>
        <w:t xml:space="preserve"> deployed opposite Taiwan, </w:t>
      </w:r>
      <w:r w:rsidRPr="00347127">
        <w:rPr>
          <w:rStyle w:val="StyleUnderline"/>
          <w:highlight w:val="yellow"/>
        </w:rPr>
        <w:t>Beijing compels Taiwan</w:t>
      </w:r>
      <w:r w:rsidRPr="00B7239A">
        <w:rPr>
          <w:rStyle w:val="StyleUnderline"/>
        </w:rPr>
        <w:t xml:space="preserve">'s leadership </w:t>
      </w:r>
      <w:r w:rsidRPr="00347127">
        <w:rPr>
          <w:rStyle w:val="StyleUnderline"/>
          <w:highlight w:val="yellow"/>
        </w:rPr>
        <w:t>to seek outside sources of support</w:t>
      </w:r>
      <w:r w:rsidRPr="00B7239A">
        <w:rPr>
          <w:rStyle w:val="StyleUnderline"/>
        </w:rPr>
        <w:t xml:space="preserve"> and arms </w:t>
      </w:r>
      <w:r w:rsidRPr="00347127">
        <w:rPr>
          <w:rStyle w:val="StyleUnderline"/>
          <w:highlight w:val="yellow"/>
        </w:rPr>
        <w:t>to deter Chinese aggression</w:t>
      </w:r>
      <w:r w:rsidRPr="00B7239A">
        <w:rPr>
          <w:rStyle w:val="StyleUnderline"/>
        </w:rPr>
        <w:t xml:space="preserve">. If Taiwan's leaders failed to find that support, their voters would remove them. </w:t>
      </w:r>
      <w:r w:rsidRPr="00347127">
        <w:rPr>
          <w:rStyle w:val="StyleUnderline"/>
          <w:highlight w:val="yellow"/>
        </w:rPr>
        <w:t>Only the U</w:t>
      </w:r>
      <w:r>
        <w:t xml:space="preserve">nited </w:t>
      </w:r>
      <w:r w:rsidRPr="00347127">
        <w:rPr>
          <w:rStyle w:val="StyleUnderline"/>
          <w:highlight w:val="yellow"/>
        </w:rPr>
        <w:t>S</w:t>
      </w:r>
      <w:r>
        <w:t xml:space="preserve">tates </w:t>
      </w:r>
      <w:r w:rsidRPr="00347127">
        <w:rPr>
          <w:rStyle w:val="StyleUnderline"/>
          <w:highlight w:val="yellow"/>
        </w:rPr>
        <w:t>has the will to fulfill Taiwan's request</w:t>
      </w:r>
      <w:r w:rsidRPr="00B7239A">
        <w:rPr>
          <w:rStyle w:val="StyleUnderline"/>
        </w:rPr>
        <w:t xml:space="preserve">, compelling any U.S. administration to respond or suffer politically at home. </w:t>
      </w:r>
      <w:r w:rsidRPr="00347127">
        <w:rPr>
          <w:rStyle w:val="StyleUnderline"/>
          <w:highlight w:val="yellow"/>
        </w:rPr>
        <w:t>This</w:t>
      </w:r>
      <w:r>
        <w:t xml:space="preserve">, in turn, </w:t>
      </w:r>
      <w:r w:rsidRPr="00347127">
        <w:rPr>
          <w:rStyle w:val="StyleUnderline"/>
          <w:highlight w:val="yellow"/>
        </w:rPr>
        <w:t>compels Beijing to react strongly</w:t>
      </w:r>
      <w:r w:rsidRPr="00B7239A">
        <w:rPr>
          <w:rStyle w:val="StyleUnderline"/>
        </w:rPr>
        <w:t xml:space="preserve"> to what it considers interference in its internal affairs, since it claims Taiwan as part of China</w:t>
      </w:r>
      <w:r>
        <w:t>.</w:t>
      </w:r>
    </w:p>
    <w:p w14:paraId="03F30FDD" w14:textId="77777777" w:rsidR="008534A5" w:rsidRDefault="008534A5" w:rsidP="008534A5">
      <w:r w:rsidRPr="00347127">
        <w:rPr>
          <w:rStyle w:val="StyleUnderline"/>
          <w:highlight w:val="yellow"/>
        </w:rPr>
        <w:t xml:space="preserve">If the cycle is to be broken, it needs to start with </w:t>
      </w:r>
      <w:r w:rsidRPr="00347127">
        <w:rPr>
          <w:rStyle w:val="Emphasis"/>
          <w:highlight w:val="yellow"/>
        </w:rPr>
        <w:t>the mainland's choice to</w:t>
      </w:r>
      <w:r w:rsidRPr="00347127">
        <w:rPr>
          <w:rStyle w:val="Emphasis"/>
        </w:rPr>
        <w:t xml:space="preserve"> increase or </w:t>
      </w:r>
      <w:r w:rsidRPr="00347127">
        <w:rPr>
          <w:rStyle w:val="Emphasis"/>
          <w:highlight w:val="yellow"/>
        </w:rPr>
        <w:t>decrease</w:t>
      </w:r>
      <w:r w:rsidRPr="00347127">
        <w:rPr>
          <w:rStyle w:val="Emphasis"/>
        </w:rPr>
        <w:t xml:space="preserve"> its </w:t>
      </w:r>
      <w:r w:rsidRPr="00347127">
        <w:rPr>
          <w:rStyle w:val="Emphasis"/>
          <w:highlight w:val="yellow"/>
        </w:rPr>
        <w:t>military deployments</w:t>
      </w:r>
      <w:r w:rsidRPr="00347127">
        <w:rPr>
          <w:rStyle w:val="StyleUnderline"/>
          <w:highlight w:val="yellow"/>
        </w:rPr>
        <w:t>, not with Washington conceding Taiwan</w:t>
      </w:r>
      <w:r w:rsidRPr="00B7239A">
        <w:rPr>
          <w:rStyle w:val="StyleUnderline"/>
        </w:rPr>
        <w:t xml:space="preserve"> to Beijing</w:t>
      </w:r>
      <w:r>
        <w:t>.</w:t>
      </w:r>
    </w:p>
    <w:p w14:paraId="033FEF5C" w14:textId="77777777" w:rsidR="002C3693" w:rsidRDefault="002C3693" w:rsidP="008534A5"/>
    <w:p w14:paraId="757149FE" w14:textId="3A123D13" w:rsidR="002C3693" w:rsidRPr="009D109E" w:rsidRDefault="009D109E" w:rsidP="002C3693">
      <w:pPr>
        <w:pStyle w:val="Heading4"/>
      </w:pPr>
      <w:r>
        <w:rPr>
          <w:u w:val="single"/>
        </w:rPr>
        <w:t>Only</w:t>
      </w:r>
      <w:r>
        <w:t xml:space="preserve"> continued U.S. support can maintain peace. </w:t>
      </w:r>
    </w:p>
    <w:p w14:paraId="1630800D" w14:textId="77777777" w:rsidR="002C3693" w:rsidRDefault="002C3693" w:rsidP="002C3693">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(“Why Taiwan matters,” </w:t>
      </w:r>
      <w:r>
        <w:rPr>
          <w:i/>
        </w:rPr>
        <w:t>The Diplomat</w:t>
      </w:r>
      <w:r>
        <w:t>, March 8</w:t>
      </w:r>
      <w:r w:rsidRPr="0047256C">
        <w:rPr>
          <w:vertAlign w:val="superscript"/>
        </w:rPr>
        <w:t>th</w:t>
      </w:r>
      <w:r>
        <w:t xml:space="preserve">, Available Online at </w:t>
      </w:r>
      <w:r w:rsidRPr="0047256C">
        <w:t>https://www.aei.org/publication/why-taiwan-matters/</w:t>
      </w:r>
      <w:r>
        <w:t xml:space="preserve">, Accessed 07-16-2016) </w:t>
      </w:r>
    </w:p>
    <w:p w14:paraId="5DAD200E" w14:textId="77777777" w:rsidR="002C3693" w:rsidRDefault="002C3693" w:rsidP="002C3693">
      <w:r w:rsidRPr="00042BA7">
        <w:rPr>
          <w:rStyle w:val="StyleUnderline"/>
        </w:rPr>
        <w:t>Taiwan</w:t>
      </w:r>
      <w:r>
        <w:t xml:space="preserve"> isn’t a relic of the Cold War. Rather, it </w:t>
      </w:r>
      <w:r w:rsidRPr="00042BA7">
        <w:rPr>
          <w:rStyle w:val="StyleUnderline"/>
        </w:rPr>
        <w:t>is situated at the geographic forefront of the strategic competition that</w:t>
      </w:r>
      <w:r>
        <w:t xml:space="preserve"> very well </w:t>
      </w:r>
      <w:r w:rsidRPr="00042BA7">
        <w:rPr>
          <w:rStyle w:val="StyleUnderline"/>
        </w:rPr>
        <w:t>may define the 21st century–that between the U</w:t>
      </w:r>
      <w:r>
        <w:t xml:space="preserve">nited </w:t>
      </w:r>
      <w:r w:rsidRPr="00042BA7">
        <w:rPr>
          <w:rStyle w:val="StyleUnderline"/>
        </w:rPr>
        <w:t>S</w:t>
      </w:r>
      <w:r>
        <w:t xml:space="preserve">tates </w:t>
      </w:r>
      <w:r w:rsidRPr="00042BA7">
        <w:rPr>
          <w:rStyle w:val="StyleUnderline"/>
        </w:rPr>
        <w:t>and China. The U</w:t>
      </w:r>
      <w:r>
        <w:t xml:space="preserve">nited </w:t>
      </w:r>
      <w:r w:rsidRPr="00042BA7">
        <w:rPr>
          <w:rStyle w:val="StyleUnderline"/>
        </w:rPr>
        <w:t>S</w:t>
      </w:r>
      <w:r>
        <w:t xml:space="preserve">tates </w:t>
      </w:r>
      <w:r w:rsidRPr="00042BA7">
        <w:rPr>
          <w:rStyle w:val="StyleUnderline"/>
        </w:rPr>
        <w:t xml:space="preserve">has long pursued a policy in Asia in which it provides security while promoting economic and political liberalization. The Taiwan of today is in many ways a fruit of that policy. </w:t>
      </w:r>
      <w:r w:rsidRPr="001E150A">
        <w:rPr>
          <w:rStyle w:val="StyleUnderline"/>
          <w:highlight w:val="yellow"/>
        </w:rPr>
        <w:t>Washington would</w:t>
      </w:r>
      <w:r w:rsidRPr="00042BA7">
        <w:rPr>
          <w:rStyle w:val="StyleUnderline"/>
        </w:rPr>
        <w:t xml:space="preserve"> soon </w:t>
      </w:r>
      <w:r w:rsidRPr="001E150A">
        <w:rPr>
          <w:rStyle w:val="StyleUnderline"/>
          <w:highlight w:val="yellow"/>
        </w:rPr>
        <w:t>regret any decision to drop</w:t>
      </w:r>
      <w:r w:rsidRPr="00042BA7">
        <w:rPr>
          <w:rStyle w:val="StyleUnderline"/>
        </w:rPr>
        <w:t xml:space="preserve"> its support for </w:t>
      </w:r>
      <w:r w:rsidRPr="001E150A">
        <w:rPr>
          <w:rStyle w:val="StyleUnderline"/>
          <w:highlight w:val="yellow"/>
        </w:rPr>
        <w:t>Taiwan and allow</w:t>
      </w:r>
      <w:r w:rsidRPr="00042BA7">
        <w:rPr>
          <w:rStyle w:val="StyleUnderline"/>
        </w:rPr>
        <w:t xml:space="preserve"> mainland </w:t>
      </w:r>
      <w:r w:rsidRPr="001E150A">
        <w:rPr>
          <w:rStyle w:val="StyleUnderline"/>
          <w:highlight w:val="yellow"/>
        </w:rPr>
        <w:t>China to annex</w:t>
      </w:r>
      <w:r w:rsidRPr="00042BA7">
        <w:rPr>
          <w:rStyle w:val="StyleUnderline"/>
        </w:rPr>
        <w:t xml:space="preserve"> the island nation. </w:t>
      </w:r>
      <w:r w:rsidRPr="00CE50FE">
        <w:rPr>
          <w:rStyle w:val="StyleUnderline"/>
          <w:highlight w:val="yellow"/>
        </w:rPr>
        <w:t xml:space="preserve">Only by </w:t>
      </w:r>
      <w:r w:rsidRPr="001E150A">
        <w:rPr>
          <w:rStyle w:val="Emphasis"/>
          <w:highlight w:val="yellow"/>
        </w:rPr>
        <w:t>continuing to nurture its relationship</w:t>
      </w:r>
      <w:r w:rsidRPr="00CE50FE">
        <w:rPr>
          <w:rStyle w:val="StyleUnderline"/>
          <w:highlight w:val="yellow"/>
        </w:rPr>
        <w:t xml:space="preserve"> with Taipei and by </w:t>
      </w:r>
      <w:r w:rsidRPr="001E150A">
        <w:rPr>
          <w:rStyle w:val="Emphasis"/>
          <w:highlight w:val="yellow"/>
        </w:rPr>
        <w:t>continuing to steel the island against threats</w:t>
      </w:r>
      <w:r w:rsidRPr="00CE50FE">
        <w:rPr>
          <w:rStyle w:val="StyleUnderline"/>
          <w:highlight w:val="yellow"/>
        </w:rPr>
        <w:t xml:space="preserve"> from the mainland can the U</w:t>
      </w:r>
      <w:r>
        <w:t xml:space="preserve">nited </w:t>
      </w:r>
      <w:r w:rsidRPr="00CE50FE">
        <w:rPr>
          <w:rStyle w:val="StyleUnderline"/>
          <w:highlight w:val="yellow"/>
        </w:rPr>
        <w:t>S</w:t>
      </w:r>
      <w:r w:rsidRPr="00CE50FE">
        <w:rPr>
          <w:highlight w:val="yellow"/>
        </w:rPr>
        <w:t>t</w:t>
      </w:r>
      <w:r>
        <w:t xml:space="preserve">ates </w:t>
      </w:r>
      <w:r w:rsidRPr="00CE50FE">
        <w:rPr>
          <w:rStyle w:val="StyleUnderline"/>
          <w:highlight w:val="yellow"/>
        </w:rPr>
        <w:t>hope to ensure</w:t>
      </w:r>
      <w:r w:rsidRPr="00042BA7">
        <w:rPr>
          <w:rStyle w:val="StyleUnderline"/>
        </w:rPr>
        <w:t xml:space="preserve"> continued </w:t>
      </w:r>
      <w:r w:rsidRPr="00CE50FE">
        <w:rPr>
          <w:rStyle w:val="StyleUnderline"/>
          <w:highlight w:val="yellow"/>
        </w:rPr>
        <w:t>peace in Asia</w:t>
      </w:r>
      <w:r>
        <w:t>.</w:t>
      </w:r>
    </w:p>
    <w:p w14:paraId="46CE5A76" w14:textId="77777777" w:rsidR="002C3693" w:rsidRDefault="002C3693" w:rsidP="008534A5"/>
    <w:p w14:paraId="73B1A28F" w14:textId="5E7EEAF4" w:rsidR="002C3693" w:rsidRDefault="00730C22" w:rsidP="00714DEE">
      <w:pPr>
        <w:pStyle w:val="Heading3"/>
      </w:pPr>
      <w:r>
        <w:t>Avoids DAs</w:t>
      </w:r>
    </w:p>
    <w:p w14:paraId="6126F794" w14:textId="23B21F9F" w:rsidR="000D2B3E" w:rsidRPr="00B81E96" w:rsidRDefault="00714DEE" w:rsidP="000D2B3E">
      <w:pPr>
        <w:pStyle w:val="Heading4"/>
      </w:pPr>
      <w:r>
        <w:t>The</w:t>
      </w:r>
      <w:r w:rsidR="00B81E96">
        <w:t xml:space="preserve"> counterplan </w:t>
      </w:r>
      <w:r w:rsidR="00B81E96" w:rsidRPr="00B81E96">
        <w:rPr>
          <w:u w:val="single"/>
        </w:rPr>
        <w:t>prevents arms races</w:t>
      </w:r>
      <w:r w:rsidR="00B81E96">
        <w:t xml:space="preserve"> and </w:t>
      </w:r>
      <w:r w:rsidR="00B81E96" w:rsidRPr="00B81E96">
        <w:rPr>
          <w:u w:val="single"/>
        </w:rPr>
        <w:t>strengthens democracy</w:t>
      </w:r>
      <w:r w:rsidR="00B81E96">
        <w:t xml:space="preserve">. </w:t>
      </w:r>
    </w:p>
    <w:p w14:paraId="2EF4E260" w14:textId="77777777" w:rsidR="000D2B3E" w:rsidRDefault="000D2B3E" w:rsidP="000D2B3E">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(“Why Taiwan matters,” </w:t>
      </w:r>
      <w:r>
        <w:rPr>
          <w:i/>
        </w:rPr>
        <w:t>The Diplomat</w:t>
      </w:r>
      <w:r>
        <w:t>, March 8</w:t>
      </w:r>
      <w:r w:rsidRPr="0047256C">
        <w:rPr>
          <w:vertAlign w:val="superscript"/>
        </w:rPr>
        <w:t>th</w:t>
      </w:r>
      <w:r>
        <w:t xml:space="preserve">, Available Online at </w:t>
      </w:r>
      <w:r w:rsidRPr="0047256C">
        <w:t>https://www.aei.org/publication/why-taiwan-matters/</w:t>
      </w:r>
      <w:r>
        <w:t xml:space="preserve">, Accessed 07-16-2016) </w:t>
      </w:r>
    </w:p>
    <w:p w14:paraId="039D4F26" w14:textId="77777777" w:rsidR="000D2B3E" w:rsidRDefault="000D2B3E" w:rsidP="000D2B3E">
      <w:r>
        <w:t xml:space="preserve">That aside, </w:t>
      </w:r>
      <w:r w:rsidRPr="009F29AD">
        <w:rPr>
          <w:rStyle w:val="StyleUnderline"/>
        </w:rPr>
        <w:t>the argument that the U</w:t>
      </w:r>
      <w:r>
        <w:t xml:space="preserve">nited </w:t>
      </w:r>
      <w:r w:rsidRPr="009F29AD">
        <w:rPr>
          <w:rStyle w:val="StyleUnderline"/>
        </w:rPr>
        <w:t>S</w:t>
      </w:r>
      <w:r>
        <w:t xml:space="preserve">tates </w:t>
      </w:r>
      <w:r w:rsidRPr="009F29AD">
        <w:rPr>
          <w:rStyle w:val="StyleUnderline"/>
        </w:rPr>
        <w:t>is taking Taiwan’s side is</w:t>
      </w:r>
      <w:r>
        <w:t xml:space="preserve"> anyway </w:t>
      </w:r>
      <w:r w:rsidRPr="009F29AD">
        <w:rPr>
          <w:rStyle w:val="StyleUnderline"/>
        </w:rPr>
        <w:t>less clear than many think. Yes, Washington has continued to sell defense items to Taipei. But both</w:t>
      </w:r>
      <w:r>
        <w:t xml:space="preserve"> the George W. </w:t>
      </w:r>
      <w:r w:rsidRPr="009F29AD">
        <w:rPr>
          <w:rStyle w:val="StyleUnderline"/>
        </w:rPr>
        <w:t>Bush and Obama</w:t>
      </w:r>
      <w:r>
        <w:t xml:space="preserve"> administrations </w:t>
      </w:r>
      <w:r w:rsidRPr="009F29AD">
        <w:rPr>
          <w:rStyle w:val="StyleUnderline"/>
        </w:rPr>
        <w:t>have</w:t>
      </w:r>
      <w:r>
        <w:t xml:space="preserve"> also </w:t>
      </w:r>
      <w:r w:rsidRPr="009F29AD">
        <w:rPr>
          <w:rStyle w:val="StyleUnderline"/>
        </w:rPr>
        <w:t>refused to sell those weapons that Taiwan most needs</w:t>
      </w:r>
      <w:r>
        <w:t>. During the Chen Shui-bian administration, Washington was adamant in its insistence that Taiwan not take any steps towards formal independence. More recently, Obama made significant concessions to Hu Jintao on Taiwan in their joint statement of 2009.</w:t>
      </w:r>
    </w:p>
    <w:p w14:paraId="44F22937" w14:textId="77777777" w:rsidR="000D2B3E" w:rsidRDefault="000D2B3E" w:rsidP="000D2B3E">
      <w:r>
        <w:t xml:space="preserve">Indeed, </w:t>
      </w:r>
      <w:r w:rsidRPr="000D2B3E">
        <w:rPr>
          <w:rStyle w:val="StyleUnderline"/>
          <w:highlight w:val="yellow"/>
        </w:rPr>
        <w:t xml:space="preserve">Washington’s mistake is in </w:t>
      </w:r>
      <w:r w:rsidRPr="000D2B3E">
        <w:rPr>
          <w:rStyle w:val="Emphasis"/>
          <w:highlight w:val="yellow"/>
        </w:rPr>
        <w:t>not taking a clear side</w:t>
      </w:r>
      <w:r w:rsidRPr="009F29AD">
        <w:rPr>
          <w:rStyle w:val="StyleUnderline"/>
        </w:rPr>
        <w:t xml:space="preserve"> in the cross-Strait dispute. </w:t>
      </w:r>
      <w:r w:rsidRPr="000D2B3E">
        <w:rPr>
          <w:rStyle w:val="StyleUnderline"/>
          <w:highlight w:val="yellow"/>
        </w:rPr>
        <w:t>The U</w:t>
      </w:r>
      <w:r>
        <w:t xml:space="preserve">nited </w:t>
      </w:r>
      <w:r w:rsidRPr="000D2B3E">
        <w:rPr>
          <w:rStyle w:val="StyleUnderline"/>
          <w:highlight w:val="yellow"/>
        </w:rPr>
        <w:t>S</w:t>
      </w:r>
      <w:r>
        <w:t xml:space="preserve">tates </w:t>
      </w:r>
      <w:r w:rsidRPr="000D2B3E">
        <w:rPr>
          <w:rStyle w:val="StyleUnderline"/>
          <w:highlight w:val="yellow"/>
        </w:rPr>
        <w:t xml:space="preserve">should be </w:t>
      </w:r>
      <w:r w:rsidRPr="000D2B3E">
        <w:rPr>
          <w:rStyle w:val="Emphasis"/>
          <w:highlight w:val="yellow"/>
        </w:rPr>
        <w:t>more vigorously supporting</w:t>
      </w:r>
      <w:r w:rsidRPr="000D2B3E">
        <w:rPr>
          <w:rStyle w:val="StyleUnderline"/>
          <w:highlight w:val="yellow"/>
        </w:rPr>
        <w:t xml:space="preserve"> its</w:t>
      </w:r>
      <w:r w:rsidRPr="009F29AD">
        <w:rPr>
          <w:rStyle w:val="StyleUnderline"/>
        </w:rPr>
        <w:t xml:space="preserve"> long-time </w:t>
      </w:r>
      <w:r w:rsidRPr="000D2B3E">
        <w:rPr>
          <w:rStyle w:val="StyleUnderline"/>
          <w:highlight w:val="yellow"/>
        </w:rPr>
        <w:t>democratic</w:t>
      </w:r>
      <w:r w:rsidRPr="009F29AD">
        <w:rPr>
          <w:rStyle w:val="StyleUnderline"/>
        </w:rPr>
        <w:t xml:space="preserve"> friend and </w:t>
      </w:r>
      <w:r w:rsidRPr="000D2B3E">
        <w:rPr>
          <w:rStyle w:val="StyleUnderline"/>
          <w:highlight w:val="yellow"/>
        </w:rPr>
        <w:t>partner</w:t>
      </w:r>
      <w:r w:rsidRPr="009F29AD">
        <w:rPr>
          <w:rStyle w:val="StyleUnderline"/>
        </w:rPr>
        <w:t xml:space="preserve">. There are clear </w:t>
      </w:r>
      <w:r w:rsidRPr="000D2B3E">
        <w:rPr>
          <w:rStyle w:val="StyleUnderline"/>
          <w:highlight w:val="yellow"/>
        </w:rPr>
        <w:t>strategic reasons</w:t>
      </w:r>
      <w:r w:rsidRPr="009F29AD">
        <w:rPr>
          <w:rStyle w:val="StyleUnderline"/>
        </w:rPr>
        <w:t xml:space="preserve"> for doing so</w:t>
      </w:r>
      <w:r>
        <w:t xml:space="preserve">—reasons </w:t>
      </w:r>
      <w:r w:rsidRPr="009F29AD">
        <w:rPr>
          <w:rStyle w:val="StyleUnderline"/>
        </w:rPr>
        <w:t xml:space="preserve">that </w:t>
      </w:r>
      <w:r w:rsidRPr="000D2B3E">
        <w:rPr>
          <w:rStyle w:val="StyleUnderline"/>
          <w:highlight w:val="yellow"/>
        </w:rPr>
        <w:t>are</w:t>
      </w:r>
      <w:r w:rsidRPr="009F29AD">
        <w:rPr>
          <w:rStyle w:val="StyleUnderline"/>
        </w:rPr>
        <w:t xml:space="preserve"> only </w:t>
      </w:r>
      <w:r w:rsidRPr="000D2B3E">
        <w:rPr>
          <w:rStyle w:val="StyleUnderline"/>
          <w:highlight w:val="yellow"/>
        </w:rPr>
        <w:t>growing</w:t>
      </w:r>
      <w:r w:rsidRPr="009F29AD">
        <w:rPr>
          <w:rStyle w:val="StyleUnderline"/>
        </w:rPr>
        <w:t xml:space="preserve"> in importance</w:t>
      </w:r>
      <w:r>
        <w:t>.</w:t>
      </w:r>
    </w:p>
    <w:p w14:paraId="1923F69A" w14:textId="77777777" w:rsidR="000D2B3E" w:rsidRDefault="000D2B3E" w:rsidP="000D2B3E">
      <w:r w:rsidRPr="000D2B3E">
        <w:rPr>
          <w:rStyle w:val="StyleUnderline"/>
          <w:highlight w:val="yellow"/>
        </w:rPr>
        <w:t>Not least</w:t>
      </w:r>
      <w:r w:rsidRPr="009F29AD">
        <w:rPr>
          <w:rStyle w:val="StyleUnderline"/>
        </w:rPr>
        <w:t xml:space="preserve"> of these </w:t>
      </w:r>
      <w:r w:rsidRPr="000D2B3E">
        <w:rPr>
          <w:rStyle w:val="StyleUnderline"/>
          <w:highlight w:val="yellow"/>
        </w:rPr>
        <w:t>is the increasing importance for the U</w:t>
      </w:r>
      <w:r>
        <w:t xml:space="preserve">nited </w:t>
      </w:r>
      <w:r w:rsidRPr="000D2B3E">
        <w:rPr>
          <w:rStyle w:val="StyleUnderline"/>
          <w:highlight w:val="yellow"/>
        </w:rPr>
        <w:t>S</w:t>
      </w:r>
      <w:r>
        <w:t xml:space="preserve">tates </w:t>
      </w:r>
      <w:r w:rsidRPr="000D2B3E">
        <w:rPr>
          <w:rStyle w:val="StyleUnderline"/>
          <w:highlight w:val="yellow"/>
        </w:rPr>
        <w:t>to been seen as</w:t>
      </w:r>
      <w:r w:rsidRPr="009F29AD">
        <w:rPr>
          <w:rStyle w:val="StyleUnderline"/>
        </w:rPr>
        <w:t xml:space="preserve"> both </w:t>
      </w:r>
      <w:r w:rsidRPr="000D2B3E">
        <w:rPr>
          <w:rStyle w:val="StyleUnderline"/>
          <w:highlight w:val="yellow"/>
        </w:rPr>
        <w:t>a reliable</w:t>
      </w:r>
      <w:r w:rsidRPr="009F29AD">
        <w:rPr>
          <w:rStyle w:val="StyleUnderline"/>
        </w:rPr>
        <w:t xml:space="preserve"> friend and a </w:t>
      </w:r>
      <w:r w:rsidRPr="000D2B3E">
        <w:rPr>
          <w:rStyle w:val="StyleUnderline"/>
          <w:highlight w:val="yellow"/>
        </w:rPr>
        <w:t xml:space="preserve">supporter of </w:t>
      </w:r>
      <w:r w:rsidRPr="000D2B3E">
        <w:rPr>
          <w:rStyle w:val="Emphasis"/>
          <w:highlight w:val="yellow"/>
        </w:rPr>
        <w:t>democratization</w:t>
      </w:r>
      <w:r w:rsidRPr="009F29AD">
        <w:rPr>
          <w:rStyle w:val="StyleUnderline"/>
        </w:rPr>
        <w:t>. As China rises and puts increasing pressure on its neighbours–many of whom are US allies–</w:t>
      </w:r>
      <w:r w:rsidRPr="00B81E96">
        <w:rPr>
          <w:rStyle w:val="StyleUnderline"/>
          <w:highlight w:val="yellow"/>
        </w:rPr>
        <w:t>it’s essential that</w:t>
      </w:r>
      <w:r w:rsidRPr="009F29AD">
        <w:rPr>
          <w:rStyle w:val="StyleUnderline"/>
        </w:rPr>
        <w:t xml:space="preserve"> those </w:t>
      </w:r>
      <w:r w:rsidRPr="00B81E96">
        <w:rPr>
          <w:rStyle w:val="StyleUnderline"/>
          <w:highlight w:val="yellow"/>
        </w:rPr>
        <w:t>allies consider the U</w:t>
      </w:r>
      <w:r>
        <w:t xml:space="preserve">nited </w:t>
      </w:r>
      <w:r w:rsidRPr="00B81E96">
        <w:rPr>
          <w:rStyle w:val="StyleUnderline"/>
          <w:highlight w:val="yellow"/>
        </w:rPr>
        <w:t>S</w:t>
      </w:r>
      <w:r>
        <w:t xml:space="preserve">tates </w:t>
      </w:r>
      <w:r w:rsidRPr="009F29AD">
        <w:rPr>
          <w:rStyle w:val="StyleUnderline"/>
        </w:rPr>
        <w:t xml:space="preserve">to be </w:t>
      </w:r>
      <w:r w:rsidRPr="00B81E96">
        <w:rPr>
          <w:rStyle w:val="Emphasis"/>
          <w:highlight w:val="yellow"/>
        </w:rPr>
        <w:t>a dependable security partner</w:t>
      </w:r>
      <w:r w:rsidRPr="00B81E96">
        <w:rPr>
          <w:rStyle w:val="StyleUnderline"/>
          <w:highlight w:val="yellow"/>
        </w:rPr>
        <w:t>. Without that assurance, the region is more likely to descend into</w:t>
      </w:r>
      <w:r w:rsidRPr="009F29AD">
        <w:rPr>
          <w:rStyle w:val="StyleUnderline"/>
        </w:rPr>
        <w:t xml:space="preserve"> unwanted and unnecessary </w:t>
      </w:r>
      <w:r w:rsidRPr="00B81E96">
        <w:rPr>
          <w:rStyle w:val="Emphasis"/>
          <w:highlight w:val="yellow"/>
        </w:rPr>
        <w:t>arms races</w:t>
      </w:r>
      <w:r w:rsidRPr="009F29AD">
        <w:rPr>
          <w:rStyle w:val="StyleUnderline"/>
        </w:rPr>
        <w:t xml:space="preserve">, </w:t>
      </w:r>
      <w:r w:rsidRPr="00B81E96">
        <w:rPr>
          <w:rStyle w:val="StyleUnderline"/>
          <w:highlight w:val="yellow"/>
        </w:rPr>
        <w:t>as countries work</w:t>
      </w:r>
      <w:r w:rsidRPr="009F29AD">
        <w:rPr>
          <w:rStyle w:val="StyleUnderline"/>
        </w:rPr>
        <w:t xml:space="preserve"> on their own </w:t>
      </w:r>
      <w:r w:rsidRPr="00B81E96">
        <w:rPr>
          <w:rStyle w:val="StyleUnderline"/>
          <w:highlight w:val="yellow"/>
        </w:rPr>
        <w:t>to balance China and</w:t>
      </w:r>
      <w:r w:rsidRPr="009F29AD">
        <w:rPr>
          <w:rStyle w:val="StyleUnderline"/>
        </w:rPr>
        <w:t xml:space="preserve"> potentially </w:t>
      </w:r>
      <w:r w:rsidRPr="00B81E96">
        <w:rPr>
          <w:rStyle w:val="StyleUnderline"/>
          <w:highlight w:val="yellow"/>
        </w:rPr>
        <w:t>each other</w:t>
      </w:r>
      <w:r w:rsidRPr="009F29AD">
        <w:rPr>
          <w:rStyle w:val="StyleUnderline"/>
        </w:rPr>
        <w:t xml:space="preserve"> as their military might grows</w:t>
      </w:r>
      <w:r>
        <w:t>.</w:t>
      </w:r>
    </w:p>
    <w:p w14:paraId="7CC65E92" w14:textId="77777777" w:rsidR="000D2B3E" w:rsidRPr="002A1352" w:rsidRDefault="000D2B3E" w:rsidP="002A1352"/>
    <w:p w14:paraId="648A5759" w14:textId="79AEBE74" w:rsidR="00CE0D2B" w:rsidRDefault="007267B3" w:rsidP="00730C22">
      <w:pPr>
        <w:pStyle w:val="Heading2"/>
      </w:pPr>
      <w:r>
        <w:t xml:space="preserve">Threaten </w:t>
      </w:r>
      <w:r w:rsidR="00CE0D2B">
        <w:t>Normalization CP</w:t>
      </w:r>
    </w:p>
    <w:p w14:paraId="0C3B2DA6" w14:textId="50983179" w:rsidR="00CE0D2B" w:rsidRDefault="00CE0D2B" w:rsidP="00CE0D2B">
      <w:pPr>
        <w:pStyle w:val="Heading3"/>
      </w:pPr>
      <w:r>
        <w:t xml:space="preserve">1NC — </w:t>
      </w:r>
      <w:r w:rsidR="007267B3">
        <w:t xml:space="preserve">Threaten </w:t>
      </w:r>
      <w:r>
        <w:t>Normalization CP</w:t>
      </w:r>
    </w:p>
    <w:p w14:paraId="28BC6620" w14:textId="18A36CF8" w:rsidR="00CE0D2B" w:rsidRDefault="00CE0D2B" w:rsidP="00CE0D2B">
      <w:pPr>
        <w:pStyle w:val="Heading4"/>
      </w:pPr>
      <w:r>
        <w:t xml:space="preserve">First/next off is the </w:t>
      </w:r>
      <w:r w:rsidR="007267B3" w:rsidRPr="007267B3">
        <w:rPr>
          <w:u w:val="single"/>
        </w:rPr>
        <w:t xml:space="preserve">Threaten </w:t>
      </w:r>
      <w:r w:rsidRPr="007267B3">
        <w:rPr>
          <w:u w:val="single"/>
        </w:rPr>
        <w:t>Normalization</w:t>
      </w:r>
      <w:r>
        <w:rPr>
          <w:u w:val="single"/>
        </w:rPr>
        <w:t xml:space="preserve"> Counterplan</w:t>
      </w:r>
      <w:r>
        <w:t>.</w:t>
      </w:r>
    </w:p>
    <w:p w14:paraId="5EA6B530" w14:textId="77777777" w:rsidR="00CE0D2B" w:rsidRPr="00BC7698" w:rsidRDefault="00CE0D2B" w:rsidP="00CE0D2B">
      <w:r>
        <w:t xml:space="preserve"> </w:t>
      </w:r>
    </w:p>
    <w:p w14:paraId="5A97872B" w14:textId="77777777" w:rsidR="007267B3" w:rsidRDefault="007267B3" w:rsidP="007267B3">
      <w:pPr>
        <w:pStyle w:val="Heading4"/>
      </w:pPr>
      <w:r>
        <w:t xml:space="preserve">The United States federal government should threaten to normalize relations with Taiwan if the People’s Republic of China does not reverse its territorial expansion in the South China Sea. </w:t>
      </w:r>
    </w:p>
    <w:p w14:paraId="02295C9C" w14:textId="77777777" w:rsidR="007267B3" w:rsidRDefault="007267B3" w:rsidP="007267B3"/>
    <w:p w14:paraId="07D273F0" w14:textId="77777777" w:rsidR="007267B3" w:rsidRPr="00B671AF" w:rsidRDefault="007267B3" w:rsidP="007267B3">
      <w:pPr>
        <w:pStyle w:val="Heading4"/>
      </w:pPr>
      <w:r>
        <w:t xml:space="preserve">U.S. </w:t>
      </w:r>
      <w:r w:rsidRPr="00C12B0F">
        <w:rPr>
          <w:u w:val="single"/>
        </w:rPr>
        <w:t>pressure</w:t>
      </w:r>
      <w:r>
        <w:t xml:space="preserve"> is the only way to stop China’s expansionism. The counterplan solves the nuclear war advantage </w:t>
      </w:r>
      <w:r w:rsidRPr="007267B3">
        <w:rPr>
          <w:u w:val="single"/>
        </w:rPr>
        <w:t>without accom</w:t>
      </w:r>
      <w:r>
        <w:rPr>
          <w:u w:val="single"/>
        </w:rPr>
        <w:t>m</w:t>
      </w:r>
      <w:r w:rsidRPr="007267B3">
        <w:rPr>
          <w:u w:val="single"/>
        </w:rPr>
        <w:t>odating China</w:t>
      </w:r>
      <w:r>
        <w:t xml:space="preserve">. </w:t>
      </w:r>
    </w:p>
    <w:p w14:paraId="2FB6788F" w14:textId="77777777" w:rsidR="007267B3" w:rsidRDefault="007267B3" w:rsidP="007267B3">
      <w:r w:rsidRPr="00E016D8">
        <w:rPr>
          <w:rStyle w:val="Style13ptBold"/>
        </w:rPr>
        <w:t>Bolton 16</w:t>
      </w:r>
      <w:r>
        <w:t xml:space="preserve"> — John R. Bolton, Senior Fellow at the American Enterprise Institute, former U.S. A</w:t>
      </w:r>
      <w:r w:rsidRPr="0089244B">
        <w:t>mbassador to the United Nations</w:t>
      </w:r>
      <w:r>
        <w:t xml:space="preserve">, former </w:t>
      </w:r>
      <w:r w:rsidRPr="00FE43F9">
        <w:t>Under Secretary of State for Arms Cont</w:t>
      </w:r>
      <w:r>
        <w:t xml:space="preserve">rol and International Security and </w:t>
      </w:r>
      <w:r w:rsidRPr="00FE43F9">
        <w:t>Assistant Secretary for International Organization Affairs</w:t>
      </w:r>
      <w:r>
        <w:t xml:space="preserve"> at the U.S. </w:t>
      </w:r>
      <w:r w:rsidRPr="00FE43F9">
        <w:t>Department of State</w:t>
      </w:r>
      <w:r>
        <w:t xml:space="preserve">, holds a J.D. from Yale Law School, 2016 (“The U.S. Can Play a ‘Taiwan Card’,” </w:t>
      </w:r>
      <w:r>
        <w:rPr>
          <w:i/>
        </w:rPr>
        <w:t>Wall Street Journal</w:t>
      </w:r>
      <w:r>
        <w:t>, January 17</w:t>
      </w:r>
      <w:r w:rsidRPr="00E016D8">
        <w:rPr>
          <w:vertAlign w:val="superscript"/>
        </w:rPr>
        <w:t>th</w:t>
      </w:r>
      <w:r>
        <w:t xml:space="preserve">, Available Online at </w:t>
      </w:r>
      <w:hyperlink r:id="rId52" w:history="1">
        <w:r w:rsidRPr="004F6413">
          <w:rPr>
            <w:rStyle w:val="Hyperlink"/>
          </w:rPr>
          <w:t>http://www.wsj.com/articles/the-u-s-can-play-a-taiwan-card-1453053872</w:t>
        </w:r>
      </w:hyperlink>
      <w:r>
        <w:t>, Accessed 07-16-2016)</w:t>
      </w:r>
    </w:p>
    <w:p w14:paraId="063BE387" w14:textId="77777777" w:rsidR="007267B3" w:rsidRDefault="007267B3" w:rsidP="007267B3">
      <w:r w:rsidRPr="00B671AF">
        <w:rPr>
          <w:rStyle w:val="StyleUnderline"/>
          <w:highlight w:val="yellow"/>
        </w:rPr>
        <w:t>Repeatedly met with passivity from Washington</w:t>
      </w:r>
      <w:r>
        <w:t xml:space="preserve"> and impotence from the region, </w:t>
      </w:r>
      <w:r w:rsidRPr="00B671AF">
        <w:rPr>
          <w:rStyle w:val="StyleUnderline"/>
          <w:highlight w:val="yellow"/>
        </w:rPr>
        <w:t>Beijing has declared much of the S</w:t>
      </w:r>
      <w:r>
        <w:t xml:space="preserve">outh </w:t>
      </w:r>
      <w:r w:rsidRPr="00B671AF">
        <w:rPr>
          <w:rStyle w:val="StyleUnderline"/>
          <w:highlight w:val="yellow"/>
        </w:rPr>
        <w:t>C</w:t>
      </w:r>
      <w:r>
        <w:t xml:space="preserve">hina </w:t>
      </w:r>
      <w:r w:rsidRPr="00B671AF">
        <w:rPr>
          <w:rStyle w:val="StyleUnderline"/>
          <w:highlight w:val="yellow"/>
        </w:rPr>
        <w:t>S</w:t>
      </w:r>
      <w:r>
        <w:t xml:space="preserve">ea </w:t>
      </w:r>
      <w:r w:rsidRPr="00B671AF">
        <w:rPr>
          <w:rStyle w:val="StyleUnderline"/>
          <w:highlight w:val="yellow"/>
        </w:rPr>
        <w:t>a Chinese province</w:t>
      </w:r>
      <w:r>
        <w:t>, designated a provincial capital, and is creating not merely “facts on the ground” but the ground itself, in the form of artificial islands on which it is constructing air and naval bases.</w:t>
      </w:r>
    </w:p>
    <w:p w14:paraId="4294779D" w14:textId="77777777" w:rsidR="007267B3" w:rsidRDefault="007267B3" w:rsidP="007267B3">
      <w:r>
        <w:t>Predictably, China’s partisans in the West contend that Beijing’s current economic troubles mean Xi Jinping won’t move first to provoke trouble with Ms. Tsai’s administration in Taipei. But Beijing’s ongoing reckoning with economic reality doesn’t necessarily mean it will be less assertive internationally. Authoritarian governments confronted with domestic problems have historically sought to distract their citizens by rallying nationalistic support against foreign adversaries. Who better to blame for China’s economic crash than the U.S. and pesky Taiwan?</w:t>
      </w:r>
    </w:p>
    <w:p w14:paraId="54BDA1C1" w14:textId="77777777" w:rsidR="007267B3" w:rsidRDefault="007267B3" w:rsidP="007267B3">
      <w:r>
        <w:t>How Ms. Tsai would react to Mr. Xi’s provocations remains unknown. Of course China would prefer for Taiwan to fall into its lap like a ripe fruit, with its economic infrastructure and productivity intact, rather than to risk hostilities over the island. But in the period to come Beijing must consider not merely a less pliant Taiwanese government, but also America’s next president.</w:t>
      </w:r>
    </w:p>
    <w:p w14:paraId="09F357DC" w14:textId="77777777" w:rsidR="007267B3" w:rsidRDefault="007267B3" w:rsidP="007267B3">
      <w:r w:rsidRPr="009D113D">
        <w:rPr>
          <w:rStyle w:val="StyleUnderline"/>
        </w:rPr>
        <w:t>Beijing knows that the weak, inattentive</w:t>
      </w:r>
      <w:r>
        <w:t xml:space="preserve"> President Barack </w:t>
      </w:r>
      <w:r w:rsidRPr="009D113D">
        <w:rPr>
          <w:rStyle w:val="StyleUnderline"/>
        </w:rPr>
        <w:t>Obama will be in office for only one more year. Whereas even</w:t>
      </w:r>
      <w:r>
        <w:t xml:space="preserve"> Bill </w:t>
      </w:r>
      <w:r w:rsidRPr="009D113D">
        <w:rPr>
          <w:rStyle w:val="StyleUnderline"/>
        </w:rPr>
        <w:t>Clinton ordered U.S. carrier battle groups to Taiwan’s aid in the</w:t>
      </w:r>
      <w:r>
        <w:t xml:space="preserve"> 19</w:t>
      </w:r>
      <w:r w:rsidRPr="009D113D">
        <w:rPr>
          <w:rStyle w:val="StyleUnderline"/>
        </w:rPr>
        <w:t>96</w:t>
      </w:r>
      <w:r>
        <w:t xml:space="preserve"> cross-Strait </w:t>
      </w:r>
      <w:r w:rsidRPr="009D113D">
        <w:rPr>
          <w:rStyle w:val="StyleUnderline"/>
        </w:rPr>
        <w:t>crisis, few Americans</w:t>
      </w:r>
      <w:r>
        <w:t xml:space="preserve"> today </w:t>
      </w:r>
      <w:r w:rsidRPr="009D113D">
        <w:rPr>
          <w:rStyle w:val="StyleUnderline"/>
        </w:rPr>
        <w:t>believe</w:t>
      </w:r>
      <w:r>
        <w:t xml:space="preserve"> that Mr. </w:t>
      </w:r>
      <w:r w:rsidRPr="009D113D">
        <w:rPr>
          <w:rStyle w:val="StyleUnderline"/>
        </w:rPr>
        <w:t>Obama would do the same</w:t>
      </w:r>
      <w:r>
        <w:t>.</w:t>
      </w:r>
    </w:p>
    <w:p w14:paraId="577E583B" w14:textId="77777777" w:rsidR="007267B3" w:rsidRDefault="007267B3" w:rsidP="007267B3">
      <w:r w:rsidRPr="009D113D">
        <w:rPr>
          <w:rStyle w:val="StyleUnderline"/>
        </w:rPr>
        <w:t xml:space="preserve">How could Beijing’s leadership not draw the same conclusion? </w:t>
      </w:r>
      <w:r w:rsidRPr="00F40414">
        <w:rPr>
          <w:rStyle w:val="StyleUnderline"/>
          <w:highlight w:val="yellow"/>
        </w:rPr>
        <w:t>Washington’s</w:t>
      </w:r>
      <w:r w:rsidRPr="009D113D">
        <w:rPr>
          <w:rStyle w:val="StyleUnderline"/>
        </w:rPr>
        <w:t xml:space="preserve"> current </w:t>
      </w:r>
      <w:r w:rsidRPr="00F40414">
        <w:rPr>
          <w:rStyle w:val="StyleUnderline"/>
          <w:highlight w:val="yellow"/>
        </w:rPr>
        <w:t>unwillingness to stand firm</w:t>
      </w:r>
      <w:r w:rsidRPr="009D113D">
        <w:rPr>
          <w:rStyle w:val="StyleUnderline"/>
        </w:rPr>
        <w:t xml:space="preserve"> against Chinese belligerence in Asian waters only </w:t>
      </w:r>
      <w:r w:rsidRPr="00F40414">
        <w:rPr>
          <w:rStyle w:val="StyleUnderline"/>
          <w:highlight w:val="yellow"/>
        </w:rPr>
        <w:t>encourages Beijing to act</w:t>
      </w:r>
      <w:r w:rsidRPr="009D113D">
        <w:rPr>
          <w:rStyle w:val="StyleUnderline"/>
        </w:rPr>
        <w:t xml:space="preserve"> before</w:t>
      </w:r>
      <w:r>
        <w:t xml:space="preserve"> Jan. 20, </w:t>
      </w:r>
      <w:r w:rsidRPr="009D113D">
        <w:rPr>
          <w:rStyle w:val="StyleUnderline"/>
        </w:rPr>
        <w:t>2017</w:t>
      </w:r>
      <w:r>
        <w:t>, perhaps especially before Ms. Tsai is inaugurated in four months. For now observers can only monitor East Asia’s geopolitical space, involving not just Taiwan but also the South and East China seas, until America’s inauguration day, praying that the Asian situation is not hopeless by then.</w:t>
      </w:r>
    </w:p>
    <w:p w14:paraId="250BA9F3" w14:textId="77777777" w:rsidR="007267B3" w:rsidRDefault="007267B3" w:rsidP="007267B3">
      <w:r w:rsidRPr="006C5B3A">
        <w:rPr>
          <w:rStyle w:val="StyleUnderline"/>
        </w:rPr>
        <w:t>For a new</w:t>
      </w:r>
      <w:r>
        <w:t xml:space="preserve"> U.S. </w:t>
      </w:r>
      <w:r w:rsidRPr="006C5B3A">
        <w:rPr>
          <w:rStyle w:val="StyleUnderline"/>
        </w:rPr>
        <w:t>president</w:t>
      </w:r>
      <w:r>
        <w:t xml:space="preserve"> willing to act boldly, </w:t>
      </w:r>
      <w:r w:rsidRPr="00F40414">
        <w:rPr>
          <w:rStyle w:val="StyleUnderline"/>
          <w:highlight w:val="yellow"/>
        </w:rPr>
        <w:t xml:space="preserve">there are opportunities to </w:t>
      </w:r>
      <w:r w:rsidRPr="00F40414">
        <w:rPr>
          <w:rStyle w:val="Emphasis"/>
          <w:highlight w:val="yellow"/>
        </w:rPr>
        <w:t>halt and</w:t>
      </w:r>
      <w:r w:rsidRPr="006C5B3A">
        <w:rPr>
          <w:rStyle w:val="StyleUnderline"/>
        </w:rPr>
        <w:t xml:space="preserve"> then </w:t>
      </w:r>
      <w:r w:rsidRPr="00F40414">
        <w:rPr>
          <w:rStyle w:val="Emphasis"/>
          <w:highlight w:val="yellow"/>
        </w:rPr>
        <w:t>reverse</w:t>
      </w:r>
      <w:r w:rsidRPr="00F40414">
        <w:rPr>
          <w:rStyle w:val="StyleUnderline"/>
          <w:highlight w:val="yellow"/>
        </w:rPr>
        <w:t xml:space="preserve"> China’s</w:t>
      </w:r>
      <w:r w:rsidRPr="006C5B3A">
        <w:rPr>
          <w:rStyle w:val="StyleUnderline"/>
        </w:rPr>
        <w:t xml:space="preserve"> seemingly inexorable </w:t>
      </w:r>
      <w:r w:rsidRPr="00F40414">
        <w:rPr>
          <w:rStyle w:val="StyleUnderline"/>
          <w:highlight w:val="yellow"/>
        </w:rPr>
        <w:t>march toward hegemony</w:t>
      </w:r>
      <w:r w:rsidRPr="006C5B3A">
        <w:rPr>
          <w:rStyle w:val="StyleUnderline"/>
        </w:rPr>
        <w:t xml:space="preserve"> in East Asia. Playing the “China card” in the Nixon Administration made sense at the time, but the reflexive, near-addictive adherence to pro-China policies since has become unwise and increasingly risky as Beijing’s isolation and backwardness have diminished</w:t>
      </w:r>
      <w:r>
        <w:t>.</w:t>
      </w:r>
    </w:p>
    <w:p w14:paraId="4B8392F0" w14:textId="77777777" w:rsidR="007267B3" w:rsidRDefault="007267B3" w:rsidP="007267B3">
      <w:r w:rsidRPr="000157FA">
        <w:rPr>
          <w:rStyle w:val="StyleUnderline"/>
          <w:highlight w:val="yellow"/>
        </w:rPr>
        <w:t>An alternative</w:t>
      </w:r>
      <w:r w:rsidRPr="006C5B3A">
        <w:rPr>
          <w:rStyle w:val="StyleUnderline"/>
        </w:rPr>
        <w:t xml:space="preserve"> now </w:t>
      </w:r>
      <w:r w:rsidRPr="000157FA">
        <w:rPr>
          <w:rStyle w:val="StyleUnderline"/>
          <w:highlight w:val="yellow"/>
        </w:rPr>
        <w:t xml:space="preserve">would be to </w:t>
      </w:r>
      <w:r w:rsidRPr="000157FA">
        <w:rPr>
          <w:rStyle w:val="Emphasis"/>
          <w:highlight w:val="yellow"/>
        </w:rPr>
        <w:t>play the “Taiwan card”</w:t>
      </w:r>
      <w:r w:rsidRPr="006C5B3A">
        <w:rPr>
          <w:rStyle w:val="StyleUnderline"/>
        </w:rPr>
        <w:t xml:space="preserve"> against China. </w:t>
      </w:r>
      <w:r w:rsidRPr="000157FA">
        <w:rPr>
          <w:rStyle w:val="StyleUnderline"/>
          <w:highlight w:val="yellow"/>
        </w:rPr>
        <w:t>America should insist that China reverse its territorial acquisitiveness, including abandoning its S</w:t>
      </w:r>
      <w:r>
        <w:t xml:space="preserve">outh </w:t>
      </w:r>
      <w:r w:rsidRPr="000157FA">
        <w:rPr>
          <w:rStyle w:val="StyleUnderline"/>
          <w:highlight w:val="yellow"/>
        </w:rPr>
        <w:t>C</w:t>
      </w:r>
      <w:r>
        <w:t xml:space="preserve">hina </w:t>
      </w:r>
      <w:r w:rsidRPr="000157FA">
        <w:rPr>
          <w:rStyle w:val="StyleUnderline"/>
          <w:highlight w:val="yellow"/>
        </w:rPr>
        <w:t>S</w:t>
      </w:r>
      <w:r>
        <w:t xml:space="preserve">ea </w:t>
      </w:r>
      <w:r w:rsidRPr="000157FA">
        <w:rPr>
          <w:rStyle w:val="StyleUnderline"/>
          <w:highlight w:val="yellow"/>
        </w:rPr>
        <w:t>bases</w:t>
      </w:r>
      <w:r w:rsidRPr="006C5B3A">
        <w:rPr>
          <w:rStyle w:val="StyleUnderline"/>
        </w:rPr>
        <w:t xml:space="preserve"> and undoing the ecological damage its construction has caused. </w:t>
      </w:r>
      <w:r w:rsidRPr="000157FA">
        <w:rPr>
          <w:rStyle w:val="StyleUnderline"/>
          <w:highlight w:val="yellow"/>
        </w:rPr>
        <w:t>China is free to continue asserting</w:t>
      </w:r>
      <w:r w:rsidRPr="006C5B3A">
        <w:rPr>
          <w:rStyle w:val="StyleUnderline"/>
        </w:rPr>
        <w:t xml:space="preserve"> its territorial </w:t>
      </w:r>
      <w:r w:rsidRPr="000157FA">
        <w:rPr>
          <w:rStyle w:val="StyleUnderline"/>
          <w:highlight w:val="yellow"/>
        </w:rPr>
        <w:t xml:space="preserve">claims </w:t>
      </w:r>
      <w:r w:rsidRPr="003202DC">
        <w:rPr>
          <w:rStyle w:val="Emphasis"/>
          <w:highlight w:val="yellow"/>
        </w:rPr>
        <w:t>diplomatically</w:t>
      </w:r>
      <w:r w:rsidRPr="000157FA">
        <w:rPr>
          <w:rStyle w:val="StyleUnderline"/>
          <w:highlight w:val="yellow"/>
        </w:rPr>
        <w:t>, but until they are peacefully resolved</w:t>
      </w:r>
      <w:r w:rsidRPr="006C5B3A">
        <w:rPr>
          <w:rStyle w:val="StyleUnderline"/>
        </w:rPr>
        <w:t xml:space="preserve"> with its near neighbors, </w:t>
      </w:r>
      <w:r w:rsidRPr="000157FA">
        <w:rPr>
          <w:rStyle w:val="StyleUnderline"/>
          <w:highlight w:val="yellow"/>
        </w:rPr>
        <w:t>they and the U.S. are</w:t>
      </w:r>
      <w:r w:rsidRPr="006C5B3A">
        <w:rPr>
          <w:rStyle w:val="StyleUnderline"/>
        </w:rPr>
        <w:t xml:space="preserve"> likewise </w:t>
      </w:r>
      <w:r w:rsidRPr="000157FA">
        <w:rPr>
          <w:rStyle w:val="StyleUnderline"/>
          <w:highlight w:val="yellow"/>
        </w:rPr>
        <w:t xml:space="preserve">free to </w:t>
      </w:r>
      <w:r w:rsidRPr="000157FA">
        <w:rPr>
          <w:rStyle w:val="Emphasis"/>
          <w:highlight w:val="yellow"/>
        </w:rPr>
        <w:t>ignore such claims in their entirety</w:t>
      </w:r>
      <w:r>
        <w:t>.</w:t>
      </w:r>
    </w:p>
    <w:p w14:paraId="11A8DBDB" w14:textId="77777777" w:rsidR="007267B3" w:rsidRDefault="007267B3" w:rsidP="007267B3">
      <w:r w:rsidRPr="000157FA">
        <w:rPr>
          <w:rStyle w:val="StyleUnderline"/>
          <w:highlight w:val="yellow"/>
        </w:rPr>
        <w:t xml:space="preserve">If Beijing isn’t willing to back down, America has </w:t>
      </w:r>
      <w:r w:rsidRPr="00540786">
        <w:rPr>
          <w:rStyle w:val="Emphasis"/>
          <w:highlight w:val="yellow"/>
        </w:rPr>
        <w:t>a diplomatic ladder of escalation</w:t>
      </w:r>
      <w:r w:rsidRPr="000157FA">
        <w:rPr>
          <w:rStyle w:val="StyleUnderline"/>
          <w:highlight w:val="yellow"/>
        </w:rPr>
        <w:t xml:space="preserve"> that would compel Beijing’s attention. The</w:t>
      </w:r>
      <w:r w:rsidRPr="006C5B3A">
        <w:rPr>
          <w:rStyle w:val="StyleUnderline"/>
        </w:rPr>
        <w:t xml:space="preserve"> new </w:t>
      </w:r>
      <w:r w:rsidRPr="000157FA">
        <w:rPr>
          <w:rStyle w:val="StyleUnderline"/>
          <w:highlight w:val="yellow"/>
        </w:rPr>
        <w:t>U.S.</w:t>
      </w:r>
      <w:r w:rsidRPr="006C5B3A">
        <w:rPr>
          <w:rStyle w:val="StyleUnderline"/>
        </w:rPr>
        <w:t xml:space="preserve"> administration </w:t>
      </w:r>
      <w:r w:rsidRPr="000157FA">
        <w:rPr>
          <w:rStyle w:val="StyleUnderline"/>
          <w:highlight w:val="yellow"/>
        </w:rPr>
        <w:t>could start with receiving Taiwanese diplomats officially at the State Department; upgrading the status of U.S. representation in Taipei</w:t>
      </w:r>
      <w:r w:rsidRPr="006C5B3A">
        <w:rPr>
          <w:rStyle w:val="StyleUnderline"/>
        </w:rPr>
        <w:t xml:space="preserve"> from a private “institute” </w:t>
      </w:r>
      <w:r w:rsidRPr="000157FA">
        <w:rPr>
          <w:rStyle w:val="StyleUnderline"/>
          <w:highlight w:val="yellow"/>
        </w:rPr>
        <w:t>to an official diplomatic mission; inviting Taiwan’s president to travel officially to America; allowing</w:t>
      </w:r>
      <w:r w:rsidRPr="006C5B3A">
        <w:rPr>
          <w:rStyle w:val="StyleUnderline"/>
        </w:rPr>
        <w:t xml:space="preserve"> the most </w:t>
      </w:r>
      <w:r w:rsidRPr="000157FA">
        <w:rPr>
          <w:rStyle w:val="StyleUnderline"/>
          <w:highlight w:val="yellow"/>
        </w:rPr>
        <w:t>senior U.S. officials to visit Taiwan</w:t>
      </w:r>
      <w:r w:rsidRPr="006C5B3A">
        <w:rPr>
          <w:rStyle w:val="StyleUnderline"/>
        </w:rPr>
        <w:t xml:space="preserve"> to transact government business; </w:t>
      </w:r>
      <w:r w:rsidRPr="000157FA">
        <w:rPr>
          <w:rStyle w:val="StyleUnderline"/>
          <w:highlight w:val="yellow"/>
        </w:rPr>
        <w:t xml:space="preserve">and ultimately </w:t>
      </w:r>
      <w:r w:rsidRPr="000157FA">
        <w:rPr>
          <w:rStyle w:val="Emphasis"/>
          <w:highlight w:val="yellow"/>
        </w:rPr>
        <w:t>restoring full diplomatic recognition</w:t>
      </w:r>
      <w:r>
        <w:t>.</w:t>
      </w:r>
    </w:p>
    <w:p w14:paraId="16070BCC" w14:textId="77777777" w:rsidR="007267B3" w:rsidRDefault="007267B3" w:rsidP="007267B3">
      <w:r w:rsidRPr="006C5B3A">
        <w:rPr>
          <w:rStyle w:val="StyleUnderline"/>
        </w:rPr>
        <w:t xml:space="preserve">Beijing’s leaders would be appalled by this approach, as the U.S. is appalled by their maritime territorial aggression. </w:t>
      </w:r>
      <w:r w:rsidRPr="000157FA">
        <w:rPr>
          <w:rStyle w:val="StyleUnderline"/>
          <w:highlight w:val="yellow"/>
        </w:rPr>
        <w:t xml:space="preserve">China must understand that </w:t>
      </w:r>
      <w:r w:rsidRPr="00B671AF">
        <w:rPr>
          <w:rStyle w:val="StyleUnderline"/>
          <w:highlight w:val="yellow"/>
        </w:rPr>
        <w:t>creating so-called provinces risks ca</w:t>
      </w:r>
      <w:r w:rsidRPr="000157FA">
        <w:rPr>
          <w:rStyle w:val="StyleUnderline"/>
          <w:highlight w:val="yellow"/>
        </w:rPr>
        <w:t xml:space="preserve">using itself to </w:t>
      </w:r>
      <w:r w:rsidRPr="00B671AF">
        <w:rPr>
          <w:rStyle w:val="Emphasis"/>
          <w:highlight w:val="yellow"/>
        </w:rPr>
        <w:t>lose control, perhaps forever</w:t>
      </w:r>
      <w:r w:rsidRPr="000157FA">
        <w:rPr>
          <w:rStyle w:val="StyleUnderline"/>
          <w:highlight w:val="yellow"/>
        </w:rPr>
        <w:t>, of another so-called province</w:t>
      </w:r>
      <w:r>
        <w:t>. Even were China to act more responsibly in nearby waters, of course, Taiwan’s fate would still be for its people to decide.</w:t>
      </w:r>
    </w:p>
    <w:p w14:paraId="275C3D2B" w14:textId="77777777" w:rsidR="007267B3" w:rsidRDefault="007267B3" w:rsidP="007267B3">
      <w:r w:rsidRPr="006C5B3A">
        <w:rPr>
          <w:rStyle w:val="StyleUnderline"/>
        </w:rPr>
        <w:t>Too many foreigners continue echoing Beijing’s view that Taiwan is a problem only resolvable by uniting the island and the mainland as “one China.” But Taiwan’s freedom isn’t a problem. It is an inspiration. Let Beijing contemplate that fact on the ground</w:t>
      </w:r>
      <w:r>
        <w:t>.</w:t>
      </w:r>
    </w:p>
    <w:p w14:paraId="3DE58216" w14:textId="77777777" w:rsidR="00CE0D2B" w:rsidRDefault="00CE0D2B" w:rsidP="007267B3"/>
    <w:p w14:paraId="1CF75918" w14:textId="17B4FDE0" w:rsidR="00CC448D" w:rsidRDefault="00FE0B22" w:rsidP="00CC448D">
      <w:pPr>
        <w:pStyle w:val="Heading3"/>
      </w:pPr>
      <w:r>
        <w:t>Solves Negotiations</w:t>
      </w:r>
    </w:p>
    <w:p w14:paraId="21CA4012" w14:textId="4B89C756" w:rsidR="00CC448D" w:rsidRPr="00CC448D" w:rsidRDefault="00CC448D" w:rsidP="00CC448D">
      <w:pPr>
        <w:pStyle w:val="Heading4"/>
      </w:pPr>
      <w:r>
        <w:t xml:space="preserve">The counterplan </w:t>
      </w:r>
      <w:r>
        <w:rPr>
          <w:u w:val="single"/>
        </w:rPr>
        <w:t>forces</w:t>
      </w:r>
      <w:r>
        <w:t xml:space="preserve"> China to negotiate on an </w:t>
      </w:r>
      <w:r>
        <w:rPr>
          <w:u w:val="single"/>
        </w:rPr>
        <w:t>equal playing field</w:t>
      </w:r>
      <w:r w:rsidR="007F5308">
        <w:t xml:space="preserve">. This prevents war </w:t>
      </w:r>
      <w:r w:rsidR="007F5308" w:rsidRPr="007A5E1E">
        <w:rPr>
          <w:i/>
        </w:rPr>
        <w:t>without</w:t>
      </w:r>
      <w:r w:rsidR="007F5308" w:rsidRPr="007A5E1E">
        <w:t xml:space="preserve"> sacrificing </w:t>
      </w:r>
      <w:r w:rsidR="007F5308" w:rsidRPr="007A5E1E">
        <w:rPr>
          <w:u w:val="single"/>
        </w:rPr>
        <w:t>U.S. resolve</w:t>
      </w:r>
      <w:r w:rsidR="007A5E1E">
        <w:t xml:space="preserve"> and </w:t>
      </w:r>
      <w:r w:rsidR="007A5E1E">
        <w:rPr>
          <w:u w:val="single"/>
        </w:rPr>
        <w:t>regional hegemony</w:t>
      </w:r>
      <w:r w:rsidR="007A5E1E">
        <w:t xml:space="preserve">. </w:t>
      </w:r>
      <w:r w:rsidR="007F5308">
        <w:t xml:space="preserve"> </w:t>
      </w:r>
    </w:p>
    <w:p w14:paraId="6708A650" w14:textId="77777777" w:rsidR="00CC448D" w:rsidRPr="00DD0F57" w:rsidRDefault="00CC448D" w:rsidP="00CC448D">
      <w:r w:rsidRPr="00DD0F57">
        <w:rPr>
          <w:rStyle w:val="Style13ptBold"/>
        </w:rPr>
        <w:t>Hsiao 11</w:t>
      </w:r>
      <w:r>
        <w:t xml:space="preserve"> — Russell Hsiao, Senior Research F</w:t>
      </w:r>
      <w:r w:rsidRPr="00DD0F57">
        <w:t>ellow at the Project 2049 Institute</w:t>
      </w:r>
      <w:r>
        <w:t xml:space="preserve">—a think tank that covers the </w:t>
      </w:r>
      <w:r w:rsidRPr="007F35D3">
        <w:t>Asia-Pacific region</w:t>
      </w:r>
      <w:r>
        <w:t xml:space="preserve">, former </w:t>
      </w:r>
      <w:r w:rsidRPr="005B2ABD">
        <w:t>National Security Fellow at the Foundat</w:t>
      </w:r>
      <w:r>
        <w:t xml:space="preserve">ion for Defense of Democracies, former </w:t>
      </w:r>
      <w:r w:rsidRPr="005B2ABD">
        <w:t xml:space="preserve">Editor of </w:t>
      </w:r>
      <w:r w:rsidRPr="005B2ABD">
        <w:rPr>
          <w:i/>
        </w:rPr>
        <w:t>China Brief</w:t>
      </w:r>
      <w:r>
        <w:t xml:space="preserve"> at The Jamestown Foundation, former </w:t>
      </w:r>
      <w:r w:rsidRPr="005B2ABD">
        <w:t>Special Associate in the International Cooperation Department at the Taiwan Foundation for Democracy</w:t>
      </w:r>
      <w:r>
        <w:t>, 2011 (“</w:t>
      </w:r>
      <w:r w:rsidRPr="00DD0F57">
        <w:t>Time to Recognize Taiwan</w:t>
      </w:r>
      <w:r>
        <w:t xml:space="preserve">,” </w:t>
      </w:r>
      <w:r>
        <w:rPr>
          <w:i/>
        </w:rPr>
        <w:t>The Diplomat</w:t>
      </w:r>
      <w:r>
        <w:t>, December 23</w:t>
      </w:r>
      <w:r w:rsidRPr="00DD0F57">
        <w:rPr>
          <w:vertAlign w:val="superscript"/>
        </w:rPr>
        <w:t>rd</w:t>
      </w:r>
      <w:r>
        <w:t xml:space="preserve">, Available Online at </w:t>
      </w:r>
      <w:hyperlink r:id="rId53" w:history="1">
        <w:r w:rsidRPr="004F6413">
          <w:rPr>
            <w:rStyle w:val="Hyperlink"/>
          </w:rPr>
          <w:t>http://thediplomat.com/2011/12/time-to-recognize-taiwan/</w:t>
        </w:r>
      </w:hyperlink>
      <w:r>
        <w:t>, Accessed 07-16-2016)</w:t>
      </w:r>
    </w:p>
    <w:p w14:paraId="51E1389B" w14:textId="77777777" w:rsidR="00CC448D" w:rsidRDefault="00CC448D" w:rsidP="00CC448D">
      <w:r w:rsidRPr="00417B7D">
        <w:rPr>
          <w:rStyle w:val="StyleUnderline"/>
        </w:rPr>
        <w:t>The chorus of opinion leaders and pundits in the U</w:t>
      </w:r>
      <w:r>
        <w:t xml:space="preserve">nited </w:t>
      </w:r>
      <w:r w:rsidRPr="00417B7D">
        <w:rPr>
          <w:rStyle w:val="StyleUnderline"/>
        </w:rPr>
        <w:t>S</w:t>
      </w:r>
      <w:r>
        <w:t xml:space="preserve">tates </w:t>
      </w:r>
      <w:r w:rsidRPr="00417B7D">
        <w:rPr>
          <w:rStyle w:val="StyleUnderline"/>
        </w:rPr>
        <w:t>calling for Washington’s “abandonment” of Taiwan is</w:t>
      </w:r>
      <w:r>
        <w:t xml:space="preserve"> getting louder, </w:t>
      </w:r>
      <w:r w:rsidRPr="00417B7D">
        <w:rPr>
          <w:rStyle w:val="StyleUnderline"/>
        </w:rPr>
        <w:t>a symptom of a growing</w:t>
      </w:r>
      <w:r>
        <w:t xml:space="preserve">, but </w:t>
      </w:r>
      <w:r w:rsidRPr="00417B7D">
        <w:rPr>
          <w:rStyle w:val="StyleUnderline"/>
        </w:rPr>
        <w:t>false</w:t>
      </w:r>
      <w:r>
        <w:t xml:space="preserve">, </w:t>
      </w:r>
      <w:r w:rsidRPr="00417B7D">
        <w:rPr>
          <w:rStyle w:val="StyleUnderline"/>
        </w:rPr>
        <w:t>perception in the U.S. that China holds the key to all of Washington’s problems. This</w:t>
      </w:r>
      <w:r>
        <w:t xml:space="preserve"> isn’t only a dangerous misreading of Beijing’s intentions, but also </w:t>
      </w:r>
      <w:r w:rsidRPr="00417B7D">
        <w:rPr>
          <w:rStyle w:val="StyleUnderline"/>
        </w:rPr>
        <w:t>reflects a lack of public understanding about Taiwan’s sovereign status</w:t>
      </w:r>
      <w:r>
        <w:t>.</w:t>
      </w:r>
    </w:p>
    <w:p w14:paraId="48458194" w14:textId="77777777" w:rsidR="00CC448D" w:rsidRDefault="00CC448D" w:rsidP="00CC448D">
      <w:r>
        <w:t>Unification — by force if necessary — with Taiwan is a top priority for Beijing.</w:t>
      </w:r>
    </w:p>
    <w:p w14:paraId="2D88DA7E" w14:textId="77777777" w:rsidR="00CC448D" w:rsidRDefault="00CC448D" w:rsidP="00CC448D">
      <w:r>
        <w:t>Yet, although relations between Taipei and Beijing have thawed in recent years under President Ma Ying-jeou’s administration, Chinese military capabilities and missile deployments across the Strait have not only increased with growing sophistication and lethality, but Beijing’s military ambitions have extended beyond the Strait.</w:t>
      </w:r>
    </w:p>
    <w:p w14:paraId="7632D170" w14:textId="77777777" w:rsidR="00CC448D" w:rsidRDefault="00CC448D" w:rsidP="00CC448D">
      <w:r>
        <w:t>The arguments coming from the abandon-Taiwan camp were taken to a new low by a New York Times op-ed piece last month titled “To Save Our Economy, Ditch Taiwan.” In the article, the author expresses the hope that if the U.S. were to “give up” Taiwan, Beijing would accommodate Washington’s interests — to the point that Beijing would write off $1.14 trillion of Washington’s debt and halt its support for Iran, North Korea, Syria and Pakistan.</w:t>
      </w:r>
    </w:p>
    <w:p w14:paraId="1699A256" w14:textId="77777777" w:rsidR="00CC448D" w:rsidRDefault="00CC448D" w:rsidP="00CC448D">
      <w:r>
        <w:t>The writer’s argument depends on his assumption that the current cross-strait “status quo” is unsustainable. In other words, Taiwan’s absorption by China is inevitable and therefore the U.S. should ditch Taiwan.</w:t>
      </w:r>
    </w:p>
    <w:p w14:paraId="1EF57F68" w14:textId="77777777" w:rsidR="00CC448D" w:rsidRDefault="00CC448D" w:rsidP="00CC448D">
      <w:r>
        <w:t xml:space="preserve">His assertion misses an important fact: </w:t>
      </w:r>
      <w:r w:rsidRPr="00CC448D">
        <w:rPr>
          <w:rStyle w:val="StyleUnderline"/>
          <w:highlight w:val="yellow"/>
        </w:rPr>
        <w:t>Taiwan</w:t>
      </w:r>
      <w:r w:rsidRPr="007F35D3">
        <w:rPr>
          <w:rStyle w:val="StyleUnderline"/>
        </w:rPr>
        <w:t xml:space="preserve">, </w:t>
      </w:r>
      <w:r w:rsidRPr="00CC448D">
        <w:rPr>
          <w:rStyle w:val="StyleUnderline"/>
          <w:highlight w:val="yellow"/>
        </w:rPr>
        <w:t xml:space="preserve">under its </w:t>
      </w:r>
      <w:r w:rsidRPr="00CC448D">
        <w:rPr>
          <w:rStyle w:val="Emphasis"/>
          <w:highlight w:val="yellow"/>
        </w:rPr>
        <w:t>existing constitutional framework</w:t>
      </w:r>
      <w:r w:rsidRPr="007F35D3">
        <w:rPr>
          <w:rStyle w:val="StyleUnderline"/>
        </w:rPr>
        <w:t xml:space="preserve">, </w:t>
      </w:r>
      <w:r w:rsidRPr="00CC448D">
        <w:rPr>
          <w:rStyle w:val="StyleUnderline"/>
          <w:highlight w:val="yellow"/>
        </w:rPr>
        <w:t xml:space="preserve">exists as an </w:t>
      </w:r>
      <w:r w:rsidRPr="00CC448D">
        <w:rPr>
          <w:rStyle w:val="Emphasis"/>
          <w:highlight w:val="yellow"/>
        </w:rPr>
        <w:t>independent, sovereign state</w:t>
      </w:r>
      <w:r w:rsidRPr="007F35D3">
        <w:rPr>
          <w:rStyle w:val="StyleUnderline"/>
        </w:rPr>
        <w:t>. The absence of official diplomatic relations does not negate this objective reality</w:t>
      </w:r>
      <w:r>
        <w:t>.</w:t>
      </w:r>
    </w:p>
    <w:p w14:paraId="4B257B2B" w14:textId="77777777" w:rsidR="00CC448D" w:rsidRDefault="00CC448D" w:rsidP="00CC448D">
      <w:r w:rsidRPr="00CC448D">
        <w:rPr>
          <w:rStyle w:val="StyleUnderline"/>
          <w:highlight w:val="yellow"/>
        </w:rPr>
        <w:t>If Washington were to revoke the</w:t>
      </w:r>
      <w:r w:rsidRPr="007F35D3">
        <w:rPr>
          <w:rStyle w:val="StyleUnderline"/>
        </w:rPr>
        <w:t xml:space="preserve"> terms of the </w:t>
      </w:r>
      <w:r w:rsidRPr="00CC448D">
        <w:rPr>
          <w:rStyle w:val="StyleUnderline"/>
          <w:highlight w:val="yellow"/>
        </w:rPr>
        <w:t>T</w:t>
      </w:r>
      <w:r>
        <w:t xml:space="preserve">aiwan </w:t>
      </w:r>
      <w:r w:rsidRPr="00CC448D">
        <w:rPr>
          <w:rStyle w:val="StyleUnderline"/>
          <w:highlight w:val="yellow"/>
        </w:rPr>
        <w:t>R</w:t>
      </w:r>
      <w:r>
        <w:t xml:space="preserve">elations </w:t>
      </w:r>
      <w:r w:rsidRPr="00CC448D">
        <w:rPr>
          <w:rStyle w:val="StyleUnderline"/>
          <w:highlight w:val="yellow"/>
        </w:rPr>
        <w:t>A</w:t>
      </w:r>
      <w:r>
        <w:t xml:space="preserve">ct, </w:t>
      </w:r>
      <w:r w:rsidRPr="00CC448D">
        <w:rPr>
          <w:rStyle w:val="StyleUnderline"/>
          <w:highlight w:val="yellow"/>
        </w:rPr>
        <w:t>the U.S. would</w:t>
      </w:r>
      <w:r w:rsidRPr="007F35D3">
        <w:rPr>
          <w:rStyle w:val="StyleUnderline"/>
        </w:rPr>
        <w:t xml:space="preserve"> essentially </w:t>
      </w:r>
      <w:r w:rsidRPr="00CC448D">
        <w:rPr>
          <w:rStyle w:val="StyleUnderline"/>
          <w:highlight w:val="yellow"/>
        </w:rPr>
        <w:t xml:space="preserve">be condoning </w:t>
      </w:r>
      <w:r w:rsidRPr="00CC448D">
        <w:rPr>
          <w:rStyle w:val="Emphasis"/>
          <w:highlight w:val="yellow"/>
        </w:rPr>
        <w:t>the absorption of one state by another</w:t>
      </w:r>
      <w:r w:rsidRPr="00417B7D">
        <w:rPr>
          <w:rStyle w:val="Emphasis"/>
        </w:rPr>
        <w:t xml:space="preserve"> state</w:t>
      </w:r>
      <w:r>
        <w:t>.</w:t>
      </w:r>
    </w:p>
    <w:p w14:paraId="77F2F7E9" w14:textId="77777777" w:rsidR="00CC448D" w:rsidRDefault="00CC448D" w:rsidP="00CC448D">
      <w:r w:rsidRPr="007F35D3">
        <w:rPr>
          <w:rStyle w:val="StyleUnderline"/>
        </w:rPr>
        <w:t>However, neither the</w:t>
      </w:r>
      <w:r>
        <w:t xml:space="preserve"> Chinese Nationalist Party (</w:t>
      </w:r>
      <w:r w:rsidRPr="007F35D3">
        <w:rPr>
          <w:rStyle w:val="StyleUnderline"/>
        </w:rPr>
        <w:t>KMT</w:t>
      </w:r>
      <w:r>
        <w:t xml:space="preserve">) </w:t>
      </w:r>
      <w:r w:rsidRPr="007F35D3">
        <w:rPr>
          <w:rStyle w:val="StyleUnderline"/>
        </w:rPr>
        <w:t>nor the D</w:t>
      </w:r>
      <w:r>
        <w:t xml:space="preserve">emocratic </w:t>
      </w:r>
      <w:r w:rsidRPr="007F35D3">
        <w:rPr>
          <w:rStyle w:val="StyleUnderline"/>
        </w:rPr>
        <w:t>P</w:t>
      </w:r>
      <w:r>
        <w:t xml:space="preserve">rogressive </w:t>
      </w:r>
      <w:r w:rsidRPr="007F35D3">
        <w:rPr>
          <w:rStyle w:val="StyleUnderline"/>
        </w:rPr>
        <w:t>P</w:t>
      </w:r>
      <w:r>
        <w:t xml:space="preserve">arty </w:t>
      </w:r>
      <w:r w:rsidRPr="007F35D3">
        <w:rPr>
          <w:rStyle w:val="StyleUnderline"/>
        </w:rPr>
        <w:t>would ever subjugate</w:t>
      </w:r>
      <w:r>
        <w:t xml:space="preserve"> the Republic of China/</w:t>
      </w:r>
      <w:r w:rsidRPr="007F35D3">
        <w:rPr>
          <w:rStyle w:val="StyleUnderline"/>
        </w:rPr>
        <w:t>Taiwan to C</w:t>
      </w:r>
      <w:r>
        <w:t xml:space="preserve">hinese </w:t>
      </w:r>
      <w:r w:rsidRPr="00123F1B">
        <w:rPr>
          <w:rStyle w:val="StyleUnderline"/>
        </w:rPr>
        <w:t>C</w:t>
      </w:r>
      <w:r>
        <w:t xml:space="preserve">ommunist </w:t>
      </w:r>
      <w:r w:rsidRPr="00123F1B">
        <w:rPr>
          <w:rStyle w:val="StyleUnderline"/>
        </w:rPr>
        <w:t>P</w:t>
      </w:r>
      <w:r>
        <w:t xml:space="preserve">arty </w:t>
      </w:r>
      <w:r w:rsidRPr="00123F1B">
        <w:rPr>
          <w:rStyle w:val="StyleUnderline"/>
        </w:rPr>
        <w:t>rule</w:t>
      </w:r>
      <w:r>
        <w:t>.</w:t>
      </w:r>
    </w:p>
    <w:p w14:paraId="3F1D96F0" w14:textId="77777777" w:rsidR="00CC448D" w:rsidRDefault="00CC448D" w:rsidP="00CC448D">
      <w:r>
        <w:t>The partisan political environment in Taipei doesn’t serve Taiwan’s national interests when political parties vilify their opponents’ position to the extreme. However, partisan bickering is a facet of every multiparty democracy. And the U.S., of all places, should understand how democracies work.</w:t>
      </w:r>
    </w:p>
    <w:p w14:paraId="6D34413D" w14:textId="77777777" w:rsidR="00CC448D" w:rsidRDefault="00CC448D" w:rsidP="00CC448D">
      <w:r>
        <w:t>Moreover, if Beijing wants to genuinely engage in political dialogue with Taiwan, then it should do so with dignity by first accepting that it is engaging another sovereign government. This is the only way to build cross-strait political trust.</w:t>
      </w:r>
    </w:p>
    <w:p w14:paraId="08B7A904" w14:textId="77777777" w:rsidR="00CC448D" w:rsidRDefault="00CC448D" w:rsidP="00CC448D">
      <w:r w:rsidRPr="00123F1B">
        <w:rPr>
          <w:rStyle w:val="StyleUnderline"/>
        </w:rPr>
        <w:t xml:space="preserve">As Washington moves to re-establish its presence and develop comprehensive ties with the Asia-Pacific region, </w:t>
      </w:r>
      <w:r w:rsidRPr="00CC448D">
        <w:rPr>
          <w:rStyle w:val="StyleUnderline"/>
          <w:highlight w:val="yellow"/>
        </w:rPr>
        <w:t xml:space="preserve">the need for </w:t>
      </w:r>
      <w:r w:rsidRPr="00CC448D">
        <w:rPr>
          <w:rStyle w:val="Emphasis"/>
          <w:highlight w:val="yellow"/>
        </w:rPr>
        <w:t>clarity on Taiwan’s sovereignty</w:t>
      </w:r>
      <w:r w:rsidRPr="00CC448D">
        <w:rPr>
          <w:rStyle w:val="StyleUnderline"/>
          <w:highlight w:val="yellow"/>
        </w:rPr>
        <w:t xml:space="preserve"> will become an important factor for perceptions of</w:t>
      </w:r>
      <w:r>
        <w:t xml:space="preserve"> the </w:t>
      </w:r>
      <w:r w:rsidRPr="00CC448D">
        <w:rPr>
          <w:rStyle w:val="StyleUnderline"/>
          <w:highlight w:val="yellow"/>
        </w:rPr>
        <w:t>U</w:t>
      </w:r>
      <w:r>
        <w:t xml:space="preserve">nited </w:t>
      </w:r>
      <w:r w:rsidRPr="00CC448D">
        <w:rPr>
          <w:rStyle w:val="StyleUnderline"/>
          <w:highlight w:val="yellow"/>
        </w:rPr>
        <w:t>S</w:t>
      </w:r>
      <w:r>
        <w:t xml:space="preserve">tates’ </w:t>
      </w:r>
      <w:r w:rsidRPr="00CC448D">
        <w:rPr>
          <w:rStyle w:val="StyleUnderline"/>
          <w:highlight w:val="yellow"/>
        </w:rPr>
        <w:t>staying power in the region</w:t>
      </w:r>
      <w:r>
        <w:t>.</w:t>
      </w:r>
    </w:p>
    <w:p w14:paraId="08DBA8A4" w14:textId="77777777" w:rsidR="00CC448D" w:rsidRDefault="00CC448D" w:rsidP="00CC448D">
      <w:r>
        <w:t>U.S. Assistant Secretary of State Kurt Campbell stated at a House of Representatives hearing earlier this year that how the United States manages the U.S.-Taiwan relationship “will have a great impact on the way our partners view us across the Asia-Pacific region.”</w:t>
      </w:r>
    </w:p>
    <w:p w14:paraId="6DE1592B" w14:textId="77777777" w:rsidR="00CC448D" w:rsidRDefault="00CC448D" w:rsidP="00CC448D">
      <w:r w:rsidRPr="00CC448D">
        <w:rPr>
          <w:rStyle w:val="Emphasis"/>
          <w:highlight w:val="yellow"/>
        </w:rPr>
        <w:t>Ambiguity from Washington</w:t>
      </w:r>
      <w:r w:rsidRPr="00CC448D">
        <w:rPr>
          <w:rStyle w:val="StyleUnderline"/>
          <w:highlight w:val="yellow"/>
        </w:rPr>
        <w:t xml:space="preserve"> over Taiwan’s sovereignty would only </w:t>
      </w:r>
      <w:r w:rsidRPr="00CC448D">
        <w:rPr>
          <w:rStyle w:val="Emphasis"/>
          <w:highlight w:val="yellow"/>
        </w:rPr>
        <w:t>embolden Beijing’s claims</w:t>
      </w:r>
      <w:r>
        <w:t>.</w:t>
      </w:r>
    </w:p>
    <w:p w14:paraId="7926AC4C" w14:textId="77777777" w:rsidR="00CC448D" w:rsidRDefault="00CC448D" w:rsidP="00CC448D">
      <w:r w:rsidRPr="00123F1B">
        <w:rPr>
          <w:rStyle w:val="StyleUnderline"/>
        </w:rPr>
        <w:t>If some are proposing the “abandonment” of Taiwan, then an equally radical solution should be on the table</w:t>
      </w:r>
      <w:r>
        <w:t>.</w:t>
      </w:r>
    </w:p>
    <w:p w14:paraId="5BACCC2E" w14:textId="77777777" w:rsidR="00CC448D" w:rsidRDefault="00CC448D" w:rsidP="00CC448D">
      <w:r w:rsidRPr="00CC448D">
        <w:rPr>
          <w:rStyle w:val="StyleUnderline"/>
          <w:highlight w:val="yellow"/>
        </w:rPr>
        <w:t>To clear any doubt about U.S. commitment</w:t>
      </w:r>
      <w:r w:rsidRPr="00123F1B">
        <w:rPr>
          <w:rStyle w:val="StyleUnderline"/>
        </w:rPr>
        <w:t xml:space="preserve"> to the Asia-Pacific </w:t>
      </w:r>
      <w:r w:rsidRPr="00CC448D">
        <w:rPr>
          <w:rStyle w:val="StyleUnderline"/>
          <w:highlight w:val="yellow"/>
        </w:rPr>
        <w:t xml:space="preserve">and check Beijing’s wanderlust, </w:t>
      </w:r>
      <w:r w:rsidRPr="00CC448D">
        <w:rPr>
          <w:rStyle w:val="Emphasis"/>
          <w:highlight w:val="yellow"/>
        </w:rPr>
        <w:t>Washington should recognize that Taiwan, under its existing constitutional framework, is an independent, sovereign state</w:t>
      </w:r>
      <w:r>
        <w:t>.</w:t>
      </w:r>
    </w:p>
    <w:p w14:paraId="0F21E232" w14:textId="77777777" w:rsidR="00CC448D" w:rsidRDefault="00CC448D" w:rsidP="00CC448D">
      <w:r w:rsidRPr="00CC448D">
        <w:rPr>
          <w:rStyle w:val="StyleUnderline"/>
          <w:highlight w:val="yellow"/>
        </w:rPr>
        <w:t>This</w:t>
      </w:r>
      <w:r w:rsidRPr="00123F1B">
        <w:rPr>
          <w:rStyle w:val="StyleUnderline"/>
        </w:rPr>
        <w:t xml:space="preserve"> would be a </w:t>
      </w:r>
      <w:r w:rsidRPr="00CC448D">
        <w:rPr>
          <w:rStyle w:val="StyleUnderline"/>
          <w:highlight w:val="yellow"/>
        </w:rPr>
        <w:t>bold move</w:t>
      </w:r>
      <w:r w:rsidRPr="00123F1B">
        <w:rPr>
          <w:rStyle w:val="StyleUnderline"/>
        </w:rPr>
        <w:t xml:space="preserve"> by Washington that </w:t>
      </w:r>
      <w:r w:rsidRPr="00CC448D">
        <w:rPr>
          <w:rStyle w:val="StyleUnderline"/>
          <w:highlight w:val="yellow"/>
        </w:rPr>
        <w:t>would</w:t>
      </w:r>
      <w:r w:rsidRPr="00123F1B">
        <w:rPr>
          <w:rStyle w:val="StyleUnderline"/>
        </w:rPr>
        <w:t xml:space="preserve"> help </w:t>
      </w:r>
      <w:r w:rsidRPr="00CC448D">
        <w:rPr>
          <w:rStyle w:val="StyleUnderline"/>
          <w:highlight w:val="yellow"/>
        </w:rPr>
        <w:t xml:space="preserve">create the conditions for negotiations on equal footing and facilitate </w:t>
      </w:r>
      <w:r w:rsidRPr="00CC448D">
        <w:rPr>
          <w:rStyle w:val="Emphasis"/>
          <w:highlight w:val="yellow"/>
        </w:rPr>
        <w:t>enduring peace and stability</w:t>
      </w:r>
      <w:r w:rsidRPr="00123F1B">
        <w:rPr>
          <w:rStyle w:val="StyleUnderline"/>
        </w:rPr>
        <w:t xml:space="preserve"> across the Taiwan Strait and the Asia-Pacific region</w:t>
      </w:r>
      <w:r>
        <w:t>.</w:t>
      </w:r>
    </w:p>
    <w:p w14:paraId="5821BA98" w14:textId="77777777" w:rsidR="00CC448D" w:rsidRDefault="00CC448D" w:rsidP="00CC448D"/>
    <w:p w14:paraId="60576F91" w14:textId="5B4C4481" w:rsidR="00AF43DA" w:rsidRPr="00AF43DA" w:rsidRDefault="00AF43DA" w:rsidP="00AF43DA">
      <w:pPr>
        <w:pStyle w:val="Heading4"/>
      </w:pPr>
      <w:r>
        <w:t xml:space="preserve">The counterplan </w:t>
      </w:r>
      <w:r w:rsidR="00124D0C">
        <w:t>would eventually convince</w:t>
      </w:r>
      <w:r>
        <w:t xml:space="preserve"> China to </w:t>
      </w:r>
      <w:r>
        <w:rPr>
          <w:u w:val="single"/>
        </w:rPr>
        <w:t>diplomatic</w:t>
      </w:r>
      <w:r w:rsidR="00124D0C">
        <w:rPr>
          <w:u w:val="single"/>
        </w:rPr>
        <w:t>ally</w:t>
      </w:r>
      <w:r>
        <w:rPr>
          <w:u w:val="single"/>
        </w:rPr>
        <w:t xml:space="preserve"> </w:t>
      </w:r>
      <w:r w:rsidR="00124D0C">
        <w:rPr>
          <w:u w:val="single"/>
        </w:rPr>
        <w:t>recognize</w:t>
      </w:r>
      <w:r>
        <w:t xml:space="preserve"> Taiwan. </w:t>
      </w:r>
    </w:p>
    <w:p w14:paraId="155FF84D" w14:textId="77777777" w:rsidR="00AF43DA" w:rsidRPr="008660AE" w:rsidRDefault="00AF43DA" w:rsidP="00AF43DA">
      <w:r w:rsidRPr="003819D7">
        <w:rPr>
          <w:rStyle w:val="Style13ptBold"/>
        </w:rPr>
        <w:t>Kao 14</w:t>
      </w:r>
      <w:r>
        <w:t xml:space="preserve"> — Mark Kao, P</w:t>
      </w:r>
      <w:r w:rsidRPr="008660AE">
        <w:t xml:space="preserve">resident of the Formosan </w:t>
      </w:r>
      <w:r>
        <w:t>Association for Public Affairs—</w:t>
      </w:r>
      <w:r w:rsidRPr="008660AE">
        <w:t>a Taiwanese-American grassroots organization based in Washington</w:t>
      </w:r>
      <w:r>
        <w:t>, 2014</w:t>
      </w:r>
      <w:r w:rsidRPr="008660AE">
        <w:t xml:space="preserve"> </w:t>
      </w:r>
      <w:r>
        <w:t xml:space="preserve">(“US should normalize ties with Taiwan,” </w:t>
      </w:r>
      <w:r>
        <w:rPr>
          <w:i/>
        </w:rPr>
        <w:t>Taipei Times</w:t>
      </w:r>
      <w:r>
        <w:t>, December 28</w:t>
      </w:r>
      <w:r w:rsidRPr="008660AE">
        <w:rPr>
          <w:vertAlign w:val="superscript"/>
        </w:rPr>
        <w:t>th</w:t>
      </w:r>
      <w:r>
        <w:t xml:space="preserve">, Available Online at </w:t>
      </w:r>
      <w:hyperlink r:id="rId54" w:history="1">
        <w:r w:rsidRPr="004F6413">
          <w:rPr>
            <w:rStyle w:val="Hyperlink"/>
          </w:rPr>
          <w:t>http://www.taipeitimes.com/News/editorials/archives/2014/12/28/2003607760</w:t>
        </w:r>
      </w:hyperlink>
      <w:r>
        <w:t>, Accessed 07-16-2016)</w:t>
      </w:r>
    </w:p>
    <w:p w14:paraId="1DC567A9" w14:textId="77777777" w:rsidR="00AF43DA" w:rsidRDefault="00AF43DA" w:rsidP="00AF43DA">
      <w:r>
        <w:t xml:space="preserve">On Dec. 17, US President Barack </w:t>
      </w:r>
      <w:r w:rsidRPr="009D3D0B">
        <w:rPr>
          <w:rStyle w:val="StyleUnderline"/>
        </w:rPr>
        <w:t>Obama and</w:t>
      </w:r>
      <w:r>
        <w:t xml:space="preserve"> Cuban President Raul </w:t>
      </w:r>
      <w:r w:rsidRPr="009D3D0B">
        <w:rPr>
          <w:rStyle w:val="StyleUnderline"/>
        </w:rPr>
        <w:t>Castro announced that the US and Cuba would normalize relations</w:t>
      </w:r>
      <w:r>
        <w:t xml:space="preserve"> after 53 years. It was the end of one of the last vestiges of the Cold War.</w:t>
      </w:r>
    </w:p>
    <w:p w14:paraId="39266F06" w14:textId="77777777" w:rsidR="00AF43DA" w:rsidRDefault="00AF43DA" w:rsidP="00AF43DA">
      <w:r>
        <w:t>During this period, the US had isolated Cuba politically and economically in its attempts to bring about a change of government away from the Castro-led Communist regime. Obama felt, rightly so, that this policy was not working, and is now shifting to a policy of engagement.</w:t>
      </w:r>
    </w:p>
    <w:p w14:paraId="127E0E9A" w14:textId="77777777" w:rsidR="00AF43DA" w:rsidRDefault="00AF43DA" w:rsidP="00AF43DA">
      <w:r w:rsidRPr="009D3D0B">
        <w:rPr>
          <w:rStyle w:val="StyleUnderline"/>
        </w:rPr>
        <w:t>However, there is still another vestige of anachronistic thinking around that dates back to the</w:t>
      </w:r>
      <w:r>
        <w:t xml:space="preserve"> 19</w:t>
      </w:r>
      <w:r w:rsidRPr="009D3D0B">
        <w:rPr>
          <w:rStyle w:val="StyleUnderline"/>
        </w:rPr>
        <w:t>70s — the lack of diplomatic relations with Taiwan</w:t>
      </w:r>
      <w:r>
        <w:t>. At that time, Taiwan was ruled by Chiang Kai-shek’s (</w:t>
      </w:r>
      <w:r>
        <w:rPr>
          <w:rFonts w:hint="eastAsia"/>
        </w:rPr>
        <w:t>蔣介石</w:t>
      </w:r>
      <w:r>
        <w:t>) Chinese Nationalist Party (KMT), the losing side of the Chinese Civil War. Chiang had escaped China in 1949 and imposed his repressive regime on Taiwan, while continuing to claim to represent all of China.</w:t>
      </w:r>
    </w:p>
    <w:p w14:paraId="0902E01F" w14:textId="77777777" w:rsidR="00AF43DA" w:rsidRDefault="00AF43DA" w:rsidP="00AF43DA">
      <w:r>
        <w:t>In the 1970s, this claim became less tenable. In October 1971, Chiang’s representatives — who did not even represent Taiwan at the time, let alone China — were kicked out of the UN. In December 1978, then-US president Jimmy Carter decided to break relations with the Republic of China and establish diplomatic ties with the People’s Republic of China.</w:t>
      </w:r>
    </w:p>
    <w:p w14:paraId="4E5CC540" w14:textId="77777777" w:rsidR="00AF43DA" w:rsidRDefault="00AF43DA" w:rsidP="00AF43DA">
      <w:r>
        <w:rPr>
          <w:rFonts w:hint="eastAsia"/>
        </w:rPr>
        <w:t>That break in relations further delegitimized the repressive KMT regime, and in the late 1980s and early 1990s, the Taiwanese, under the guidance of Taiwan</w:t>
      </w:r>
      <w:r>
        <w:t>’</w:t>
      </w:r>
      <w:r>
        <w:rPr>
          <w:rFonts w:hint="eastAsia"/>
        </w:rPr>
        <w:t>s</w:t>
      </w:r>
      <w:r>
        <w:t xml:space="preserve"> “</w:t>
      </w:r>
      <w:r>
        <w:rPr>
          <w:rFonts w:hint="eastAsia"/>
        </w:rPr>
        <w:t>Father of Democracy,</w:t>
      </w:r>
      <w:r>
        <w:t>”</w:t>
      </w:r>
      <w:r>
        <w:rPr>
          <w:rFonts w:hint="eastAsia"/>
        </w:rPr>
        <w:t xml:space="preserve"> former president Lee Teng-hui (</w:t>
      </w:r>
      <w:r>
        <w:rPr>
          <w:rFonts w:hint="eastAsia"/>
        </w:rPr>
        <w:t>李登輝</w:t>
      </w:r>
      <w:r>
        <w:rPr>
          <w:rFonts w:hint="eastAsia"/>
        </w:rPr>
        <w:t>), brought about a momentous transition t</w:t>
      </w:r>
      <w:r>
        <w:t>o democracy.</w:t>
      </w:r>
    </w:p>
    <w:p w14:paraId="580806BC" w14:textId="77777777" w:rsidR="00AF43DA" w:rsidRDefault="00AF43DA" w:rsidP="00AF43DA">
      <w:r w:rsidRPr="009D3D0B">
        <w:rPr>
          <w:rStyle w:val="StyleUnderline"/>
        </w:rPr>
        <w:t>The fact that it now has a democracy should be a good reason for the US</w:t>
      </w:r>
      <w:r>
        <w:t xml:space="preserve"> and other Western nations </w:t>
      </w:r>
      <w:r w:rsidRPr="009D3D0B">
        <w:rPr>
          <w:rStyle w:val="StyleUnderline"/>
        </w:rPr>
        <w:t>to normalize relations with Taiwan</w:t>
      </w:r>
      <w:r>
        <w:t xml:space="preserve">, </w:t>
      </w:r>
      <w:r w:rsidRPr="009D3D0B">
        <w:rPr>
          <w:rStyle w:val="StyleUnderline"/>
        </w:rPr>
        <w:t>and establish diplomatic relations with the nation. Instead, there is an endless reiteration of the “one China” mantra that perpetuates Taiwan’s diplomatic isolation</w:t>
      </w:r>
      <w:r>
        <w:t>.</w:t>
      </w:r>
    </w:p>
    <w:p w14:paraId="46F73602" w14:textId="77777777" w:rsidR="00AF43DA" w:rsidRDefault="00AF43DA" w:rsidP="00AF43DA">
      <w:r w:rsidRPr="003819D7">
        <w:rPr>
          <w:rStyle w:val="StyleUnderline"/>
        </w:rPr>
        <w:t>The problem is</w:t>
      </w:r>
      <w:r>
        <w:t xml:space="preserve"> of course </w:t>
      </w:r>
      <w:r w:rsidRPr="003819D7">
        <w:rPr>
          <w:rStyle w:val="StyleUnderline"/>
        </w:rPr>
        <w:t>that China persists in claiming sovereignty over Taiwan, threatening retribution if other nations move toward recognition of the country</w:t>
      </w:r>
      <w:r>
        <w:t>.</w:t>
      </w:r>
    </w:p>
    <w:p w14:paraId="14DFD128" w14:textId="77777777" w:rsidR="00AF43DA" w:rsidRDefault="00AF43DA" w:rsidP="00AF43DA">
      <w:r w:rsidRPr="007A5E1E">
        <w:rPr>
          <w:rStyle w:val="StyleUnderline"/>
          <w:highlight w:val="yellow"/>
        </w:rPr>
        <w:t xml:space="preserve">The answer lies not in </w:t>
      </w:r>
      <w:r w:rsidRPr="00AF43DA">
        <w:rPr>
          <w:rStyle w:val="Emphasis"/>
          <w:highlight w:val="yellow"/>
        </w:rPr>
        <w:t>kowtowing</w:t>
      </w:r>
      <w:r w:rsidRPr="00AF43DA">
        <w:rPr>
          <w:rStyle w:val="Emphasis"/>
        </w:rPr>
        <w:t xml:space="preserve"> to China</w:t>
      </w:r>
      <w:r w:rsidRPr="003819D7">
        <w:rPr>
          <w:rStyle w:val="StyleUnderline"/>
        </w:rPr>
        <w:t xml:space="preserve">, </w:t>
      </w:r>
      <w:r w:rsidRPr="007A5E1E">
        <w:rPr>
          <w:rStyle w:val="StyleUnderline"/>
          <w:highlight w:val="yellow"/>
        </w:rPr>
        <w:t>but in convincing</w:t>
      </w:r>
      <w:r w:rsidRPr="003819D7">
        <w:rPr>
          <w:rStyle w:val="StyleUnderline"/>
        </w:rPr>
        <w:t xml:space="preserve"> the rulers in </w:t>
      </w:r>
      <w:r w:rsidRPr="007A5E1E">
        <w:rPr>
          <w:rStyle w:val="StyleUnderline"/>
          <w:highlight w:val="yellow"/>
        </w:rPr>
        <w:t xml:space="preserve">Beijing that </w:t>
      </w:r>
      <w:r w:rsidRPr="007A5E1E">
        <w:rPr>
          <w:rStyle w:val="Emphasis"/>
          <w:highlight w:val="yellow"/>
        </w:rPr>
        <w:t>its own interests would be served best</w:t>
      </w:r>
      <w:r w:rsidRPr="007A5E1E">
        <w:rPr>
          <w:rStyle w:val="StyleUnderline"/>
          <w:highlight w:val="yellow"/>
        </w:rPr>
        <w:t xml:space="preserve"> if it normalizes relations with Taiwan</w:t>
      </w:r>
      <w:r>
        <w:t>.</w:t>
      </w:r>
    </w:p>
    <w:p w14:paraId="6967AA9E" w14:textId="77777777" w:rsidR="00AF43DA" w:rsidRDefault="00AF43DA" w:rsidP="00AF43DA">
      <w:r w:rsidRPr="007A5E1E">
        <w:rPr>
          <w:rStyle w:val="StyleUnderline"/>
          <w:highlight w:val="yellow"/>
        </w:rPr>
        <w:t>Accepting Taiwan</w:t>
      </w:r>
      <w:r w:rsidRPr="003819D7">
        <w:rPr>
          <w:rStyle w:val="StyleUnderline"/>
        </w:rPr>
        <w:t xml:space="preserve"> as a friendly neighbor </w:t>
      </w:r>
      <w:r w:rsidRPr="007A5E1E">
        <w:rPr>
          <w:rStyle w:val="StyleUnderline"/>
          <w:highlight w:val="yellow"/>
        </w:rPr>
        <w:t>would be</w:t>
      </w:r>
      <w:r w:rsidRPr="003819D7">
        <w:rPr>
          <w:rStyle w:val="StyleUnderline"/>
        </w:rPr>
        <w:t xml:space="preserve"> so much </w:t>
      </w:r>
      <w:r w:rsidRPr="007A5E1E">
        <w:rPr>
          <w:rStyle w:val="StyleUnderline"/>
          <w:highlight w:val="yellow"/>
        </w:rPr>
        <w:t>better than perpetuating</w:t>
      </w:r>
      <w:r w:rsidRPr="003819D7">
        <w:rPr>
          <w:rStyle w:val="StyleUnderline"/>
        </w:rPr>
        <w:t xml:space="preserve"> the </w:t>
      </w:r>
      <w:r w:rsidRPr="007A5E1E">
        <w:rPr>
          <w:rStyle w:val="StyleUnderline"/>
          <w:highlight w:val="yellow"/>
        </w:rPr>
        <w:t>current hostile policies</w:t>
      </w:r>
      <w:r w:rsidRPr="003819D7">
        <w:rPr>
          <w:rStyle w:val="StyleUnderline"/>
        </w:rPr>
        <w:t xml:space="preserve"> of blocking relations between Taiwan and other nations, and attempting to prevent Taiwan’s full membership in international organizations. </w:t>
      </w:r>
      <w:r w:rsidRPr="007A5E1E">
        <w:rPr>
          <w:rStyle w:val="StyleUnderline"/>
          <w:highlight w:val="yellow"/>
        </w:rPr>
        <w:t>This zero-sum game</w:t>
      </w:r>
      <w:r w:rsidRPr="003819D7">
        <w:rPr>
          <w:rStyle w:val="StyleUnderline"/>
        </w:rPr>
        <w:t xml:space="preserve"> by China </w:t>
      </w:r>
      <w:r w:rsidRPr="007A5E1E">
        <w:rPr>
          <w:rStyle w:val="StyleUnderline"/>
          <w:highlight w:val="yellow"/>
        </w:rPr>
        <w:t>is</w:t>
      </w:r>
      <w:r>
        <w:t xml:space="preserve"> indeed </w:t>
      </w:r>
      <w:r w:rsidRPr="007A5E1E">
        <w:rPr>
          <w:rStyle w:val="StyleUnderline"/>
          <w:highlight w:val="yellow"/>
        </w:rPr>
        <w:t xml:space="preserve">a </w:t>
      </w:r>
      <w:r w:rsidRPr="007A5E1E">
        <w:rPr>
          <w:rStyle w:val="Emphasis"/>
          <w:highlight w:val="yellow"/>
        </w:rPr>
        <w:t>relic</w:t>
      </w:r>
      <w:r w:rsidRPr="007A5E1E">
        <w:rPr>
          <w:rStyle w:val="Emphasis"/>
        </w:rPr>
        <w:t xml:space="preserve"> of the past</w:t>
      </w:r>
      <w:r>
        <w:t>.</w:t>
      </w:r>
    </w:p>
    <w:p w14:paraId="49096D5A" w14:textId="77777777" w:rsidR="00AF43DA" w:rsidRDefault="00AF43DA" w:rsidP="00AF43DA">
      <w:r>
        <w:t xml:space="preserve">However, </w:t>
      </w:r>
      <w:r w:rsidRPr="003819D7">
        <w:rPr>
          <w:rStyle w:val="StyleUnderline"/>
        </w:rPr>
        <w:t xml:space="preserve">by itself, the current Chinese government will not easily deviate from the trodden path; authoritarian regimes rarely do. So </w:t>
      </w:r>
      <w:r w:rsidRPr="007A5E1E">
        <w:rPr>
          <w:rStyle w:val="StyleUnderline"/>
          <w:highlight w:val="yellow"/>
        </w:rPr>
        <w:t>it is essential for the US</w:t>
      </w:r>
      <w:r>
        <w:t xml:space="preserve"> and other Western nations </w:t>
      </w:r>
      <w:r w:rsidRPr="007A5E1E">
        <w:rPr>
          <w:rStyle w:val="StyleUnderline"/>
          <w:highlight w:val="yellow"/>
        </w:rPr>
        <w:t xml:space="preserve">to make a concerted effort to </w:t>
      </w:r>
      <w:r w:rsidRPr="00AF43DA">
        <w:rPr>
          <w:rStyle w:val="Emphasis"/>
          <w:highlight w:val="yellow"/>
        </w:rPr>
        <w:t>open the way for diplomatic relations</w:t>
      </w:r>
      <w:r w:rsidRPr="007A5E1E">
        <w:rPr>
          <w:rStyle w:val="StyleUnderline"/>
          <w:highlight w:val="yellow"/>
        </w:rPr>
        <w:t xml:space="preserve"> with Taiwan</w:t>
      </w:r>
      <w:r>
        <w:t>.</w:t>
      </w:r>
    </w:p>
    <w:p w14:paraId="09B4FC80" w14:textId="77777777" w:rsidR="00AF43DA" w:rsidRDefault="00AF43DA" w:rsidP="00AF43DA">
      <w:r>
        <w:t xml:space="preserve">As was shown in Nov. 29’s nine-in-one elections, </w:t>
      </w:r>
      <w:r w:rsidRPr="003819D7">
        <w:rPr>
          <w:rStyle w:val="StyleUnderline"/>
        </w:rPr>
        <w:t>Taiwan is now a vibrant democracy in which the populace values good governance and transparency</w:t>
      </w:r>
      <w:r w:rsidRPr="003819D7">
        <w:t xml:space="preserve">, </w:t>
      </w:r>
      <w:r>
        <w:t xml:space="preserve">and rejects the old ways of the past. </w:t>
      </w:r>
      <w:r w:rsidRPr="003819D7">
        <w:rPr>
          <w:rStyle w:val="StyleUnderline"/>
        </w:rPr>
        <w:t>Taiwanese have also made it abundantly clear that they want to be a full and equal member of the international family of nations</w:t>
      </w:r>
      <w:r>
        <w:t>.</w:t>
      </w:r>
    </w:p>
    <w:p w14:paraId="7F477611" w14:textId="77777777" w:rsidR="00AF43DA" w:rsidRDefault="00AF43DA" w:rsidP="00AF43DA">
      <w:r w:rsidRPr="003819D7">
        <w:rPr>
          <w:rStyle w:val="StyleUnderline"/>
        </w:rPr>
        <w:t xml:space="preserve">If </w:t>
      </w:r>
      <w:r w:rsidRPr="00AF43DA">
        <w:rPr>
          <w:rStyle w:val="StyleUnderline"/>
          <w:highlight w:val="yellow"/>
        </w:rPr>
        <w:t>Obama can</w:t>
      </w:r>
      <w:r w:rsidRPr="003819D7">
        <w:rPr>
          <w:rStyle w:val="StyleUnderline"/>
        </w:rPr>
        <w:t xml:space="preserve"> normalize relations with a regime that is still not democratic in Cuba, then certainly he can find ways to </w:t>
      </w:r>
      <w:r w:rsidRPr="00AF43DA">
        <w:rPr>
          <w:rStyle w:val="StyleUnderline"/>
          <w:highlight w:val="yellow"/>
        </w:rPr>
        <w:t>move toward normalization</w:t>
      </w:r>
      <w:r w:rsidRPr="003819D7">
        <w:rPr>
          <w:rStyle w:val="StyleUnderline"/>
        </w:rPr>
        <w:t xml:space="preserve"> with a free and democratic Taiwan. That would be the kind of change everyone can believe in</w:t>
      </w:r>
      <w:r>
        <w:t>.</w:t>
      </w:r>
    </w:p>
    <w:p w14:paraId="57AB43DE" w14:textId="77777777" w:rsidR="00AF43DA" w:rsidRDefault="00AF43DA" w:rsidP="00CC448D"/>
    <w:p w14:paraId="6E11838B" w14:textId="77777777" w:rsidR="00A05295" w:rsidRDefault="00A05295" w:rsidP="00CC448D"/>
    <w:p w14:paraId="157C363F" w14:textId="5939C762" w:rsidR="00FE0B22" w:rsidRDefault="00FE0B22" w:rsidP="00FE0B22">
      <w:pPr>
        <w:pStyle w:val="Heading3"/>
      </w:pPr>
      <w:r>
        <w:t>Solves Deterrence</w:t>
      </w:r>
    </w:p>
    <w:p w14:paraId="1CFA9B38" w14:textId="2F13FF12" w:rsidR="00A17A22" w:rsidRDefault="00A17A22" w:rsidP="00A17A22">
      <w:pPr>
        <w:pStyle w:val="Heading4"/>
      </w:pPr>
      <w:r>
        <w:t xml:space="preserve">The counterplan </w:t>
      </w:r>
      <w:r w:rsidRPr="002C3693">
        <w:rPr>
          <w:u w:val="single"/>
        </w:rPr>
        <w:t>tips the balance of power</w:t>
      </w:r>
      <w:r>
        <w:t xml:space="preserve"> back toward Taiwan. </w:t>
      </w:r>
    </w:p>
    <w:p w14:paraId="552177FA" w14:textId="77777777" w:rsidR="00A17A22" w:rsidRDefault="00A17A22" w:rsidP="00A17A22">
      <w:r w:rsidRPr="00B00B30">
        <w:rPr>
          <w:rStyle w:val="Style13ptBold"/>
        </w:rPr>
        <w:t>Serchuk 13</w:t>
      </w:r>
      <w:r>
        <w:t xml:space="preserve"> — Vance Serchuk, Hitachi International Affairs Fellow at the Council on Foreign Relations</w:t>
      </w:r>
      <w:r w:rsidRPr="00B00B30">
        <w:t xml:space="preserve"> based in Tokyo at the Canon Institute for Global Studies</w:t>
      </w:r>
      <w:r>
        <w:t>, former Senior Advisor for National Security and Foreign Affairs at the United States Senate Committee on Homeland Security and Governmental Affairs, former Foreign Policy Advisor in the Office of Senator Joseph Lieberman, former Research Fellow at the American Enterprise Institute, holds a J.D. from Yale Law School, 2013 (“</w:t>
      </w:r>
      <w:r w:rsidRPr="005D278D">
        <w:t>Obama’s silence on Taiwan masks its significan</w:t>
      </w:r>
      <w:r>
        <w:t xml:space="preserve">ce in U.S. relations with China,” </w:t>
      </w:r>
      <w:r>
        <w:rPr>
          <w:i/>
        </w:rPr>
        <w:t>Washington Post</w:t>
      </w:r>
      <w:r>
        <w:t>, May 23</w:t>
      </w:r>
      <w:r w:rsidRPr="00B00B30">
        <w:rPr>
          <w:vertAlign w:val="superscript"/>
        </w:rPr>
        <w:t>rd</w:t>
      </w:r>
      <w:r>
        <w:t xml:space="preserve">, Available Online at </w:t>
      </w:r>
      <w:hyperlink r:id="rId55" w:history="1">
        <w:r w:rsidRPr="004F6413">
          <w:rPr>
            <w:rStyle w:val="Hyperlink"/>
          </w:rPr>
          <w:t>https://www.washingtonpost.com/opinions/obamas-silence-on-taiwan-masks-its-significance-in-us-relations-with-china/2013/05/23/a1b40470-c243-11e2-914f-a7aba60512a7_story.html?tid=a_inl</w:t>
        </w:r>
      </w:hyperlink>
      <w:r>
        <w:t>, Accessed 07-16-2016)</w:t>
      </w:r>
    </w:p>
    <w:p w14:paraId="00049A59" w14:textId="77777777" w:rsidR="00A17A22" w:rsidRDefault="00A17A22" w:rsidP="00A17A22">
      <w:r>
        <w:t xml:space="preserve">Despite these measures, </w:t>
      </w:r>
      <w:r w:rsidRPr="00A17A22">
        <w:rPr>
          <w:rStyle w:val="StyleUnderline"/>
          <w:highlight w:val="yellow"/>
        </w:rPr>
        <w:t>the balance of power</w:t>
      </w:r>
      <w:r w:rsidRPr="00D41554">
        <w:rPr>
          <w:rStyle w:val="StyleUnderline"/>
        </w:rPr>
        <w:t xml:space="preserve"> between China and Taiwan </w:t>
      </w:r>
      <w:r w:rsidRPr="00A17A22">
        <w:rPr>
          <w:rStyle w:val="StyleUnderline"/>
          <w:highlight w:val="yellow"/>
        </w:rPr>
        <w:t xml:space="preserve">continues to trend in Beijing’s favor, warranting a </w:t>
      </w:r>
      <w:r w:rsidRPr="00A17A22">
        <w:rPr>
          <w:rStyle w:val="Emphasis"/>
          <w:highlight w:val="yellow"/>
        </w:rPr>
        <w:t>more ambitious U.S. security and economic agenda</w:t>
      </w:r>
      <w:r w:rsidRPr="00D41554">
        <w:rPr>
          <w:rStyle w:val="StyleUnderline"/>
        </w:rPr>
        <w:t xml:space="preserve"> with Taipei</w:t>
      </w:r>
      <w:r>
        <w:t>.</w:t>
      </w:r>
    </w:p>
    <w:p w14:paraId="4BA20AB8" w14:textId="77777777" w:rsidR="00A17A22" w:rsidRDefault="00A17A22" w:rsidP="00A17A22">
      <w:r w:rsidRPr="00A17A22">
        <w:rPr>
          <w:rStyle w:val="StyleUnderline"/>
          <w:highlight w:val="yellow"/>
        </w:rPr>
        <w:t>This could include not only additional arms sales</w:t>
      </w:r>
      <w:r>
        <w:t xml:space="preserve"> — in particular, submarines Taipei has long sought — </w:t>
      </w:r>
      <w:r w:rsidRPr="00A17A22">
        <w:rPr>
          <w:rStyle w:val="StyleUnderline"/>
          <w:highlight w:val="yellow"/>
        </w:rPr>
        <w:t>but</w:t>
      </w:r>
      <w:r w:rsidRPr="00D41554">
        <w:rPr>
          <w:rStyle w:val="StyleUnderline"/>
        </w:rPr>
        <w:t xml:space="preserve"> also </w:t>
      </w:r>
      <w:r w:rsidRPr="00A17A22">
        <w:rPr>
          <w:rStyle w:val="StyleUnderline"/>
          <w:highlight w:val="yellow"/>
        </w:rPr>
        <w:t>quieter steps such as intensified training and exercises with the</w:t>
      </w:r>
      <w:r w:rsidRPr="00D41554">
        <w:rPr>
          <w:rStyle w:val="StyleUnderline"/>
        </w:rPr>
        <w:t xml:space="preserve"> Taiwanese </w:t>
      </w:r>
      <w:r w:rsidRPr="00A17A22">
        <w:rPr>
          <w:rStyle w:val="StyleUnderline"/>
          <w:highlight w:val="yellow"/>
        </w:rPr>
        <w:t>military, permitting</w:t>
      </w:r>
      <w:r w:rsidRPr="00D41554">
        <w:rPr>
          <w:rStyle w:val="StyleUnderline"/>
        </w:rPr>
        <w:t xml:space="preserve"> U.S. general </w:t>
      </w:r>
      <w:r w:rsidRPr="00A17A22">
        <w:rPr>
          <w:rStyle w:val="StyleUnderline"/>
          <w:highlight w:val="yellow"/>
        </w:rPr>
        <w:t>officers to visit the island, deeper cooperation on cybersecurity and a push for a free-trade agreement</w:t>
      </w:r>
      <w:r w:rsidRPr="00D41554">
        <w:rPr>
          <w:rStyle w:val="StyleUnderline"/>
        </w:rPr>
        <w:t xml:space="preserve"> with Taipei </w:t>
      </w:r>
      <w:r w:rsidRPr="00A17A22">
        <w:rPr>
          <w:rStyle w:val="StyleUnderline"/>
          <w:highlight w:val="yellow"/>
        </w:rPr>
        <w:t>or</w:t>
      </w:r>
      <w:r w:rsidRPr="00D41554">
        <w:rPr>
          <w:rStyle w:val="StyleUnderline"/>
        </w:rPr>
        <w:t xml:space="preserve"> its </w:t>
      </w:r>
      <w:r w:rsidRPr="00A17A22">
        <w:rPr>
          <w:rStyle w:val="StyleUnderline"/>
          <w:highlight w:val="yellow"/>
        </w:rPr>
        <w:t>incorporation into the T</w:t>
      </w:r>
      <w:r>
        <w:t>rans-</w:t>
      </w:r>
      <w:r w:rsidRPr="00A17A22">
        <w:rPr>
          <w:rStyle w:val="StyleUnderline"/>
          <w:highlight w:val="yellow"/>
        </w:rPr>
        <w:t>P</w:t>
      </w:r>
      <w:r>
        <w:t xml:space="preserve">acific </w:t>
      </w:r>
      <w:r w:rsidRPr="00A17A22">
        <w:rPr>
          <w:rStyle w:val="StyleUnderline"/>
          <w:highlight w:val="yellow"/>
        </w:rPr>
        <w:t>P</w:t>
      </w:r>
      <w:r>
        <w:t>artnership.</w:t>
      </w:r>
    </w:p>
    <w:p w14:paraId="22820C24" w14:textId="77777777" w:rsidR="00A17A22" w:rsidRDefault="00A17A22" w:rsidP="00A17A22">
      <w:r w:rsidRPr="00EC7983">
        <w:rPr>
          <w:rStyle w:val="StyleUnderline"/>
          <w:highlight w:val="yellow"/>
        </w:rPr>
        <w:t>What should</w:t>
      </w:r>
      <w:r w:rsidRPr="00D41554">
        <w:rPr>
          <w:rStyle w:val="StyleUnderline"/>
        </w:rPr>
        <w:t xml:space="preserve"> also </w:t>
      </w:r>
      <w:r w:rsidRPr="00EC7983">
        <w:rPr>
          <w:rStyle w:val="StyleUnderline"/>
          <w:highlight w:val="yellow"/>
        </w:rPr>
        <w:t xml:space="preserve">be </w:t>
      </w:r>
      <w:r w:rsidRPr="00EC7983">
        <w:rPr>
          <w:rStyle w:val="Emphasis"/>
          <w:highlight w:val="yellow"/>
        </w:rPr>
        <w:t>public and unambiguous</w:t>
      </w:r>
      <w:r w:rsidRPr="00EC7983">
        <w:rPr>
          <w:rStyle w:val="StyleUnderline"/>
          <w:highlight w:val="yellow"/>
        </w:rPr>
        <w:t xml:space="preserve"> is the U</w:t>
      </w:r>
      <w:r>
        <w:t xml:space="preserve">nited </w:t>
      </w:r>
      <w:r w:rsidRPr="00EC7983">
        <w:rPr>
          <w:rStyle w:val="StyleUnderline"/>
          <w:highlight w:val="yellow"/>
        </w:rPr>
        <w:t>S</w:t>
      </w:r>
      <w:r>
        <w:t xml:space="preserve">tates’ continuing </w:t>
      </w:r>
      <w:r w:rsidRPr="00EC7983">
        <w:rPr>
          <w:rStyle w:val="StyleUnderline"/>
          <w:highlight w:val="yellow"/>
        </w:rPr>
        <w:t>national interest in Taiwan’s fate</w:t>
      </w:r>
      <w:r w:rsidRPr="00D41554">
        <w:rPr>
          <w:rStyle w:val="StyleUnderline"/>
        </w:rPr>
        <w:t xml:space="preserve">. The </w:t>
      </w:r>
      <w:r w:rsidRPr="00EC7983">
        <w:rPr>
          <w:rStyle w:val="StyleUnderline"/>
          <w:highlight w:val="yellow"/>
        </w:rPr>
        <w:t>Obama</w:t>
      </w:r>
      <w:r w:rsidRPr="00D41554">
        <w:rPr>
          <w:rStyle w:val="StyleUnderline"/>
        </w:rPr>
        <w:t xml:space="preserve"> administration’s </w:t>
      </w:r>
      <w:r w:rsidRPr="00EC7983">
        <w:rPr>
          <w:rStyle w:val="StyleUnderline"/>
          <w:highlight w:val="yellow"/>
        </w:rPr>
        <w:t>near-silence on this</w:t>
      </w:r>
      <w:r w:rsidRPr="00D41554">
        <w:rPr>
          <w:rStyle w:val="StyleUnderline"/>
        </w:rPr>
        <w:t xml:space="preserve"> while it trumpets the broader pivot to Asia </w:t>
      </w:r>
      <w:r w:rsidRPr="00EC7983">
        <w:rPr>
          <w:rStyle w:val="StyleUnderline"/>
          <w:highlight w:val="yellow"/>
        </w:rPr>
        <w:t>sends</w:t>
      </w:r>
      <w:r w:rsidRPr="00D41554">
        <w:rPr>
          <w:rStyle w:val="StyleUnderline"/>
        </w:rPr>
        <w:t xml:space="preserve"> exactly </w:t>
      </w:r>
      <w:r w:rsidRPr="00EC7983">
        <w:rPr>
          <w:rStyle w:val="Emphasis"/>
          <w:highlight w:val="yellow"/>
        </w:rPr>
        <w:t>the wrong message</w:t>
      </w:r>
      <w:r>
        <w:t>.</w:t>
      </w:r>
    </w:p>
    <w:p w14:paraId="1B3A0C67" w14:textId="77777777" w:rsidR="00A17A22" w:rsidRPr="00CC448D" w:rsidRDefault="00A17A22" w:rsidP="00CC448D"/>
    <w:p w14:paraId="16A23FF4" w14:textId="10171143" w:rsidR="00CE0D2B" w:rsidRDefault="000850F2" w:rsidP="00CE0D2B">
      <w:pPr>
        <w:pStyle w:val="Heading4"/>
      </w:pPr>
      <w:r>
        <w:t xml:space="preserve">Pressure </w:t>
      </w:r>
      <w:r w:rsidR="00803AB4">
        <w:t xml:space="preserve">maintains </w:t>
      </w:r>
      <w:r w:rsidR="00803AB4" w:rsidRPr="00803AB4">
        <w:rPr>
          <w:u w:val="single"/>
        </w:rPr>
        <w:t>U.S. regional hegemony</w:t>
      </w:r>
      <w:r w:rsidR="00803AB4">
        <w:t xml:space="preserve"> — Taiwan is key. </w:t>
      </w:r>
    </w:p>
    <w:p w14:paraId="697C21F2" w14:textId="77777777" w:rsidR="00CE0D2B" w:rsidRPr="00244F73" w:rsidRDefault="00CE0D2B" w:rsidP="00CE0D2B">
      <w:r w:rsidRPr="003462AA">
        <w:rPr>
          <w:rStyle w:val="Style13ptBold"/>
        </w:rPr>
        <w:t>Schmitt 15</w:t>
      </w:r>
      <w:r>
        <w:t xml:space="preserve"> — Gary J. Schmitt, Resident Scholar, Co-Director of the Marilyn Ware Center for Security Studies, and Director of the Program on American Citizenship at the American Enterprise Institute, former Staff D</w:t>
      </w:r>
      <w:r w:rsidRPr="00A80509">
        <w:t>irector of the Senate Se</w:t>
      </w:r>
      <w:r>
        <w:t>lect Committee on Intelligence, former Executive D</w:t>
      </w:r>
      <w:r w:rsidRPr="00A80509">
        <w:t>irector of President</w:t>
      </w:r>
      <w:r>
        <w:t xml:space="preserve"> Reagan</w:t>
      </w:r>
      <w:r w:rsidRPr="00A80509">
        <w:t>’s Fore</w:t>
      </w:r>
      <w:r>
        <w:t xml:space="preserve">ign Intelligence Advisory Board, former Executive Director of the </w:t>
      </w:r>
      <w:r w:rsidRPr="00A80509">
        <w:t>Project for the New American Century</w:t>
      </w:r>
      <w:r>
        <w:t xml:space="preserve">, holds a Ph.D. from the University of Chicago, 2015 (“America’s Taiwan-China hocus pocus,” </w:t>
      </w:r>
      <w:r>
        <w:rPr>
          <w:i/>
        </w:rPr>
        <w:t>Wall Street Journal (Asia)</w:t>
      </w:r>
      <w:r>
        <w:t>, October 19</w:t>
      </w:r>
      <w:r w:rsidRPr="003462AA">
        <w:rPr>
          <w:vertAlign w:val="superscript"/>
        </w:rPr>
        <w:t>th</w:t>
      </w:r>
      <w:r>
        <w:t xml:space="preserve">, Available Online at </w:t>
      </w:r>
      <w:hyperlink r:id="rId56" w:history="1">
        <w:r w:rsidRPr="004F6413">
          <w:rPr>
            <w:rStyle w:val="Hyperlink"/>
          </w:rPr>
          <w:t>https://www.aei.org/publication/americas-taiwan-china-hocus-pocus/</w:t>
        </w:r>
      </w:hyperlink>
      <w:r>
        <w:t>, Accessed 07-16-2016)</w:t>
      </w:r>
    </w:p>
    <w:p w14:paraId="5A2F247E" w14:textId="77777777" w:rsidR="00CE0D2B" w:rsidRDefault="00CE0D2B" w:rsidP="00CE0D2B">
      <w:r w:rsidRPr="004F6006">
        <w:rPr>
          <w:rStyle w:val="StyleUnderline"/>
        </w:rPr>
        <w:t>When</w:t>
      </w:r>
      <w:r>
        <w:t xml:space="preserve"> President </w:t>
      </w:r>
      <w:r w:rsidRPr="004F6006">
        <w:rPr>
          <w:rStyle w:val="StyleUnderline"/>
        </w:rPr>
        <w:t>Obama announced</w:t>
      </w:r>
      <w:r>
        <w:t xml:space="preserve"> last year </w:t>
      </w:r>
      <w:r w:rsidRPr="004F6006">
        <w:rPr>
          <w:rStyle w:val="StyleUnderline"/>
        </w:rPr>
        <w:t>that the U</w:t>
      </w:r>
      <w:r>
        <w:t xml:space="preserve">nited </w:t>
      </w:r>
      <w:r w:rsidRPr="004F6006">
        <w:rPr>
          <w:rStyle w:val="StyleUnderline"/>
        </w:rPr>
        <w:t>S</w:t>
      </w:r>
      <w:r>
        <w:t xml:space="preserve">tates </w:t>
      </w:r>
      <w:r w:rsidRPr="004F6006">
        <w:rPr>
          <w:rStyle w:val="StyleUnderline"/>
        </w:rPr>
        <w:t>would normalize relations with Cuba, he said doing so would “cut loose the shackles of the past.”</w:t>
      </w:r>
      <w:r>
        <w:t xml:space="preserve"> No longer would the U.S. be bound by the vestiges of a strategic era long past. In moving beyond a “rigid policy” that was “rooted in events that took place before most of us were born,” Washington and Havana would be writing a “new chapter” in bilateral relations not only between the two countries but also for the region as a whole.</w:t>
      </w:r>
    </w:p>
    <w:p w14:paraId="5D97DEF9" w14:textId="77777777" w:rsidR="00CE0D2B" w:rsidRDefault="00CE0D2B" w:rsidP="00CE0D2B">
      <w:r>
        <w:t xml:space="preserve">Whatever the merits of Mr. </w:t>
      </w:r>
      <w:r w:rsidRPr="004F6006">
        <w:rPr>
          <w:rStyle w:val="StyleUnderline"/>
        </w:rPr>
        <w:t>Obama’s</w:t>
      </w:r>
      <w:r>
        <w:t xml:space="preserve"> decision with respect to Cuba, it would seem his </w:t>
      </w:r>
      <w:r w:rsidRPr="004F6006">
        <w:rPr>
          <w:rStyle w:val="StyleUnderline"/>
        </w:rPr>
        <w:t>logic should apply</w:t>
      </w:r>
      <w:r>
        <w:t xml:space="preserve"> equally, if not </w:t>
      </w:r>
      <w:r w:rsidRPr="004F6006">
        <w:rPr>
          <w:rStyle w:val="StyleUnderline"/>
        </w:rPr>
        <w:t>more</w:t>
      </w:r>
      <w:r>
        <w:t xml:space="preserve"> so, </w:t>
      </w:r>
      <w:r w:rsidRPr="004F6006">
        <w:rPr>
          <w:rStyle w:val="StyleUnderline"/>
        </w:rPr>
        <w:t>to</w:t>
      </w:r>
      <w:r>
        <w:t xml:space="preserve"> a democratic partner on the other side of the globe: </w:t>
      </w:r>
      <w:r w:rsidRPr="004F6006">
        <w:rPr>
          <w:rStyle w:val="StyleUnderline"/>
        </w:rPr>
        <w:t>Taiwan</w:t>
      </w:r>
      <w:r>
        <w:t>.</w:t>
      </w:r>
    </w:p>
    <w:p w14:paraId="2651D132" w14:textId="77777777" w:rsidR="00CE0D2B" w:rsidRDefault="00CE0D2B" w:rsidP="00CE0D2B">
      <w:r w:rsidRPr="009A17E6">
        <w:rPr>
          <w:rStyle w:val="StyleUnderline"/>
          <w:highlight w:val="yellow"/>
        </w:rPr>
        <w:t>Taiwan</w:t>
      </w:r>
      <w:r>
        <w:t xml:space="preserve">, a self-governing, economically vibrant, strategically important country, </w:t>
      </w:r>
      <w:r w:rsidRPr="009A17E6">
        <w:rPr>
          <w:rStyle w:val="StyleUnderline"/>
          <w:highlight w:val="yellow"/>
        </w:rPr>
        <w:t>has been denied recognition as a sovereign state by the U.S. based on</w:t>
      </w:r>
      <w:r w:rsidRPr="00D14CD0">
        <w:rPr>
          <w:rStyle w:val="StyleUnderline"/>
        </w:rPr>
        <w:t xml:space="preserve"> the </w:t>
      </w:r>
      <w:r w:rsidRPr="009A17E6">
        <w:rPr>
          <w:rStyle w:val="Emphasis"/>
          <w:highlight w:val="yellow"/>
        </w:rPr>
        <w:t>diplomatic hocus pocus</w:t>
      </w:r>
      <w:r w:rsidRPr="00D14CD0">
        <w:rPr>
          <w:rStyle w:val="StyleUnderline"/>
        </w:rPr>
        <w:t xml:space="preserve"> that there is only “one China” and that upholding such a charade was necessary to flank the now nonexistent Soviet Union</w:t>
      </w:r>
      <w:r>
        <w:t>.</w:t>
      </w:r>
    </w:p>
    <w:p w14:paraId="2BD343BB" w14:textId="77777777" w:rsidR="00CE0D2B" w:rsidRDefault="00CE0D2B" w:rsidP="00CE0D2B">
      <w:r>
        <w:t>Of course, the real reason for this diplomatic kabuki was that when the U.S. began to open up relations with Beijing, both the People’s Republic of China and the Republic of China claimed sovereignty over the island of Taiwan and the mainland of China—in spite of the fact that the PRC’s rule was restricted to the latter and the ROC’s writ extended no farther than Taiwan and a few small islands.</w:t>
      </w:r>
    </w:p>
    <w:p w14:paraId="62DA2B3B" w14:textId="77777777" w:rsidR="00CE0D2B" w:rsidRDefault="00CE0D2B" w:rsidP="00CE0D2B">
      <w:r w:rsidRPr="00D14CD0">
        <w:rPr>
          <w:rStyle w:val="StyleUnderline"/>
        </w:rPr>
        <w:t>Taiwan no longer claims or has any hope of governing anything but the islands. This is particularly true of Taiwan’s</w:t>
      </w:r>
      <w:r>
        <w:t xml:space="preserve"> Democratic Progressive Party (</w:t>
      </w:r>
      <w:r w:rsidRPr="00D14CD0">
        <w:rPr>
          <w:rStyle w:val="StyleUnderline"/>
        </w:rPr>
        <w:t>DPP</w:t>
      </w:r>
      <w:r>
        <w:t xml:space="preserve">). </w:t>
      </w:r>
      <w:r w:rsidRPr="00D14CD0">
        <w:rPr>
          <w:rStyle w:val="StyleUnderline"/>
        </w:rPr>
        <w:t>Party members are very clear about their belief that Taiwan is not part of China, a view supported by polls that consistently show only a very small percentage of Taiwanese think of themselves as Chinese</w:t>
      </w:r>
      <w:r>
        <w:t xml:space="preserve"> for civic purposes. As with Italian-Americans or Irish-Americans, being ethnically Chinese doesn’t mean one wants to live in, or be ruled by, the country of your ancestors.</w:t>
      </w:r>
    </w:p>
    <w:p w14:paraId="66B96F84" w14:textId="77777777" w:rsidR="00CE0D2B" w:rsidRDefault="00CE0D2B" w:rsidP="00CE0D2B">
      <w:r w:rsidRPr="00D14CD0">
        <w:rPr>
          <w:rStyle w:val="StyleUnderline"/>
        </w:rPr>
        <w:t>This isn’t a matter that’s likely to go away, and it will likely become more pressing in the months ahead</w:t>
      </w:r>
      <w:r>
        <w:t>. Polls in Taiwan point to a victory by the DPP candidate, Tsai Ing-wen, in January’s presidential election, and a possible DPP majority in the elections for the national legislature. These elections come on the heels of last year’s local and municipal elections in which the other major party, the Nationalists, who are much more sympathetic to the idea of “one China,” suffered their worst-ever defeat.</w:t>
      </w:r>
    </w:p>
    <w:p w14:paraId="72F8092B" w14:textId="77777777" w:rsidR="00CE0D2B" w:rsidRDefault="00CE0D2B" w:rsidP="00CE0D2B">
      <w:r>
        <w:t xml:space="preserve">Ms. </w:t>
      </w:r>
      <w:r w:rsidRPr="00D14CD0">
        <w:rPr>
          <w:rStyle w:val="StyleUnderline"/>
        </w:rPr>
        <w:t>Tsai and the DPP leadership have made it clear that they don’t intend to roil the cross-Strait waters by pushing for a dramatic change in the status quo. But</w:t>
      </w:r>
      <w:r>
        <w:t xml:space="preserve"> China’s President </w:t>
      </w:r>
      <w:r w:rsidRPr="00D14CD0">
        <w:rPr>
          <w:rStyle w:val="StyleUnderline"/>
        </w:rPr>
        <w:t>Xi</w:t>
      </w:r>
      <w:r>
        <w:t xml:space="preserve"> Jinping in 2013 </w:t>
      </w:r>
      <w:r w:rsidRPr="00D14CD0">
        <w:rPr>
          <w:rStyle w:val="StyleUnderline"/>
        </w:rPr>
        <w:t>told a Taiwanese government interlocutor that, when it comes to fulfilling Beijing’s “one China” goal of uniting the island with the mainland, “these issues cannot be passed on from generation to generation.”</w:t>
      </w:r>
      <w:r>
        <w:t xml:space="preserve"> Mr. </w:t>
      </w:r>
      <w:r w:rsidRPr="00D14CD0">
        <w:rPr>
          <w:rStyle w:val="StyleUnderline"/>
        </w:rPr>
        <w:t>Xi’s more assertive Chinese nationalism will rest uneasily with the new leadership in Taipei</w:t>
      </w:r>
      <w:r>
        <w:t>.</w:t>
      </w:r>
    </w:p>
    <w:p w14:paraId="3084BE3E" w14:textId="77777777" w:rsidR="00CE0D2B" w:rsidRDefault="00CE0D2B" w:rsidP="00CE0D2B">
      <w:r w:rsidRPr="000F2C09">
        <w:rPr>
          <w:rStyle w:val="StyleUnderline"/>
        </w:rPr>
        <w:t>The</w:t>
      </w:r>
      <w:r>
        <w:t xml:space="preserve"> coming </w:t>
      </w:r>
      <w:r w:rsidRPr="000F2C09">
        <w:rPr>
          <w:rStyle w:val="StyleUnderline"/>
        </w:rPr>
        <w:t>election in Taiwan will be a test</w:t>
      </w:r>
      <w:r>
        <w:t xml:space="preserve"> of whether Beijing is truly a rising power of the modern, benign sort—as it so often claims—or more akin to the rising, not-so-benign, powers of the 19th century. It will also be a test </w:t>
      </w:r>
      <w:r w:rsidRPr="000F2C09">
        <w:rPr>
          <w:rStyle w:val="StyleUnderline"/>
        </w:rPr>
        <w:t>for Washington</w:t>
      </w:r>
      <w:r>
        <w:t>.</w:t>
      </w:r>
    </w:p>
    <w:p w14:paraId="6F8321AB" w14:textId="77777777" w:rsidR="00CE0D2B" w:rsidRDefault="00CE0D2B" w:rsidP="00CE0D2B">
      <w:r w:rsidRPr="000F2C09">
        <w:rPr>
          <w:rStyle w:val="StyleUnderline"/>
        </w:rPr>
        <w:t xml:space="preserve">Relations with Beijing remain important. But </w:t>
      </w:r>
      <w:r w:rsidRPr="00803AB4">
        <w:rPr>
          <w:rStyle w:val="StyleUnderline"/>
          <w:highlight w:val="yellow"/>
        </w:rPr>
        <w:t>anyone looking at a map</w:t>
      </w:r>
      <w:r w:rsidRPr="000F2C09">
        <w:rPr>
          <w:rStyle w:val="StyleUnderline"/>
        </w:rPr>
        <w:t xml:space="preserve"> of East Asia </w:t>
      </w:r>
      <w:r w:rsidRPr="00803AB4">
        <w:rPr>
          <w:rStyle w:val="StyleUnderline"/>
          <w:highlight w:val="yellow"/>
        </w:rPr>
        <w:t xml:space="preserve">must recognize the </w:t>
      </w:r>
      <w:r w:rsidRPr="00803AB4">
        <w:rPr>
          <w:rStyle w:val="Emphasis"/>
          <w:highlight w:val="yellow"/>
        </w:rPr>
        <w:t>strategic centrality</w:t>
      </w:r>
      <w:r w:rsidRPr="00803AB4">
        <w:rPr>
          <w:rStyle w:val="StyleUnderline"/>
          <w:highlight w:val="yellow"/>
        </w:rPr>
        <w:t xml:space="preserve"> of Taiwan. To its</w:t>
      </w:r>
      <w:r w:rsidRPr="000F2C09">
        <w:rPr>
          <w:rStyle w:val="StyleUnderline"/>
        </w:rPr>
        <w:t xml:space="preserve"> immediate </w:t>
      </w:r>
      <w:r w:rsidRPr="00803AB4">
        <w:rPr>
          <w:rStyle w:val="StyleUnderline"/>
          <w:highlight w:val="yellow"/>
        </w:rPr>
        <w:t>north lies Japan. To its south, the Philippines. Both are allies with</w:t>
      </w:r>
      <w:r w:rsidRPr="000F2C09">
        <w:rPr>
          <w:rStyle w:val="StyleUnderline"/>
        </w:rPr>
        <w:t xml:space="preserve"> which the U.S. has </w:t>
      </w:r>
      <w:r w:rsidRPr="00803AB4">
        <w:rPr>
          <w:rStyle w:val="StyleUnderline"/>
          <w:highlight w:val="yellow"/>
        </w:rPr>
        <w:t>security treaties. Taiwan’s</w:t>
      </w:r>
      <w:r w:rsidRPr="000F2C09">
        <w:rPr>
          <w:rStyle w:val="StyleUnderline"/>
        </w:rPr>
        <w:t xml:space="preserve"> surrounding </w:t>
      </w:r>
      <w:r w:rsidRPr="00803AB4">
        <w:rPr>
          <w:rStyle w:val="StyleUnderline"/>
          <w:highlight w:val="yellow"/>
        </w:rPr>
        <w:t xml:space="preserve">waters are </w:t>
      </w:r>
      <w:r w:rsidRPr="00803AB4">
        <w:rPr>
          <w:rStyle w:val="Emphasis"/>
          <w:highlight w:val="yellow"/>
        </w:rPr>
        <w:t>vital military and commercial sea lanes</w:t>
      </w:r>
      <w:r w:rsidRPr="00803AB4">
        <w:rPr>
          <w:rStyle w:val="StyleUnderline"/>
          <w:highlight w:val="yellow"/>
        </w:rPr>
        <w:t xml:space="preserve">. Allowing </w:t>
      </w:r>
      <w:r w:rsidRPr="009A17E6">
        <w:rPr>
          <w:rStyle w:val="StyleUnderline"/>
          <w:highlight w:val="yellow"/>
        </w:rPr>
        <w:t>China to bully democratic Taiwan into global isolation, or giving</w:t>
      </w:r>
      <w:r w:rsidRPr="000F2C09">
        <w:rPr>
          <w:rStyle w:val="StyleUnderline"/>
        </w:rPr>
        <w:t xml:space="preserve"> the leadership in </w:t>
      </w:r>
      <w:r w:rsidRPr="009A17E6">
        <w:rPr>
          <w:rStyle w:val="StyleUnderline"/>
          <w:highlight w:val="yellow"/>
        </w:rPr>
        <w:t>Beijing the sense that it has leverage over U.S. policies</w:t>
      </w:r>
      <w:r w:rsidRPr="000F2C09">
        <w:rPr>
          <w:rStyle w:val="StyleUnderline"/>
        </w:rPr>
        <w:t xml:space="preserve"> toward the island, </w:t>
      </w:r>
      <w:r w:rsidRPr="009A17E6">
        <w:rPr>
          <w:rStyle w:val="StyleUnderline"/>
          <w:highlight w:val="yellow"/>
        </w:rPr>
        <w:t xml:space="preserve">would create </w:t>
      </w:r>
      <w:r w:rsidRPr="009A17E6">
        <w:rPr>
          <w:rStyle w:val="Emphasis"/>
          <w:highlight w:val="yellow"/>
        </w:rPr>
        <w:t>more instability, not less</w:t>
      </w:r>
      <w:r>
        <w:t>.</w:t>
      </w:r>
    </w:p>
    <w:p w14:paraId="14AF9276" w14:textId="77777777" w:rsidR="00CE0D2B" w:rsidRDefault="00CE0D2B" w:rsidP="00CE0D2B">
      <w:r w:rsidRPr="00CE0D2B">
        <w:rPr>
          <w:rStyle w:val="StyleUnderline"/>
          <w:highlight w:val="yellow"/>
        </w:rPr>
        <w:t xml:space="preserve">The U.S. can </w:t>
      </w:r>
      <w:r w:rsidRPr="009A17E6">
        <w:rPr>
          <w:rStyle w:val="Emphasis"/>
          <w:highlight w:val="yellow"/>
        </w:rPr>
        <w:t>reverse this dynamic</w:t>
      </w:r>
      <w:r w:rsidRPr="00CE0D2B">
        <w:rPr>
          <w:rStyle w:val="StyleUnderline"/>
          <w:highlight w:val="yellow"/>
        </w:rPr>
        <w:t>. It can start by inviting Taiwan’s military to participate in joint and multilateral exercises; by expanding the transfer of defense articles Taiwan needs; by allowing for more frequent and substantive visits by cabinet members</w:t>
      </w:r>
      <w:r w:rsidRPr="000F2C09">
        <w:rPr>
          <w:rStyle w:val="StyleUnderline"/>
        </w:rPr>
        <w:t xml:space="preserve"> from both countries; </w:t>
      </w:r>
      <w:r w:rsidRPr="00CE0D2B">
        <w:rPr>
          <w:rStyle w:val="StyleUnderline"/>
          <w:highlight w:val="yellow"/>
        </w:rPr>
        <w:t>by sponsoring a more substantive role</w:t>
      </w:r>
      <w:r w:rsidRPr="000F2C09">
        <w:rPr>
          <w:rStyle w:val="StyleUnderline"/>
        </w:rPr>
        <w:t xml:space="preserve"> for Taiwan </w:t>
      </w:r>
      <w:r w:rsidRPr="00CE0D2B">
        <w:rPr>
          <w:rStyle w:val="StyleUnderline"/>
          <w:highlight w:val="yellow"/>
        </w:rPr>
        <w:t>in international bodies; and by endorsing Taiwan’s bid to</w:t>
      </w:r>
      <w:r w:rsidRPr="000F2C09">
        <w:rPr>
          <w:rStyle w:val="StyleUnderline"/>
        </w:rPr>
        <w:t xml:space="preserve"> become a signatory to </w:t>
      </w:r>
      <w:r w:rsidRPr="00CE0D2B">
        <w:rPr>
          <w:rStyle w:val="StyleUnderline"/>
          <w:highlight w:val="yellow"/>
        </w:rPr>
        <w:t>the T</w:t>
      </w:r>
      <w:r>
        <w:t>rans-</w:t>
      </w:r>
      <w:r w:rsidRPr="00CE0D2B">
        <w:rPr>
          <w:rStyle w:val="StyleUnderline"/>
          <w:highlight w:val="yellow"/>
        </w:rPr>
        <w:t>P</w:t>
      </w:r>
      <w:r>
        <w:t xml:space="preserve">acific </w:t>
      </w:r>
      <w:r w:rsidRPr="00CE0D2B">
        <w:rPr>
          <w:rStyle w:val="StyleUnderline"/>
          <w:highlight w:val="yellow"/>
        </w:rPr>
        <w:t>P</w:t>
      </w:r>
      <w:r>
        <w:t xml:space="preserve">artnership </w:t>
      </w:r>
      <w:r w:rsidRPr="000F2C09">
        <w:rPr>
          <w:rStyle w:val="StyleUnderline"/>
        </w:rPr>
        <w:t>once the trade pact is up and running</w:t>
      </w:r>
      <w:r>
        <w:t>.</w:t>
      </w:r>
    </w:p>
    <w:p w14:paraId="2E927DBA" w14:textId="77777777" w:rsidR="00CE0D2B" w:rsidRDefault="00CE0D2B" w:rsidP="00CE0D2B">
      <w:r>
        <w:t xml:space="preserve">In short, </w:t>
      </w:r>
      <w:r w:rsidRPr="00CE0D2B">
        <w:rPr>
          <w:rStyle w:val="StyleUnderline"/>
          <w:highlight w:val="yellow"/>
        </w:rPr>
        <w:t>the U.S. should</w:t>
      </w:r>
      <w:r w:rsidRPr="000F2C09">
        <w:rPr>
          <w:rStyle w:val="StyleUnderline"/>
        </w:rPr>
        <w:t xml:space="preserve"> aim to </w:t>
      </w:r>
      <w:r w:rsidRPr="00CE0D2B">
        <w:rPr>
          <w:rStyle w:val="Emphasis"/>
          <w:highlight w:val="yellow"/>
        </w:rPr>
        <w:t xml:space="preserve">normalize </w:t>
      </w:r>
      <w:r w:rsidRPr="00056731">
        <w:rPr>
          <w:rStyle w:val="Emphasis"/>
          <w:highlight w:val="yellow"/>
        </w:rPr>
        <w:t>relations as much as possible</w:t>
      </w:r>
      <w:r w:rsidRPr="000F2C09">
        <w:rPr>
          <w:rStyle w:val="StyleUnderline"/>
        </w:rPr>
        <w:t xml:space="preserve">, overturning the self-imposed strictures on relations that are required neither by domestic nor international law. </w:t>
      </w:r>
      <w:r w:rsidRPr="00CE0D2B">
        <w:rPr>
          <w:rStyle w:val="StyleUnderline"/>
        </w:rPr>
        <w:t>Bringing democratic</w:t>
      </w:r>
      <w:r w:rsidRPr="000F2C09">
        <w:rPr>
          <w:rStyle w:val="StyleUnderline"/>
        </w:rPr>
        <w:t xml:space="preserve"> Taiwan in from the cold is as important as Washington’s opening to Cuba—arguably far more so</w:t>
      </w:r>
      <w:r>
        <w:t>.</w:t>
      </w:r>
    </w:p>
    <w:p w14:paraId="7AB92621" w14:textId="77777777" w:rsidR="00CE0D2B" w:rsidRDefault="00CE0D2B" w:rsidP="00CE0D2B"/>
    <w:p w14:paraId="41CA31C3" w14:textId="7A26401D" w:rsidR="00E72F9F" w:rsidRDefault="00E72F9F" w:rsidP="00E72F9F">
      <w:pPr>
        <w:pStyle w:val="Heading3"/>
      </w:pPr>
      <w:r>
        <w:t>They Say: “CP Hurts U.S.-China Relations”</w:t>
      </w:r>
    </w:p>
    <w:p w14:paraId="6A8348BF" w14:textId="7C6AB94A" w:rsidR="00E72F9F" w:rsidRPr="00E72F9F" w:rsidRDefault="00BD576F" w:rsidP="00E72F9F">
      <w:pPr>
        <w:pStyle w:val="Heading4"/>
      </w:pPr>
      <w:r>
        <w:t xml:space="preserve">Yes, but </w:t>
      </w:r>
      <w:r w:rsidR="006314B6">
        <w:t>U.S.-China tension is</w:t>
      </w:r>
      <w:r w:rsidR="00E72F9F">
        <w:t xml:space="preserve"> </w:t>
      </w:r>
      <w:r w:rsidR="00E72F9F">
        <w:rPr>
          <w:u w:val="single"/>
        </w:rPr>
        <w:t>inevitable</w:t>
      </w:r>
      <w:r w:rsidR="006314B6">
        <w:t>. T</w:t>
      </w:r>
      <w:r w:rsidR="00E72F9F">
        <w:t xml:space="preserve">he counterplan is the best response to </w:t>
      </w:r>
      <w:r w:rsidR="008028C2" w:rsidRPr="008028C2">
        <w:rPr>
          <w:u w:val="single"/>
        </w:rPr>
        <w:t>Xi’s assertive foreign policy</w:t>
      </w:r>
      <w:r w:rsidR="008028C2">
        <w:t xml:space="preserve">. </w:t>
      </w:r>
    </w:p>
    <w:p w14:paraId="498AC185" w14:textId="77777777" w:rsidR="00E72F9F" w:rsidRDefault="00E72F9F" w:rsidP="00E72F9F">
      <w:r w:rsidRPr="003462AA">
        <w:rPr>
          <w:rStyle w:val="Style13ptBold"/>
        </w:rPr>
        <w:t xml:space="preserve">Schmitt </w:t>
      </w:r>
      <w:r>
        <w:rPr>
          <w:rStyle w:val="Style13ptBold"/>
        </w:rPr>
        <w:t>16</w:t>
      </w:r>
      <w:r>
        <w:t xml:space="preserve"> — Gary J. Schmitt, Resident Scholar, Co-Director of the Marilyn Ware Center for Security Studies, and Director of the Program on American Citizenship at the American Enterprise Institute, former Staff D</w:t>
      </w:r>
      <w:r w:rsidRPr="00A80509">
        <w:t>irector of the Senate Se</w:t>
      </w:r>
      <w:r>
        <w:t>lect Committee on Intelligence, former Executive D</w:t>
      </w:r>
      <w:r w:rsidRPr="00A80509">
        <w:t>irector of President</w:t>
      </w:r>
      <w:r>
        <w:t xml:space="preserve"> Reagan</w:t>
      </w:r>
      <w:r w:rsidRPr="00A80509">
        <w:t>’s Fore</w:t>
      </w:r>
      <w:r>
        <w:t xml:space="preserve">ign Intelligence Advisory Board, former Executive Director of the </w:t>
      </w:r>
      <w:r w:rsidRPr="00A80509">
        <w:t>Project for the New American Century</w:t>
      </w:r>
      <w:r>
        <w:t>, holds a Ph.D. from the University of Chicago, 2016 (“</w:t>
      </w:r>
      <w:r w:rsidRPr="00AB2B5E">
        <w:t xml:space="preserve">It’s time to ditch the ‘one China’ fiction and </w:t>
      </w:r>
      <w:r>
        <w:t xml:space="preserve">normalize relations with Taiwan,” </w:t>
      </w:r>
      <w:r>
        <w:rPr>
          <w:i/>
        </w:rPr>
        <w:t>Washington Post</w:t>
      </w:r>
      <w:r>
        <w:t>, May 18</w:t>
      </w:r>
      <w:r w:rsidRPr="00B93B96">
        <w:rPr>
          <w:vertAlign w:val="superscript"/>
        </w:rPr>
        <w:t>th</w:t>
      </w:r>
      <w:r>
        <w:t xml:space="preserve">, Available Online at </w:t>
      </w:r>
      <w:r w:rsidRPr="00B93B96">
        <w:t>https://www.washingtonpost.com/opinions/its-time-to-ditch-the-one-china-fiction-and-normalize-relations-with-taiwan/2016/05/18/e0f9d3a6-1b7a-11e6-8c7b-6931e66333e7_story.html</w:t>
      </w:r>
      <w:r>
        <w:t>, Accessed 07-16-2016)</w:t>
      </w:r>
    </w:p>
    <w:p w14:paraId="0C957C7B" w14:textId="2A9BBD6E" w:rsidR="006314B6" w:rsidRDefault="006314B6" w:rsidP="00E72F9F">
      <w:r>
        <w:t>During her campaign and time as president-</w:t>
      </w:r>
      <w:r w:rsidRPr="006314B6">
        <w:t xml:space="preserve">elect, </w:t>
      </w:r>
      <w:r w:rsidRPr="006314B6">
        <w:rPr>
          <w:rStyle w:val="StyleUnderline"/>
        </w:rPr>
        <w:t>Tsai has made it clear that she has no intention of roiling the waters with the PRC by pushing forward with an explicit claim of independence. But there is little doubt that a U.S. policy to further normalize relations with Taiwan would increase tensions with Beijing. Even</w:t>
      </w:r>
      <w:r w:rsidRPr="008E30A4">
        <w:rPr>
          <w:rStyle w:val="StyleUnderline"/>
        </w:rPr>
        <w:t xml:space="preserve"> now, the PRC is once again in the business of trying to coerce Taipei’s few remaining partners into abandoning diplomatic ties with Taiwan, and attempting to use the “one China” principle as a condition for Taipei participating in meetings of U.N. institutions</w:t>
      </w:r>
      <w:r>
        <w:t xml:space="preserve">, </w:t>
      </w:r>
      <w:r w:rsidRPr="008E30A4">
        <w:rPr>
          <w:rStyle w:val="StyleUnderline"/>
        </w:rPr>
        <w:t>such as the W</w:t>
      </w:r>
      <w:r>
        <w:t xml:space="preserve">orld </w:t>
      </w:r>
      <w:r w:rsidRPr="008E30A4">
        <w:rPr>
          <w:rStyle w:val="StyleUnderline"/>
        </w:rPr>
        <w:t>H</w:t>
      </w:r>
      <w:r>
        <w:t xml:space="preserve">ealth </w:t>
      </w:r>
      <w:r w:rsidRPr="008E30A4">
        <w:rPr>
          <w:rStyle w:val="StyleUnderline"/>
        </w:rPr>
        <w:t>O</w:t>
      </w:r>
      <w:r w:rsidRPr="008E30A4">
        <w:t>rganization</w:t>
      </w:r>
      <w:r>
        <w:t>.</w:t>
      </w:r>
    </w:p>
    <w:p w14:paraId="6B2EE800" w14:textId="77777777" w:rsidR="00E72F9F" w:rsidRDefault="00E72F9F" w:rsidP="00E72F9F">
      <w:r w:rsidRPr="008E30A4">
        <w:rPr>
          <w:rStyle w:val="StyleUnderline"/>
        </w:rPr>
        <w:t xml:space="preserve">However, </w:t>
      </w:r>
      <w:r w:rsidRPr="00E72F9F">
        <w:rPr>
          <w:rStyle w:val="StyleUnderline"/>
          <w:highlight w:val="yellow"/>
        </w:rPr>
        <w:t xml:space="preserve">it is </w:t>
      </w:r>
      <w:r w:rsidRPr="00E72F9F">
        <w:rPr>
          <w:rStyle w:val="Emphasis"/>
          <w:highlight w:val="yellow"/>
        </w:rPr>
        <w:t>an illusion</w:t>
      </w:r>
      <w:r w:rsidRPr="00E72F9F">
        <w:rPr>
          <w:rStyle w:val="StyleUnderline"/>
          <w:highlight w:val="yellow"/>
        </w:rPr>
        <w:t xml:space="preserve"> to think there is a way forward that does </w:t>
      </w:r>
      <w:r w:rsidRPr="00E72F9F">
        <w:rPr>
          <w:rStyle w:val="Emphasis"/>
          <w:highlight w:val="yellow"/>
        </w:rPr>
        <w:t>not</w:t>
      </w:r>
      <w:r w:rsidRPr="00E72F9F">
        <w:rPr>
          <w:rStyle w:val="StyleUnderline"/>
          <w:highlight w:val="yellow"/>
        </w:rPr>
        <w:t xml:space="preserve"> involve tension with the PRC. As the past few years</w:t>
      </w:r>
      <w:r w:rsidRPr="008E30A4">
        <w:rPr>
          <w:rStyle w:val="StyleUnderline"/>
        </w:rPr>
        <w:t xml:space="preserve"> of Chinese behavior </w:t>
      </w:r>
      <w:r w:rsidRPr="00E72F9F">
        <w:rPr>
          <w:rStyle w:val="StyleUnderline"/>
          <w:highlight w:val="yellow"/>
        </w:rPr>
        <w:t xml:space="preserve">have made clear, strategic competition is </w:t>
      </w:r>
      <w:r w:rsidRPr="00E72F9F">
        <w:rPr>
          <w:rStyle w:val="Emphasis"/>
          <w:highlight w:val="yellow"/>
        </w:rPr>
        <w:t>inevitable</w:t>
      </w:r>
      <w:r w:rsidRPr="008E30A4">
        <w:rPr>
          <w:rStyle w:val="StyleUnderline"/>
        </w:rPr>
        <w:t xml:space="preserve"> and is understood as such in Beijing. </w:t>
      </w:r>
      <w:r w:rsidRPr="00E72F9F">
        <w:rPr>
          <w:rStyle w:val="StyleUnderline"/>
          <w:highlight w:val="yellow"/>
        </w:rPr>
        <w:t xml:space="preserve">The </w:t>
      </w:r>
      <w:r w:rsidRPr="00E72F9F">
        <w:rPr>
          <w:rStyle w:val="Emphasis"/>
          <w:highlight w:val="yellow"/>
        </w:rPr>
        <w:t>only question</w:t>
      </w:r>
      <w:r w:rsidRPr="00E72F9F">
        <w:rPr>
          <w:rStyle w:val="StyleUnderline"/>
          <w:highlight w:val="yellow"/>
        </w:rPr>
        <w:t xml:space="preserve"> is whether we </w:t>
      </w:r>
      <w:r w:rsidRPr="00E72F9F">
        <w:rPr>
          <w:rStyle w:val="Emphasis"/>
          <w:highlight w:val="yellow"/>
        </w:rPr>
        <w:t>use all of our assets</w:t>
      </w:r>
      <w:r w:rsidRPr="00E72F9F">
        <w:rPr>
          <w:rStyle w:val="StyleUnderline"/>
          <w:highlight w:val="yellow"/>
        </w:rPr>
        <w:t xml:space="preserve"> or fail to</w:t>
      </w:r>
      <w:r w:rsidRPr="008E30A4">
        <w:rPr>
          <w:rStyle w:val="StyleUnderline"/>
        </w:rPr>
        <w:t>, as the Chinese employ all of theirs</w:t>
      </w:r>
      <w:r>
        <w:t>.</w:t>
      </w:r>
    </w:p>
    <w:p w14:paraId="01873C4B" w14:textId="77777777" w:rsidR="00E72F9F" w:rsidRDefault="00E72F9F" w:rsidP="00E72F9F">
      <w:r w:rsidRPr="008028C2">
        <w:rPr>
          <w:rStyle w:val="StyleUnderline"/>
          <w:highlight w:val="yellow"/>
        </w:rPr>
        <w:t>Answering</w:t>
      </w:r>
      <w:r w:rsidRPr="00B83852">
        <w:rPr>
          <w:rStyle w:val="StyleUnderline"/>
        </w:rPr>
        <w:t xml:space="preserve"> this question </w:t>
      </w:r>
      <w:r w:rsidRPr="008028C2">
        <w:rPr>
          <w:rStyle w:val="StyleUnderline"/>
          <w:highlight w:val="yellow"/>
        </w:rPr>
        <w:t>is</w:t>
      </w:r>
      <w:r w:rsidRPr="00B83852">
        <w:rPr>
          <w:rStyle w:val="StyleUnderline"/>
        </w:rPr>
        <w:t xml:space="preserve"> all the </w:t>
      </w:r>
      <w:r w:rsidRPr="008028C2">
        <w:rPr>
          <w:rStyle w:val="StyleUnderline"/>
          <w:highlight w:val="yellow"/>
        </w:rPr>
        <w:t>more urgent in light of the</w:t>
      </w:r>
      <w:r w:rsidRPr="00B83852">
        <w:rPr>
          <w:rStyle w:val="StyleUnderline"/>
        </w:rPr>
        <w:t xml:space="preserve"> more </w:t>
      </w:r>
      <w:r w:rsidRPr="008028C2">
        <w:rPr>
          <w:rStyle w:val="Emphasis"/>
          <w:highlight w:val="yellow"/>
        </w:rPr>
        <w:t>assertive and ambitious</w:t>
      </w:r>
      <w:r w:rsidRPr="008028C2">
        <w:rPr>
          <w:rStyle w:val="StyleUnderline"/>
          <w:highlight w:val="yellow"/>
        </w:rPr>
        <w:t xml:space="preserve"> policies of</w:t>
      </w:r>
      <w:r>
        <w:t xml:space="preserve"> China’s current leader, </w:t>
      </w:r>
      <w:r w:rsidRPr="008028C2">
        <w:rPr>
          <w:rStyle w:val="StyleUnderline"/>
          <w:highlight w:val="yellow"/>
        </w:rPr>
        <w:t>Xi</w:t>
      </w:r>
      <w:r>
        <w:t xml:space="preserve"> Jinping. </w:t>
      </w:r>
      <w:r w:rsidRPr="00E72F9F">
        <w:rPr>
          <w:rStyle w:val="StyleUnderline"/>
          <w:highlight w:val="yellow"/>
        </w:rPr>
        <w:t xml:space="preserve">Failing to support Taiwan will </w:t>
      </w:r>
      <w:r w:rsidRPr="008028C2">
        <w:rPr>
          <w:rStyle w:val="Emphasis"/>
          <w:highlight w:val="yellow"/>
        </w:rPr>
        <w:t>not</w:t>
      </w:r>
      <w:r w:rsidRPr="00E72F9F">
        <w:rPr>
          <w:rStyle w:val="StyleUnderline"/>
          <w:highlight w:val="yellow"/>
        </w:rPr>
        <w:t xml:space="preserve"> ease tensions but only </w:t>
      </w:r>
      <w:r w:rsidRPr="00E72F9F">
        <w:rPr>
          <w:rStyle w:val="Emphasis"/>
          <w:highlight w:val="yellow"/>
        </w:rPr>
        <w:t>invite greater instability and uncertainty</w:t>
      </w:r>
      <w:r w:rsidRPr="00E72F9F">
        <w:rPr>
          <w:rStyle w:val="StyleUnderline"/>
          <w:highlight w:val="yellow"/>
        </w:rPr>
        <w:t xml:space="preserve"> among allies</w:t>
      </w:r>
      <w:r w:rsidRPr="00B83852">
        <w:rPr>
          <w:rStyle w:val="StyleUnderline"/>
        </w:rPr>
        <w:t xml:space="preserve"> and potential allies in the region</w:t>
      </w:r>
      <w:r>
        <w:t>.</w:t>
      </w:r>
    </w:p>
    <w:p w14:paraId="3C20B920" w14:textId="77777777" w:rsidR="00E72F9F" w:rsidRDefault="00E72F9F" w:rsidP="00E72F9F">
      <w:r w:rsidRPr="00E72F9F">
        <w:rPr>
          <w:rStyle w:val="StyleUnderline"/>
          <w:highlight w:val="yellow"/>
        </w:rPr>
        <w:t>It is in the U</w:t>
      </w:r>
      <w:r>
        <w:t xml:space="preserve">nited </w:t>
      </w:r>
      <w:r w:rsidRPr="00E72F9F">
        <w:rPr>
          <w:rStyle w:val="StyleUnderline"/>
          <w:highlight w:val="yellow"/>
        </w:rPr>
        <w:t>S</w:t>
      </w:r>
      <w:r>
        <w:t>tates</w:t>
      </w:r>
      <w:r w:rsidRPr="00E72F9F">
        <w:rPr>
          <w:rStyle w:val="StyleUnderline"/>
          <w:highlight w:val="yellow"/>
        </w:rPr>
        <w:t xml:space="preserve">’ interest to strengthen ties with Taiwan </w:t>
      </w:r>
      <w:r w:rsidRPr="00E72F9F">
        <w:rPr>
          <w:rStyle w:val="Emphasis"/>
          <w:highlight w:val="yellow"/>
        </w:rPr>
        <w:t>militarily</w:t>
      </w:r>
      <w:r w:rsidRPr="00E72F9F">
        <w:rPr>
          <w:rStyle w:val="StyleUnderline"/>
          <w:highlight w:val="yellow"/>
        </w:rPr>
        <w:t xml:space="preserve">, </w:t>
      </w:r>
      <w:r w:rsidRPr="00E72F9F">
        <w:rPr>
          <w:rStyle w:val="Emphasis"/>
          <w:highlight w:val="yellow"/>
        </w:rPr>
        <w:t>economically</w:t>
      </w:r>
      <w:r w:rsidRPr="00E72F9F">
        <w:rPr>
          <w:rStyle w:val="StyleUnderline"/>
          <w:highlight w:val="yellow"/>
        </w:rPr>
        <w:t xml:space="preserve"> and </w:t>
      </w:r>
      <w:r w:rsidRPr="00E72F9F">
        <w:rPr>
          <w:rStyle w:val="Emphasis"/>
          <w:highlight w:val="yellow"/>
        </w:rPr>
        <w:t>diplomatically</w:t>
      </w:r>
      <w:r w:rsidRPr="00B83852">
        <w:rPr>
          <w:rStyle w:val="StyleUnderline"/>
        </w:rPr>
        <w:t>. Given Taiwan’s democracy, it is also the right thing to do</w:t>
      </w:r>
      <w:r>
        <w:t>.</w:t>
      </w:r>
    </w:p>
    <w:p w14:paraId="2876A421" w14:textId="77777777" w:rsidR="00E72F9F" w:rsidRPr="00E72F9F" w:rsidRDefault="00E72F9F" w:rsidP="00E72F9F"/>
    <w:p w14:paraId="68AEADB3" w14:textId="1DB90D37" w:rsidR="00CE0D2B" w:rsidRDefault="00FD2B8A" w:rsidP="00FD2B8A">
      <w:pPr>
        <w:pStyle w:val="Heading2"/>
      </w:pPr>
      <w:r>
        <w:t>Debt Add-A-Condition CP</w:t>
      </w:r>
    </w:p>
    <w:p w14:paraId="08902A72" w14:textId="37CB4080" w:rsidR="00FD2B8A" w:rsidRDefault="00FD2B8A" w:rsidP="00FD2B8A">
      <w:pPr>
        <w:pStyle w:val="Heading3"/>
      </w:pPr>
      <w:r>
        <w:t>1NC — Debt Condition CP</w:t>
      </w:r>
    </w:p>
    <w:p w14:paraId="5504942E" w14:textId="71605EB9" w:rsidR="00FD2B8A" w:rsidRDefault="00FD2B8A" w:rsidP="00FD2B8A">
      <w:pPr>
        <w:pStyle w:val="Heading4"/>
      </w:pPr>
      <w:r>
        <w:t xml:space="preserve">First/next off is the </w:t>
      </w:r>
      <w:r>
        <w:rPr>
          <w:u w:val="single"/>
        </w:rPr>
        <w:t>Debt Condition Counterplan</w:t>
      </w:r>
      <w:r>
        <w:t>.</w:t>
      </w:r>
    </w:p>
    <w:p w14:paraId="5F3CBA7D" w14:textId="77777777" w:rsidR="00FD2B8A" w:rsidRDefault="00FD2B8A" w:rsidP="00FD2B8A"/>
    <w:p w14:paraId="4260B905" w14:textId="4C5DCCFD" w:rsidR="00421F13" w:rsidRDefault="00421F13" w:rsidP="00421F13">
      <w:pPr>
        <w:pStyle w:val="Heading4"/>
      </w:pPr>
      <w:r w:rsidRPr="00950409">
        <w:t xml:space="preserve">The United States federal government should negotiate a grand bargain with the People’s Republic of China </w:t>
      </w:r>
      <w:r>
        <w:t>by offering to end</w:t>
      </w:r>
      <w:r w:rsidRPr="00950409">
        <w:t xml:space="preserve"> its commitment to defend Taiwan against Chinese aggression in return for China peacefully resolving its maritime and land disputes in the </w:t>
      </w:r>
      <w:r>
        <w:t xml:space="preserve">South China and East China Seas, </w:t>
      </w:r>
      <w:r w:rsidRPr="00950409">
        <w:t>officially accepting the United States’ long-term military security role in East Asia</w:t>
      </w:r>
      <w:r>
        <w:t xml:space="preserve">, and </w:t>
      </w:r>
      <w:r w:rsidR="004D1818">
        <w:t xml:space="preserve">writing off the </w:t>
      </w:r>
      <w:r w:rsidR="004D1818" w:rsidRPr="004D1818">
        <w:t>American debt currently held by China</w:t>
      </w:r>
      <w:r w:rsidRPr="00950409">
        <w:t>.</w:t>
      </w:r>
    </w:p>
    <w:p w14:paraId="0B764858" w14:textId="77777777" w:rsidR="00FD2B8A" w:rsidRDefault="00FD2B8A" w:rsidP="00FD2B8A"/>
    <w:p w14:paraId="502BAC4D" w14:textId="4EF64B86" w:rsidR="00421F13" w:rsidRDefault="004D1818" w:rsidP="00421F13">
      <w:pPr>
        <w:pStyle w:val="Heading4"/>
      </w:pPr>
      <w:r w:rsidRPr="00256825">
        <w:rPr>
          <w:u w:val="single"/>
        </w:rPr>
        <w:t>First</w:t>
      </w:r>
      <w:r>
        <w:t xml:space="preserve">, the counterplan </w:t>
      </w:r>
      <w:r w:rsidR="00256825" w:rsidRPr="00256825">
        <w:rPr>
          <w:u w:val="single"/>
        </w:rPr>
        <w:t>adds a condition</w:t>
      </w:r>
      <w:r w:rsidR="00256825">
        <w:t xml:space="preserve"> that solves </w:t>
      </w:r>
      <w:r w:rsidR="00256825" w:rsidRPr="00256825">
        <w:rPr>
          <w:u w:val="single"/>
        </w:rPr>
        <w:t>otherwise-unsustainable</w:t>
      </w:r>
      <w:r w:rsidR="00256825">
        <w:t xml:space="preserve"> U.S. debt. China says “</w:t>
      </w:r>
      <w:r w:rsidR="00256825" w:rsidRPr="00256825">
        <w:rPr>
          <w:u w:val="single"/>
        </w:rPr>
        <w:t>yes</w:t>
      </w:r>
      <w:r w:rsidR="00256825">
        <w:t xml:space="preserve">.” </w:t>
      </w:r>
    </w:p>
    <w:p w14:paraId="367DD95E" w14:textId="77777777" w:rsidR="00421F13" w:rsidRPr="00C76192" w:rsidRDefault="00421F13" w:rsidP="00421F13">
      <w:r w:rsidRPr="006D0812">
        <w:rPr>
          <w:rStyle w:val="Style13ptBold"/>
        </w:rPr>
        <w:t>Kane 11</w:t>
      </w:r>
      <w:r>
        <w:t xml:space="preserve"> — Paul V. Kane, </w:t>
      </w:r>
      <w:r w:rsidRPr="00C76192">
        <w:t xml:space="preserve">former </w:t>
      </w:r>
      <w:r>
        <w:t>Research Fellow in the International S</w:t>
      </w:r>
      <w:r w:rsidRPr="00C76192">
        <w:t xml:space="preserve">ecurity </w:t>
      </w:r>
      <w:r>
        <w:t>Program</w:t>
      </w:r>
      <w:r w:rsidRPr="00C76192">
        <w:t xml:space="preserve"> at the </w:t>
      </w:r>
      <w:r>
        <w:t>Kennedy School of Government at Harvard University, former Active Duty Marine who served in Iraq, 2011 (“</w:t>
      </w:r>
      <w:r w:rsidRPr="00C76192">
        <w:t>To</w:t>
      </w:r>
      <w:r>
        <w:t xml:space="preserve"> Save Our Economy, Ditch Taiwan,” </w:t>
      </w:r>
      <w:r>
        <w:rPr>
          <w:i/>
        </w:rPr>
        <w:t>New York Times</w:t>
      </w:r>
      <w:r>
        <w:t>, November 10</w:t>
      </w:r>
      <w:r w:rsidRPr="00C76192">
        <w:rPr>
          <w:vertAlign w:val="superscript"/>
        </w:rPr>
        <w:t>th</w:t>
      </w:r>
      <w:r>
        <w:t xml:space="preserve">, Available Online at </w:t>
      </w:r>
      <w:hyperlink r:id="rId57" w:history="1">
        <w:r w:rsidRPr="004450DD">
          <w:rPr>
            <w:rStyle w:val="Hyperlink"/>
          </w:rPr>
          <w:t>http://www.nytimes.com/2011/11/11/opinion/to-save-our-economy-ditch-taiwan.html?_r=0</w:t>
        </w:r>
      </w:hyperlink>
      <w:r>
        <w:t>, Accessed 07-22-2016)</w:t>
      </w:r>
    </w:p>
    <w:p w14:paraId="1508CB5C" w14:textId="77777777" w:rsidR="00421F13" w:rsidRDefault="00421F13" w:rsidP="00421F13">
      <w:r w:rsidRPr="00E55347">
        <w:rPr>
          <w:rStyle w:val="StyleUnderline"/>
        </w:rPr>
        <w:t>With a single bold act,</w:t>
      </w:r>
      <w:r>
        <w:t xml:space="preserve"> President </w:t>
      </w:r>
      <w:r w:rsidRPr="00E55347">
        <w:rPr>
          <w:rStyle w:val="StyleUnderline"/>
        </w:rPr>
        <w:t>Obama could correct the country’s course</w:t>
      </w:r>
      <w:r>
        <w:t xml:space="preserve">, help assure his re-election, </w:t>
      </w:r>
      <w:r w:rsidRPr="00E55347">
        <w:rPr>
          <w:rStyle w:val="StyleUnderline"/>
        </w:rPr>
        <w:t>and preserve our children’s future</w:t>
      </w:r>
      <w:r>
        <w:t>.</w:t>
      </w:r>
    </w:p>
    <w:p w14:paraId="0D6E4498" w14:textId="77777777" w:rsidR="00421F13" w:rsidRDefault="00421F13" w:rsidP="00421F13">
      <w:r w:rsidRPr="00E55347">
        <w:rPr>
          <w:rStyle w:val="StyleUnderline"/>
        </w:rPr>
        <w:t>He needs to redefine America’s mindset about national security away from the old defense mentality that American power derives predominantly from our military might, rather than from the strength, agility and competitiveness of our economy. He should make it clear that</w:t>
      </w:r>
      <w:r>
        <w:t xml:space="preserve"> today American </w:t>
      </w:r>
      <w:r w:rsidRPr="00E55347">
        <w:rPr>
          <w:rStyle w:val="StyleUnderline"/>
        </w:rPr>
        <w:t>jobs and wealth matter more than military prowess</w:t>
      </w:r>
      <w:r>
        <w:t>.</w:t>
      </w:r>
    </w:p>
    <w:p w14:paraId="5A4A2939" w14:textId="77777777" w:rsidR="00421F13" w:rsidRDefault="00421F13" w:rsidP="00421F13">
      <w:r w:rsidRPr="00E55347">
        <w:rPr>
          <w:rStyle w:val="StyleUnderline"/>
        </w:rPr>
        <w:t>As</w:t>
      </w:r>
      <w:r>
        <w:t xml:space="preserve"> Adm. Mike </w:t>
      </w:r>
      <w:r w:rsidRPr="00E55347">
        <w:rPr>
          <w:rStyle w:val="StyleUnderline"/>
        </w:rPr>
        <w:t>Mullen</w:t>
      </w:r>
      <w:r>
        <w:t xml:space="preserve">, then chairman of the Joint Chiefs of Staff, </w:t>
      </w:r>
      <w:r w:rsidRPr="00E55347">
        <w:rPr>
          <w:rStyle w:val="StyleUnderline"/>
        </w:rPr>
        <w:t>declared</w:t>
      </w:r>
      <w:r>
        <w:t xml:space="preserve"> last year, “</w:t>
      </w:r>
      <w:r w:rsidRPr="00BB2669">
        <w:rPr>
          <w:rStyle w:val="StyleUnderline"/>
          <w:highlight w:val="yellow"/>
        </w:rPr>
        <w:t>The most significant threat to our national security is</w:t>
      </w:r>
      <w:r w:rsidRPr="00E55347">
        <w:rPr>
          <w:rStyle w:val="StyleUnderline"/>
        </w:rPr>
        <w:t xml:space="preserve"> </w:t>
      </w:r>
      <w:r w:rsidRPr="00E55347">
        <w:rPr>
          <w:rStyle w:val="Emphasis"/>
        </w:rPr>
        <w:t xml:space="preserve">our </w:t>
      </w:r>
      <w:r w:rsidRPr="00BB2669">
        <w:rPr>
          <w:rStyle w:val="Emphasis"/>
          <w:highlight w:val="yellow"/>
        </w:rPr>
        <w:t>debt</w:t>
      </w:r>
      <w:r>
        <w:t>.”</w:t>
      </w:r>
    </w:p>
    <w:p w14:paraId="6A1C5DC6" w14:textId="77777777" w:rsidR="00421F13" w:rsidRDefault="00421F13" w:rsidP="00421F13">
      <w:r>
        <w:t xml:space="preserve">There are dozens of initiatives President </w:t>
      </w:r>
      <w:r w:rsidRPr="00BB2669">
        <w:rPr>
          <w:rStyle w:val="StyleUnderline"/>
          <w:highlight w:val="yellow"/>
        </w:rPr>
        <w:t>Obama</w:t>
      </w:r>
      <w:r>
        <w:t xml:space="preserve"> could undertake to strengthen our economic security. Here is one: He </w:t>
      </w:r>
      <w:r w:rsidRPr="00BB2669">
        <w:rPr>
          <w:rStyle w:val="StyleUnderline"/>
          <w:highlight w:val="yellow"/>
        </w:rPr>
        <w:t>should enter</w:t>
      </w:r>
      <w:r w:rsidRPr="00E55347">
        <w:rPr>
          <w:rStyle w:val="StyleUnderline"/>
        </w:rPr>
        <w:t xml:space="preserve"> into closed-door </w:t>
      </w:r>
      <w:r w:rsidRPr="00BB2669">
        <w:rPr>
          <w:rStyle w:val="StyleUnderline"/>
          <w:highlight w:val="yellow"/>
        </w:rPr>
        <w:t>negotiations</w:t>
      </w:r>
      <w:r w:rsidRPr="00E55347">
        <w:rPr>
          <w:rStyle w:val="StyleUnderline"/>
        </w:rPr>
        <w:t xml:space="preserve"> with Chinese leaders </w:t>
      </w:r>
      <w:r w:rsidRPr="00BB2669">
        <w:rPr>
          <w:rStyle w:val="StyleUnderline"/>
          <w:highlight w:val="yellow"/>
        </w:rPr>
        <w:t>to write off</w:t>
      </w:r>
      <w:r w:rsidRPr="00E55347">
        <w:rPr>
          <w:rStyle w:val="StyleUnderline"/>
        </w:rPr>
        <w:t xml:space="preserve"> the</w:t>
      </w:r>
      <w:r>
        <w:t xml:space="preserve"> $1.14 trillion of American </w:t>
      </w:r>
      <w:r w:rsidRPr="00BB2669">
        <w:rPr>
          <w:rStyle w:val="StyleUnderline"/>
          <w:highlight w:val="yellow"/>
        </w:rPr>
        <w:t>debt</w:t>
      </w:r>
      <w:r w:rsidRPr="00E55347">
        <w:rPr>
          <w:rStyle w:val="StyleUnderline"/>
        </w:rPr>
        <w:t xml:space="preserve"> currently </w:t>
      </w:r>
      <w:r w:rsidRPr="00BB2669">
        <w:rPr>
          <w:rStyle w:val="StyleUnderline"/>
          <w:highlight w:val="yellow"/>
        </w:rPr>
        <w:t>held by China in exchange for</w:t>
      </w:r>
      <w:r w:rsidRPr="00E55347">
        <w:rPr>
          <w:rStyle w:val="StyleUnderline"/>
        </w:rPr>
        <w:t xml:space="preserve"> a deal to end American military assistance and arms sales to </w:t>
      </w:r>
      <w:r w:rsidRPr="00BB2669">
        <w:rPr>
          <w:rStyle w:val="StyleUnderline"/>
          <w:highlight w:val="yellow"/>
        </w:rPr>
        <w:t>Taiwan</w:t>
      </w:r>
      <w:r w:rsidRPr="00E55347">
        <w:rPr>
          <w:rStyle w:val="StyleUnderline"/>
        </w:rPr>
        <w:t xml:space="preserve"> and terminate the current U</w:t>
      </w:r>
      <w:r>
        <w:t xml:space="preserve">nited </w:t>
      </w:r>
      <w:r w:rsidRPr="00E55347">
        <w:rPr>
          <w:rStyle w:val="StyleUnderline"/>
        </w:rPr>
        <w:t>S</w:t>
      </w:r>
      <w:r>
        <w:t>tates-</w:t>
      </w:r>
      <w:r w:rsidRPr="00E55347">
        <w:rPr>
          <w:rStyle w:val="StyleUnderline"/>
        </w:rPr>
        <w:t>Taiwan defense arrangement</w:t>
      </w:r>
      <w:r>
        <w:t xml:space="preserve"> by 2015. </w:t>
      </w:r>
    </w:p>
    <w:p w14:paraId="5D466E9D" w14:textId="77777777" w:rsidR="00421F13" w:rsidRDefault="00421F13" w:rsidP="00421F13">
      <w:r w:rsidRPr="00BB2669">
        <w:rPr>
          <w:rStyle w:val="StyleUnderline"/>
          <w:highlight w:val="yellow"/>
        </w:rPr>
        <w:t xml:space="preserve">This would be </w:t>
      </w:r>
      <w:r w:rsidRPr="00BB2669">
        <w:rPr>
          <w:rStyle w:val="Emphasis"/>
          <w:highlight w:val="yellow"/>
        </w:rPr>
        <w:t>a most precious prize</w:t>
      </w:r>
      <w:r w:rsidRPr="00BB2669">
        <w:rPr>
          <w:rStyle w:val="StyleUnderline"/>
          <w:highlight w:val="yellow"/>
        </w:rPr>
        <w:t xml:space="preserve"> to</w:t>
      </w:r>
      <w:r>
        <w:t xml:space="preserve"> the cautious men in </w:t>
      </w:r>
      <w:r w:rsidRPr="00BB2669">
        <w:rPr>
          <w:rStyle w:val="StyleUnderline"/>
          <w:highlight w:val="yellow"/>
        </w:rPr>
        <w:t>Beijing</w:t>
      </w:r>
      <w:r w:rsidRPr="00E55347">
        <w:rPr>
          <w:rStyle w:val="StyleUnderline"/>
        </w:rPr>
        <w:t>, one they would give dearly to achieve</w:t>
      </w:r>
      <w:r>
        <w:t>. After all, our relationship with Taiwan, as revised in 1979, is a vestige of the cold war.</w:t>
      </w:r>
    </w:p>
    <w:p w14:paraId="720E5646" w14:textId="77777777" w:rsidR="00421F13" w:rsidRDefault="00421F13" w:rsidP="00421F13">
      <w:r>
        <w:t xml:space="preserve">Today, </w:t>
      </w:r>
      <w:r w:rsidRPr="00E55347">
        <w:rPr>
          <w:rStyle w:val="StyleUnderline"/>
        </w:rPr>
        <w:t>America has little strategic interest in Taiwan, which is gradually integrating with China economically</w:t>
      </w:r>
      <w:r>
        <w:t xml:space="preserve"> by investing in and forming joint ventures with mainland Chinese firms. </w:t>
      </w:r>
      <w:r w:rsidRPr="00E55347">
        <w:rPr>
          <w:rStyle w:val="StyleUnderline"/>
        </w:rPr>
        <w:t>The island’s absorption into mainland China is inevitable</w:t>
      </w:r>
      <w:r>
        <w:t xml:space="preserve">. </w:t>
      </w:r>
    </w:p>
    <w:p w14:paraId="2B10A215" w14:textId="77777777" w:rsidR="00421F13" w:rsidRDefault="00421F13" w:rsidP="00421F13">
      <w:r w:rsidRPr="00E55347">
        <w:rPr>
          <w:rStyle w:val="StyleUnderline"/>
        </w:rPr>
        <w:t>But the status quo is dangerous; if Taiwanese nationalist politicians decided to declare independence or if Beijing’s hawks tired of waiting for integration and moved to take Taiwan by force, America could suddenly be drawn into a multitrillion-dollar war</w:t>
      </w:r>
      <w:r>
        <w:t>.</w:t>
      </w:r>
    </w:p>
    <w:p w14:paraId="3826D3C6" w14:textId="77777777" w:rsidR="00421F13" w:rsidRDefault="00421F13" w:rsidP="00421F13">
      <w:r w:rsidRPr="00E55347">
        <w:rPr>
          <w:rStyle w:val="StyleUnderline"/>
        </w:rPr>
        <w:t>There will be “China hawks” who denounce any deal on Taiwan as American capitulation, but their fear of a Red China menacing Asia is anachronistic. Portraying the U</w:t>
      </w:r>
      <w:r>
        <w:t xml:space="preserve">nited </w:t>
      </w:r>
      <w:r w:rsidRPr="00E55347">
        <w:rPr>
          <w:rStyle w:val="StyleUnderline"/>
        </w:rPr>
        <w:t>S</w:t>
      </w:r>
      <w:r>
        <w:t xml:space="preserve">tates </w:t>
      </w:r>
      <w:r w:rsidRPr="00E55347">
        <w:rPr>
          <w:rStyle w:val="StyleUnderline"/>
        </w:rPr>
        <w:t>as a democratic Athens threatened by China’s autocratic Sparta makes for sensational imagery, but nothing could be further from reality</w:t>
      </w:r>
      <w:r>
        <w:t>.</w:t>
      </w:r>
    </w:p>
    <w:p w14:paraId="44972C18" w14:textId="77777777" w:rsidR="00421F13" w:rsidRDefault="00421F13" w:rsidP="00421F13">
      <w:r w:rsidRPr="00E55347">
        <w:rPr>
          <w:rStyle w:val="StyleUnderline"/>
        </w:rPr>
        <w:t>The battle today is between competing balance sheets, and it is fought in board rooms; it is not a geopolitical struggle to militarily or ideologically “dominate” the Pacific</w:t>
      </w:r>
      <w:r>
        <w:t>.</w:t>
      </w:r>
    </w:p>
    <w:p w14:paraId="76837466" w14:textId="77777777" w:rsidR="00421F13" w:rsidRDefault="00421F13" w:rsidP="00421F13">
      <w:r>
        <w:t xml:space="preserve">In fact, </w:t>
      </w:r>
      <w:r w:rsidRPr="00E55347">
        <w:rPr>
          <w:rStyle w:val="StyleUnderline"/>
        </w:rPr>
        <w:t>China and the U</w:t>
      </w:r>
      <w:r>
        <w:t xml:space="preserve">nited </w:t>
      </w:r>
      <w:r w:rsidRPr="00E55347">
        <w:rPr>
          <w:rStyle w:val="StyleUnderline"/>
        </w:rPr>
        <w:t>S</w:t>
      </w:r>
      <w:r>
        <w:t xml:space="preserve">tates </w:t>
      </w:r>
      <w:r w:rsidRPr="00E55347">
        <w:rPr>
          <w:rStyle w:val="StyleUnderline"/>
        </w:rPr>
        <w:t>have interlocking economic interests. China’s greatest military asset is actually the U</w:t>
      </w:r>
      <w:r>
        <w:t xml:space="preserve">nited </w:t>
      </w:r>
      <w:r w:rsidRPr="00E55347">
        <w:rPr>
          <w:rStyle w:val="StyleUnderline"/>
        </w:rPr>
        <w:t>S</w:t>
      </w:r>
      <w:r>
        <w:t xml:space="preserve">tates </w:t>
      </w:r>
      <w:r w:rsidRPr="00E55347">
        <w:rPr>
          <w:rStyle w:val="StyleUnderline"/>
        </w:rPr>
        <w:t>Navy, which keeps the sea lanes safe for China’s resources and products to flow freely</w:t>
      </w:r>
      <w:r>
        <w:t>.</w:t>
      </w:r>
    </w:p>
    <w:p w14:paraId="2C156B89" w14:textId="77777777" w:rsidR="00421F13" w:rsidRDefault="00421F13" w:rsidP="00421F13">
      <w:r w:rsidRPr="00BB2669">
        <w:rPr>
          <w:rStyle w:val="StyleUnderline"/>
          <w:highlight w:val="yellow"/>
        </w:rPr>
        <w:t>China would want a deal</w:t>
      </w:r>
      <w:r w:rsidRPr="00E55347">
        <w:rPr>
          <w:rStyle w:val="StyleUnderline"/>
        </w:rPr>
        <w:t xml:space="preserve"> on Taiwan </w:t>
      </w:r>
      <w:r w:rsidRPr="00BB2669">
        <w:rPr>
          <w:rStyle w:val="StyleUnderline"/>
          <w:highlight w:val="yellow"/>
        </w:rPr>
        <w:t>for several reasons</w:t>
      </w:r>
      <w:r>
        <w:t xml:space="preserve">. First, </w:t>
      </w:r>
      <w:r w:rsidRPr="00BB2669">
        <w:rPr>
          <w:rStyle w:val="StyleUnderline"/>
          <w:highlight w:val="yellow"/>
        </w:rPr>
        <w:t>Taiwan is Beijing’s</w:t>
      </w:r>
      <w:r w:rsidRPr="00E55347">
        <w:rPr>
          <w:rStyle w:val="StyleUnderline"/>
        </w:rPr>
        <w:t xml:space="preserve"> unspoken but hard-to-hide </w:t>
      </w:r>
      <w:r w:rsidRPr="00BB2669">
        <w:rPr>
          <w:rStyle w:val="Emphasis"/>
          <w:highlight w:val="yellow"/>
        </w:rPr>
        <w:t>top priority</w:t>
      </w:r>
      <w:r w:rsidRPr="00E55347">
        <w:rPr>
          <w:rStyle w:val="StyleUnderline"/>
        </w:rPr>
        <w:t xml:space="preserve"> for symbolic and strategic reasons; only access to water and energy mean more to Chinese leaders</w:t>
      </w:r>
      <w:r>
        <w:t>.</w:t>
      </w:r>
    </w:p>
    <w:p w14:paraId="4CCB319F" w14:textId="77777777" w:rsidR="00421F13" w:rsidRDefault="00421F13" w:rsidP="00421F13">
      <w:r>
        <w:t xml:space="preserve">Second, </w:t>
      </w:r>
      <w:r w:rsidRPr="00BB2669">
        <w:rPr>
          <w:rStyle w:val="StyleUnderline"/>
          <w:highlight w:val="yellow"/>
        </w:rPr>
        <w:t>a deal would open a clearer path for the</w:t>
      </w:r>
      <w:r w:rsidRPr="00E55347">
        <w:rPr>
          <w:rStyle w:val="StyleUnderline"/>
        </w:rPr>
        <w:t xml:space="preserve"> gradual, </w:t>
      </w:r>
      <w:r w:rsidRPr="00BB2669">
        <w:rPr>
          <w:rStyle w:val="StyleUnderline"/>
          <w:highlight w:val="yellow"/>
        </w:rPr>
        <w:t>orderly integration of Taiwan into China</w:t>
      </w:r>
      <w:r>
        <w:t>.</w:t>
      </w:r>
    </w:p>
    <w:p w14:paraId="2A3B8C36" w14:textId="77777777" w:rsidR="00421F13" w:rsidRDefault="00421F13" w:rsidP="00421F13">
      <w:r>
        <w:t xml:space="preserve">Third, </w:t>
      </w:r>
      <w:r w:rsidRPr="00BB2669">
        <w:rPr>
          <w:rStyle w:val="StyleUnderline"/>
          <w:highlight w:val="yellow"/>
        </w:rPr>
        <w:t>it would undermine hard-line militarists who use</w:t>
      </w:r>
      <w:r w:rsidRPr="00E55347">
        <w:rPr>
          <w:rStyle w:val="StyleUnderline"/>
        </w:rPr>
        <w:t xml:space="preserve"> the </w:t>
      </w:r>
      <w:r w:rsidRPr="00BB2669">
        <w:rPr>
          <w:rStyle w:val="StyleUnderline"/>
          <w:highlight w:val="yellow"/>
        </w:rPr>
        <w:t>Taiwan</w:t>
      </w:r>
      <w:r w:rsidRPr="00E55347">
        <w:rPr>
          <w:rStyle w:val="StyleUnderline"/>
        </w:rPr>
        <w:t xml:space="preserve"> issue </w:t>
      </w:r>
      <w:r w:rsidRPr="00BB2669">
        <w:rPr>
          <w:rStyle w:val="StyleUnderline"/>
          <w:highlight w:val="yellow"/>
        </w:rPr>
        <w:t>to stoke nationalist flames</w:t>
      </w:r>
      <w:r w:rsidRPr="00E55347">
        <w:rPr>
          <w:rStyle w:val="StyleUnderline"/>
        </w:rPr>
        <w:t xml:space="preserve">, sideline pro-Western technocrats and extract larger military budgets. </w:t>
      </w:r>
      <w:r w:rsidRPr="00BB2669">
        <w:rPr>
          <w:rStyle w:val="StyleUnderline"/>
          <w:highlight w:val="yellow"/>
        </w:rPr>
        <w:t>And</w:t>
      </w:r>
      <w:r>
        <w:t xml:space="preserve"> finally, </w:t>
      </w:r>
      <w:r w:rsidRPr="00BB2669">
        <w:rPr>
          <w:rStyle w:val="StyleUnderline"/>
          <w:highlight w:val="yellow"/>
        </w:rPr>
        <w:t>it would save China</w:t>
      </w:r>
      <w:r w:rsidRPr="00E55347">
        <w:rPr>
          <w:rStyle w:val="StyleUnderline"/>
        </w:rPr>
        <w:t xml:space="preserve"> the </w:t>
      </w:r>
      <w:r w:rsidRPr="00BB2669">
        <w:rPr>
          <w:rStyle w:val="StyleUnderline"/>
          <w:highlight w:val="yellow"/>
        </w:rPr>
        <w:t>considerable sums</w:t>
      </w:r>
      <w:r w:rsidRPr="00E55347">
        <w:rPr>
          <w:rStyle w:val="StyleUnderline"/>
        </w:rPr>
        <w:t xml:space="preserve"> it has been spending </w:t>
      </w:r>
      <w:r w:rsidRPr="00BB2669">
        <w:rPr>
          <w:rStyle w:val="StyleUnderline"/>
          <w:highlight w:val="yellow"/>
        </w:rPr>
        <w:t>on</w:t>
      </w:r>
      <w:r w:rsidRPr="00E55347">
        <w:rPr>
          <w:rStyle w:val="StyleUnderline"/>
        </w:rPr>
        <w:t xml:space="preserve"> a vast </w:t>
      </w:r>
      <w:r w:rsidRPr="00BB2669">
        <w:rPr>
          <w:rStyle w:val="StyleUnderline"/>
          <w:highlight w:val="yellow"/>
        </w:rPr>
        <w:t>military buildup</w:t>
      </w:r>
      <w:r>
        <w:t>.</w:t>
      </w:r>
    </w:p>
    <w:p w14:paraId="497EB93A" w14:textId="77777777" w:rsidR="00421F13" w:rsidRDefault="00421F13" w:rsidP="00421F13">
      <w:r>
        <w:t xml:space="preserve">Jeffrey </w:t>
      </w:r>
      <w:r w:rsidRPr="008E2410">
        <w:rPr>
          <w:rStyle w:val="StyleUnderline"/>
        </w:rPr>
        <w:t>Lewis, an East Asia expert at the Monterey Institute</w:t>
      </w:r>
      <w:r>
        <w:t xml:space="preserve"> of International Studies, </w:t>
      </w:r>
      <w:r w:rsidRPr="008E2410">
        <w:rPr>
          <w:rStyle w:val="StyleUnderline"/>
        </w:rPr>
        <w:t>estimated that one-fourth to one-third of China’s defense spending goes to forces in the vicinity of Taiwan</w:t>
      </w:r>
      <w:r>
        <w:t xml:space="preserve"> — at a cost of $30 billion to $50 billion a year. </w:t>
      </w:r>
      <w:r w:rsidRPr="00BB2669">
        <w:rPr>
          <w:rStyle w:val="StyleUnderline"/>
          <w:highlight w:val="yellow"/>
        </w:rPr>
        <w:t>A deal for</w:t>
      </w:r>
      <w:r w:rsidRPr="00BB2669">
        <w:rPr>
          <w:rStyle w:val="StyleUnderline"/>
        </w:rPr>
        <w:t xml:space="preserve"> the</w:t>
      </w:r>
      <w:r w:rsidRPr="008E2410">
        <w:rPr>
          <w:rStyle w:val="StyleUnderline"/>
        </w:rPr>
        <w:t xml:space="preserve"> resolution of </w:t>
      </w:r>
      <w:r w:rsidRPr="00BB2669">
        <w:rPr>
          <w:rStyle w:val="StyleUnderline"/>
          <w:highlight w:val="yellow"/>
        </w:rPr>
        <w:t>Taiwan</w:t>
      </w:r>
      <w:r w:rsidRPr="008E2410">
        <w:rPr>
          <w:rStyle w:val="StyleUnderline"/>
        </w:rPr>
        <w:t xml:space="preserve">’s status </w:t>
      </w:r>
      <w:r w:rsidRPr="00BB2669">
        <w:rPr>
          <w:rStyle w:val="StyleUnderline"/>
          <w:highlight w:val="yellow"/>
        </w:rPr>
        <w:t>could save China $500 billion in defense spending</w:t>
      </w:r>
      <w:r w:rsidRPr="008E2410">
        <w:rPr>
          <w:rStyle w:val="StyleUnderline"/>
        </w:rPr>
        <w:t xml:space="preserve"> by 2020 and allow Beijing to break even by 2030, </w:t>
      </w:r>
      <w:r w:rsidRPr="00BB2669">
        <w:rPr>
          <w:rStyle w:val="StyleUnderline"/>
          <w:highlight w:val="yellow"/>
        </w:rPr>
        <w:t xml:space="preserve">while reducing America’s debt and serving our </w:t>
      </w:r>
      <w:r w:rsidRPr="00BB2669">
        <w:rPr>
          <w:rStyle w:val="Emphasis"/>
          <w:highlight w:val="yellow"/>
        </w:rPr>
        <w:t>broader economic interests</w:t>
      </w:r>
      <w:r>
        <w:t>.</w:t>
      </w:r>
    </w:p>
    <w:p w14:paraId="1D94B619" w14:textId="77777777" w:rsidR="00421F13" w:rsidRDefault="00421F13" w:rsidP="00421F13">
      <w:r w:rsidRPr="008E2410">
        <w:rPr>
          <w:rStyle w:val="StyleUnderline"/>
        </w:rPr>
        <w:t>The Chinese leadership would be startled</w:t>
      </w:r>
      <w:r>
        <w:t xml:space="preserve"> — for a change — </w:t>
      </w:r>
      <w:r w:rsidRPr="008E2410">
        <w:rPr>
          <w:rStyle w:val="StyleUnderline"/>
        </w:rPr>
        <w:t>if the U</w:t>
      </w:r>
      <w:r>
        <w:t xml:space="preserve">nited </w:t>
      </w:r>
      <w:r w:rsidRPr="008E2410">
        <w:rPr>
          <w:rStyle w:val="StyleUnderline"/>
        </w:rPr>
        <w:t>S</w:t>
      </w:r>
      <w:r>
        <w:t xml:space="preserve">tates </w:t>
      </w:r>
      <w:r w:rsidRPr="008E2410">
        <w:rPr>
          <w:rStyle w:val="StyleUnderline"/>
        </w:rPr>
        <w:t xml:space="preserve">were to adopt such a savvy negotiating posture. Beyond reducing our debt, a Taiwan deal could pressure Beijing to end its political and economic support for pariah states like Iran, North Korea and Syria and to exert a moderating influence over an unstable Pakistan. It would be </w:t>
      </w:r>
      <w:r w:rsidRPr="008E2410">
        <w:rPr>
          <w:rStyle w:val="Emphasis"/>
        </w:rPr>
        <w:t>a game changer</w:t>
      </w:r>
      <w:r>
        <w:t>.</w:t>
      </w:r>
    </w:p>
    <w:p w14:paraId="6D1A9041" w14:textId="77777777" w:rsidR="00421F13" w:rsidRDefault="00421F13" w:rsidP="00421F13">
      <w:r w:rsidRPr="00E7142F">
        <w:rPr>
          <w:rStyle w:val="StyleUnderline"/>
          <w:highlight w:val="yellow"/>
        </w:rPr>
        <w:t xml:space="preserve">The deal would eliminate </w:t>
      </w:r>
      <w:r w:rsidRPr="00E7142F">
        <w:rPr>
          <w:rStyle w:val="Emphasis"/>
          <w:highlight w:val="yellow"/>
        </w:rPr>
        <w:t>almost 10 percent of our national debt</w:t>
      </w:r>
      <w:r w:rsidRPr="008E2410">
        <w:rPr>
          <w:rStyle w:val="StyleUnderline"/>
        </w:rPr>
        <w:t xml:space="preserve"> without raising taxes or cutting spending; it would redirect American foreign policy away from dated cold-war-era entanglements and toward our contemporary economic and strategic interests; </w:t>
      </w:r>
      <w:r w:rsidRPr="00E7142F">
        <w:rPr>
          <w:rStyle w:val="StyleUnderline"/>
          <w:highlight w:val="yellow"/>
        </w:rPr>
        <w:t>and it would eliminate the risk of</w:t>
      </w:r>
      <w:r w:rsidRPr="008E2410">
        <w:rPr>
          <w:rStyle w:val="StyleUnderline"/>
        </w:rPr>
        <w:t xml:space="preserve"> involvement in a costly </w:t>
      </w:r>
      <w:r w:rsidRPr="00E7142F">
        <w:rPr>
          <w:rStyle w:val="StyleUnderline"/>
          <w:highlight w:val="yellow"/>
        </w:rPr>
        <w:t>war</w:t>
      </w:r>
      <w:r w:rsidRPr="008E2410">
        <w:rPr>
          <w:rStyle w:val="StyleUnderline"/>
        </w:rPr>
        <w:t xml:space="preserve"> with China</w:t>
      </w:r>
      <w:r>
        <w:t>.</w:t>
      </w:r>
    </w:p>
    <w:p w14:paraId="2F1D1024" w14:textId="77777777" w:rsidR="00421F13" w:rsidRDefault="00421F13" w:rsidP="00421F13">
      <w:r w:rsidRPr="008E2410">
        <w:rPr>
          <w:rStyle w:val="StyleUnderline"/>
        </w:rPr>
        <w:t>Critics will call this proposal impractical, even absurd</w:t>
      </w:r>
      <w:r>
        <w:t>. They will say it doesn’t have a prayer of passing Congress, and doesn’t acknowledge political realities. They might be right — today.</w:t>
      </w:r>
    </w:p>
    <w:p w14:paraId="0900F8BE" w14:textId="77777777" w:rsidR="00421F13" w:rsidRDefault="00421F13" w:rsidP="00421F13">
      <w:r w:rsidRPr="008E2410">
        <w:rPr>
          <w:rStyle w:val="StyleUnderline"/>
        </w:rPr>
        <w:t>But by pursuing this agenda</w:t>
      </w:r>
      <w:r>
        <w:t xml:space="preserve">, Mr. </w:t>
      </w:r>
      <w:r w:rsidRPr="008E2410">
        <w:rPr>
          <w:rStyle w:val="StyleUnderline"/>
        </w:rPr>
        <w:t>Obama would change the calculus and political reality. And Congress should see a deal with China as an opportunity to make itself credible again</w:t>
      </w:r>
      <w:r>
        <w:t>.</w:t>
      </w:r>
    </w:p>
    <w:p w14:paraId="05534554" w14:textId="77777777" w:rsidR="00421F13" w:rsidRDefault="00421F13" w:rsidP="00421F13">
      <w:r w:rsidRPr="008E2410">
        <w:rPr>
          <w:rStyle w:val="StyleUnderline"/>
        </w:rPr>
        <w:t xml:space="preserve">Debt is not in itself bad, when managed, but today’s </w:t>
      </w:r>
      <w:r w:rsidRPr="00E7142F">
        <w:rPr>
          <w:rStyle w:val="StyleUnderline"/>
          <w:highlight w:val="yellow"/>
        </w:rPr>
        <w:t xml:space="preserve">unsustainable debt will </w:t>
      </w:r>
      <w:r w:rsidRPr="00E7142F">
        <w:rPr>
          <w:rStyle w:val="Emphasis"/>
          <w:highlight w:val="yellow"/>
        </w:rPr>
        <w:t>suffocate our economy</w:t>
      </w:r>
      <w:r w:rsidRPr="008E2410">
        <w:rPr>
          <w:rStyle w:val="StyleUnderline"/>
        </w:rPr>
        <w:t>, our democracy and our children’s futures</w:t>
      </w:r>
      <w:r>
        <w:t>.</w:t>
      </w:r>
    </w:p>
    <w:p w14:paraId="669752BF" w14:textId="77777777" w:rsidR="00421F13" w:rsidRDefault="00421F13" w:rsidP="00421F13">
      <w:r w:rsidRPr="00E7142F">
        <w:rPr>
          <w:rStyle w:val="StyleUnderline"/>
          <w:highlight w:val="yellow"/>
        </w:rPr>
        <w:t>By tackling</w:t>
      </w:r>
      <w:r w:rsidRPr="008E2410">
        <w:rPr>
          <w:rStyle w:val="StyleUnderline"/>
        </w:rPr>
        <w:t xml:space="preserve"> the issue of </w:t>
      </w:r>
      <w:r w:rsidRPr="00E7142F">
        <w:rPr>
          <w:rStyle w:val="StyleUnderline"/>
          <w:highlight w:val="yellow"/>
        </w:rPr>
        <w:t>Taiwan,</w:t>
      </w:r>
      <w:r>
        <w:t xml:space="preserve"> Mr. </w:t>
      </w:r>
      <w:r w:rsidRPr="00E7142F">
        <w:rPr>
          <w:rStyle w:val="StyleUnderline"/>
          <w:highlight w:val="yellow"/>
        </w:rPr>
        <w:t>Obama could</w:t>
      </w:r>
      <w:r w:rsidRPr="008E2410">
        <w:rPr>
          <w:rStyle w:val="StyleUnderline"/>
        </w:rPr>
        <w:t xml:space="preserve"> address much of what ails him today, </w:t>
      </w:r>
      <w:r w:rsidRPr="00E7142F">
        <w:rPr>
          <w:rStyle w:val="StyleUnderline"/>
          <w:highlight w:val="yellow"/>
        </w:rPr>
        <w:t>send</w:t>
      </w:r>
      <w:r w:rsidRPr="008E2410">
        <w:rPr>
          <w:rStyle w:val="StyleUnderline"/>
        </w:rPr>
        <w:t xml:space="preserve">ing </w:t>
      </w:r>
      <w:r w:rsidRPr="00E7142F">
        <w:rPr>
          <w:rStyle w:val="StyleUnderline"/>
          <w:highlight w:val="yellow"/>
        </w:rPr>
        <w:t>a message of</w:t>
      </w:r>
      <w:r w:rsidRPr="008E2410">
        <w:rPr>
          <w:rStyle w:val="StyleUnderline"/>
        </w:rPr>
        <w:t xml:space="preserve"> bold foreign policy thinking and </w:t>
      </w:r>
      <w:r w:rsidRPr="00E7142F">
        <w:rPr>
          <w:rStyle w:val="Emphasis"/>
          <w:highlight w:val="yellow"/>
        </w:rPr>
        <w:t>fiscal responsibility</w:t>
      </w:r>
      <w:r w:rsidRPr="008E2410">
        <w:rPr>
          <w:rStyle w:val="StyleUnderline"/>
        </w:rPr>
        <w:t xml:space="preserve"> that would benefit every citizen and be understood by every voter</w:t>
      </w:r>
      <w:r>
        <w:t>.</w:t>
      </w:r>
    </w:p>
    <w:p w14:paraId="56A9EE66" w14:textId="77777777" w:rsidR="00421F13" w:rsidRDefault="00421F13" w:rsidP="00FD2B8A"/>
    <w:p w14:paraId="7FF91CEB" w14:textId="2CA69D37" w:rsidR="00E7142F" w:rsidRPr="00525A27" w:rsidRDefault="00E7142F" w:rsidP="00E7142F">
      <w:pPr>
        <w:pStyle w:val="Heading4"/>
      </w:pPr>
      <w:r w:rsidRPr="00525A27">
        <w:rPr>
          <w:u w:val="single"/>
        </w:rPr>
        <w:t>Second</w:t>
      </w:r>
      <w:r>
        <w:t xml:space="preserve">, </w:t>
      </w:r>
      <w:r w:rsidR="00525A27">
        <w:t xml:space="preserve">unsustainable debt will </w:t>
      </w:r>
      <w:r w:rsidR="00525A27">
        <w:rPr>
          <w:u w:val="single"/>
        </w:rPr>
        <w:t>collapse</w:t>
      </w:r>
      <w:r w:rsidR="00525A27">
        <w:t xml:space="preserve"> U.S. hegemony and </w:t>
      </w:r>
      <w:r w:rsidR="00C22EDB">
        <w:t>spark</w:t>
      </w:r>
      <w:r w:rsidR="00525A27">
        <w:t xml:space="preserve"> </w:t>
      </w:r>
      <w:r w:rsidR="00525A27">
        <w:rPr>
          <w:u w:val="single"/>
        </w:rPr>
        <w:t>great power conflict</w:t>
      </w:r>
      <w:r w:rsidR="00525A27">
        <w:t xml:space="preserve"> — the net-benefit </w:t>
      </w:r>
      <w:r w:rsidR="00525A27">
        <w:rPr>
          <w:u w:val="single"/>
        </w:rPr>
        <w:t>turns the case</w:t>
      </w:r>
      <w:r w:rsidR="00525A27">
        <w:t xml:space="preserve">. </w:t>
      </w:r>
    </w:p>
    <w:p w14:paraId="1913AC60" w14:textId="77777777" w:rsidR="00525A27" w:rsidRPr="00FB441E" w:rsidRDefault="00525A27" w:rsidP="00525A27">
      <w:r w:rsidRPr="00182A55">
        <w:rPr>
          <w:rStyle w:val="Style13ptBold"/>
        </w:rPr>
        <w:t>Khalilzad 11</w:t>
      </w:r>
      <w:r>
        <w:t xml:space="preserve"> — Zalmay </w:t>
      </w:r>
      <w:r w:rsidRPr="000B4A99">
        <w:t>Khalilzad,</w:t>
      </w:r>
      <w:r>
        <w:t xml:space="preserve"> Counselor at the Center for Strategic and International Studies, served as the</w:t>
      </w:r>
      <w:r w:rsidRPr="00FB441E">
        <w:t xml:space="preserve"> United States ambassador to Afghanistan, Iraq, and the United Nations during th</w:t>
      </w:r>
      <w:r>
        <w:t xml:space="preserve">e presidency of George W. Bush, served as </w:t>
      </w:r>
      <w:r w:rsidRPr="00FB441E">
        <w:t>the director of policy planning at the Defen</w:t>
      </w:r>
      <w:r>
        <w:t xml:space="preserve">se Department during the Presidency of George H.W. Bush, holds a Ph.D. from the University of Chicago, </w:t>
      </w:r>
      <w:r w:rsidRPr="000B4A99">
        <w:t xml:space="preserve">2011 </w:t>
      </w:r>
      <w:r>
        <w:t>(“</w:t>
      </w:r>
      <w:r w:rsidRPr="00FB441E">
        <w:t>The Economy and National Security</w:t>
      </w:r>
      <w:r>
        <w:t xml:space="preserve">,” </w:t>
      </w:r>
      <w:r>
        <w:rPr>
          <w:i/>
        </w:rPr>
        <w:t>National Review</w:t>
      </w:r>
      <w:r>
        <w:t>, February 8</w:t>
      </w:r>
      <w:r w:rsidRPr="00FB441E">
        <w:rPr>
          <w:vertAlign w:val="superscript"/>
        </w:rPr>
        <w:t>th</w:t>
      </w:r>
      <w:r>
        <w:t xml:space="preserve">, Available Online at </w:t>
      </w:r>
      <w:r w:rsidRPr="00FB441E">
        <w:t>http://www.nationalreview.com/articles/print/259024</w:t>
      </w:r>
      <w:r>
        <w:t>, Accessed 02-08-2011)</w:t>
      </w:r>
    </w:p>
    <w:p w14:paraId="22C88C35" w14:textId="77777777" w:rsidR="00525A27" w:rsidRDefault="00525A27" w:rsidP="00525A27">
      <w:r>
        <w:t xml:space="preserve">Today, </w:t>
      </w:r>
      <w:r w:rsidRPr="00182A55">
        <w:rPr>
          <w:rStyle w:val="StyleUnderline"/>
        </w:rPr>
        <w:t>economic and fiscal trends pose the most severe long-term threat to the U</w:t>
      </w:r>
      <w:r>
        <w:t xml:space="preserve">nited </w:t>
      </w:r>
      <w:r w:rsidRPr="00182A55">
        <w:rPr>
          <w:rStyle w:val="StyleUnderline"/>
        </w:rPr>
        <w:t>S</w:t>
      </w:r>
      <w:r>
        <w:t xml:space="preserve">tates’ </w:t>
      </w:r>
      <w:r w:rsidRPr="00182A55">
        <w:rPr>
          <w:rStyle w:val="StyleUnderline"/>
        </w:rPr>
        <w:t xml:space="preserve">position as global leader. </w:t>
      </w:r>
      <w:r w:rsidRPr="00182A55">
        <w:rPr>
          <w:rStyle w:val="StyleUnderline"/>
          <w:highlight w:val="yellow"/>
        </w:rPr>
        <w:t>While the U</w:t>
      </w:r>
      <w:r>
        <w:t xml:space="preserve">nited </w:t>
      </w:r>
      <w:r w:rsidRPr="00182A55">
        <w:rPr>
          <w:rStyle w:val="StyleUnderline"/>
          <w:highlight w:val="yellow"/>
        </w:rPr>
        <w:t>S</w:t>
      </w:r>
      <w:r>
        <w:t xml:space="preserve">tates </w:t>
      </w:r>
      <w:r w:rsidRPr="00182A55">
        <w:rPr>
          <w:rStyle w:val="StyleUnderline"/>
          <w:highlight w:val="yellow"/>
        </w:rPr>
        <w:t xml:space="preserve">suffers </w:t>
      </w:r>
      <w:r w:rsidRPr="00C22EDB">
        <w:rPr>
          <w:rStyle w:val="StyleUnderline"/>
          <w:highlight w:val="yellow"/>
        </w:rPr>
        <w:t>from fiscal imbalances</w:t>
      </w:r>
      <w:r w:rsidRPr="00182A55">
        <w:rPr>
          <w:rStyle w:val="StyleUnderline"/>
        </w:rPr>
        <w:t xml:space="preserve"> </w:t>
      </w:r>
      <w:r w:rsidRPr="00C22EDB">
        <w:rPr>
          <w:rStyle w:val="StyleUnderline"/>
        </w:rPr>
        <w:t xml:space="preserve">and low economic growth, </w:t>
      </w:r>
      <w:r w:rsidRPr="00182A55">
        <w:rPr>
          <w:rStyle w:val="StyleUnderline"/>
          <w:highlight w:val="yellow"/>
        </w:rPr>
        <w:t>the economies of rival powers are developing</w:t>
      </w:r>
      <w:r w:rsidRPr="00182A55">
        <w:rPr>
          <w:rStyle w:val="StyleUnderline"/>
        </w:rPr>
        <w:t xml:space="preserve"> rapidly. The continuation of </w:t>
      </w:r>
      <w:r w:rsidRPr="00182A55">
        <w:rPr>
          <w:rStyle w:val="StyleUnderline"/>
          <w:highlight w:val="yellow"/>
        </w:rPr>
        <w:t>these</w:t>
      </w:r>
      <w:r>
        <w:t xml:space="preserve"> two </w:t>
      </w:r>
      <w:r w:rsidRPr="00182A55">
        <w:rPr>
          <w:rStyle w:val="StyleUnderline"/>
          <w:highlight w:val="yellow"/>
        </w:rPr>
        <w:t>trends could lead to a shift from American primacy</w:t>
      </w:r>
      <w:r w:rsidRPr="00182A55">
        <w:rPr>
          <w:rStyle w:val="StyleUnderline"/>
        </w:rPr>
        <w:t xml:space="preserve"> toward a multi-polar global system, </w:t>
      </w:r>
      <w:r w:rsidRPr="00182A55">
        <w:rPr>
          <w:rStyle w:val="StyleUnderline"/>
          <w:highlight w:val="yellow"/>
        </w:rPr>
        <w:t>leading</w:t>
      </w:r>
      <w:r>
        <w:t xml:space="preserve"> in turn </w:t>
      </w:r>
      <w:r w:rsidRPr="00182A55">
        <w:rPr>
          <w:rStyle w:val="StyleUnderline"/>
          <w:highlight w:val="yellow"/>
        </w:rPr>
        <w:t>to</w:t>
      </w:r>
      <w:r w:rsidRPr="00182A55">
        <w:rPr>
          <w:rStyle w:val="StyleUnderline"/>
        </w:rPr>
        <w:t xml:space="preserve"> increased geopolitical </w:t>
      </w:r>
      <w:r w:rsidRPr="00182A55">
        <w:rPr>
          <w:rStyle w:val="StyleUnderline"/>
          <w:highlight w:val="yellow"/>
        </w:rPr>
        <w:t>rivalry and</w:t>
      </w:r>
      <w:r>
        <w:t xml:space="preserve"> even </w:t>
      </w:r>
      <w:r w:rsidRPr="00182A55">
        <w:rPr>
          <w:rStyle w:val="StyleUnderline"/>
          <w:highlight w:val="yellow"/>
        </w:rPr>
        <w:t>war</w:t>
      </w:r>
      <w:r w:rsidRPr="00182A55">
        <w:rPr>
          <w:rStyle w:val="StyleUnderline"/>
        </w:rPr>
        <w:t xml:space="preserve"> among</w:t>
      </w:r>
      <w:r>
        <w:t xml:space="preserve"> the </w:t>
      </w:r>
      <w:r w:rsidRPr="00182A55">
        <w:rPr>
          <w:rStyle w:val="StyleUnderline"/>
        </w:rPr>
        <w:t>great powers</w:t>
      </w:r>
      <w:r>
        <w:t>.</w:t>
      </w:r>
    </w:p>
    <w:p w14:paraId="02B7A2FA" w14:textId="77777777" w:rsidR="00525A27" w:rsidRDefault="00525A27" w:rsidP="00525A27">
      <w: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14:paraId="59F3FC81" w14:textId="77777777" w:rsidR="00525A27" w:rsidRDefault="00525A27" w:rsidP="00525A27">
      <w:r w:rsidRPr="00182A55">
        <w:rPr>
          <w:rStyle w:val="StyleUnderline"/>
          <w:highlight w:val="yellow"/>
        </w:rPr>
        <w:t>Without</w:t>
      </w:r>
      <w:r w:rsidRPr="00182A55">
        <w:rPr>
          <w:rStyle w:val="StyleUnderline"/>
        </w:rPr>
        <w:t xml:space="preserve"> faster economic </w:t>
      </w:r>
      <w:r w:rsidRPr="00C22EDB">
        <w:rPr>
          <w:rStyle w:val="StyleUnderline"/>
        </w:rPr>
        <w:t>growth</w:t>
      </w:r>
      <w:r w:rsidRPr="00182A55">
        <w:rPr>
          <w:rStyle w:val="StyleUnderline"/>
        </w:rPr>
        <w:t xml:space="preserve"> and </w:t>
      </w:r>
      <w:r w:rsidRPr="00C22EDB">
        <w:rPr>
          <w:rStyle w:val="StyleUnderline"/>
          <w:highlight w:val="yellow"/>
        </w:rPr>
        <w:t>actions to reduce deficits</w:t>
      </w:r>
      <w:r w:rsidRPr="00182A55">
        <w:rPr>
          <w:rStyle w:val="StyleUnderline"/>
        </w:rPr>
        <w:t xml:space="preserve">, publicly held national </w:t>
      </w:r>
      <w:r w:rsidRPr="00182A55">
        <w:rPr>
          <w:rStyle w:val="StyleUnderline"/>
          <w:highlight w:val="yellow"/>
        </w:rPr>
        <w:t xml:space="preserve">debt is projected to reach </w:t>
      </w:r>
      <w:r w:rsidRPr="00C22EDB">
        <w:rPr>
          <w:rStyle w:val="Emphasis"/>
          <w:highlight w:val="yellow"/>
        </w:rPr>
        <w:t>dangerous proportions</w:t>
      </w:r>
      <w:r w:rsidRPr="00182A55">
        <w:rPr>
          <w:rStyle w:val="StyleUnderline"/>
        </w:rPr>
        <w:t>. If interest rates were to rise significantly, annual interest payments</w:t>
      </w:r>
      <w:r>
        <w:t xml:space="preserve"> — which already are larger than the defense budget — </w:t>
      </w:r>
      <w:r w:rsidRPr="00182A55">
        <w:rPr>
          <w:rStyle w:val="StyleUnderline"/>
        </w:rPr>
        <w:t>would crowd out other spending or require substantial tax increases that would undercut economic growth</w:t>
      </w:r>
      <w:r>
        <w:t xml:space="preserve">. Even worse, </w:t>
      </w:r>
      <w:r w:rsidRPr="00182A55">
        <w:rPr>
          <w:rStyle w:val="StyleUnderline"/>
          <w:highlight w:val="yellow"/>
        </w:rPr>
        <w:t>if</w:t>
      </w:r>
      <w:r w:rsidRPr="00182A55">
        <w:rPr>
          <w:rStyle w:val="StyleUnderline"/>
        </w:rPr>
        <w:t xml:space="preserve"> unanticipated </w:t>
      </w:r>
      <w:r w:rsidRPr="00182A55">
        <w:rPr>
          <w:rStyle w:val="StyleUnderline"/>
          <w:highlight w:val="yellow"/>
        </w:rPr>
        <w:t>events trigger</w:t>
      </w:r>
      <w:r>
        <w:t xml:space="preserve"> what economists call </w:t>
      </w:r>
      <w:r w:rsidRPr="00182A55">
        <w:rPr>
          <w:rStyle w:val="StyleUnderline"/>
          <w:highlight w:val="yellow"/>
        </w:rPr>
        <w:t>a</w:t>
      </w:r>
      <w:r w:rsidRPr="00182A55">
        <w:rPr>
          <w:rStyle w:val="StyleUnderline"/>
        </w:rPr>
        <w:t xml:space="preserve"> “sudden </w:t>
      </w:r>
      <w:r w:rsidRPr="00182A55">
        <w:rPr>
          <w:rStyle w:val="StyleUnderline"/>
          <w:highlight w:val="yellow"/>
        </w:rPr>
        <w:t>stop</w:t>
      </w:r>
      <w:r w:rsidRPr="00182A55">
        <w:rPr>
          <w:rStyle w:val="StyleUnderline"/>
        </w:rPr>
        <w:t xml:space="preserve">” </w:t>
      </w:r>
      <w:r w:rsidRPr="00182A55">
        <w:rPr>
          <w:rStyle w:val="StyleUnderline"/>
          <w:highlight w:val="yellow"/>
        </w:rPr>
        <w:t>in credit markets for U.S. debt, the U</w:t>
      </w:r>
      <w:r>
        <w:t xml:space="preserve">nited </w:t>
      </w:r>
      <w:r w:rsidRPr="00182A55">
        <w:rPr>
          <w:rStyle w:val="StyleUnderline"/>
          <w:highlight w:val="yellow"/>
        </w:rPr>
        <w:t>S</w:t>
      </w:r>
      <w:r>
        <w:t xml:space="preserve">tates </w:t>
      </w:r>
      <w:r w:rsidRPr="00182A55">
        <w:rPr>
          <w:rStyle w:val="StyleUnderline"/>
          <w:highlight w:val="yellow"/>
        </w:rPr>
        <w:t>would be unable to roll over its outstanding obligations, precipitating a</w:t>
      </w:r>
      <w:r w:rsidRPr="00182A55">
        <w:rPr>
          <w:rStyle w:val="StyleUnderline"/>
        </w:rPr>
        <w:t xml:space="preserve"> sovereign-</w:t>
      </w:r>
      <w:r w:rsidRPr="00182A55">
        <w:rPr>
          <w:rStyle w:val="StyleUnderline"/>
          <w:highlight w:val="yellow"/>
        </w:rPr>
        <w:t>debt crisis that would</w:t>
      </w:r>
      <w:r w:rsidRPr="00182A55">
        <w:rPr>
          <w:rStyle w:val="StyleUnderline"/>
        </w:rPr>
        <w:t xml:space="preserve"> almost certainly </w:t>
      </w:r>
      <w:r w:rsidRPr="00182A55">
        <w:rPr>
          <w:rStyle w:val="StyleUnderline"/>
          <w:highlight w:val="yellow"/>
        </w:rPr>
        <w:t>compel</w:t>
      </w:r>
      <w:r w:rsidRPr="00182A55">
        <w:rPr>
          <w:rStyle w:val="StyleUnderline"/>
        </w:rPr>
        <w:t xml:space="preserve"> a radical </w:t>
      </w:r>
      <w:r w:rsidRPr="00182A55">
        <w:rPr>
          <w:rStyle w:val="StyleUnderline"/>
          <w:highlight w:val="yellow"/>
        </w:rPr>
        <w:t>retrenchment</w:t>
      </w:r>
      <w:r>
        <w:t xml:space="preserve"> of the United States </w:t>
      </w:r>
      <w:r w:rsidRPr="00182A55">
        <w:rPr>
          <w:rStyle w:val="StyleUnderline"/>
          <w:highlight w:val="yellow"/>
        </w:rPr>
        <w:t>internationally</w:t>
      </w:r>
      <w:r>
        <w:t>.</w:t>
      </w:r>
    </w:p>
    <w:p w14:paraId="002AB6BD" w14:textId="77777777" w:rsidR="00525A27" w:rsidRDefault="00525A27" w:rsidP="00525A27">
      <w:r w:rsidRPr="00182A55">
        <w:rPr>
          <w:rStyle w:val="StyleUnderline"/>
        </w:rPr>
        <w:t xml:space="preserve">Such scenarios would </w:t>
      </w:r>
      <w:r w:rsidRPr="00C22EDB">
        <w:rPr>
          <w:rStyle w:val="Emphasis"/>
        </w:rPr>
        <w:t>reshape the international order</w:t>
      </w:r>
      <w: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182A55">
        <w:rPr>
          <w:rStyle w:val="StyleUnderline"/>
        </w:rPr>
        <w:t xml:space="preserve">If the U.S. debt problem goes critical, </w:t>
      </w:r>
      <w:r w:rsidRPr="00182A55">
        <w:rPr>
          <w:rStyle w:val="StyleUnderline"/>
          <w:highlight w:val="yellow"/>
        </w:rPr>
        <w:t>the U</w:t>
      </w:r>
      <w:r>
        <w:t xml:space="preserve">nited </w:t>
      </w:r>
      <w:r w:rsidRPr="00182A55">
        <w:rPr>
          <w:rStyle w:val="StyleUnderline"/>
          <w:highlight w:val="yellow"/>
        </w:rPr>
        <w:t>S</w:t>
      </w:r>
      <w:r>
        <w:t xml:space="preserve">tates </w:t>
      </w:r>
      <w:r w:rsidRPr="00182A55">
        <w:rPr>
          <w:rStyle w:val="StyleUnderline"/>
          <w:highlight w:val="yellow"/>
        </w:rPr>
        <w:t xml:space="preserve">would be </w:t>
      </w:r>
      <w:r w:rsidRPr="00C22EDB">
        <w:rPr>
          <w:rStyle w:val="Emphasis"/>
          <w:highlight w:val="yellow"/>
        </w:rPr>
        <w:t>compelled to retrench</w:t>
      </w:r>
      <w:r w:rsidRPr="00182A55">
        <w:rPr>
          <w:rStyle w:val="StyleUnderline"/>
          <w:highlight w:val="yellow"/>
        </w:rPr>
        <w:t xml:space="preserve">, reducing its military spending and </w:t>
      </w:r>
      <w:r w:rsidRPr="00C22EDB">
        <w:rPr>
          <w:rStyle w:val="Emphasis"/>
          <w:highlight w:val="yellow"/>
        </w:rPr>
        <w:t>shedding international commitments</w:t>
      </w:r>
      <w:r>
        <w:t>.</w:t>
      </w:r>
    </w:p>
    <w:p w14:paraId="01B11AED" w14:textId="77777777" w:rsidR="00525A27" w:rsidRDefault="00525A27" w:rsidP="00525A27">
      <w:r>
        <w:t xml:space="preserve">We face this domestic challenge while </w:t>
      </w:r>
      <w:r w:rsidRPr="00182A55">
        <w:rPr>
          <w:rStyle w:val="StyleUnderline"/>
        </w:rPr>
        <w:t>other major powers are experiencing rapid economic growth</w:t>
      </w:r>
      <w:r>
        <w:t xml:space="preserve">. Even though </w:t>
      </w:r>
      <w:r w:rsidRPr="00182A55">
        <w:rPr>
          <w:rStyle w:val="StyleUnderline"/>
        </w:rPr>
        <w:t xml:space="preserve">countries such as </w:t>
      </w:r>
      <w:r w:rsidRPr="00182A55">
        <w:rPr>
          <w:rStyle w:val="StyleUnderline"/>
          <w:highlight w:val="yellow"/>
        </w:rPr>
        <w:t>China, India, and Brazil</w:t>
      </w:r>
      <w:r>
        <w:t xml:space="preserve"> have profound political, social, demographic, and economic problems, their economies </w:t>
      </w:r>
      <w:r w:rsidRPr="00182A55">
        <w:rPr>
          <w:rStyle w:val="StyleUnderline"/>
          <w:highlight w:val="yellow"/>
        </w:rPr>
        <w:t>are growing faster</w:t>
      </w:r>
      <w:r>
        <w:t xml:space="preserve"> than ours, </w:t>
      </w:r>
      <w:r w:rsidRPr="00182A55">
        <w:rPr>
          <w:rStyle w:val="StyleUnderline"/>
          <w:highlight w:val="yellow"/>
        </w:rPr>
        <w:t>and</w:t>
      </w:r>
      <w:r>
        <w:t xml:space="preserve"> this </w:t>
      </w:r>
      <w:r w:rsidRPr="00182A55">
        <w:rPr>
          <w:rStyle w:val="StyleUnderline"/>
          <w:highlight w:val="yellow"/>
        </w:rPr>
        <w:t>could alter the</w:t>
      </w:r>
      <w:r w:rsidRPr="00182A55">
        <w:rPr>
          <w:rStyle w:val="StyleUnderline"/>
        </w:rPr>
        <w:t xml:space="preserve"> global </w:t>
      </w:r>
      <w:r w:rsidRPr="00182A55">
        <w:rPr>
          <w:rStyle w:val="StyleUnderline"/>
          <w:highlight w:val="yellow"/>
        </w:rPr>
        <w:t>distribution of power</w:t>
      </w:r>
      <w:r w:rsidRPr="00182A55">
        <w:rPr>
          <w:rStyle w:val="StyleUnderline"/>
        </w:rPr>
        <w:t xml:space="preserve">. These trends could in the long term produce a multi-polar world. If U.S. policymakers fail to act and other powers continue to grow, it is not a question of whether but when a new international order will emerge. </w:t>
      </w:r>
      <w:r w:rsidRPr="00182A55">
        <w:rPr>
          <w:rStyle w:val="StyleUnderline"/>
          <w:highlight w:val="yellow"/>
        </w:rPr>
        <w:t>The closing</w:t>
      </w:r>
      <w:r w:rsidRPr="00182A55">
        <w:rPr>
          <w:rStyle w:val="StyleUnderline"/>
        </w:rPr>
        <w:t xml:space="preserve"> of the </w:t>
      </w:r>
      <w:r w:rsidRPr="00182A55">
        <w:rPr>
          <w:rStyle w:val="StyleUnderline"/>
          <w:highlight w:val="yellow"/>
        </w:rPr>
        <w:t>gap</w:t>
      </w:r>
      <w:r w:rsidRPr="00182A55">
        <w:rPr>
          <w:rStyle w:val="StyleUnderline"/>
        </w:rPr>
        <w:t xml:space="preserve"> between the U</w:t>
      </w:r>
      <w:r>
        <w:t xml:space="preserve">nited </w:t>
      </w:r>
      <w:r w:rsidRPr="00182A55">
        <w:rPr>
          <w:rStyle w:val="StyleUnderline"/>
        </w:rPr>
        <w:t>S</w:t>
      </w:r>
      <w:r>
        <w:t xml:space="preserve">tates </w:t>
      </w:r>
      <w:r w:rsidRPr="00182A55">
        <w:rPr>
          <w:rStyle w:val="StyleUnderline"/>
        </w:rPr>
        <w:t xml:space="preserve">and its rivals </w:t>
      </w:r>
      <w:r w:rsidRPr="00182A55">
        <w:rPr>
          <w:rStyle w:val="StyleUnderline"/>
          <w:highlight w:val="yellow"/>
        </w:rPr>
        <w:t xml:space="preserve">could </w:t>
      </w:r>
      <w:r w:rsidRPr="00C22EDB">
        <w:rPr>
          <w:rStyle w:val="Emphasis"/>
          <w:highlight w:val="yellow"/>
        </w:rPr>
        <w:t>intensify geopolitical competition</w:t>
      </w:r>
      <w:r w:rsidRPr="00182A55">
        <w:rPr>
          <w:rStyle w:val="StyleUnderline"/>
        </w:rPr>
        <w:t xml:space="preserve"> among major powers, </w:t>
      </w:r>
      <w:r w:rsidRPr="00182A55">
        <w:rPr>
          <w:rStyle w:val="StyleUnderline"/>
          <w:highlight w:val="yellow"/>
        </w:rPr>
        <w:t>increase incentives for local powers to play major powers</w:t>
      </w:r>
      <w:r w:rsidRPr="00182A55">
        <w:rPr>
          <w:rStyle w:val="StyleUnderline"/>
        </w:rPr>
        <w:t xml:space="preserve"> against one another, </w:t>
      </w:r>
      <w:r w:rsidRPr="00182A55">
        <w:rPr>
          <w:rStyle w:val="StyleUnderline"/>
          <w:highlight w:val="yellow"/>
        </w:rPr>
        <w:t>and undercut our will to</w:t>
      </w:r>
      <w:r w:rsidRPr="00182A55">
        <w:rPr>
          <w:rStyle w:val="StyleUnderline"/>
        </w:rPr>
        <w:t xml:space="preserve"> preclude or </w:t>
      </w:r>
      <w:r w:rsidRPr="00182A55">
        <w:rPr>
          <w:rStyle w:val="StyleUnderline"/>
          <w:highlight w:val="yellow"/>
        </w:rPr>
        <w:t>respond to</w:t>
      </w:r>
      <w:r w:rsidRPr="00182A55">
        <w:rPr>
          <w:rStyle w:val="StyleUnderline"/>
        </w:rPr>
        <w:t xml:space="preserve"> international </w:t>
      </w:r>
      <w:r w:rsidRPr="00182A55">
        <w:rPr>
          <w:rStyle w:val="StyleUnderline"/>
          <w:highlight w:val="yellow"/>
        </w:rPr>
        <w:t>crises</w:t>
      </w:r>
      <w:r w:rsidRPr="00182A55">
        <w:rPr>
          <w:rStyle w:val="StyleUnderline"/>
        </w:rPr>
        <w:t xml:space="preserve"> because of the higher risk of escalation</w:t>
      </w:r>
      <w:r>
        <w:t>.</w:t>
      </w:r>
    </w:p>
    <w:p w14:paraId="0262944D" w14:textId="77777777" w:rsidR="00525A27" w:rsidRDefault="00525A27" w:rsidP="00525A27">
      <w:r w:rsidRPr="00182A55">
        <w:rPr>
          <w:rStyle w:val="StyleUnderline"/>
        </w:rPr>
        <w:t xml:space="preserve">The stakes are high. In modern history, </w:t>
      </w:r>
      <w:r w:rsidRPr="00182A55">
        <w:rPr>
          <w:rStyle w:val="StyleUnderline"/>
          <w:highlight w:val="yellow"/>
        </w:rPr>
        <w:t>the longest period of peace</w:t>
      </w:r>
      <w:r w:rsidRPr="00182A55">
        <w:rPr>
          <w:rStyle w:val="StyleUnderline"/>
        </w:rPr>
        <w:t xml:space="preserve"> among the great powers </w:t>
      </w:r>
      <w:r w:rsidRPr="00182A55">
        <w:rPr>
          <w:rStyle w:val="StyleUnderline"/>
          <w:highlight w:val="yellow"/>
        </w:rPr>
        <w:t>has been the era of U.S. leadership</w:t>
      </w:r>
      <w:r w:rsidRPr="00012FEA">
        <w:t xml:space="preserve">. By contrast, </w:t>
      </w:r>
      <w:r w:rsidRPr="00182A55">
        <w:rPr>
          <w:rStyle w:val="StyleUnderline"/>
          <w:highlight w:val="yellow"/>
        </w:rPr>
        <w:t xml:space="preserve">multi-polar systems have been </w:t>
      </w:r>
      <w:r w:rsidRPr="00E94222">
        <w:rPr>
          <w:rStyle w:val="Emphasis"/>
          <w:highlight w:val="yellow"/>
        </w:rPr>
        <w:t>unstable</w:t>
      </w:r>
      <w:r w:rsidRPr="00182A55">
        <w:rPr>
          <w:rStyle w:val="StyleUnderline"/>
          <w:highlight w:val="yellow"/>
        </w:rPr>
        <w:t>, with</w:t>
      </w:r>
      <w:r w:rsidRPr="00182A55">
        <w:rPr>
          <w:rStyle w:val="StyleUnderline"/>
        </w:rPr>
        <w:t xml:space="preserve"> their </w:t>
      </w:r>
      <w:r w:rsidRPr="00182A55">
        <w:rPr>
          <w:rStyle w:val="StyleUnderline"/>
          <w:highlight w:val="yellow"/>
        </w:rPr>
        <w:t>competitive dynamics resulting in</w:t>
      </w:r>
      <w:r w:rsidRPr="00182A55">
        <w:rPr>
          <w:rStyle w:val="StyleUnderline"/>
        </w:rPr>
        <w:t xml:space="preserve"> frequent crises and major </w:t>
      </w:r>
      <w:r w:rsidRPr="00182A55">
        <w:rPr>
          <w:rStyle w:val="StyleUnderline"/>
          <w:highlight w:val="yellow"/>
        </w:rPr>
        <w:t>wars</w:t>
      </w:r>
      <w:r w:rsidRPr="00182A55">
        <w:rPr>
          <w:rStyle w:val="StyleUnderline"/>
        </w:rPr>
        <w:t xml:space="preserve"> among the great powers. Failures of multi-polar international systems produced both world wars</w:t>
      </w:r>
      <w:r w:rsidRPr="00012FEA">
        <w:t>.</w:t>
      </w:r>
    </w:p>
    <w:p w14:paraId="1ADFF12E" w14:textId="77777777" w:rsidR="00525A27" w:rsidRDefault="00525A27" w:rsidP="00525A27">
      <w:r w:rsidRPr="00182A55">
        <w:rPr>
          <w:rStyle w:val="StyleUnderline"/>
        </w:rPr>
        <w:t xml:space="preserve">American retrenchment could have devastating consequences. </w:t>
      </w:r>
      <w:r w:rsidRPr="00182A55">
        <w:rPr>
          <w:rStyle w:val="StyleUnderline"/>
          <w:highlight w:val="yellow"/>
        </w:rPr>
        <w:t xml:space="preserve">Without an American security blanket, regional powers could </w:t>
      </w:r>
      <w:r w:rsidRPr="00E94222">
        <w:rPr>
          <w:rStyle w:val="Emphasis"/>
          <w:highlight w:val="yellow"/>
        </w:rPr>
        <w:t>rearm</w:t>
      </w:r>
      <w:r w:rsidRPr="00182A55">
        <w:rPr>
          <w:rStyle w:val="StyleUnderline"/>
        </w:rPr>
        <w:t xml:space="preserve"> in an attempt </w:t>
      </w:r>
      <w:r w:rsidRPr="00182A55">
        <w:rPr>
          <w:rStyle w:val="StyleUnderline"/>
          <w:highlight w:val="yellow"/>
        </w:rPr>
        <w:t>to balance against</w:t>
      </w:r>
      <w:r w:rsidRPr="00182A55">
        <w:rPr>
          <w:rStyle w:val="StyleUnderline"/>
        </w:rPr>
        <w:t xml:space="preserve"> emerging </w:t>
      </w:r>
      <w:r w:rsidRPr="00182A55">
        <w:rPr>
          <w:rStyle w:val="StyleUnderline"/>
          <w:highlight w:val="yellow"/>
        </w:rPr>
        <w:t>threats</w:t>
      </w:r>
      <w:r w:rsidRPr="00182A55">
        <w:rPr>
          <w:rStyle w:val="StyleUnderline"/>
        </w:rPr>
        <w:t xml:space="preserve">. Under this scenario, </w:t>
      </w:r>
      <w:r w:rsidRPr="00182A55">
        <w:rPr>
          <w:rStyle w:val="StyleUnderline"/>
          <w:highlight w:val="yellow"/>
        </w:rPr>
        <w:t xml:space="preserve">there would be a heightened possibility of </w:t>
      </w:r>
      <w:r w:rsidRPr="00E94222">
        <w:rPr>
          <w:rStyle w:val="Emphasis"/>
          <w:highlight w:val="yellow"/>
        </w:rPr>
        <w:t>arms races</w:t>
      </w:r>
      <w:r w:rsidRPr="00182A55">
        <w:rPr>
          <w:rStyle w:val="StyleUnderline"/>
          <w:highlight w:val="yellow"/>
        </w:rPr>
        <w:t xml:space="preserve">, </w:t>
      </w:r>
      <w:r w:rsidRPr="00E94222">
        <w:rPr>
          <w:rStyle w:val="Emphasis"/>
          <w:highlight w:val="yellow"/>
        </w:rPr>
        <w:t>miscalculation</w:t>
      </w:r>
      <w:r w:rsidRPr="00182A55">
        <w:rPr>
          <w:rStyle w:val="StyleUnderline"/>
          <w:highlight w:val="yellow"/>
        </w:rPr>
        <w:t>, or</w:t>
      </w:r>
      <w:r w:rsidRPr="00182A55">
        <w:rPr>
          <w:rStyle w:val="StyleUnderline"/>
        </w:rPr>
        <w:t xml:space="preserve"> other crises spiraling into all-out </w:t>
      </w:r>
      <w:r w:rsidRPr="00E94222">
        <w:rPr>
          <w:rStyle w:val="Emphasis"/>
          <w:highlight w:val="yellow"/>
        </w:rPr>
        <w:t>conflict</w:t>
      </w:r>
      <w:r>
        <w:t xml:space="preserve">. Alternatively, in seeking to accommodate the stronger powers, weaker powers may shift their geopolitical posture away from the United States. Either way, </w:t>
      </w:r>
      <w:r w:rsidRPr="00182A55">
        <w:rPr>
          <w:rStyle w:val="StyleUnderline"/>
          <w:highlight w:val="yellow"/>
        </w:rPr>
        <w:t xml:space="preserve">hostile states would be </w:t>
      </w:r>
      <w:r w:rsidRPr="00E94222">
        <w:rPr>
          <w:rStyle w:val="Emphasis"/>
          <w:highlight w:val="yellow"/>
        </w:rPr>
        <w:t>emboldened</w:t>
      </w:r>
      <w:r w:rsidRPr="00182A55">
        <w:rPr>
          <w:rStyle w:val="StyleUnderline"/>
          <w:highlight w:val="yellow"/>
        </w:rPr>
        <w:t xml:space="preserve"> to make aggressive moves</w:t>
      </w:r>
      <w:r w:rsidRPr="00182A55">
        <w:rPr>
          <w:rStyle w:val="StyleUnderline"/>
        </w:rPr>
        <w:t xml:space="preserve"> in their regions</w:t>
      </w:r>
      <w:r>
        <w:t>.</w:t>
      </w:r>
    </w:p>
    <w:p w14:paraId="1C34338A" w14:textId="77777777" w:rsidR="00525A27" w:rsidRDefault="00525A27" w:rsidP="00525A27">
      <w:r w:rsidRPr="00182A55">
        <w:rPr>
          <w:rStyle w:val="StyleUnderline"/>
        </w:rPr>
        <w:t>As rival powers rise, Asia</w:t>
      </w:r>
      <w:r>
        <w:t xml:space="preserve"> in particular </w:t>
      </w:r>
      <w:r w:rsidRPr="00182A55">
        <w:rPr>
          <w:rStyle w:val="StyleUnderline"/>
        </w:rPr>
        <w:t>is likely to emerge as a zone of great-power competition</w:t>
      </w:r>
      <w:r>
        <w:t>.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14:paraId="19A9EB59" w14:textId="77777777" w:rsidR="00525A27" w:rsidRDefault="00525A27" w:rsidP="00525A27">
      <w:r w:rsidRPr="00182A55">
        <w:rPr>
          <w:rStyle w:val="StyleUnderline"/>
        </w:rPr>
        <w:t>Given the risks, the U</w:t>
      </w:r>
      <w:r>
        <w:t xml:space="preserve">nited </w:t>
      </w:r>
      <w:r w:rsidRPr="00182A55">
        <w:rPr>
          <w:rStyle w:val="StyleUnderline"/>
        </w:rPr>
        <w:t>S</w:t>
      </w:r>
      <w:r>
        <w:t xml:space="preserve">tates </w:t>
      </w:r>
      <w:r w:rsidRPr="00182A55">
        <w:rPr>
          <w:rStyle w:val="StyleUnderline"/>
        </w:rPr>
        <w:t>must focus on restoring its economic and fiscal condition while checking and managing the rise of potential adversarial regional powers such as China</w:t>
      </w:r>
      <w:r>
        <w:t>.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14:paraId="26B665A0" w14:textId="77777777" w:rsidR="00525A27" w:rsidRDefault="00525A27" w:rsidP="00525A27">
      <w:r>
        <w:t xml:space="preserve">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p>
    <w:p w14:paraId="3E65745E" w14:textId="77777777" w:rsidR="00525A27" w:rsidRDefault="00525A27" w:rsidP="00525A27">
      <w:r>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p>
    <w:p w14:paraId="552E160C" w14:textId="77777777" w:rsidR="00525A27" w:rsidRDefault="00525A27" w:rsidP="00525A27">
      <w:r>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p>
    <w:p w14:paraId="6410AF10" w14:textId="77777777" w:rsidR="00525A27" w:rsidRDefault="00525A27" w:rsidP="00525A27">
      <w:r>
        <w:t>While China’s economic rise enables its military modernization and international assertiveness, it also frightens rival powers. The Obama administration has wisely moved to strengthen relations with allies and potential partners in the region but more can be done.</w:t>
      </w:r>
    </w:p>
    <w:p w14:paraId="6F18D772" w14:textId="77777777" w:rsidR="00525A27" w:rsidRDefault="00525A27" w:rsidP="00525A27">
      <w:r>
        <w:t xml:space="preserve">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p>
    <w:p w14:paraId="270E1A11" w14:textId="77777777" w:rsidR="00525A27" w:rsidRDefault="00525A27" w:rsidP="00525A27">
      <w:r w:rsidRPr="00182A55">
        <w:rPr>
          <w:rStyle w:val="StyleUnderline"/>
        </w:rPr>
        <w:t xml:space="preserve">Since the end of the Cold War, a stable economic and financial condition at home has enabled America to have an expansive role in the world. Today we can no longer take this for granted. </w:t>
      </w:r>
      <w:r w:rsidRPr="00E94222">
        <w:rPr>
          <w:rStyle w:val="StyleUnderline"/>
          <w:highlight w:val="yellow"/>
        </w:rPr>
        <w:t>Unless we get our economic house in order, there is a risk that domestic stagnation</w:t>
      </w:r>
      <w:r w:rsidRPr="00182A55">
        <w:rPr>
          <w:rStyle w:val="StyleUnderline"/>
        </w:rPr>
        <w:t xml:space="preserve"> in combination with the rise of rival powers </w:t>
      </w:r>
      <w:r w:rsidRPr="00182A55">
        <w:rPr>
          <w:rStyle w:val="StyleUnderline"/>
          <w:highlight w:val="yellow"/>
        </w:rPr>
        <w:t>will undermine our ability to deal with</w:t>
      </w:r>
      <w:r w:rsidRPr="00182A55">
        <w:rPr>
          <w:rStyle w:val="StyleUnderline"/>
        </w:rPr>
        <w:t xml:space="preserve"> growing </w:t>
      </w:r>
      <w:r w:rsidRPr="00182A55">
        <w:rPr>
          <w:rStyle w:val="StyleUnderline"/>
          <w:highlight w:val="yellow"/>
        </w:rPr>
        <w:t xml:space="preserve">international </w:t>
      </w:r>
      <w:r w:rsidRPr="00E94222">
        <w:rPr>
          <w:rStyle w:val="StyleUnderline"/>
          <w:highlight w:val="yellow"/>
        </w:rPr>
        <w:t xml:space="preserve">problems. Regional </w:t>
      </w:r>
      <w:r w:rsidRPr="00182A55">
        <w:rPr>
          <w:rStyle w:val="StyleUnderline"/>
          <w:highlight w:val="yellow"/>
        </w:rPr>
        <w:t>hegemons</w:t>
      </w:r>
      <w:r w:rsidRPr="00182A55">
        <w:rPr>
          <w:rStyle w:val="StyleUnderline"/>
        </w:rPr>
        <w:t xml:space="preserve"> in Asia </w:t>
      </w:r>
      <w:r w:rsidRPr="00182A55">
        <w:rPr>
          <w:rStyle w:val="StyleUnderline"/>
          <w:highlight w:val="yellow"/>
        </w:rPr>
        <w:t>could seize the moment, leading</w:t>
      </w:r>
      <w:r w:rsidRPr="00182A55">
        <w:rPr>
          <w:rStyle w:val="StyleUnderline"/>
        </w:rPr>
        <w:t xml:space="preserve"> the world </w:t>
      </w:r>
      <w:r w:rsidRPr="00182A55">
        <w:rPr>
          <w:rStyle w:val="StyleUnderline"/>
          <w:highlight w:val="yellow"/>
        </w:rPr>
        <w:t>toward a</w:t>
      </w:r>
      <w:r w:rsidRPr="00182A55">
        <w:rPr>
          <w:rStyle w:val="StyleUnderline"/>
        </w:rPr>
        <w:t xml:space="preserve"> new, </w:t>
      </w:r>
      <w:r w:rsidRPr="00E94222">
        <w:rPr>
          <w:rStyle w:val="Emphasis"/>
          <w:highlight w:val="yellow"/>
        </w:rPr>
        <w:t>dangerous era of multi-polarity</w:t>
      </w:r>
      <w:r>
        <w:t>.</w:t>
      </w:r>
    </w:p>
    <w:p w14:paraId="13A6CE22" w14:textId="77777777" w:rsidR="00421F13" w:rsidRDefault="00421F13" w:rsidP="00FD2B8A"/>
    <w:p w14:paraId="0C529BB3" w14:textId="25CCDA7A" w:rsidR="000F0A7A" w:rsidRDefault="000F0A7A" w:rsidP="000F0A7A">
      <w:pPr>
        <w:pStyle w:val="Heading3"/>
      </w:pPr>
      <w:r>
        <w:t>Debt Bad Net-Benefit</w:t>
      </w:r>
    </w:p>
    <w:p w14:paraId="3EE6331E" w14:textId="7CCE2030" w:rsidR="000F0A7A" w:rsidRPr="003614D4" w:rsidRDefault="000F0A7A" w:rsidP="000F0A7A">
      <w:pPr>
        <w:pStyle w:val="Heading4"/>
      </w:pPr>
      <w:r>
        <w:t xml:space="preserve">High debt </w:t>
      </w:r>
      <w:r w:rsidRPr="007926D7">
        <w:rPr>
          <w:u w:val="single"/>
        </w:rPr>
        <w:t>threaten</w:t>
      </w:r>
      <w:r>
        <w:rPr>
          <w:u w:val="single"/>
        </w:rPr>
        <w:t>s</w:t>
      </w:r>
      <w:r w:rsidRPr="007926D7">
        <w:rPr>
          <w:u w:val="single"/>
        </w:rPr>
        <w:t xml:space="preserve"> U.S. global leadership</w:t>
      </w:r>
      <w:r>
        <w:t xml:space="preserve">. This </w:t>
      </w:r>
      <w:r w:rsidRPr="007926D7">
        <w:rPr>
          <w:u w:val="single"/>
        </w:rPr>
        <w:t>magnifies the risk of every major impact</w:t>
      </w:r>
      <w:r>
        <w:t xml:space="preserve"> and </w:t>
      </w:r>
      <w:r>
        <w:rPr>
          <w:u w:val="single"/>
        </w:rPr>
        <w:t>turns the case</w:t>
      </w:r>
      <w:r>
        <w:t xml:space="preserve">. </w:t>
      </w:r>
    </w:p>
    <w:p w14:paraId="2043D39A" w14:textId="77777777" w:rsidR="000F0A7A" w:rsidRPr="00916A16" w:rsidRDefault="000F0A7A" w:rsidP="000F0A7A">
      <w:r w:rsidRPr="00916A16">
        <w:rPr>
          <w:rStyle w:val="Style13ptBold"/>
        </w:rPr>
        <w:t>Lieberthal and O’Hanlon 12</w:t>
      </w:r>
      <w:r>
        <w:t xml:space="preserve"> — Kenneth G. Lieberthal, Director of the John L. Thornton China Center and Senior F</w:t>
      </w:r>
      <w:r w:rsidRPr="00916A16">
        <w:t>ellow in Foreign Policy and Glo</w:t>
      </w:r>
      <w:r>
        <w:t>bal Economy and Development at the B</w:t>
      </w:r>
      <w:r w:rsidRPr="00916A16">
        <w:t>rookings</w:t>
      </w:r>
      <w:r>
        <w:t xml:space="preserve"> Institution, former Professor at the University of Michigan, </w:t>
      </w:r>
      <w:r w:rsidRPr="00916A16">
        <w:t>served as special assistant to the president for national security affairs and senior director for Asia on the National Security Council</w:t>
      </w:r>
      <w:r>
        <w:t>, holds a Ph.D. from Columbia University, and Michael E. O'Hanlon, Director of Research and Senior Fellow in Foreign Policy at the Brookings Institution, Visiting Lecturer at Princeton University, Adjunct Professor at Johns Hopkins University, holds a Ph.D. from Princeton University, 2012 (“</w:t>
      </w:r>
      <w:r w:rsidRPr="00916A16">
        <w:t>The Real National Security Threat: America's Debt</w:t>
      </w:r>
      <w:r>
        <w:t xml:space="preserve">,” </w:t>
      </w:r>
      <w:r>
        <w:rPr>
          <w:i/>
        </w:rPr>
        <w:t>Los Angeles Times</w:t>
      </w:r>
      <w:r>
        <w:t>, July 10</w:t>
      </w:r>
      <w:r w:rsidRPr="00916A16">
        <w:rPr>
          <w:vertAlign w:val="superscript"/>
        </w:rPr>
        <w:t>th</w:t>
      </w:r>
      <w:r>
        <w:t xml:space="preserve">, Available Online at </w:t>
      </w:r>
      <w:r w:rsidRPr="00916A16">
        <w:t>http://www.brookings.edu/research/opinions/2012/07/10-economy-foreign-policy-lieberthal-ohanlon</w:t>
      </w:r>
      <w:r>
        <w:t>, Accessed 07-12-2012)</w:t>
      </w:r>
    </w:p>
    <w:p w14:paraId="65197C48" w14:textId="77777777" w:rsidR="000F0A7A" w:rsidRPr="00772B9D" w:rsidRDefault="000F0A7A" w:rsidP="000F0A7A">
      <w:r w:rsidRPr="00772B9D">
        <w:t>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w:t>
      </w:r>
    </w:p>
    <w:p w14:paraId="1DC1BEFC" w14:textId="77777777" w:rsidR="000F0A7A" w:rsidRPr="00772B9D" w:rsidRDefault="000F0A7A" w:rsidP="000F0A7A">
      <w:r w:rsidRPr="00772B9D">
        <w:t xml:space="preserve">Economic renewal and fiscal reform have become the preeminent issues, not only for domestic and economic policy but for foreign policy as well. As the former chairman of the Joint Chiefs of Staff, Adm. Michael G. Mullen, was fond of saying, </w:t>
      </w:r>
      <w:r w:rsidRPr="00772B9D">
        <w:rPr>
          <w:rStyle w:val="StyleUnderline"/>
        </w:rPr>
        <w:t xml:space="preserve">national </w:t>
      </w:r>
      <w:r w:rsidRPr="00CA7747">
        <w:rPr>
          <w:rStyle w:val="StyleUnderline"/>
          <w:highlight w:val="yellow"/>
        </w:rPr>
        <w:t>debt has become</w:t>
      </w:r>
      <w:r w:rsidRPr="00772B9D">
        <w:rPr>
          <w:rStyle w:val="StyleUnderline"/>
        </w:rPr>
        <w:t xml:space="preserve"> perhaps </w:t>
      </w:r>
      <w:r w:rsidRPr="00CA7747">
        <w:rPr>
          <w:rStyle w:val="Emphasis"/>
          <w:highlight w:val="yellow"/>
        </w:rPr>
        <w:t>our top national security threat</w:t>
      </w:r>
      <w:r w:rsidRPr="00772B9D">
        <w:t xml:space="preserve">. And neither major presidential candidate is doing enough about it. </w:t>
      </w:r>
      <w:r w:rsidRPr="00772B9D">
        <w:rPr>
          <w:rStyle w:val="StyleUnderline"/>
        </w:rPr>
        <w:t xml:space="preserve">This issue needs to be framed as crucial not just for our future prosperity but for </w:t>
      </w:r>
      <w:r w:rsidRPr="00102383">
        <w:rPr>
          <w:rStyle w:val="Emphasis"/>
        </w:rPr>
        <w:t>international stability</w:t>
      </w:r>
      <w:r w:rsidRPr="00772B9D">
        <w:t xml:space="preserve"> as well.</w:t>
      </w:r>
    </w:p>
    <w:p w14:paraId="2CC88172" w14:textId="77777777" w:rsidR="000F0A7A" w:rsidRPr="00772B9D" w:rsidRDefault="000F0A7A" w:rsidP="000F0A7A">
      <w:r w:rsidRPr="00772B9D">
        <w:rPr>
          <w:rStyle w:val="StyleUnderline"/>
        </w:rPr>
        <w:t>The U</w:t>
      </w:r>
      <w:r w:rsidRPr="00772B9D">
        <w:t xml:space="preserve">nited </w:t>
      </w:r>
      <w:r w:rsidRPr="00772B9D">
        <w:rPr>
          <w:rStyle w:val="StyleUnderline"/>
        </w:rPr>
        <w:t>S</w:t>
      </w:r>
      <w:r w:rsidRPr="00772B9D">
        <w:t xml:space="preserve">tates </w:t>
      </w:r>
      <w:r w:rsidRPr="00772B9D">
        <w:rPr>
          <w:rStyle w:val="StyleUnderline"/>
        </w:rPr>
        <w:t>has been running trillion-dollar deficits, resulting in a huge explosion in the country's indebtedness</w:t>
      </w:r>
      <w:r w:rsidRPr="00772B9D">
        <w:t xml:space="preserve">. Publicly held debt now equals 70% of gross domestic product, a threshold many economists consider significant and highly worrisome. Making matters worse, half of our current deficit financing is being provided by foreigners. </w:t>
      </w:r>
      <w:r w:rsidRPr="00772B9D">
        <w:rPr>
          <w:rStyle w:val="StyleUnderline"/>
        </w:rPr>
        <w:t xml:space="preserve">We are getting by with low interest rates and tolerable levels of domestic investment only because they find U.S. debt attractive, which </w:t>
      </w:r>
      <w:r w:rsidRPr="00772B9D">
        <w:rPr>
          <w:rStyle w:val="Emphasis"/>
        </w:rPr>
        <w:t>may not last</w:t>
      </w:r>
      <w:r w:rsidRPr="00772B9D">
        <w:t>.</w:t>
      </w:r>
    </w:p>
    <w:p w14:paraId="231AB939" w14:textId="77777777" w:rsidR="000F0A7A" w:rsidRPr="00772B9D" w:rsidRDefault="000F0A7A" w:rsidP="000F0A7A">
      <w:r w:rsidRPr="00772B9D">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53408C22" w14:textId="77777777" w:rsidR="000F0A7A" w:rsidRPr="00772B9D" w:rsidRDefault="000F0A7A" w:rsidP="000F0A7A">
      <w:r w:rsidRPr="00772B9D">
        <w:t xml:space="preserve">Why is this situation so serious? First, </w:t>
      </w:r>
      <w:r w:rsidRPr="00772B9D">
        <w:rPr>
          <w:rStyle w:val="StyleUnderline"/>
        </w:rPr>
        <w:t xml:space="preserve">we are headed for a level of debt that within a decade could require us to spend the first trillion dollars of every year's federal budget servicing that debt. </w:t>
      </w:r>
      <w:r w:rsidRPr="00CA7747">
        <w:rPr>
          <w:rStyle w:val="Emphasis"/>
          <w:highlight w:val="yellow"/>
        </w:rPr>
        <w:t>Much less money will be left for other things</w:t>
      </w:r>
      <w:r w:rsidRPr="00772B9D">
        <w:rPr>
          <w:rStyle w:val="StyleUnderline"/>
        </w:rPr>
        <w:t xml:space="preserve">. That is a prescription for a vicious cycle of underfinancing for our infrastructure, national education efforts, science research and all the other functions of government that are crucial to long-term economic growth. </w:t>
      </w:r>
      <w:r w:rsidRPr="00CA7747">
        <w:rPr>
          <w:rStyle w:val="Emphasis"/>
          <w:highlight w:val="yellow"/>
        </w:rPr>
        <w:t>Robust defense spending will be unsustainable</w:t>
      </w:r>
      <w:r w:rsidRPr="00772B9D">
        <w:t xml:space="preserve"> too. </w:t>
      </w:r>
      <w:r w:rsidRPr="003614D4">
        <w:rPr>
          <w:rStyle w:val="Emphasis"/>
        </w:rPr>
        <w:t>Once we get in this rut, getting out will be very hard</w:t>
      </w:r>
      <w:r w:rsidRPr="00772B9D">
        <w:t>.</w:t>
      </w:r>
    </w:p>
    <w:p w14:paraId="6E4CD8AE" w14:textId="77777777" w:rsidR="000F0A7A" w:rsidRPr="00772B9D" w:rsidRDefault="000F0A7A" w:rsidP="000F0A7A">
      <w:r w:rsidRPr="00772B9D">
        <w:t xml:space="preserve">Second, </w:t>
      </w:r>
      <w:r w:rsidRPr="00772B9D">
        <w:rPr>
          <w:rStyle w:val="StyleUnderline"/>
        </w:rPr>
        <w:t xml:space="preserve">such </w:t>
      </w:r>
      <w:r w:rsidRPr="0086140D">
        <w:rPr>
          <w:rStyle w:val="StyleUnderline"/>
          <w:highlight w:val="yellow"/>
        </w:rPr>
        <w:t>a chronic</w:t>
      </w:r>
      <w:r w:rsidRPr="00772B9D">
        <w:rPr>
          <w:rStyle w:val="StyleUnderline"/>
        </w:rPr>
        <w:t xml:space="preserve"> economic </w:t>
      </w:r>
      <w:r w:rsidRPr="0086140D">
        <w:rPr>
          <w:rStyle w:val="StyleUnderline"/>
          <w:highlight w:val="yellow"/>
        </w:rPr>
        <w:t xml:space="preserve">decline would </w:t>
      </w:r>
      <w:r w:rsidRPr="0086140D">
        <w:rPr>
          <w:rStyle w:val="Emphasis"/>
          <w:highlight w:val="yellow"/>
        </w:rPr>
        <w:t>undercut</w:t>
      </w:r>
      <w:r w:rsidRPr="00772B9D">
        <w:t xml:space="preserve"> what has been 70 years of strong national political </w:t>
      </w:r>
      <w:r w:rsidRPr="0086140D">
        <w:rPr>
          <w:rStyle w:val="Emphasis"/>
          <w:highlight w:val="yellow"/>
        </w:rPr>
        <w:t>consensus in favor of an activist</w:t>
      </w:r>
      <w:r w:rsidRPr="003614D4">
        <w:rPr>
          <w:rStyle w:val="Emphasis"/>
        </w:rPr>
        <w:t xml:space="preserve"> and engaged </w:t>
      </w:r>
      <w:r w:rsidRPr="0086140D">
        <w:rPr>
          <w:rStyle w:val="Emphasis"/>
          <w:highlight w:val="yellow"/>
        </w:rPr>
        <w:t>American foreign policy</w:t>
      </w:r>
      <w:r w:rsidRPr="00772B9D">
        <w:t>.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15216D5F" w14:textId="77777777" w:rsidR="000F0A7A" w:rsidRPr="00772B9D" w:rsidRDefault="000F0A7A" w:rsidP="000F0A7A">
      <w:r w:rsidRPr="00772B9D">
        <w:t xml:space="preserve">Alas, globalization and automation trends of the last generation have increasingly called the American dream into question for the working classes. </w:t>
      </w:r>
      <w:r w:rsidRPr="00772B9D">
        <w:rPr>
          <w:rStyle w:val="StyleUnderline"/>
        </w:rPr>
        <w:t>Another decade of underinvestment</w:t>
      </w:r>
      <w:r w:rsidRPr="00772B9D">
        <w:t xml:space="preserve"> in what is required to remedy this situation </w:t>
      </w:r>
      <w:r w:rsidRPr="00772B9D">
        <w:rPr>
          <w:rStyle w:val="StyleUnderline"/>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r w:rsidRPr="00772B9D">
        <w:t>.</w:t>
      </w:r>
    </w:p>
    <w:p w14:paraId="3E6D8731" w14:textId="77777777" w:rsidR="000F0A7A" w:rsidRPr="00772B9D" w:rsidRDefault="000F0A7A" w:rsidP="000F0A7A">
      <w:r w:rsidRPr="00772B9D">
        <w:t xml:space="preserve">Lastly, </w:t>
      </w:r>
      <w:r w:rsidRPr="00772B9D">
        <w:rPr>
          <w:rStyle w:val="StyleUnderline"/>
        </w:rPr>
        <w:t xml:space="preserve">American </w:t>
      </w:r>
      <w:r w:rsidRPr="0086140D">
        <w:rPr>
          <w:rStyle w:val="StyleUnderline"/>
          <w:highlight w:val="yellow"/>
        </w:rPr>
        <w:t xml:space="preserve">economic weakness </w:t>
      </w:r>
      <w:r w:rsidRPr="0086140D">
        <w:rPr>
          <w:rStyle w:val="Emphasis"/>
          <w:highlight w:val="yellow"/>
        </w:rPr>
        <w:t>undercuts</w:t>
      </w:r>
      <w:r w:rsidRPr="00772B9D">
        <w:rPr>
          <w:rStyle w:val="Emphasis"/>
        </w:rPr>
        <w:t xml:space="preserve"> U.S. </w:t>
      </w:r>
      <w:r w:rsidRPr="0086140D">
        <w:rPr>
          <w:rStyle w:val="Emphasis"/>
          <w:highlight w:val="yellow"/>
        </w:rPr>
        <w:t>leadership abroad</w:t>
      </w:r>
      <w:r w:rsidRPr="0086140D">
        <w:rPr>
          <w:rStyle w:val="StyleUnderline"/>
          <w:highlight w:val="yellow"/>
        </w:rPr>
        <w:t xml:space="preserve">. Other countries </w:t>
      </w:r>
      <w:r w:rsidRPr="0086140D">
        <w:rPr>
          <w:rStyle w:val="Emphasis"/>
          <w:highlight w:val="yellow"/>
        </w:rPr>
        <w:t>sense</w:t>
      </w:r>
      <w:r w:rsidRPr="00772B9D">
        <w:rPr>
          <w:rStyle w:val="Emphasis"/>
        </w:rPr>
        <w:t xml:space="preserve"> our </w:t>
      </w:r>
      <w:r w:rsidRPr="0086140D">
        <w:rPr>
          <w:rStyle w:val="Emphasis"/>
          <w:highlight w:val="yellow"/>
        </w:rPr>
        <w:t>weakness</w:t>
      </w:r>
      <w:r w:rsidRPr="00772B9D">
        <w:rPr>
          <w:rStyle w:val="StyleUnderline"/>
        </w:rPr>
        <w:t xml:space="preserve"> and wonder about our purported decline. </w:t>
      </w:r>
      <w:r w:rsidRPr="00713523">
        <w:rPr>
          <w:rStyle w:val="StyleUnderline"/>
        </w:rPr>
        <w:t xml:space="preserve">If this perception becomes more widespread, and the case that we are in decline becomes more persuasive, countries will begin to </w:t>
      </w:r>
      <w:r w:rsidRPr="00713523">
        <w:rPr>
          <w:rStyle w:val="Emphasis"/>
        </w:rPr>
        <w:t>take actions that reflect their skepticism about America's future</w:t>
      </w:r>
      <w:r w:rsidRPr="00772B9D">
        <w:rPr>
          <w:rStyle w:val="StyleUnderline"/>
        </w:rPr>
        <w:t xml:space="preserve">. </w:t>
      </w:r>
      <w:r w:rsidRPr="0086140D">
        <w:rPr>
          <w:rStyle w:val="StyleUnderline"/>
          <w:highlight w:val="yellow"/>
        </w:rPr>
        <w:t>Allies</w:t>
      </w:r>
      <w:r w:rsidRPr="00772B9D">
        <w:rPr>
          <w:rStyle w:val="StyleUnderline"/>
        </w:rPr>
        <w:t xml:space="preserve"> and friends </w:t>
      </w:r>
      <w:r w:rsidRPr="0086140D">
        <w:rPr>
          <w:rStyle w:val="StyleUnderline"/>
          <w:highlight w:val="yellow"/>
        </w:rPr>
        <w:t xml:space="preserve">will </w:t>
      </w:r>
      <w:r w:rsidRPr="0086140D">
        <w:rPr>
          <w:rStyle w:val="Emphasis"/>
          <w:highlight w:val="yellow"/>
        </w:rPr>
        <w:t>doubt our commitment</w:t>
      </w:r>
      <w:r w:rsidRPr="0086140D">
        <w:rPr>
          <w:rStyle w:val="StyleUnderline"/>
          <w:highlight w:val="yellow"/>
        </w:rPr>
        <w:t xml:space="preserve"> and</w:t>
      </w:r>
      <w:r w:rsidRPr="00772B9D">
        <w:rPr>
          <w:rStyle w:val="StyleUnderline"/>
        </w:rPr>
        <w:t xml:space="preserve"> may </w:t>
      </w:r>
      <w:r w:rsidRPr="0086140D">
        <w:rPr>
          <w:rStyle w:val="Emphasis"/>
          <w:highlight w:val="yellow"/>
        </w:rPr>
        <w:t>pursue nuclear weapons</w:t>
      </w:r>
      <w:r w:rsidRPr="00772B9D">
        <w:rPr>
          <w:rStyle w:val="StyleUnderline"/>
        </w:rPr>
        <w:t xml:space="preserve"> for their own security</w:t>
      </w:r>
      <w:r w:rsidRPr="00772B9D">
        <w:t xml:space="preserve">, for example; </w:t>
      </w:r>
      <w:r w:rsidRPr="0086140D">
        <w:rPr>
          <w:rStyle w:val="StyleUnderline"/>
          <w:highlight w:val="yellow"/>
        </w:rPr>
        <w:t>adversaries will</w:t>
      </w:r>
      <w:r w:rsidRPr="00772B9D">
        <w:rPr>
          <w:rStyle w:val="StyleUnderline"/>
        </w:rPr>
        <w:t xml:space="preserve"> </w:t>
      </w:r>
      <w:r w:rsidRPr="00772B9D">
        <w:rPr>
          <w:rStyle w:val="Emphasis"/>
        </w:rPr>
        <w:t>sense opportunity</w:t>
      </w:r>
      <w:r w:rsidRPr="00772B9D">
        <w:rPr>
          <w:rStyle w:val="StyleUnderline"/>
        </w:rPr>
        <w:t xml:space="preserve"> and </w:t>
      </w:r>
      <w:r w:rsidRPr="0086140D">
        <w:rPr>
          <w:rStyle w:val="StyleUnderline"/>
          <w:highlight w:val="yellow"/>
        </w:rPr>
        <w:t xml:space="preserve">be </w:t>
      </w:r>
      <w:r w:rsidRPr="0086140D">
        <w:rPr>
          <w:rStyle w:val="Emphasis"/>
          <w:highlight w:val="yellow"/>
        </w:rPr>
        <w:t xml:space="preserve">less restrained </w:t>
      </w:r>
      <w:r w:rsidRPr="00713523">
        <w:rPr>
          <w:rStyle w:val="Emphasis"/>
        </w:rPr>
        <w:t>in throwing around their weight</w:t>
      </w:r>
      <w:r w:rsidRPr="00713523">
        <w:rPr>
          <w:rStyle w:val="StyleUnderline"/>
        </w:rPr>
        <w:t xml:space="preserve"> in the</w:t>
      </w:r>
      <w:r w:rsidRPr="00772B9D">
        <w:rPr>
          <w:rStyle w:val="StyleUnderline"/>
        </w:rPr>
        <w:t xml:space="preserve">ir own neighborhoods. The crucial Persian Gulf and Western Pacific regions will likely become </w:t>
      </w:r>
      <w:r w:rsidRPr="00772B9D">
        <w:rPr>
          <w:rStyle w:val="Emphasis"/>
        </w:rPr>
        <w:t>less stable</w:t>
      </w:r>
      <w:r w:rsidRPr="00772B9D">
        <w:rPr>
          <w:rStyle w:val="StyleUnderline"/>
        </w:rPr>
        <w:t xml:space="preserve">. </w:t>
      </w:r>
      <w:r w:rsidRPr="0086140D">
        <w:rPr>
          <w:rStyle w:val="Emphasis"/>
          <w:highlight w:val="yellow"/>
        </w:rPr>
        <w:t>Major war will become more likely</w:t>
      </w:r>
      <w:r w:rsidRPr="00772B9D">
        <w:t>.</w:t>
      </w:r>
    </w:p>
    <w:p w14:paraId="0AE826B0" w14:textId="77777777" w:rsidR="000F0A7A" w:rsidRDefault="000F0A7A" w:rsidP="000F0A7A">
      <w:r w:rsidRPr="00772B9D">
        <w:t>When running for president last time</w:t>
      </w:r>
      <w:r w:rsidRPr="008C6981">
        <w:t xml:space="preserve">, </w:t>
      </w:r>
      <w:r w:rsidRPr="008C6981">
        <w:rPr>
          <w:rStyle w:val="StyleUnderline"/>
        </w:rPr>
        <w:t xml:space="preserve">Obama eloquently articulated big foreign policy visions: healing America's breach with the Muslim world, controlling global </w:t>
      </w:r>
      <w:r w:rsidRPr="008C6981">
        <w:rPr>
          <w:rStyle w:val="Emphasis"/>
        </w:rPr>
        <w:t>climate change</w:t>
      </w:r>
      <w:r w:rsidRPr="008C6981">
        <w:rPr>
          <w:rStyle w:val="StyleUnderline"/>
        </w:rPr>
        <w:t xml:space="preserve">, dramatically curbing </w:t>
      </w:r>
      <w:r w:rsidRPr="008C6981">
        <w:rPr>
          <w:rStyle w:val="Emphasis"/>
        </w:rPr>
        <w:t>global poverty</w:t>
      </w:r>
      <w:r w:rsidRPr="008C6981">
        <w:rPr>
          <w:rStyle w:val="StyleUnderline"/>
        </w:rPr>
        <w:t xml:space="preserve"> through development aid, moving toward a world free of </w:t>
      </w:r>
      <w:r w:rsidRPr="008C6981">
        <w:rPr>
          <w:rStyle w:val="Emphasis"/>
        </w:rPr>
        <w:t>nuclear weapons</w:t>
      </w:r>
      <w:r w:rsidRPr="008C6981">
        <w:rPr>
          <w:rStyle w:val="StyleUnderline"/>
        </w:rPr>
        <w:t>. Thes</w:t>
      </w:r>
      <w:r w:rsidRPr="00772B9D">
        <w:rPr>
          <w:rStyle w:val="StyleUnderline"/>
        </w:rPr>
        <w:t>e were, and remain, worthy if elusive goals. However</w:t>
      </w:r>
      <w:r w:rsidRPr="00772B9D">
        <w:t xml:space="preserve">, for Obama or his successor, </w:t>
      </w:r>
      <w:r w:rsidRPr="0086140D">
        <w:rPr>
          <w:rStyle w:val="StyleUnderline"/>
          <w:highlight w:val="yellow"/>
        </w:rPr>
        <w:t>there is</w:t>
      </w:r>
      <w:r w:rsidRPr="00772B9D">
        <w:rPr>
          <w:rStyle w:val="StyleUnderline"/>
        </w:rPr>
        <w:t xml:space="preserve"> now </w:t>
      </w:r>
      <w:r w:rsidRPr="008C6981">
        <w:rPr>
          <w:rStyle w:val="Emphasis"/>
        </w:rPr>
        <w:t xml:space="preserve">a much more </w:t>
      </w:r>
      <w:r w:rsidRPr="0086140D">
        <w:rPr>
          <w:rStyle w:val="Emphasis"/>
          <w:highlight w:val="yellow"/>
        </w:rPr>
        <w:t>urgent big-picture issue: restoring</w:t>
      </w:r>
      <w:r w:rsidRPr="003614D4">
        <w:rPr>
          <w:rStyle w:val="Emphasis"/>
        </w:rPr>
        <w:t xml:space="preserve"> U.S. </w:t>
      </w:r>
      <w:r w:rsidRPr="0086140D">
        <w:rPr>
          <w:rStyle w:val="Emphasis"/>
          <w:highlight w:val="yellow"/>
        </w:rPr>
        <w:t>economic strength. Nothing else is</w:t>
      </w:r>
      <w:r w:rsidRPr="003614D4">
        <w:rPr>
          <w:rStyle w:val="Emphasis"/>
        </w:rPr>
        <w:t xml:space="preserve"> really </w:t>
      </w:r>
      <w:r w:rsidRPr="0086140D">
        <w:rPr>
          <w:rStyle w:val="Emphasis"/>
          <w:highlight w:val="yellow"/>
        </w:rPr>
        <w:t>possible if that fundamental prerequisite</w:t>
      </w:r>
      <w:r w:rsidRPr="003614D4">
        <w:rPr>
          <w:rStyle w:val="Emphasis"/>
        </w:rPr>
        <w:t xml:space="preserve"> to effective foreign policy </w:t>
      </w:r>
      <w:r w:rsidRPr="0086140D">
        <w:rPr>
          <w:rStyle w:val="Emphasis"/>
          <w:highlight w:val="yellow"/>
        </w:rPr>
        <w:t>is not reestablished</w:t>
      </w:r>
      <w:r w:rsidRPr="00772B9D">
        <w:t>.</w:t>
      </w:r>
    </w:p>
    <w:p w14:paraId="582BDD12" w14:textId="77777777" w:rsidR="000F0A7A" w:rsidRDefault="000F0A7A" w:rsidP="000F0A7A"/>
    <w:p w14:paraId="33B1C109" w14:textId="6D8E3011" w:rsidR="00077D95" w:rsidRPr="002E3CFC" w:rsidRDefault="00077D95" w:rsidP="00077D95">
      <w:pPr>
        <w:pStyle w:val="Heading4"/>
      </w:pPr>
      <w:r>
        <w:t xml:space="preserve">High debt destroys U.S. hegemony — </w:t>
      </w:r>
      <w:r w:rsidRPr="002E3CFC">
        <w:rPr>
          <w:u w:val="single"/>
        </w:rPr>
        <w:t>strongest internal link</w:t>
      </w:r>
      <w:r>
        <w:t xml:space="preserve">. </w:t>
      </w:r>
    </w:p>
    <w:p w14:paraId="4547459E" w14:textId="77777777" w:rsidR="00077D95" w:rsidRPr="00C448C4" w:rsidRDefault="00077D95" w:rsidP="00077D95">
      <w:r>
        <w:rPr>
          <w:rStyle w:val="Style13ptBold"/>
        </w:rPr>
        <w:t>Khalilzad</w:t>
      </w:r>
      <w:r w:rsidRPr="00C448C4">
        <w:rPr>
          <w:rStyle w:val="Style13ptBold"/>
        </w:rPr>
        <w:t xml:space="preserve"> 12</w:t>
      </w:r>
      <w:r>
        <w:t xml:space="preserve"> — </w:t>
      </w:r>
      <w:r w:rsidRPr="004E0A91">
        <w:t>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w:t>
      </w:r>
      <w:r>
        <w:t xml:space="preserve"> from the University of Chicago, 2012 (“</w:t>
      </w:r>
      <w:r w:rsidRPr="007926D7">
        <w:t>It's Foreign Affairs, Stupid</w:t>
      </w:r>
      <w:r>
        <w:t xml:space="preserve">,” </w:t>
      </w:r>
      <w:r>
        <w:rPr>
          <w:i/>
        </w:rPr>
        <w:t>The National Interest</w:t>
      </w:r>
      <w:r>
        <w:t>, July 16</w:t>
      </w:r>
      <w:r w:rsidRPr="007926D7">
        <w:rPr>
          <w:vertAlign w:val="superscript"/>
        </w:rPr>
        <w:t>th</w:t>
      </w:r>
      <w:r>
        <w:t xml:space="preserve">, Available Online at </w:t>
      </w:r>
      <w:r w:rsidRPr="007926D7">
        <w:t>http://nationalinterest.org/print/commentary/its-foreign-affairs-stupid-7195</w:t>
      </w:r>
      <w:r>
        <w:t>, Accessed 07-20-2012)</w:t>
      </w:r>
    </w:p>
    <w:p w14:paraId="5A46A5F3" w14:textId="77777777" w:rsidR="00077D95" w:rsidRPr="007926D7" w:rsidRDefault="00077D95" w:rsidP="00077D95">
      <w:r w:rsidRPr="007926D7">
        <w:rPr>
          <w:rStyle w:val="StyleUnderline"/>
        </w:rPr>
        <w:t>The economy trumps national security as the country’s top political issue</w:t>
      </w:r>
      <w:r w:rsidRPr="007926D7">
        <w:t xml:space="preserve"> this election cycle. With the unemployment rate at 8.2 percent, this is not surprising. </w:t>
      </w:r>
      <w:r w:rsidRPr="007926D7">
        <w:rPr>
          <w:rStyle w:val="StyleUnderline"/>
        </w:rPr>
        <w:t xml:space="preserve">From a long-term strategic perspective, however, the two issues are closely connected. </w:t>
      </w:r>
      <w:r w:rsidRPr="004445AC">
        <w:rPr>
          <w:rStyle w:val="StyleUnderline"/>
          <w:highlight w:val="yellow"/>
        </w:rPr>
        <w:t>The</w:t>
      </w:r>
      <w:r w:rsidRPr="007926D7">
        <w:rPr>
          <w:rStyle w:val="StyleUnderline"/>
        </w:rPr>
        <w:t xml:space="preserve"> current </w:t>
      </w:r>
      <w:r w:rsidRPr="004445AC">
        <w:rPr>
          <w:rStyle w:val="StyleUnderline"/>
          <w:highlight w:val="yellow"/>
        </w:rPr>
        <w:t>economic crisis</w:t>
      </w:r>
      <w:r w:rsidRPr="007926D7">
        <w:rPr>
          <w:rStyle w:val="StyleUnderline"/>
        </w:rPr>
        <w:t xml:space="preserve"> threatens Americans’ standard of living and our capacity to address social problems. It</w:t>
      </w:r>
      <w:r w:rsidRPr="007926D7">
        <w:t xml:space="preserve"> also </w:t>
      </w:r>
      <w:r w:rsidRPr="004445AC">
        <w:rPr>
          <w:rStyle w:val="Emphasis"/>
          <w:highlight w:val="yellow"/>
        </w:rPr>
        <w:t>undercuts the U.S. ability to sustain international stability</w:t>
      </w:r>
      <w:r w:rsidRPr="007926D7">
        <w:rPr>
          <w:rStyle w:val="StyleUnderline"/>
        </w:rPr>
        <w:t>, a prerequisite for domestic prosperity</w:t>
      </w:r>
      <w:r w:rsidRPr="007926D7">
        <w:t>. The campaign debate we must have is how the United States can deal with global problems while restoring its economic health.</w:t>
      </w:r>
    </w:p>
    <w:p w14:paraId="6359362A" w14:textId="77777777" w:rsidR="00077D95" w:rsidRPr="007926D7" w:rsidRDefault="00077D95" w:rsidP="00077D95">
      <w:r w:rsidRPr="007926D7">
        <w:rPr>
          <w:rStyle w:val="StyleUnderline"/>
        </w:rPr>
        <w:t xml:space="preserve">In the near term, </w:t>
      </w:r>
      <w:r w:rsidRPr="004445AC">
        <w:rPr>
          <w:rStyle w:val="StyleUnderline"/>
          <w:highlight w:val="yellow"/>
        </w:rPr>
        <w:t xml:space="preserve">lackluster growth and ballooning deficits mean </w:t>
      </w:r>
      <w:r w:rsidRPr="004445AC">
        <w:rPr>
          <w:rStyle w:val="Emphasis"/>
          <w:highlight w:val="yellow"/>
        </w:rPr>
        <w:t>fewer resources for national security</w:t>
      </w:r>
      <w:r w:rsidRPr="007926D7">
        <w:rPr>
          <w:rStyle w:val="StyleUnderline"/>
        </w:rPr>
        <w:t xml:space="preserve">, including defense, diplomacy, foreign assistance and development. </w:t>
      </w:r>
      <w:r w:rsidRPr="004445AC">
        <w:rPr>
          <w:rStyle w:val="StyleUnderline"/>
          <w:highlight w:val="yellow"/>
        </w:rPr>
        <w:t>Economic challenges and dissatisfaction</w:t>
      </w:r>
      <w:r w:rsidRPr="007926D7">
        <w:t xml:space="preserve"> with the Iraq and Afghanistan wars </w:t>
      </w:r>
      <w:r w:rsidRPr="004445AC">
        <w:rPr>
          <w:rStyle w:val="StyleUnderline"/>
          <w:highlight w:val="yellow"/>
        </w:rPr>
        <w:t xml:space="preserve">are prompting Americans to </w:t>
      </w:r>
      <w:r w:rsidRPr="004445AC">
        <w:rPr>
          <w:rStyle w:val="Emphasis"/>
          <w:highlight w:val="yellow"/>
        </w:rPr>
        <w:t>turn inward</w:t>
      </w:r>
      <w:r w:rsidRPr="007926D7">
        <w:rPr>
          <w:rStyle w:val="StyleUnderline"/>
        </w:rPr>
        <w:t>. Pressure to reduce the international burden is growing even as U.S. influence is declining</w:t>
      </w:r>
      <w:r w:rsidRPr="007926D7">
        <w:t xml:space="preserve">. What is worse, </w:t>
      </w:r>
      <w:r w:rsidRPr="007926D7">
        <w:rPr>
          <w:rStyle w:val="StyleUnderline"/>
        </w:rPr>
        <w:t>these domestic constraints arise at a time when problematic trends abroad are limiting our options or creating greater demands for U.S. action</w:t>
      </w:r>
      <w:r w:rsidRPr="007926D7">
        <w:t>.</w:t>
      </w:r>
    </w:p>
    <w:p w14:paraId="707FCFC2" w14:textId="77777777" w:rsidR="00077D95" w:rsidRPr="007926D7" w:rsidRDefault="00077D95" w:rsidP="00077D95">
      <w:r w:rsidRPr="007926D7">
        <w:t xml:space="preserve">Consider some key challenges: first, </w:t>
      </w:r>
      <w:r w:rsidRPr="007926D7">
        <w:rPr>
          <w:rStyle w:val="StyleUnderline"/>
        </w:rPr>
        <w:t>traditional</w:t>
      </w:r>
      <w:r w:rsidRPr="007926D7">
        <w:t xml:space="preserve"> U.S. </w:t>
      </w:r>
      <w:r w:rsidRPr="007926D7">
        <w:rPr>
          <w:rStyle w:val="StyleUnderline"/>
        </w:rPr>
        <w:t>allies seem less and less willing to step up to mutual-defense needs</w:t>
      </w:r>
      <w:r w:rsidRPr="007926D7">
        <w:t>. The United States has complained for decades about Europe’s underinvestment in its defense and its lagging contribution to joint efforts. As the Europeans renegotiate their political and economic priorities amid the current fiscal and monetary crisis, NATO countries are likely to spend even less on defense or new NATO missions. European defense spending fell by close to 2 percent in 2011, with countries hit hardest by the sovereign debt crisis seeing more drastic cuts: Greece, 26 percent since 2008; Spain, 18 percent; Italy, 16 percent; and Ireland, 18 percent. By 2015, Britain and Germany, two of the top three European defense spenders along with France, plan cuts of 7.5 percent and 10 percent, respectively. France, if its withdrawal from Afghanistan is any indication, also will retrench in the coming years under its new socialist leadership.</w:t>
      </w:r>
    </w:p>
    <w:p w14:paraId="725231E5" w14:textId="77777777" w:rsidR="00077D95" w:rsidRPr="007926D7" w:rsidRDefault="00077D95" w:rsidP="00077D95">
      <w:r w:rsidRPr="007926D7">
        <w:t>In Asia, meanwhile, our strongest ally, Japan, is suffering from political gridlock and a crisis of confidence following the tsunami, nuclear accident and rapid rise of its regional rivals, particularly China.</w:t>
      </w:r>
    </w:p>
    <w:p w14:paraId="56511819" w14:textId="77777777" w:rsidR="00077D95" w:rsidRPr="007926D7" w:rsidRDefault="00077D95" w:rsidP="00077D95">
      <w:r w:rsidRPr="007926D7">
        <w:t xml:space="preserve">Second, </w:t>
      </w:r>
      <w:r w:rsidRPr="007926D7">
        <w:rPr>
          <w:rStyle w:val="StyleUnderline"/>
        </w:rPr>
        <w:t>the U</w:t>
      </w:r>
      <w:r w:rsidRPr="007926D7">
        <w:t xml:space="preserve">nited </w:t>
      </w:r>
      <w:r w:rsidRPr="007926D7">
        <w:rPr>
          <w:rStyle w:val="StyleUnderline"/>
        </w:rPr>
        <w:t>S</w:t>
      </w:r>
      <w:r w:rsidRPr="007926D7">
        <w:t xml:space="preserve">tates </w:t>
      </w:r>
      <w:r w:rsidRPr="007926D7">
        <w:rPr>
          <w:rStyle w:val="StyleUnderline"/>
        </w:rPr>
        <w:t>cannot rely instead on emerging powers as they do not share</w:t>
      </w:r>
      <w:r w:rsidRPr="007926D7">
        <w:t xml:space="preserve">, for the most part, </w:t>
      </w:r>
      <w:r w:rsidRPr="007926D7">
        <w:rPr>
          <w:rStyle w:val="StyleUnderline"/>
        </w:rPr>
        <w:t>U.S. views across a range of international-security issues</w:t>
      </w:r>
      <w:r w:rsidRPr="007926D7">
        <w:t>. Rising powers such as China, India, Brazil, Turkey and Indonesia leverage their economic growth to modernize their militaries, press regional claims and demand greater representation in international bodies. But they don’t see themselves as stakeholders in the American-led international order. Rather, they show little inclination to share in the burdens of providing the collective goods needed to maintain security, enable global commerce and make international institutions work. The United States should seek cooperation with emerging powers on issues of mutual interest, but the absence of strategic like-mindedness will inhibit the emergence of fully integrated alliances. The divergence of interest among great and rising powers thwarts agreement on matters of substance at bodies such as the G-20.</w:t>
      </w:r>
    </w:p>
    <w:p w14:paraId="0016654E" w14:textId="77777777" w:rsidR="00077D95" w:rsidRPr="007926D7" w:rsidRDefault="00077D95" w:rsidP="00077D95">
      <w:r w:rsidRPr="007926D7">
        <w:t xml:space="preserve">Third, </w:t>
      </w:r>
      <w:r w:rsidRPr="004445AC">
        <w:rPr>
          <w:rStyle w:val="StyleUnderline"/>
          <w:highlight w:val="yellow"/>
        </w:rPr>
        <w:t xml:space="preserve">key regions are experiencing </w:t>
      </w:r>
      <w:r w:rsidRPr="004445AC">
        <w:rPr>
          <w:rStyle w:val="Emphasis"/>
          <w:highlight w:val="yellow"/>
        </w:rPr>
        <w:t>destabilizing transitions</w:t>
      </w:r>
      <w:r w:rsidRPr="007926D7">
        <w:rPr>
          <w:rStyle w:val="StyleUnderline"/>
        </w:rPr>
        <w:t xml:space="preserve">, particularly in the greater Middle East. </w:t>
      </w:r>
      <w:r w:rsidRPr="004445AC">
        <w:rPr>
          <w:rStyle w:val="StyleUnderline"/>
          <w:highlight w:val="yellow"/>
        </w:rPr>
        <w:t>The</w:t>
      </w:r>
      <w:r w:rsidRPr="007926D7">
        <w:rPr>
          <w:rStyle w:val="StyleUnderline"/>
        </w:rPr>
        <w:t xml:space="preserve"> transnational </w:t>
      </w:r>
      <w:r w:rsidRPr="004445AC">
        <w:rPr>
          <w:rStyle w:val="StyleUnderline"/>
          <w:highlight w:val="yellow"/>
        </w:rPr>
        <w:t>terrorist threat</w:t>
      </w:r>
      <w:r w:rsidRPr="007926D7">
        <w:t xml:space="preserve"> from the Afghanistan-Pakistan region </w:t>
      </w:r>
      <w:r w:rsidRPr="004445AC">
        <w:rPr>
          <w:rStyle w:val="StyleUnderline"/>
          <w:highlight w:val="yellow"/>
        </w:rPr>
        <w:t>endures. Iran’s nuclear program threatens a cascade of proliferation. Prospects are real for</w:t>
      </w:r>
      <w:r w:rsidRPr="007926D7">
        <w:rPr>
          <w:rStyle w:val="StyleUnderline"/>
        </w:rPr>
        <w:t xml:space="preserve"> a sectarian </w:t>
      </w:r>
      <w:r w:rsidRPr="004445AC">
        <w:rPr>
          <w:rStyle w:val="StyleUnderline"/>
          <w:highlight w:val="yellow"/>
        </w:rPr>
        <w:t>war</w:t>
      </w:r>
      <w:r w:rsidRPr="007926D7">
        <w:t xml:space="preserve"> between Sunni and Shia forces </w:t>
      </w:r>
      <w:r w:rsidRPr="004445AC">
        <w:rPr>
          <w:rStyle w:val="StyleUnderline"/>
          <w:highlight w:val="yellow"/>
        </w:rPr>
        <w:t>in Iraq, Syria and the Gulf</w:t>
      </w:r>
      <w:r w:rsidRPr="007926D7">
        <w:t xml:space="preserve">, fueled by regional powers such as Iran, Saudi Arabia and Turkey. </w:t>
      </w:r>
      <w:r w:rsidRPr="007926D7">
        <w:rPr>
          <w:rStyle w:val="StyleUnderline"/>
        </w:rPr>
        <w:t>The most significant great powers outside the region</w:t>
      </w:r>
      <w:r w:rsidRPr="007926D7">
        <w:t>—America, Europe, Russia, China and India—</w:t>
      </w:r>
      <w:r w:rsidRPr="007926D7">
        <w:rPr>
          <w:rStyle w:val="StyleUnderline"/>
        </w:rPr>
        <w:t>can’t agree on how to address these challenges</w:t>
      </w:r>
      <w:r w:rsidRPr="007926D7">
        <w:t>.</w:t>
      </w:r>
    </w:p>
    <w:p w14:paraId="76391C3A" w14:textId="77777777" w:rsidR="00077D95" w:rsidRPr="007926D7" w:rsidRDefault="00077D95" w:rsidP="00077D95">
      <w:r w:rsidRPr="004445AC">
        <w:rPr>
          <w:rStyle w:val="StyleUnderline"/>
          <w:highlight w:val="yellow"/>
        </w:rPr>
        <w:t>The U</w:t>
      </w:r>
      <w:r w:rsidRPr="007926D7">
        <w:t xml:space="preserve">nited </w:t>
      </w:r>
      <w:r w:rsidRPr="004445AC">
        <w:rPr>
          <w:rStyle w:val="StyleUnderline"/>
          <w:highlight w:val="yellow"/>
        </w:rPr>
        <w:t>S</w:t>
      </w:r>
      <w:r w:rsidRPr="007926D7">
        <w:t xml:space="preserve">tates </w:t>
      </w:r>
      <w:r w:rsidRPr="004445AC">
        <w:rPr>
          <w:rStyle w:val="StyleUnderline"/>
          <w:highlight w:val="yellow"/>
        </w:rPr>
        <w:t xml:space="preserve">cannot afford to be indifferent to these problems, yet it lacks the resources to address them. </w:t>
      </w:r>
      <w:r w:rsidRPr="004445AC">
        <w:rPr>
          <w:rStyle w:val="Emphasis"/>
          <w:highlight w:val="yellow"/>
        </w:rPr>
        <w:t>The country’s fiscal health must be its top priority</w:t>
      </w:r>
      <w:r w:rsidRPr="004445AC">
        <w:rPr>
          <w:rStyle w:val="StyleUnderline"/>
          <w:highlight w:val="yellow"/>
        </w:rPr>
        <w:t>. Continuing with low growth and large deficits</w:t>
      </w:r>
      <w:r w:rsidRPr="007926D7">
        <w:rPr>
          <w:rStyle w:val="StyleUnderline"/>
        </w:rPr>
        <w:t xml:space="preserve"> while economically dynamic rising powers expand their military capabilities </w:t>
      </w:r>
      <w:r w:rsidRPr="004445AC">
        <w:rPr>
          <w:rStyle w:val="StyleUnderline"/>
          <w:highlight w:val="yellow"/>
        </w:rPr>
        <w:t xml:space="preserve">will </w:t>
      </w:r>
      <w:r w:rsidRPr="004445AC">
        <w:rPr>
          <w:rStyle w:val="Emphasis"/>
          <w:highlight w:val="yellow"/>
        </w:rPr>
        <w:t>undercut U.S. leadership</w:t>
      </w:r>
      <w:r w:rsidRPr="007926D7">
        <w:rPr>
          <w:rStyle w:val="Emphasis"/>
        </w:rPr>
        <w:t xml:space="preserve"> over time</w:t>
      </w:r>
      <w:r w:rsidRPr="007926D7">
        <w:rPr>
          <w:rStyle w:val="StyleUnderline"/>
        </w:rPr>
        <w:t xml:space="preserve">. </w:t>
      </w:r>
      <w:r w:rsidRPr="004445AC">
        <w:rPr>
          <w:rStyle w:val="StyleUnderline"/>
          <w:highlight w:val="yellow"/>
        </w:rPr>
        <w:t xml:space="preserve">These trends would culminate in </w:t>
      </w:r>
      <w:r w:rsidRPr="004445AC">
        <w:rPr>
          <w:rStyle w:val="Emphasis"/>
          <w:highlight w:val="yellow"/>
        </w:rPr>
        <w:t>a multipolar world</w:t>
      </w:r>
      <w:r w:rsidRPr="007926D7">
        <w:t xml:space="preserve"> like that of the nineteenth and the first half of the twentieth centuries. </w:t>
      </w:r>
      <w:r w:rsidRPr="004445AC">
        <w:rPr>
          <w:rStyle w:val="StyleUnderline"/>
          <w:highlight w:val="yellow"/>
        </w:rPr>
        <w:t xml:space="preserve">A multipolar world would </w:t>
      </w:r>
      <w:r w:rsidRPr="004445AC">
        <w:rPr>
          <w:rStyle w:val="Emphasis"/>
          <w:highlight w:val="yellow"/>
        </w:rPr>
        <w:t>increase</w:t>
      </w:r>
      <w:r w:rsidRPr="007926D7">
        <w:rPr>
          <w:rStyle w:val="Emphasis"/>
        </w:rPr>
        <w:t xml:space="preserve"> the likelihood of </w:t>
      </w:r>
      <w:r w:rsidRPr="004445AC">
        <w:rPr>
          <w:rStyle w:val="Emphasis"/>
          <w:highlight w:val="yellow"/>
        </w:rPr>
        <w:t>war among major powers</w:t>
      </w:r>
      <w:r w:rsidRPr="007926D7">
        <w:rPr>
          <w:rStyle w:val="StyleUnderline"/>
        </w:rPr>
        <w:t xml:space="preserve">. The lesson of the twentieth century is that nothing is more expensive than such conflicts. So </w:t>
      </w:r>
      <w:r w:rsidRPr="004445AC">
        <w:rPr>
          <w:rStyle w:val="StyleUnderline"/>
          <w:highlight w:val="yellow"/>
        </w:rPr>
        <w:t xml:space="preserve">addressing the </w:t>
      </w:r>
      <w:r w:rsidRPr="004445AC">
        <w:rPr>
          <w:rStyle w:val="Emphasis"/>
          <w:highlight w:val="yellow"/>
        </w:rPr>
        <w:t>economic underpinnings</w:t>
      </w:r>
      <w:r w:rsidRPr="004445AC">
        <w:rPr>
          <w:rStyle w:val="StyleUnderline"/>
          <w:highlight w:val="yellow"/>
        </w:rPr>
        <w:t xml:space="preserve"> of U.S. power is </w:t>
      </w:r>
      <w:r w:rsidRPr="004445AC">
        <w:rPr>
          <w:rStyle w:val="Emphasis"/>
          <w:highlight w:val="yellow"/>
        </w:rPr>
        <w:t>vital</w:t>
      </w:r>
      <w:r w:rsidRPr="007926D7">
        <w:t>.</w:t>
      </w:r>
    </w:p>
    <w:p w14:paraId="18453FEA" w14:textId="77777777" w:rsidR="00077D95" w:rsidRDefault="00077D95" w:rsidP="000F0A7A"/>
    <w:p w14:paraId="23C16A31" w14:textId="447392BB" w:rsidR="002C2599" w:rsidRPr="0081224F" w:rsidRDefault="002C2599" w:rsidP="002C2599">
      <w:pPr>
        <w:pStyle w:val="Heading4"/>
      </w:pPr>
      <w:r>
        <w:t xml:space="preserve">The counterplan demonstrates </w:t>
      </w:r>
      <w:r w:rsidRPr="002C2599">
        <w:rPr>
          <w:u w:val="single"/>
        </w:rPr>
        <w:t>U.S. commitment</w:t>
      </w:r>
      <w:r>
        <w:t xml:space="preserve"> to reduce its debt — that’s key to </w:t>
      </w:r>
      <w:r w:rsidRPr="002C2599">
        <w:rPr>
          <w:u w:val="single"/>
        </w:rPr>
        <w:t xml:space="preserve">international </w:t>
      </w:r>
      <w:r w:rsidR="00077D95">
        <w:rPr>
          <w:u w:val="single"/>
        </w:rPr>
        <w:t>credibility</w:t>
      </w:r>
      <w:r>
        <w:t xml:space="preserve">. </w:t>
      </w:r>
    </w:p>
    <w:p w14:paraId="4E138E7A" w14:textId="77777777" w:rsidR="002C2599" w:rsidRPr="0081224F" w:rsidRDefault="002C2599" w:rsidP="002C2599">
      <w:r w:rsidRPr="0081224F">
        <w:rPr>
          <w:rStyle w:val="Style13ptBold"/>
        </w:rPr>
        <w:t>Chinn and Steil 6</w:t>
      </w:r>
      <w:r>
        <w:t xml:space="preserve"> — </w:t>
      </w:r>
      <w:r w:rsidRPr="0081224F">
        <w:t>Menzie Chinn, Professor of Public Affairs and Economics at the University of Wisconsin-Madison and Former Senior Economist on the Council of Economic Advisers, and Benn Steil, Director of International Economics at the Council on Foreign Relations and co-author of Financial Statecraft: The Role of Financial Markets in American Foreign Policy, 2006</w:t>
      </w:r>
      <w:r>
        <w:t xml:space="preserve"> (</w:t>
      </w:r>
      <w:r w:rsidRPr="0081224F">
        <w:t xml:space="preserve">“Why Deficits Matter,” </w:t>
      </w:r>
      <w:r w:rsidRPr="0081224F">
        <w:rPr>
          <w:i/>
        </w:rPr>
        <w:t>The International Economy</w:t>
      </w:r>
      <w:r w:rsidRPr="0081224F">
        <w:t>, Summer, Available Online at http://www.cfr.org/publication/11293/why_deficits_matter.html</w:t>
      </w:r>
      <w:r>
        <w:t>, Accessed 05-23-2007)</w:t>
      </w:r>
    </w:p>
    <w:p w14:paraId="5F4DAC65" w14:textId="77777777" w:rsidR="002C2599" w:rsidRPr="0081224F" w:rsidRDefault="002C2599" w:rsidP="002C2599">
      <w:r w:rsidRPr="0081224F">
        <w:rPr>
          <w:rStyle w:val="StyleUnderline"/>
        </w:rPr>
        <w:t xml:space="preserve">A painful period of world economic adjustment appears </w:t>
      </w:r>
      <w:r w:rsidRPr="0081224F">
        <w:rPr>
          <w:rStyle w:val="Emphasis"/>
        </w:rPr>
        <w:t>inevitable</w:t>
      </w:r>
      <w:r w:rsidRPr="0081224F">
        <w:rPr>
          <w:rStyle w:val="StyleUnderline"/>
        </w:rPr>
        <w:t xml:space="preserve"> without firm and immediate action on </w:t>
      </w:r>
      <w:r w:rsidRPr="004445AC">
        <w:rPr>
          <w:rStyle w:val="StyleUnderline"/>
          <w:highlight w:val="yellow"/>
        </w:rPr>
        <w:t>the</w:t>
      </w:r>
      <w:r w:rsidRPr="0081224F">
        <w:rPr>
          <w:rStyle w:val="StyleUnderline"/>
        </w:rPr>
        <w:t xml:space="preserve"> budget </w:t>
      </w:r>
      <w:r w:rsidRPr="004445AC">
        <w:rPr>
          <w:rStyle w:val="StyleUnderline"/>
          <w:highlight w:val="yellow"/>
        </w:rPr>
        <w:t>deficit</w:t>
      </w:r>
      <w:r w:rsidRPr="0081224F">
        <w:t xml:space="preserve">, and </w:t>
      </w:r>
      <w:r w:rsidRPr="0081224F">
        <w:rPr>
          <w:rStyle w:val="StyleUnderline"/>
        </w:rPr>
        <w:t xml:space="preserve">it </w:t>
      </w:r>
      <w:r w:rsidRPr="004445AC">
        <w:rPr>
          <w:rStyle w:val="StyleUnderline"/>
          <w:highlight w:val="yellow"/>
        </w:rPr>
        <w:t>will have serious implications for America’s power in the world. A plunging dollar</w:t>
      </w:r>
      <w:r w:rsidRPr="0081224F">
        <w:rPr>
          <w:rStyle w:val="StyleUnderline"/>
        </w:rPr>
        <w:t xml:space="preserve"> accompanied by rapidly rising interest rates and a weakening</w:t>
      </w:r>
      <w:r w:rsidRPr="0081224F">
        <w:t xml:space="preserve"> American </w:t>
      </w:r>
      <w:r w:rsidRPr="0081224F">
        <w:rPr>
          <w:rStyle w:val="StyleUnderline"/>
        </w:rPr>
        <w:t xml:space="preserve">economy </w:t>
      </w:r>
      <w:r w:rsidRPr="004445AC">
        <w:rPr>
          <w:rStyle w:val="StyleUnderline"/>
          <w:highlight w:val="yellow"/>
        </w:rPr>
        <w:t xml:space="preserve">will make other nations </w:t>
      </w:r>
      <w:r w:rsidRPr="004445AC">
        <w:rPr>
          <w:rStyle w:val="Emphasis"/>
          <w:highlight w:val="yellow"/>
        </w:rPr>
        <w:t>less deferential</w:t>
      </w:r>
      <w:r w:rsidRPr="0081224F">
        <w:rPr>
          <w:rStyle w:val="Emphasis"/>
        </w:rPr>
        <w:t xml:space="preserve"> to American wishes</w:t>
      </w:r>
      <w:r w:rsidRPr="0081224F">
        <w:t xml:space="preserve"> at the International Monetary Fund, at the World Bank, and in trade negotiations. Oil-producing Arab states will become even more resistant to American pressures for reform of their political and economic systems, and turn increasingly to Europe and Asia to place their investments and to garner political support. </w:t>
      </w:r>
      <w:r w:rsidRPr="004445AC">
        <w:rPr>
          <w:rStyle w:val="StyleUnderline"/>
          <w:highlight w:val="yellow"/>
        </w:rPr>
        <w:t xml:space="preserve">It will become </w:t>
      </w:r>
      <w:r w:rsidRPr="004445AC">
        <w:rPr>
          <w:rStyle w:val="Emphasis"/>
          <w:highlight w:val="yellow"/>
        </w:rPr>
        <w:t>ever more difficult</w:t>
      </w:r>
      <w:r w:rsidRPr="0081224F">
        <w:rPr>
          <w:rStyle w:val="StyleUnderline"/>
        </w:rPr>
        <w:t xml:space="preserve"> for the U</w:t>
      </w:r>
      <w:r w:rsidRPr="0081224F">
        <w:t xml:space="preserve">nited </w:t>
      </w:r>
      <w:r w:rsidRPr="0081224F">
        <w:rPr>
          <w:rStyle w:val="StyleUnderline"/>
        </w:rPr>
        <w:t>S</w:t>
      </w:r>
      <w:r w:rsidRPr="0081224F">
        <w:t xml:space="preserve">tates </w:t>
      </w:r>
      <w:r w:rsidRPr="004445AC">
        <w:rPr>
          <w:rStyle w:val="StyleUnderline"/>
          <w:highlight w:val="yellow"/>
        </w:rPr>
        <w:t>to afford military action</w:t>
      </w:r>
      <w:r w:rsidRPr="0081224F">
        <w:rPr>
          <w:rStyle w:val="StyleUnderline"/>
        </w:rPr>
        <w:t xml:space="preserve"> abroad</w:t>
      </w:r>
      <w:r w:rsidRPr="0081224F">
        <w:t xml:space="preserve">. As it is, the wars in Afghanistan and Iraq are costing the U.S. over $70 billion annually. That high a level will soon become politically and economically unsupportable, and </w:t>
      </w:r>
      <w:r w:rsidRPr="0081224F">
        <w:rPr>
          <w:rStyle w:val="StyleUnderline"/>
        </w:rPr>
        <w:t xml:space="preserve">it will become clear both to Americans and to others that the U.S. will </w:t>
      </w:r>
      <w:r w:rsidRPr="0081224F">
        <w:rPr>
          <w:rStyle w:val="Emphasis"/>
        </w:rPr>
        <w:t>hesitate to act</w:t>
      </w:r>
      <w:r w:rsidRPr="0081224F">
        <w:rPr>
          <w:rStyle w:val="StyleUnderline"/>
        </w:rPr>
        <w:t xml:space="preserve"> even where future threats appear to be dire</w:t>
      </w:r>
      <w:r w:rsidRPr="0081224F">
        <w:t>.</w:t>
      </w:r>
    </w:p>
    <w:p w14:paraId="41DB82DF" w14:textId="77777777" w:rsidR="002C2599" w:rsidRPr="0081224F" w:rsidRDefault="002C2599" w:rsidP="002C2599">
      <w:r w:rsidRPr="004445AC">
        <w:rPr>
          <w:rStyle w:val="StyleUnderline"/>
          <w:highlight w:val="yellow"/>
        </w:rPr>
        <w:t>America’s standing</w:t>
      </w:r>
      <w:r w:rsidRPr="0081224F">
        <w:rPr>
          <w:rStyle w:val="StyleUnderline"/>
        </w:rPr>
        <w:t xml:space="preserve"> in the world </w:t>
      </w:r>
      <w:r w:rsidRPr="004445AC">
        <w:rPr>
          <w:rStyle w:val="Emphasis"/>
          <w:highlight w:val="yellow"/>
        </w:rPr>
        <w:t>very directly hinges on what others believe</w:t>
      </w:r>
      <w:r w:rsidRPr="004445AC">
        <w:rPr>
          <w:rStyle w:val="StyleUnderline"/>
          <w:highlight w:val="yellow"/>
        </w:rPr>
        <w:t xml:space="preserve"> the country can give</w:t>
      </w:r>
      <w:r w:rsidRPr="0081224F">
        <w:rPr>
          <w:rStyle w:val="StyleUnderline"/>
        </w:rPr>
        <w:t xml:space="preserve"> to them </w:t>
      </w:r>
      <w:r w:rsidRPr="004445AC">
        <w:rPr>
          <w:rStyle w:val="StyleUnderline"/>
          <w:highlight w:val="yellow"/>
        </w:rPr>
        <w:t>or withhold</w:t>
      </w:r>
      <w:r w:rsidRPr="0081224F">
        <w:rPr>
          <w:rStyle w:val="StyleUnderline"/>
        </w:rPr>
        <w:t xml:space="preserve"> from them. </w:t>
      </w:r>
      <w:r w:rsidRPr="004445AC">
        <w:rPr>
          <w:rStyle w:val="StyleUnderline"/>
          <w:highlight w:val="yellow"/>
        </w:rPr>
        <w:t>Washington can prevent a dollar-driven decline of</w:t>
      </w:r>
      <w:r w:rsidRPr="0081224F">
        <w:t xml:space="preserve"> U.S. </w:t>
      </w:r>
      <w:r w:rsidRPr="004445AC">
        <w:rPr>
          <w:rStyle w:val="StyleUnderline"/>
          <w:highlight w:val="yellow"/>
        </w:rPr>
        <w:t xml:space="preserve">global power by demonstrating that it has </w:t>
      </w:r>
      <w:r w:rsidRPr="004445AC">
        <w:rPr>
          <w:rStyle w:val="Emphasis"/>
          <w:highlight w:val="yellow"/>
        </w:rPr>
        <w:t>the political leadership and will</w:t>
      </w:r>
      <w:r w:rsidRPr="004445AC">
        <w:rPr>
          <w:rStyle w:val="StyleUnderline"/>
          <w:highlight w:val="yellow"/>
        </w:rPr>
        <w:t xml:space="preserve"> to make</w:t>
      </w:r>
      <w:r w:rsidRPr="0081224F">
        <w:rPr>
          <w:rStyle w:val="StyleUnderline"/>
        </w:rPr>
        <w:t xml:space="preserve"> the </w:t>
      </w:r>
      <w:r w:rsidRPr="004445AC">
        <w:rPr>
          <w:rStyle w:val="Emphasis"/>
          <w:highlight w:val="yellow"/>
        </w:rPr>
        <w:t>hard decisions</w:t>
      </w:r>
      <w:r w:rsidRPr="004445AC">
        <w:rPr>
          <w:rStyle w:val="StyleUnderline"/>
          <w:highlight w:val="yellow"/>
        </w:rPr>
        <w:t xml:space="preserve"> necessary to sustain</w:t>
      </w:r>
      <w:r w:rsidRPr="0081224F">
        <w:t xml:space="preserve"> American </w:t>
      </w:r>
      <w:r w:rsidRPr="004445AC">
        <w:rPr>
          <w:rStyle w:val="StyleUnderline"/>
          <w:highlight w:val="yellow"/>
        </w:rPr>
        <w:t xml:space="preserve">economic strength. This must be grounded in </w:t>
      </w:r>
      <w:r w:rsidRPr="004445AC">
        <w:rPr>
          <w:rStyle w:val="Emphasis"/>
          <w:highlight w:val="yellow"/>
        </w:rPr>
        <w:t>restored budgetary responsibility</w:t>
      </w:r>
      <w:r w:rsidRPr="0081224F">
        <w:rPr>
          <w:rStyle w:val="StyleUnderline"/>
        </w:rPr>
        <w:t>. America is</w:t>
      </w:r>
      <w:r w:rsidRPr="0081224F">
        <w:t xml:space="preserve">, at this moment, </w:t>
      </w:r>
      <w:r w:rsidRPr="0081224F">
        <w:rPr>
          <w:rStyle w:val="StyleUnderline"/>
        </w:rPr>
        <w:t>effectively an economic diabetic. Its insulin is fiscal rectitude</w:t>
      </w:r>
      <w:r w:rsidRPr="0081224F">
        <w:t>. It will not cure the trade gap on its own, but it will allow the world to live with it by preserving the dollar as the bedrock of world commerce and finance.</w:t>
      </w:r>
    </w:p>
    <w:p w14:paraId="1A1E9EDE" w14:textId="77777777" w:rsidR="002C2599" w:rsidRDefault="002C2599" w:rsidP="000F0A7A"/>
    <w:p w14:paraId="6A6009DF" w14:textId="4A02568F" w:rsidR="00696AA1" w:rsidRPr="000F0A7A" w:rsidRDefault="00696AA1" w:rsidP="00696AA1">
      <w:pPr>
        <w:pStyle w:val="Heading3"/>
      </w:pPr>
      <w:r>
        <w:t>They Say: “Permute – Do Both”</w:t>
      </w:r>
    </w:p>
    <w:p w14:paraId="7947FF9F" w14:textId="2453B42B" w:rsidR="00696AA1" w:rsidRDefault="00696AA1" w:rsidP="00696AA1">
      <w:pPr>
        <w:pStyle w:val="Heading4"/>
      </w:pPr>
      <w:r>
        <w:t xml:space="preserve">1. </w:t>
      </w:r>
      <w:r w:rsidRPr="00696AA1">
        <w:rPr>
          <w:u w:val="single"/>
        </w:rPr>
        <w:t>Links to Debt</w:t>
      </w:r>
      <w:r>
        <w:rPr>
          <w:u w:val="single"/>
        </w:rPr>
        <w:t xml:space="preserve"> </w:t>
      </w:r>
      <w:r w:rsidRPr="00CE5A05">
        <w:rPr>
          <w:u w:val="single"/>
        </w:rPr>
        <w:t>DA</w:t>
      </w:r>
      <w:r>
        <w:t xml:space="preserve"> — gives China the option to “say yes” to an offer that doesn’t require them to cancel U.S. debt. That kills hegemony — </w:t>
      </w:r>
      <w:r w:rsidRPr="00696AA1">
        <w:rPr>
          <w:u w:val="single"/>
        </w:rPr>
        <w:t>causes war</w:t>
      </w:r>
      <w:r>
        <w:t xml:space="preserve"> and </w:t>
      </w:r>
      <w:r w:rsidRPr="00696AA1">
        <w:rPr>
          <w:u w:val="single"/>
        </w:rPr>
        <w:t>turns case</w:t>
      </w:r>
      <w:r>
        <w:t xml:space="preserve">.   </w:t>
      </w:r>
    </w:p>
    <w:p w14:paraId="5A265CAA" w14:textId="77777777" w:rsidR="00696AA1" w:rsidRPr="00DF5AEC" w:rsidRDefault="00696AA1" w:rsidP="00696AA1"/>
    <w:p w14:paraId="0CBDC0CD" w14:textId="02A62902" w:rsidR="00696AA1" w:rsidRDefault="00696AA1" w:rsidP="00696AA1">
      <w:pPr>
        <w:pStyle w:val="Heading4"/>
      </w:pPr>
      <w:r>
        <w:t xml:space="preserve">2. </w:t>
      </w:r>
      <w:r w:rsidRPr="00696AA1">
        <w:rPr>
          <w:u w:val="single"/>
        </w:rPr>
        <w:t xml:space="preserve">Guarantees </w:t>
      </w:r>
      <w:r>
        <w:rPr>
          <w:u w:val="single"/>
        </w:rPr>
        <w:t>W</w:t>
      </w:r>
      <w:r w:rsidRPr="00696AA1">
        <w:rPr>
          <w:u w:val="single"/>
        </w:rPr>
        <w:t>eaker</w:t>
      </w:r>
      <w:r>
        <w:rPr>
          <w:u w:val="single"/>
        </w:rPr>
        <w:t xml:space="preserve"> C</w:t>
      </w:r>
      <w:r w:rsidRPr="00CE5A05">
        <w:rPr>
          <w:u w:val="single"/>
        </w:rPr>
        <w:t>ondition</w:t>
      </w:r>
      <w:r>
        <w:t xml:space="preserve"> — China will choose </w:t>
      </w:r>
      <w:r w:rsidRPr="00CE5A05">
        <w:rPr>
          <w:u w:val="single"/>
        </w:rPr>
        <w:t>minimum</w:t>
      </w:r>
      <w:r>
        <w:t xml:space="preserve"> QPQ. Simultaneous offer destroys </w:t>
      </w:r>
      <w:r w:rsidRPr="00CE636D">
        <w:rPr>
          <w:u w:val="single"/>
        </w:rPr>
        <w:t>negotiating leverage</w:t>
      </w:r>
      <w:r>
        <w:t>.</w:t>
      </w:r>
    </w:p>
    <w:p w14:paraId="669A202F" w14:textId="77777777" w:rsidR="00696AA1" w:rsidRPr="00DF5AEC" w:rsidRDefault="00696AA1" w:rsidP="00696AA1"/>
    <w:p w14:paraId="41D18F41" w14:textId="55D0FEEE" w:rsidR="00696AA1" w:rsidRDefault="00696AA1" w:rsidP="00696AA1">
      <w:pPr>
        <w:pStyle w:val="Heading4"/>
      </w:pPr>
      <w:r>
        <w:t xml:space="preserve">3. </w:t>
      </w:r>
      <w:r>
        <w:rPr>
          <w:u w:val="single"/>
        </w:rPr>
        <w:t>Aff M</w:t>
      </w:r>
      <w:r w:rsidRPr="001B0D95">
        <w:rPr>
          <w:u w:val="single"/>
        </w:rPr>
        <w:t xml:space="preserve">odel </w:t>
      </w:r>
      <w:r>
        <w:rPr>
          <w:i/>
          <w:u w:val="single"/>
        </w:rPr>
        <w:t>W</w:t>
      </w:r>
      <w:r w:rsidRPr="001B0D95">
        <w:rPr>
          <w:i/>
          <w:u w:val="single"/>
        </w:rPr>
        <w:t>rong</w:t>
      </w:r>
      <w:r>
        <w:t xml:space="preserve"> — competition derives from the </w:t>
      </w:r>
      <w:r w:rsidRPr="001D5C2F">
        <w:rPr>
          <w:i/>
          <w:u w:val="single"/>
        </w:rPr>
        <w:t>offer</w:t>
      </w:r>
      <w:r>
        <w:t xml:space="preserve">, not the </w:t>
      </w:r>
      <w:r w:rsidRPr="001D5C2F">
        <w:rPr>
          <w:i/>
          <w:u w:val="single"/>
        </w:rPr>
        <w:t>outcome</w:t>
      </w:r>
      <w:r>
        <w:t xml:space="preserve">. Conflation wrecks </w:t>
      </w:r>
      <w:r w:rsidRPr="00CE5A05">
        <w:rPr>
          <w:u w:val="single"/>
        </w:rPr>
        <w:t>rigorous policy comparison</w:t>
      </w:r>
      <w:r>
        <w:t xml:space="preserve"> — engagement is a question of </w:t>
      </w:r>
      <w:r w:rsidRPr="001D5C2F">
        <w:rPr>
          <w:i/>
          <w:u w:val="single"/>
        </w:rPr>
        <w:t>means</w:t>
      </w:r>
      <w:r>
        <w:t xml:space="preserve">, not </w:t>
      </w:r>
      <w:r w:rsidRPr="001D5C2F">
        <w:rPr>
          <w:i/>
          <w:u w:val="single"/>
        </w:rPr>
        <w:t>ends</w:t>
      </w:r>
      <w:r>
        <w:t>.</w:t>
      </w:r>
    </w:p>
    <w:p w14:paraId="1F7184D6" w14:textId="77777777" w:rsidR="00696AA1" w:rsidRDefault="00696AA1" w:rsidP="00696AA1">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6101BF83" w14:textId="77777777" w:rsidR="00696AA1" w:rsidRDefault="00696AA1" w:rsidP="00696AA1">
      <w:r w:rsidRPr="00190FC8">
        <w:rPr>
          <w:rStyle w:val="StyleUnderline"/>
          <w:highlight w:val="yellow"/>
        </w:rPr>
        <w:t xml:space="preserve">Engagement is </w:t>
      </w:r>
      <w:r w:rsidRPr="00190FC8">
        <w:rPr>
          <w:rStyle w:val="Emphasis"/>
          <w:highlight w:val="yellow"/>
        </w:rPr>
        <w:t>an iterated process</w:t>
      </w:r>
      <w:r w:rsidRPr="00ED0EBD">
        <w:rPr>
          <w:rStyle w:val="StyleUnderline"/>
        </w:rPr>
        <w:t xml:space="preserve"> in which the sender and target state develop a relationship of </w:t>
      </w:r>
      <w:r w:rsidRPr="00CE5A05">
        <w:rPr>
          <w:rStyle w:val="StyleUnderline"/>
        </w:rPr>
        <w:t>increasing interdependence, culminating in the endpoint of "normalized relations"</w:t>
      </w:r>
      <w:r w:rsidRPr="00CE5A05">
        <w:t xml:space="preserve"> characterized by a</w:t>
      </w:r>
      <w:r>
        <w:t xml:space="preserve">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1B1CE028" w14:textId="77777777" w:rsidR="00696AA1" w:rsidRDefault="00696AA1" w:rsidP="00696AA1">
      <w: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w:t>
      </w:r>
    </w:p>
    <w:p w14:paraId="3DD010A9" w14:textId="77777777" w:rsidR="00696AA1" w:rsidRDefault="00696AA1" w:rsidP="00696AA1">
      <w: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721BEAB9" w14:textId="77777777" w:rsidR="00696AA1" w:rsidRDefault="00696AA1" w:rsidP="00696AA1">
      <w:r w:rsidRPr="00190FC8">
        <w:rPr>
          <w:rStyle w:val="StyleUnderline"/>
          <w:highlight w:val="yellow"/>
        </w:rPr>
        <w:t>This</w:t>
      </w:r>
      <w:r w:rsidRPr="00ED0EBD">
        <w:rPr>
          <w:rStyle w:val="StyleUnderline"/>
        </w:rPr>
        <w:t xml:space="preserve"> reformulated </w:t>
      </w:r>
      <w:r w:rsidRPr="00190FC8">
        <w:rPr>
          <w:rStyle w:val="StyleUnderline"/>
          <w:highlight w:val="yellow"/>
        </w:rPr>
        <w:t xml:space="preserve">conceptualization </w:t>
      </w:r>
      <w:r w:rsidRPr="00190FC8">
        <w:rPr>
          <w:rStyle w:val="Emphasis"/>
          <w:highlight w:val="yellow"/>
        </w:rPr>
        <w:t>avoids the pitfalls</w:t>
      </w:r>
      <w:r w:rsidRPr="00190FC8">
        <w:rPr>
          <w:rStyle w:val="StyleUnderline"/>
          <w:highlight w:val="yellow"/>
        </w:rPr>
        <w:t xml:space="preserve"> of prevailing</w:t>
      </w:r>
      <w:r w:rsidRPr="00ED0EBD">
        <w:rPr>
          <w:rStyle w:val="StyleUnderline"/>
        </w:rPr>
        <w:t xml:space="preserve"> </w:t>
      </w:r>
      <w:r w:rsidRPr="00190FC8">
        <w:rPr>
          <w:rStyle w:val="StyleUnderline"/>
          <w:highlight w:val="yellow"/>
        </w:rPr>
        <w:t>scholarly conceptions</w:t>
      </w:r>
      <w:r w:rsidRPr="00ED0EBD">
        <w:rPr>
          <w:rStyle w:val="StyleUnderline"/>
        </w:rPr>
        <w:t xml:space="preserve"> of engagement. </w:t>
      </w:r>
      <w:r w:rsidRPr="00CE5A05">
        <w:rPr>
          <w:rStyle w:val="StyleUnderline"/>
          <w:highlight w:val="yellow"/>
        </w:rPr>
        <w:t xml:space="preserve">It considers the policy as </w:t>
      </w:r>
      <w:r w:rsidRPr="00CE5A05">
        <w:rPr>
          <w:rStyle w:val="Emphasis"/>
          <w:highlight w:val="yellow"/>
        </w:rPr>
        <w:t>a set of means rather than ends</w:t>
      </w:r>
      <w:r w:rsidRPr="00ED0EBD">
        <w:rPr>
          <w:rStyle w:val="StyleUnderline"/>
        </w:rPr>
        <w:t xml:space="preserve">, does not delimit the types of states that can either engage or be engaged, explicitly encompasses contacts in </w:t>
      </w:r>
      <w:r w:rsidRPr="00190FC8">
        <w:rPr>
          <w:rStyle w:val="Emphasis"/>
        </w:rPr>
        <w:t>multiple issue-areas</w:t>
      </w:r>
      <w:r w:rsidRPr="00ED0EBD">
        <w:rPr>
          <w:rStyle w:val="StyleUnderline"/>
        </w:rPr>
        <w:t xml:space="preserve">, allows for the existence of </w:t>
      </w:r>
      <w:r w:rsidRPr="00190FC8">
        <w:rPr>
          <w:rStyle w:val="Emphasis"/>
        </w:rPr>
        <w:t>multiple objectives</w:t>
      </w:r>
      <w:r w:rsidRPr="00ED0EBD">
        <w:rPr>
          <w:rStyle w:val="StyleUnderline"/>
        </w:rPr>
        <w:t xml:space="preserve"> in any given instance of engagement and</w:t>
      </w:r>
      <w:r>
        <w:t xml:space="preserve">, as will be shown below, </w:t>
      </w:r>
      <w:r w:rsidRPr="00ED0EBD">
        <w:rPr>
          <w:rStyle w:val="StyleUnderline"/>
        </w:rPr>
        <w:t xml:space="preserve">permits the elucidation of </w:t>
      </w:r>
      <w:r w:rsidRPr="00190FC8">
        <w:rPr>
          <w:rStyle w:val="Emphasis"/>
        </w:rPr>
        <w:t>multiple types of positive sanctions</w:t>
      </w:r>
      <w:r>
        <w:t>.</w:t>
      </w:r>
    </w:p>
    <w:p w14:paraId="3408B86A" w14:textId="77777777" w:rsidR="00696AA1" w:rsidRDefault="00696AA1" w:rsidP="00696AA1"/>
    <w:p w14:paraId="20EE62F8" w14:textId="26090D2E" w:rsidR="007F3360" w:rsidRDefault="007F3360" w:rsidP="007F3360">
      <w:pPr>
        <w:pStyle w:val="Heading3"/>
      </w:pPr>
      <w:r>
        <w:t xml:space="preserve">They Say: “Permute – Do </w:t>
      </w:r>
      <w:r w:rsidR="00D91494">
        <w:t xml:space="preserve">The </w:t>
      </w:r>
      <w:r>
        <w:t>CP”</w:t>
      </w:r>
    </w:p>
    <w:p w14:paraId="48658B8F" w14:textId="3DCBD3F3" w:rsidR="00696AA1" w:rsidRDefault="00696AA1" w:rsidP="00696AA1">
      <w:pPr>
        <w:pStyle w:val="Heading4"/>
      </w:pPr>
      <w:r>
        <w:t xml:space="preserve">1. </w:t>
      </w:r>
      <w:r w:rsidR="007F3360">
        <w:rPr>
          <w:u w:val="single"/>
        </w:rPr>
        <w:t>Functionally I</w:t>
      </w:r>
      <w:r w:rsidRPr="001B0D95">
        <w:rPr>
          <w:u w:val="single"/>
        </w:rPr>
        <w:t>mpossible</w:t>
      </w:r>
      <w:r>
        <w:t xml:space="preserve"> — the counterplan effectively </w:t>
      </w:r>
      <w:r>
        <w:rPr>
          <w:u w:val="single"/>
        </w:rPr>
        <w:t>bans the plan</w:t>
      </w:r>
      <w:r>
        <w:t xml:space="preserve"> by taking the initial offer </w:t>
      </w:r>
      <w:r>
        <w:rPr>
          <w:u w:val="single"/>
        </w:rPr>
        <w:t>off the table</w:t>
      </w:r>
      <w:r>
        <w:t xml:space="preserve">. Starting negotiations on basis of plan </w:t>
      </w:r>
      <w:r w:rsidRPr="00CE636D">
        <w:rPr>
          <w:i/>
        </w:rPr>
        <w:t>foregoes the possibility</w:t>
      </w:r>
      <w:r>
        <w:t xml:space="preserve"> of starting negotiations on basis of counterplan.</w:t>
      </w:r>
    </w:p>
    <w:p w14:paraId="7AA7CE6D" w14:textId="77777777" w:rsidR="00696AA1" w:rsidRPr="00DF5AEC" w:rsidRDefault="00696AA1" w:rsidP="00696AA1"/>
    <w:p w14:paraId="12A737DE" w14:textId="26FFD9BF" w:rsidR="00696AA1" w:rsidRDefault="00696AA1" w:rsidP="00696AA1">
      <w:pPr>
        <w:pStyle w:val="Heading4"/>
      </w:pPr>
      <w:r>
        <w:t xml:space="preserve">2. </w:t>
      </w:r>
      <w:r w:rsidR="007F3360" w:rsidRPr="007F3360">
        <w:rPr>
          <w:u w:val="single"/>
        </w:rPr>
        <w:t>Neg Offer Is</w:t>
      </w:r>
      <w:r w:rsidRPr="007F3360">
        <w:rPr>
          <w:u w:val="single"/>
        </w:rPr>
        <w:t xml:space="preserve"> </w:t>
      </w:r>
      <w:r w:rsidR="007F3360" w:rsidRPr="007F3360">
        <w:rPr>
          <w:u w:val="single"/>
        </w:rPr>
        <w:t>Plan</w:t>
      </w:r>
      <w:r w:rsidR="007F3360">
        <w:rPr>
          <w:u w:val="single"/>
        </w:rPr>
        <w:t>-M</w:t>
      </w:r>
      <w:r>
        <w:rPr>
          <w:u w:val="single"/>
        </w:rPr>
        <w:t>inus</w:t>
      </w:r>
      <w:r>
        <w:t xml:space="preserve"> — plan ends the commitment to Taiwan in </w:t>
      </w:r>
      <w:r w:rsidRPr="00CE636D">
        <w:rPr>
          <w:u w:val="single"/>
        </w:rPr>
        <w:t>more circumstances</w:t>
      </w:r>
      <w:r>
        <w:t xml:space="preserve"> than counterplan. </w:t>
      </w:r>
    </w:p>
    <w:p w14:paraId="3416F453" w14:textId="77777777" w:rsidR="00696AA1" w:rsidRPr="00DF5AEC" w:rsidRDefault="00696AA1" w:rsidP="00696AA1"/>
    <w:p w14:paraId="6FA7E23A" w14:textId="5DEC33EE" w:rsidR="00696AA1" w:rsidRDefault="00696AA1" w:rsidP="00696AA1">
      <w:pPr>
        <w:pStyle w:val="Heading4"/>
      </w:pPr>
      <w:r>
        <w:t>3</w:t>
      </w:r>
      <w:r w:rsidRPr="003B597E">
        <w:t xml:space="preserve">. </w:t>
      </w:r>
      <w:r w:rsidRPr="007F3360">
        <w:rPr>
          <w:u w:val="single"/>
        </w:rPr>
        <w:t>Textual</w:t>
      </w:r>
      <w:r w:rsidR="007F3360" w:rsidRPr="007F3360">
        <w:rPr>
          <w:u w:val="single"/>
        </w:rPr>
        <w:t xml:space="preserve"> C</w:t>
      </w:r>
      <w:r w:rsidRPr="007F3360">
        <w:rPr>
          <w:u w:val="single"/>
        </w:rPr>
        <w:t xml:space="preserve">ompetition </w:t>
      </w:r>
      <w:r w:rsidR="007F3360" w:rsidRPr="007F3360">
        <w:rPr>
          <w:i/>
          <w:u w:val="single"/>
        </w:rPr>
        <w:t>U</w:t>
      </w:r>
      <w:r w:rsidRPr="007F3360">
        <w:rPr>
          <w:i/>
          <w:u w:val="single"/>
        </w:rPr>
        <w:t>nnecessary</w:t>
      </w:r>
      <w:r>
        <w:t xml:space="preserve"> — texts are policy </w:t>
      </w:r>
      <w:r>
        <w:rPr>
          <w:u w:val="single"/>
        </w:rPr>
        <w:t>shorthand</w:t>
      </w:r>
      <w:r>
        <w:t xml:space="preserve">. Wording debates are </w:t>
      </w:r>
      <w:r w:rsidRPr="00CD3D39">
        <w:rPr>
          <w:u w:val="single"/>
        </w:rPr>
        <w:t>unproductive</w:t>
      </w:r>
      <w:r>
        <w:t xml:space="preserve"> and </w:t>
      </w:r>
      <w:r>
        <w:rPr>
          <w:u w:val="single"/>
        </w:rPr>
        <w:t>crowd-out substance</w:t>
      </w:r>
      <w:r w:rsidRPr="00CD3D39">
        <w:t xml:space="preserve"> </w:t>
      </w:r>
      <w:r>
        <w:t xml:space="preserve">— policy comparison is more valuable than </w:t>
      </w:r>
      <w:r w:rsidRPr="00FF416E">
        <w:rPr>
          <w:u w:val="single"/>
        </w:rPr>
        <w:t>semantics</w:t>
      </w:r>
      <w:r>
        <w:t xml:space="preserve">. </w:t>
      </w:r>
    </w:p>
    <w:p w14:paraId="169EAF41" w14:textId="77777777" w:rsidR="00696AA1" w:rsidRPr="00DF5AEC" w:rsidRDefault="00696AA1" w:rsidP="00696AA1"/>
    <w:p w14:paraId="60B5FE8B" w14:textId="5E56E487" w:rsidR="00696AA1" w:rsidRDefault="00696AA1" w:rsidP="00696AA1">
      <w:pPr>
        <w:pStyle w:val="Heading4"/>
      </w:pPr>
      <w:r>
        <w:t xml:space="preserve">4. </w:t>
      </w:r>
      <w:r w:rsidRPr="003B597E">
        <w:rPr>
          <w:i/>
          <w:u w:val="single"/>
        </w:rPr>
        <w:t>Aff</w:t>
      </w:r>
      <w:r w:rsidR="007F3360">
        <w:rPr>
          <w:u w:val="single"/>
        </w:rPr>
        <w:t xml:space="preserve"> C</w:t>
      </w:r>
      <w:r w:rsidRPr="00FF416E">
        <w:rPr>
          <w:u w:val="single"/>
        </w:rPr>
        <w:t>hoice</w:t>
      </w:r>
      <w:r>
        <w:t xml:space="preserve"> — plan can specify conditional or unconditional engagement. Different QPQs are </w:t>
      </w:r>
      <w:r w:rsidRPr="00FF416E">
        <w:rPr>
          <w:u w:val="single"/>
        </w:rPr>
        <w:t>core neg ground</w:t>
      </w:r>
      <w:r>
        <w:t xml:space="preserve"> when aff specifies — </w:t>
      </w:r>
      <w:r w:rsidRPr="00FF416E">
        <w:rPr>
          <w:u w:val="single"/>
        </w:rPr>
        <w:t>scholarly literature</w:t>
      </w:r>
      <w:r>
        <w:t xml:space="preserve"> supports.</w:t>
      </w:r>
    </w:p>
    <w:p w14:paraId="40F30199" w14:textId="77777777" w:rsidR="00696AA1" w:rsidRDefault="00696AA1" w:rsidP="00696AA1">
      <w:r>
        <w:rPr>
          <w:rStyle w:val="Style13ptBold"/>
        </w:rPr>
        <w:t>Nincic 11</w:t>
      </w:r>
      <w:r>
        <w:t xml:space="preserve"> — Miroslav Nincic, </w:t>
      </w:r>
      <w:r w:rsidRPr="00F62878">
        <w:t xml:space="preserve">Professor of Political Science at </w:t>
      </w:r>
      <w:r>
        <w:t>the University of California-</w:t>
      </w:r>
      <w:r w:rsidRPr="00F62878">
        <w:t>Davis</w:t>
      </w:r>
      <w:r>
        <w:t>, holds a Ph.D. in Political Science from Yale University, 2011</w:t>
      </w:r>
      <w:r w:rsidRPr="00F62878">
        <w:t xml:space="preserve"> </w:t>
      </w:r>
      <w:r>
        <w:t xml:space="preserve">(“Preface,” </w:t>
      </w:r>
      <w:r w:rsidRPr="00D027A6">
        <w:rPr>
          <w:i/>
        </w:rPr>
        <w:t>The Logic of Positive Engagement</w:t>
      </w:r>
      <w:r>
        <w:t xml:space="preserve">, Published by Cornell University Press, ISBN </w:t>
      </w:r>
      <w:r w:rsidRPr="00D027A6">
        <w:t>0801450063</w:t>
      </w:r>
      <w:r>
        <w:t>, p. vii-viii)</w:t>
      </w:r>
    </w:p>
    <w:p w14:paraId="45912206" w14:textId="77777777" w:rsidR="00696AA1" w:rsidRDefault="00696AA1" w:rsidP="00696AA1">
      <w:r w:rsidRPr="00F62878">
        <w:rPr>
          <w:rStyle w:val="StyleUnderline"/>
          <w:highlight w:val="yellow"/>
        </w:rPr>
        <w:t>The failure of</w:t>
      </w:r>
      <w:r w:rsidRPr="00F62878">
        <w:rPr>
          <w:rStyle w:val="StyleUnderline"/>
        </w:rPr>
        <w:t xml:space="preserve"> negative </w:t>
      </w:r>
      <w:r w:rsidRPr="00F62878">
        <w:rPr>
          <w:rStyle w:val="StyleUnderline"/>
          <w:highlight w:val="yellow"/>
        </w:rPr>
        <w:t xml:space="preserve">sanctions </w:t>
      </w:r>
      <w:r w:rsidRPr="00F62878">
        <w:rPr>
          <w:rStyle w:val="Emphasis"/>
          <w:highlight w:val="yellow"/>
        </w:rPr>
        <w:t>does not imply</w:t>
      </w:r>
      <w:r w:rsidRPr="00F62878">
        <w:rPr>
          <w:rStyle w:val="StyleUnderline"/>
        </w:rPr>
        <w:t xml:space="preserve"> the </w:t>
      </w:r>
      <w:r w:rsidRPr="00F62878">
        <w:rPr>
          <w:rStyle w:val="StyleUnderline"/>
          <w:highlight w:val="yellow"/>
        </w:rPr>
        <w:t>necessary success of positive inducements</w:t>
      </w:r>
      <w:r w:rsidRPr="00F62878">
        <w:rPr>
          <w:rStyle w:val="StyleUnderline"/>
        </w:rPr>
        <w:t xml:space="preserve">, as </w:t>
      </w:r>
      <w:r w:rsidRPr="00F62878">
        <w:rPr>
          <w:rStyle w:val="Emphasis"/>
        </w:rPr>
        <w:t xml:space="preserve">the </w:t>
      </w:r>
      <w:r w:rsidRPr="00F62878">
        <w:rPr>
          <w:rStyle w:val="Emphasis"/>
          <w:highlight w:val="yellow"/>
        </w:rPr>
        <w:t>conditions for a favorable outcome</w:t>
      </w:r>
      <w:r w:rsidRPr="00F62878">
        <w:rPr>
          <w:rStyle w:val="StyleUnderline"/>
        </w:rPr>
        <w:t xml:space="preserve"> in either case </w:t>
      </w:r>
      <w:r w:rsidRPr="00F62878">
        <w:rPr>
          <w:rStyle w:val="StyleUnderline"/>
          <w:highlight w:val="yellow"/>
        </w:rPr>
        <w:t xml:space="preserve">are </w:t>
      </w:r>
      <w:r w:rsidRPr="00F62878">
        <w:rPr>
          <w:rStyle w:val="Emphasis"/>
          <w:highlight w:val="yellow"/>
        </w:rPr>
        <w:t>restrictive</w:t>
      </w:r>
      <w:r>
        <w:t xml:space="preserve">. With respect to the latter, our starting point is a closer look at two purposes that positive incentives could serve. The first is to offer an adversary some concession intended to produce a desired counterconcession. The objective is a trade involving policy changes on the target's side; inducements offered in this spirit play out in the context of what I call the exchange model. </w:t>
      </w:r>
      <w:r w:rsidRPr="00F62878">
        <w:rPr>
          <w:rStyle w:val="StyleUnderline"/>
          <w:highlight w:val="yellow"/>
        </w:rPr>
        <w:t xml:space="preserve">Our task is to determine </w:t>
      </w:r>
      <w:r w:rsidRPr="00F62878">
        <w:rPr>
          <w:rStyle w:val="Emphasis"/>
          <w:highlight w:val="yellow"/>
        </w:rPr>
        <w:t>what objectives can</w:t>
      </w:r>
      <w:r w:rsidRPr="00F62878">
        <w:rPr>
          <w:rStyle w:val="Emphasis"/>
        </w:rPr>
        <w:t xml:space="preserve"> most plausibly </w:t>
      </w:r>
      <w:r w:rsidRPr="00F62878">
        <w:rPr>
          <w:rStyle w:val="Emphasis"/>
          <w:highlight w:val="yellow"/>
        </w:rPr>
        <w:t>be attained</w:t>
      </w:r>
      <w:r w:rsidRPr="00F62878">
        <w:rPr>
          <w:rStyle w:val="StyleUnderline"/>
        </w:rPr>
        <w:t xml:space="preserve"> in this fashion </w:t>
      </w:r>
      <w:r w:rsidRPr="00F62878">
        <w:rPr>
          <w:rStyle w:val="StyleUnderline"/>
          <w:highlight w:val="yellow"/>
        </w:rPr>
        <w:t xml:space="preserve">and </w:t>
      </w:r>
      <w:r w:rsidRPr="00F62878">
        <w:rPr>
          <w:rStyle w:val="Emphasis"/>
          <w:highlight w:val="yellow"/>
        </w:rPr>
        <w:t>what conditions bode best for success</w:t>
      </w:r>
      <w:r>
        <w:t>. The second aim of positive inducements is more ambitious: to change the other side's basic motivations so that bribes and punishments eventually become less necessary. The purpose is not so much to promote a trade as to catalyze a thorough overhaul of relations by altering the other side's policy priorities. Inducements offered with this purpose partake of what I call the catalytic model. I examine the logic behind the conceptions of [end page vii] positive inducements associated with these two models and the conditions for success or failure in both.</w:t>
      </w:r>
    </w:p>
    <w:p w14:paraId="6BD3190B" w14:textId="77777777" w:rsidR="00696AA1" w:rsidRDefault="00696AA1" w:rsidP="00696AA1">
      <w:r w:rsidRPr="00F62878">
        <w:rPr>
          <w:rStyle w:val="StyleUnderline"/>
          <w:highlight w:val="yellow"/>
        </w:rPr>
        <w:t>Success</w:t>
      </w:r>
      <w:r w:rsidRPr="00F62878">
        <w:rPr>
          <w:rStyle w:val="StyleUnderline"/>
        </w:rPr>
        <w:t xml:space="preserve"> in the exchange model </w:t>
      </w:r>
      <w:r w:rsidRPr="00F62878">
        <w:rPr>
          <w:rStyle w:val="StyleUnderline"/>
          <w:highlight w:val="yellow"/>
        </w:rPr>
        <w:t>requires</w:t>
      </w:r>
      <w:r>
        <w:t xml:space="preserve">, above all, </w:t>
      </w:r>
      <w:r w:rsidRPr="00F62878">
        <w:rPr>
          <w:rStyle w:val="StyleUnderline"/>
        </w:rPr>
        <w:t xml:space="preserve">that </w:t>
      </w:r>
      <w:r w:rsidRPr="00F62878">
        <w:rPr>
          <w:rStyle w:val="Emphasis"/>
          <w:highlight w:val="yellow"/>
        </w:rPr>
        <w:t>inducements be</w:t>
      </w:r>
      <w:r w:rsidRPr="00F62878">
        <w:rPr>
          <w:rStyle w:val="Emphasis"/>
        </w:rPr>
        <w:t xml:space="preserve"> of a magnitude </w:t>
      </w:r>
      <w:r w:rsidRPr="00F62878">
        <w:rPr>
          <w:rStyle w:val="Emphasis"/>
          <w:highlight w:val="yellow"/>
        </w:rPr>
        <w:t>sufficient to offset incentives</w:t>
      </w:r>
      <w:r w:rsidRPr="00F62878">
        <w:rPr>
          <w:rStyle w:val="StyleUnderline"/>
          <w:highlight w:val="yellow"/>
        </w:rPr>
        <w:t xml:space="preserve"> to undesirable behavior</w:t>
      </w:r>
      <w:r w:rsidRPr="00F62878">
        <w:rPr>
          <w:rStyle w:val="StyleUnderline"/>
        </w:rPr>
        <w:t xml:space="preserve"> on the target's part</w:t>
      </w:r>
      <w:r>
        <w:t xml:space="preserve">. I explain why </w:t>
      </w:r>
      <w:r w:rsidRPr="00F62878">
        <w:rPr>
          <w:rStyle w:val="StyleUnderline"/>
          <w:highlight w:val="yellow"/>
        </w:rPr>
        <w:t xml:space="preserve">it is often </w:t>
      </w:r>
      <w:r w:rsidRPr="00F62878">
        <w:rPr>
          <w:rStyle w:val="Emphasis"/>
          <w:highlight w:val="yellow"/>
        </w:rPr>
        <w:t>very difficult</w:t>
      </w:r>
      <w:r w:rsidRPr="00F62878">
        <w:rPr>
          <w:rStyle w:val="StyleUnderline"/>
        </w:rPr>
        <w:t xml:space="preserve"> in the U.S. political context </w:t>
      </w:r>
      <w:r w:rsidRPr="00F62878">
        <w:rPr>
          <w:rStyle w:val="StyleUnderline"/>
          <w:highlight w:val="yellow"/>
        </w:rPr>
        <w:t>to offer concessions that are objectively sufficient</w:t>
      </w:r>
      <w:r>
        <w:t>, and I examine the circumstances within the target country that make it more or less receptive to an exchange of concessions—a condition of latent regime instability boding best for such receptivity.</w:t>
      </w:r>
    </w:p>
    <w:p w14:paraId="1C74A52C" w14:textId="77777777" w:rsidR="00696AA1" w:rsidRDefault="00696AA1" w:rsidP="00696AA1"/>
    <w:p w14:paraId="41F14B4C" w14:textId="37472EC7" w:rsidR="00696AA1" w:rsidRDefault="00696AA1" w:rsidP="00696AA1">
      <w:pPr>
        <w:pStyle w:val="Heading4"/>
      </w:pPr>
      <w:r>
        <w:t xml:space="preserve">5. </w:t>
      </w:r>
      <w:r w:rsidR="007F3360">
        <w:rPr>
          <w:u w:val="single"/>
        </w:rPr>
        <w:t>Functional L</w:t>
      </w:r>
      <w:r w:rsidRPr="00CE636D">
        <w:rPr>
          <w:u w:val="single"/>
        </w:rPr>
        <w:t>imits</w:t>
      </w:r>
      <w:r>
        <w:t xml:space="preserve"> — large inventory of QPQs ensures </w:t>
      </w:r>
      <w:r>
        <w:rPr>
          <w:u w:val="single"/>
        </w:rPr>
        <w:t xml:space="preserve">unpredictable affs </w:t>
      </w:r>
      <w:r>
        <w:t xml:space="preserve">unless neg can test solvency advocate evidence with a different offer. </w:t>
      </w:r>
      <w:r w:rsidRPr="00CE636D">
        <w:rPr>
          <w:u w:val="single"/>
        </w:rPr>
        <w:t>Protect neg ground</w:t>
      </w:r>
      <w:r>
        <w:t xml:space="preserve"> — preparation already </w:t>
      </w:r>
      <w:r>
        <w:rPr>
          <w:u w:val="single"/>
        </w:rPr>
        <w:t>stretched thin</w:t>
      </w:r>
      <w:r>
        <w:t xml:space="preserve"> because of size of US-China relationship and weak definitions of “engagement”.  </w:t>
      </w:r>
    </w:p>
    <w:p w14:paraId="60E272EE" w14:textId="77777777" w:rsidR="00696AA1" w:rsidRPr="00DF5AEC" w:rsidRDefault="00696AA1" w:rsidP="00696AA1"/>
    <w:p w14:paraId="540514E1" w14:textId="77777777" w:rsidR="00E94222" w:rsidRPr="00FD2B8A" w:rsidRDefault="00E94222" w:rsidP="00FD2B8A"/>
    <w:p w14:paraId="16C72D15" w14:textId="28D07C2A" w:rsidR="00B811F0" w:rsidRDefault="00FD582B" w:rsidP="00161417">
      <w:pPr>
        <w:pStyle w:val="Heading1"/>
      </w:pPr>
      <w:r>
        <w:t>Nuclear War Advantage Answers</w:t>
      </w:r>
    </w:p>
    <w:p w14:paraId="08157778" w14:textId="14523B7F" w:rsidR="00A23310" w:rsidRPr="00A23310" w:rsidRDefault="00161417" w:rsidP="00161417">
      <w:pPr>
        <w:pStyle w:val="Heading2"/>
      </w:pPr>
      <w:r>
        <w:t>China Won’t Invade Taiwan</w:t>
      </w:r>
    </w:p>
    <w:p w14:paraId="67E04CA8" w14:textId="48E8134E" w:rsidR="00B811F0" w:rsidRDefault="00B811F0" w:rsidP="00B811F0">
      <w:pPr>
        <w:pStyle w:val="Heading3"/>
      </w:pPr>
      <w:r>
        <w:t xml:space="preserve">1NC — </w:t>
      </w:r>
      <w:r w:rsidR="00214B22">
        <w:t>China Won’t Invade Taiwan</w:t>
      </w:r>
    </w:p>
    <w:p w14:paraId="40CC70B2" w14:textId="7BD7705D" w:rsidR="00F84A62" w:rsidRDefault="00F84A62" w:rsidP="00F84A62">
      <w:pPr>
        <w:pStyle w:val="Heading4"/>
      </w:pPr>
      <w:r w:rsidRPr="00F84A62">
        <w:rPr>
          <w:u w:val="single"/>
        </w:rPr>
        <w:t>No War</w:t>
      </w:r>
      <w:r>
        <w:t xml:space="preserve"> — China won’t sacrifice its </w:t>
      </w:r>
      <w:r w:rsidRPr="00F84A62">
        <w:rPr>
          <w:u w:val="single"/>
        </w:rPr>
        <w:t>economy</w:t>
      </w:r>
      <w:r>
        <w:t xml:space="preserve"> to annex Taiwan. </w:t>
      </w:r>
    </w:p>
    <w:p w14:paraId="32E1E393" w14:textId="37CCA333" w:rsidR="00F84A62" w:rsidRDefault="00F84A62" w:rsidP="00F84A62">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1EE44F8D" w14:textId="77777777" w:rsidR="00F84A62" w:rsidRDefault="00F84A62" w:rsidP="00F84A62">
      <w:r>
        <w:t xml:space="preserve">Ironically, </w:t>
      </w:r>
      <w:r w:rsidRPr="00D33CD5">
        <w:rPr>
          <w:rStyle w:val="StyleUnderline"/>
          <w:highlight w:val="yellow"/>
        </w:rPr>
        <w:t>White seems</w:t>
      </w:r>
      <w:r w:rsidRPr="008A6AE1">
        <w:rPr>
          <w:rStyle w:val="StyleUnderline"/>
        </w:rPr>
        <w:t xml:space="preserve"> almost </w:t>
      </w:r>
      <w:r w:rsidRPr="00D33CD5">
        <w:rPr>
          <w:rStyle w:val="StyleUnderline"/>
          <w:highlight w:val="yellow"/>
        </w:rPr>
        <w:t>convinced</w:t>
      </w:r>
      <w:r w:rsidRPr="008A6AE1">
        <w:rPr>
          <w:rStyle w:val="StyleUnderline"/>
        </w:rPr>
        <w:t xml:space="preserve"> that </w:t>
      </w:r>
      <w:r w:rsidRPr="00D33CD5">
        <w:rPr>
          <w:rStyle w:val="StyleUnderline"/>
          <w:highlight w:val="yellow"/>
        </w:rPr>
        <w:t>China would</w:t>
      </w:r>
      <w:r w:rsidRPr="008A6AE1">
        <w:rPr>
          <w:rStyle w:val="StyleUnderline"/>
        </w:rPr>
        <w:t xml:space="preserve"> be willing to </w:t>
      </w:r>
      <w:r w:rsidRPr="00D33CD5">
        <w:rPr>
          <w:rStyle w:val="StyleUnderline"/>
          <w:highlight w:val="yellow"/>
        </w:rPr>
        <w:t>engage in nuclear war</w:t>
      </w:r>
      <w:r w:rsidRPr="008A6AE1">
        <w:rPr>
          <w:rStyle w:val="StyleUnderline"/>
        </w:rPr>
        <w:t xml:space="preserve"> over Taiwan, </w:t>
      </w:r>
      <w:r w:rsidRPr="00D33CD5">
        <w:rPr>
          <w:rStyle w:val="StyleUnderline"/>
          <w:highlight w:val="yellow"/>
        </w:rPr>
        <w:t>an assumption that is</w:t>
      </w:r>
      <w:r w:rsidRPr="008A6AE1">
        <w:rPr>
          <w:rStyle w:val="StyleUnderline"/>
        </w:rPr>
        <w:t xml:space="preserve"> both </w:t>
      </w:r>
      <w:r w:rsidRPr="00D33CD5">
        <w:rPr>
          <w:rStyle w:val="StyleUnderline"/>
          <w:highlight w:val="yellow"/>
        </w:rPr>
        <w:t>untested and portrays</w:t>
      </w:r>
      <w:r w:rsidRPr="008A6AE1">
        <w:rPr>
          <w:rStyle w:val="StyleUnderline"/>
        </w:rPr>
        <w:t xml:space="preserve"> the leadership in </w:t>
      </w:r>
      <w:r w:rsidRPr="00D33CD5">
        <w:rPr>
          <w:rStyle w:val="StyleUnderline"/>
          <w:highlight w:val="yellow"/>
        </w:rPr>
        <w:t>Beijing as</w:t>
      </w:r>
      <w:r w:rsidRPr="008A6AE1">
        <w:rPr>
          <w:rStyle w:val="StyleUnderline"/>
        </w:rPr>
        <w:t xml:space="preserve"> a bunch of </w:t>
      </w:r>
      <w:r w:rsidRPr="00D33CD5">
        <w:rPr>
          <w:rStyle w:val="Emphasis"/>
          <w:highlight w:val="yellow"/>
        </w:rPr>
        <w:t>deranged nihilists</w:t>
      </w:r>
      <w:r w:rsidRPr="00D33CD5">
        <w:rPr>
          <w:rStyle w:val="StyleUnderline"/>
          <w:highlight w:val="yellow"/>
        </w:rPr>
        <w:t>. For all its faults, and despite the official rhetoric depicting</w:t>
      </w:r>
      <w:r w:rsidRPr="00DA2537">
        <w:rPr>
          <w:rStyle w:val="StyleUnderline"/>
        </w:rPr>
        <w:t xml:space="preserve"> Taiwan as </w:t>
      </w:r>
      <w:r w:rsidRPr="00D33CD5">
        <w:rPr>
          <w:rStyle w:val="StyleUnderline"/>
          <w:highlight w:val="yellow"/>
        </w:rPr>
        <w:t>a “core issue,” it is</w:t>
      </w:r>
      <w:r>
        <w:t xml:space="preserve"> in my view </w:t>
      </w:r>
      <w:r w:rsidRPr="00D33CD5">
        <w:rPr>
          <w:rStyle w:val="Emphasis"/>
          <w:highlight w:val="yellow"/>
        </w:rPr>
        <w:t>unlikely</w:t>
      </w:r>
      <w:r w:rsidRPr="00D33CD5">
        <w:rPr>
          <w:rStyle w:val="StyleUnderline"/>
          <w:highlight w:val="yellow"/>
        </w:rPr>
        <w:t xml:space="preserve"> that the C</w:t>
      </w:r>
      <w:r>
        <w:t xml:space="preserve">hinese </w:t>
      </w:r>
      <w:r w:rsidRPr="00D33CD5">
        <w:rPr>
          <w:rStyle w:val="StyleUnderline"/>
          <w:highlight w:val="yellow"/>
        </w:rPr>
        <w:t>C</w:t>
      </w:r>
      <w:r>
        <w:t xml:space="preserve">ommunist </w:t>
      </w:r>
      <w:r w:rsidRPr="00D33CD5">
        <w:rPr>
          <w:rStyle w:val="StyleUnderline"/>
          <w:highlight w:val="yellow"/>
        </w:rPr>
        <w:t>P</w:t>
      </w:r>
      <w:r>
        <w:t xml:space="preserve">arty </w:t>
      </w:r>
      <w:r w:rsidRPr="00D33CD5">
        <w:rPr>
          <w:rStyle w:val="StyleUnderline"/>
          <w:highlight w:val="yellow"/>
        </w:rPr>
        <w:t>would unleash its nuclear arsenal over</w:t>
      </w:r>
      <w:r w:rsidRPr="00DA2537">
        <w:rPr>
          <w:rStyle w:val="StyleUnderline"/>
        </w:rPr>
        <w:t xml:space="preserve"> the matter of </w:t>
      </w:r>
      <w:r w:rsidRPr="00D33CD5">
        <w:rPr>
          <w:rStyle w:val="StyleUnderline"/>
          <w:highlight w:val="yellow"/>
        </w:rPr>
        <w:t>Taiwan</w:t>
      </w:r>
      <w:r>
        <w:t xml:space="preserve">; in fact, I would advance that </w:t>
      </w:r>
      <w:r w:rsidRPr="00D33CD5">
        <w:rPr>
          <w:rStyle w:val="StyleUnderline"/>
          <w:highlight w:val="yellow"/>
        </w:rPr>
        <w:t>it is</w:t>
      </w:r>
      <w:r w:rsidRPr="00DA2537">
        <w:rPr>
          <w:rStyle w:val="StyleUnderline"/>
        </w:rPr>
        <w:t xml:space="preserve"> probably </w:t>
      </w:r>
      <w:r w:rsidRPr="00D33CD5">
        <w:rPr>
          <w:rStyle w:val="Emphasis"/>
          <w:highlight w:val="yellow"/>
        </w:rPr>
        <w:t>unwilling to gamble China’s economy</w:t>
      </w:r>
      <w:r w:rsidRPr="00DA2537">
        <w:rPr>
          <w:rStyle w:val="StyleUnderline"/>
        </w:rPr>
        <w:t xml:space="preserve"> over Taiwan by launching major military operations—all the more so if there is a promise that such a course of action would result in a concerted response on the part of the international community. The logic of deterrence is that it diminishes the likelihood that the international community would be faced with the maximalist options given us by White</w:t>
      </w:r>
      <w:r>
        <w:t>. (The bluster only works if we believe it—and Beijing wants us to believe it just like the good professor seems to do—as winning without a fight is a foundational element of Chinese military strategy.)</w:t>
      </w:r>
    </w:p>
    <w:p w14:paraId="5D764DFF" w14:textId="77777777" w:rsidR="00F84A62" w:rsidRDefault="00F84A62" w:rsidP="00F84A62"/>
    <w:p w14:paraId="00C09E19" w14:textId="11CBA444" w:rsidR="00332893" w:rsidRDefault="00332893" w:rsidP="00332893">
      <w:pPr>
        <w:pStyle w:val="Heading3"/>
      </w:pPr>
      <w:r>
        <w:t>Extend: “</w:t>
      </w:r>
      <w:r w:rsidR="00214B22">
        <w:t>China Won’t Invade Taiwan</w:t>
      </w:r>
      <w:r>
        <w:t>”</w:t>
      </w:r>
    </w:p>
    <w:p w14:paraId="07DD6CC0" w14:textId="77777777" w:rsidR="00332893" w:rsidRPr="002D18C4" w:rsidRDefault="00332893" w:rsidP="00332893">
      <w:pPr>
        <w:pStyle w:val="Heading4"/>
      </w:pPr>
      <w:r>
        <w:t xml:space="preserve">China </w:t>
      </w:r>
      <w:r w:rsidRPr="002D18C4">
        <w:rPr>
          <w:i/>
          <w:u w:val="single"/>
        </w:rPr>
        <w:t>won’t</w:t>
      </w:r>
      <w:r>
        <w:t xml:space="preserve"> risk invading Taiwan — they want to win the war </w:t>
      </w:r>
      <w:r>
        <w:rPr>
          <w:i/>
          <w:u w:val="single"/>
        </w:rPr>
        <w:t>without a fight</w:t>
      </w:r>
      <w:r>
        <w:t xml:space="preserve">. </w:t>
      </w:r>
    </w:p>
    <w:p w14:paraId="54A1BEF7" w14:textId="77777777" w:rsidR="00332893" w:rsidRPr="00B62EF6" w:rsidRDefault="00332893" w:rsidP="00332893">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2015 (“Don't Let China Swallow Taiwan,” </w:t>
      </w:r>
      <w:r>
        <w:rPr>
          <w:i/>
        </w:rPr>
        <w:t>The National Interest</w:t>
      </w:r>
      <w:r>
        <w:t>, April 23</w:t>
      </w:r>
      <w:r w:rsidRPr="00B62EF6">
        <w:rPr>
          <w:vertAlign w:val="superscript"/>
        </w:rPr>
        <w:t>rd</w:t>
      </w:r>
      <w:r>
        <w:t xml:space="preserve">, Available Online at </w:t>
      </w:r>
      <w:hyperlink r:id="rId58" w:history="1">
        <w:r w:rsidRPr="00A12EFE">
          <w:rPr>
            <w:rStyle w:val="Hyperlink"/>
          </w:rPr>
          <w:t>http://nationalinterest.org/feature/dont-let-china-swallow-taiwan-12708?page=show</w:t>
        </w:r>
      </w:hyperlink>
      <w:r>
        <w:t>, Accessed 06-28-2016)</w:t>
      </w:r>
    </w:p>
    <w:p w14:paraId="5C27F2EE" w14:textId="77777777" w:rsidR="00332893" w:rsidRDefault="00332893" w:rsidP="00332893">
      <w:r>
        <w:t xml:space="preserve">Yet </w:t>
      </w:r>
      <w:r w:rsidRPr="00FB2CE8">
        <w:rPr>
          <w:rStyle w:val="StyleUnderline"/>
          <w:highlight w:val="yellow"/>
        </w:rPr>
        <w:t>a</w:t>
      </w:r>
      <w:r>
        <w:t xml:space="preserve">nother </w:t>
      </w:r>
      <w:r w:rsidRPr="00FB2CE8">
        <w:rPr>
          <w:rStyle w:val="StyleUnderline"/>
          <w:highlight w:val="yellow"/>
        </w:rPr>
        <w:t xml:space="preserve">flaw in White’s worldview is his depiction of Beijing as </w:t>
      </w:r>
      <w:r w:rsidRPr="00FB2CE8">
        <w:rPr>
          <w:rStyle w:val="Emphasis"/>
          <w:highlight w:val="yellow"/>
        </w:rPr>
        <w:t>an unbeatable opponent</w:t>
      </w:r>
      <w:r>
        <w:t>. He writes:</w:t>
      </w:r>
    </w:p>
    <w:p w14:paraId="039F6F34" w14:textId="77777777" w:rsidR="00332893" w:rsidRDefault="00332893" w:rsidP="00332893">
      <w:pPr>
        <w:ind w:left="720"/>
      </w:pPr>
      <w:r>
        <w:t>the stark reality is that these days, there is not much the US can realistically do to help Taipei stand up to serious pressure from Beijing.</w:t>
      </w:r>
    </w:p>
    <w:p w14:paraId="1679D018" w14:textId="77777777" w:rsidR="00332893" w:rsidRDefault="00332893" w:rsidP="00332893">
      <w:pPr>
        <w:ind w:left="720"/>
      </w:pPr>
      <w:r>
        <w:t>Back in 1996 when they last went toe-to-toe over Taiwan, the US could simply send a couple of aircraft carriers into the area to force China to back off. Today the balance of power is vastly different: China can sink the carriers, and their economies are so intertwined that trade sanctions of the kind the US used against Russia recently are simply unthinkable.</w:t>
      </w:r>
    </w:p>
    <w:p w14:paraId="5A30F704" w14:textId="77777777" w:rsidR="00332893" w:rsidRDefault="00332893" w:rsidP="00332893">
      <w:r>
        <w:t>He continues:</w:t>
      </w:r>
    </w:p>
    <w:p w14:paraId="23814D8A" w14:textId="77777777" w:rsidR="00332893" w:rsidRDefault="00332893" w:rsidP="00332893">
      <w:pPr>
        <w:ind w:left="720"/>
      </w:pPr>
      <w:r>
        <w:t>Any US effort to support Taiwan militarily against China would be almost certain to escalate into a full-scale US-China war and quite possibly a nuclear exchange. That would be a disaster for everyone, including, of course, the people of Taiwan itself—far worse than reunification, in fact.</w:t>
      </w:r>
    </w:p>
    <w:p w14:paraId="32886EFD" w14:textId="77777777" w:rsidR="00332893" w:rsidRDefault="00332893" w:rsidP="00332893">
      <w:r w:rsidRPr="00453B53">
        <w:rPr>
          <w:rStyle w:val="StyleUnderline"/>
        </w:rPr>
        <w:t xml:space="preserve">Not only is </w:t>
      </w:r>
      <w:r w:rsidRPr="00FB2CE8">
        <w:rPr>
          <w:rStyle w:val="StyleUnderline"/>
          <w:highlight w:val="yellow"/>
        </w:rPr>
        <w:t>this defeatism</w:t>
      </w:r>
      <w:r w:rsidRPr="00453B53">
        <w:rPr>
          <w:rStyle w:val="StyleUnderline"/>
        </w:rPr>
        <w:t xml:space="preserve">, it </w:t>
      </w:r>
      <w:r w:rsidRPr="00FB2CE8">
        <w:rPr>
          <w:rStyle w:val="StyleUnderline"/>
          <w:highlight w:val="yellow"/>
        </w:rPr>
        <w:t>treats China as if it did not rely</w:t>
      </w:r>
      <w:r w:rsidRPr="00453B53">
        <w:rPr>
          <w:rStyle w:val="StyleUnderline"/>
        </w:rPr>
        <w:t xml:space="preserve"> just as heavily </w:t>
      </w:r>
      <w:r w:rsidRPr="00FB2CE8">
        <w:rPr>
          <w:rStyle w:val="StyleUnderline"/>
          <w:highlight w:val="yellow"/>
        </w:rPr>
        <w:t>on the world economy</w:t>
      </w:r>
      <w:r w:rsidRPr="00453B53">
        <w:rPr>
          <w:rStyle w:val="StyleUnderline"/>
        </w:rPr>
        <w:t xml:space="preserve"> for its own prosperity. </w:t>
      </w:r>
      <w:r w:rsidRPr="00FB2CE8">
        <w:rPr>
          <w:rStyle w:val="StyleUnderline"/>
          <w:highlight w:val="yellow"/>
        </w:rPr>
        <w:t>It</w:t>
      </w:r>
      <w:r w:rsidRPr="00453B53">
        <w:rPr>
          <w:rStyle w:val="StyleUnderline"/>
        </w:rPr>
        <w:t xml:space="preserve"> also </w:t>
      </w:r>
      <w:r w:rsidRPr="00FB2CE8">
        <w:rPr>
          <w:rStyle w:val="StyleUnderline"/>
          <w:highlight w:val="yellow"/>
        </w:rPr>
        <w:t>assumes</w:t>
      </w:r>
      <w:r w:rsidRPr="00453B53">
        <w:rPr>
          <w:rStyle w:val="StyleUnderline"/>
        </w:rPr>
        <w:t xml:space="preserve"> that </w:t>
      </w:r>
      <w:r w:rsidRPr="00FB2CE8">
        <w:rPr>
          <w:rStyle w:val="StyleUnderline"/>
          <w:highlight w:val="yellow"/>
        </w:rPr>
        <w:t>the untested Chinese military would prevail in any scenario and would</w:t>
      </w:r>
      <w:r w:rsidRPr="00453B53">
        <w:rPr>
          <w:rStyle w:val="StyleUnderline"/>
        </w:rPr>
        <w:t xml:space="preserve"> even </w:t>
      </w:r>
      <w:r w:rsidRPr="00FB2CE8">
        <w:rPr>
          <w:rStyle w:val="StyleUnderline"/>
          <w:highlight w:val="yellow"/>
        </w:rPr>
        <w:t>risk nuclear annihilation for the sake of seizing Taiwan, which</w:t>
      </w:r>
      <w:r w:rsidRPr="00453B53">
        <w:rPr>
          <w:rStyle w:val="StyleUnderline"/>
        </w:rPr>
        <w:t xml:space="preserve"> arguably </w:t>
      </w:r>
      <w:r w:rsidRPr="002D18C4">
        <w:rPr>
          <w:rStyle w:val="Emphasis"/>
          <w:highlight w:val="yellow"/>
        </w:rPr>
        <w:t>misreads the intentions</w:t>
      </w:r>
      <w:r w:rsidRPr="002D18C4">
        <w:rPr>
          <w:rStyle w:val="Emphasis"/>
        </w:rPr>
        <w:t xml:space="preserve"> (and pragmatism) </w:t>
      </w:r>
      <w:r w:rsidRPr="002D18C4">
        <w:rPr>
          <w:rStyle w:val="Emphasis"/>
          <w:highlight w:val="yellow"/>
        </w:rPr>
        <w:t>of</w:t>
      </w:r>
      <w:r w:rsidRPr="002D18C4">
        <w:rPr>
          <w:rStyle w:val="Emphasis"/>
        </w:rPr>
        <w:t xml:space="preserve"> the Chinese </w:t>
      </w:r>
      <w:r w:rsidRPr="002D18C4">
        <w:rPr>
          <w:rStyle w:val="Emphasis"/>
          <w:highlight w:val="yellow"/>
        </w:rPr>
        <w:t>leadership</w:t>
      </w:r>
      <w:r w:rsidRPr="00FB2CE8">
        <w:rPr>
          <w:rStyle w:val="StyleUnderline"/>
          <w:highlight w:val="yellow"/>
        </w:rPr>
        <w:t>, whose main strategy is to</w:t>
      </w:r>
      <w:r w:rsidRPr="00453B53">
        <w:rPr>
          <w:rStyle w:val="StyleUnderline"/>
        </w:rPr>
        <w:t xml:space="preserve"> achieve exactly what White counsels in his article—to </w:t>
      </w:r>
      <w:r w:rsidRPr="00FB2CE8">
        <w:rPr>
          <w:rStyle w:val="StyleUnderline"/>
          <w:highlight w:val="yellow"/>
        </w:rPr>
        <w:t xml:space="preserve">win the war against Taiwan </w:t>
      </w:r>
      <w:r w:rsidRPr="00FB2CE8">
        <w:rPr>
          <w:rStyle w:val="Emphasis"/>
          <w:highlight w:val="yellow"/>
        </w:rPr>
        <w:t>without a fight</w:t>
      </w:r>
      <w:r w:rsidRPr="00453B53">
        <w:rPr>
          <w:rStyle w:val="StyleUnderline"/>
        </w:rPr>
        <w:t>, to have it handed over on a silver platter</w:t>
      </w:r>
      <w:r>
        <w:t>.</w:t>
      </w:r>
    </w:p>
    <w:p w14:paraId="3716C12B" w14:textId="77777777" w:rsidR="00332893" w:rsidRDefault="00332893" w:rsidP="00332893">
      <w:r w:rsidRPr="00453B53">
        <w:rPr>
          <w:rStyle w:val="StyleUnderline"/>
        </w:rPr>
        <w:t xml:space="preserve">For all its might, </w:t>
      </w:r>
      <w:r w:rsidRPr="00FB2CE8">
        <w:rPr>
          <w:rStyle w:val="StyleUnderline"/>
          <w:highlight w:val="yellow"/>
        </w:rPr>
        <w:t xml:space="preserve">China isn’t above the sting of </w:t>
      </w:r>
      <w:r w:rsidRPr="002D18C4">
        <w:rPr>
          <w:rStyle w:val="Emphasis"/>
          <w:highlight w:val="yellow"/>
        </w:rPr>
        <w:t>sanctions</w:t>
      </w:r>
      <w:r w:rsidRPr="00FB2CE8">
        <w:rPr>
          <w:rStyle w:val="StyleUnderline"/>
          <w:highlight w:val="yellow"/>
        </w:rPr>
        <w:t xml:space="preserve"> or </w:t>
      </w:r>
      <w:r w:rsidRPr="002D18C4">
        <w:rPr>
          <w:rStyle w:val="Emphasis"/>
          <w:highlight w:val="yellow"/>
        </w:rPr>
        <w:t>embarrassing defeats</w:t>
      </w:r>
      <w:r w:rsidRPr="00453B53">
        <w:rPr>
          <w:rStyle w:val="StyleUnderline"/>
        </w:rPr>
        <w:t xml:space="preserve"> in wartime, given that the</w:t>
      </w:r>
      <w:r>
        <w:t xml:space="preserve"> People’s Liberation Army (</w:t>
      </w:r>
      <w:r w:rsidRPr="00453B53">
        <w:rPr>
          <w:rStyle w:val="StyleUnderline"/>
        </w:rPr>
        <w:t>PLA</w:t>
      </w:r>
      <w:r>
        <w:t xml:space="preserve">) </w:t>
      </w:r>
      <w:r w:rsidRPr="00453B53">
        <w:rPr>
          <w:rStyle w:val="StyleUnderline"/>
        </w:rPr>
        <w:t>hasn’t had actual combat experience since 1979 when it ventured into Vietnam and got a bloody nose for its troubles</w:t>
      </w:r>
      <w:r>
        <w:t>.</w:t>
      </w:r>
    </w:p>
    <w:p w14:paraId="7EFD5F9D" w14:textId="77777777" w:rsidR="00332893" w:rsidRDefault="00332893" w:rsidP="00332893"/>
    <w:p w14:paraId="6EA4578A" w14:textId="36BB0758" w:rsidR="00BE38F2" w:rsidRPr="006D2B12" w:rsidRDefault="00BE38F2" w:rsidP="00BE38F2">
      <w:pPr>
        <w:pStyle w:val="Heading4"/>
      </w:pPr>
      <w:r>
        <w:t xml:space="preserve">Economic cooperation is </w:t>
      </w:r>
      <w:r w:rsidRPr="005434B1">
        <w:rPr>
          <w:u w:val="single"/>
        </w:rPr>
        <w:t>resolving tensions</w:t>
      </w:r>
      <w:r>
        <w:t xml:space="preserve"> — the status quo solves. </w:t>
      </w:r>
    </w:p>
    <w:p w14:paraId="31BF484A" w14:textId="77777777" w:rsidR="00BE38F2" w:rsidRDefault="00BE38F2" w:rsidP="00BE38F2">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59" w:history="1">
        <w:r w:rsidRPr="00A12EFE">
          <w:rPr>
            <w:rStyle w:val="Hyperlink"/>
          </w:rPr>
          <w:t>http://thediplomat.com/2015/08/the-taiwan-problem-if-it-aint-broke-dont-fix-it/</w:t>
        </w:r>
      </w:hyperlink>
      <w:r>
        <w:t>, Accessed 06-30-2016)</w:t>
      </w:r>
    </w:p>
    <w:p w14:paraId="1244FBCD" w14:textId="77777777" w:rsidR="00BE38F2" w:rsidRDefault="00BE38F2" w:rsidP="00BE38F2">
      <w:r>
        <w:t>No Panacea</w:t>
      </w:r>
    </w:p>
    <w:p w14:paraId="7B7CB4CC" w14:textId="77777777" w:rsidR="00BE38F2" w:rsidRDefault="00BE38F2" w:rsidP="00BE38F2">
      <w:r>
        <w:t xml:space="preserve">The concept of a U.S.-China grand bargain offers a creative attempt at a strategy to resolve some of the most intractable issues hindering improved cooperation between the two countries. </w:t>
      </w:r>
      <w:r w:rsidRPr="00324F8C">
        <w:rPr>
          <w:rStyle w:val="StyleUnderline"/>
        </w:rPr>
        <w:t xml:space="preserve">Even if implemented, </w:t>
      </w:r>
      <w:r w:rsidRPr="00A0257F">
        <w:rPr>
          <w:rStyle w:val="StyleUnderline"/>
          <w:highlight w:val="yellow"/>
        </w:rPr>
        <w:t>this</w:t>
      </w:r>
      <w:r w:rsidRPr="00324F8C">
        <w:rPr>
          <w:rStyle w:val="StyleUnderline"/>
        </w:rPr>
        <w:t xml:space="preserve"> proposed </w:t>
      </w:r>
      <w:r w:rsidRPr="00A0257F">
        <w:rPr>
          <w:rStyle w:val="StyleUnderline"/>
          <w:highlight w:val="yellow"/>
        </w:rPr>
        <w:t>strategy would not serve as a panacea to all the issues facing the U</w:t>
      </w:r>
      <w:r>
        <w:t xml:space="preserve">nited </w:t>
      </w:r>
      <w:r w:rsidRPr="00A0257F">
        <w:rPr>
          <w:rStyle w:val="StyleUnderline"/>
          <w:highlight w:val="yellow"/>
        </w:rPr>
        <w:t>S</w:t>
      </w:r>
      <w:r>
        <w:t xml:space="preserve">tates </w:t>
      </w:r>
      <w:r w:rsidRPr="00A0257F">
        <w:rPr>
          <w:rStyle w:val="StyleUnderline"/>
          <w:highlight w:val="yellow"/>
        </w:rPr>
        <w:t xml:space="preserve">and China. Any bargain would face </w:t>
      </w:r>
      <w:r w:rsidRPr="00A0257F">
        <w:rPr>
          <w:rStyle w:val="Emphasis"/>
          <w:highlight w:val="yellow"/>
        </w:rPr>
        <w:t>serious pitfalls</w:t>
      </w:r>
      <w:r w:rsidRPr="00324F8C">
        <w:rPr>
          <w:rStyle w:val="StyleUnderline"/>
        </w:rPr>
        <w:t xml:space="preserve"> that would cast doubt over the longevity of its provisions</w:t>
      </w:r>
      <w:r w:rsidRPr="00324F8C">
        <w:t>. In light of the contentious land disputes in the South China Sea and continuing tension over the unresolved question of Taiwan, an idealistic resolution might seem a productive step forward.</w:t>
      </w:r>
    </w:p>
    <w:p w14:paraId="7A30E154" w14:textId="77777777" w:rsidR="00BE38F2" w:rsidRDefault="00BE38F2" w:rsidP="00BE38F2">
      <w:r w:rsidRPr="00A0257F">
        <w:rPr>
          <w:rStyle w:val="StyleUnderline"/>
          <w:highlight w:val="yellow"/>
        </w:rPr>
        <w:t>The Taiwan problem is deeply entrenched</w:t>
      </w:r>
      <w:r w:rsidRPr="00A0257F">
        <w:rPr>
          <w:rStyle w:val="StyleUnderline"/>
        </w:rPr>
        <w:t xml:space="preserve"> within</w:t>
      </w:r>
      <w:r w:rsidRPr="00324F8C">
        <w:rPr>
          <w:rStyle w:val="StyleUnderline"/>
        </w:rPr>
        <w:t xml:space="preserve"> China and Taiwan’s political culture </w:t>
      </w:r>
      <w:r w:rsidRPr="00A0257F">
        <w:rPr>
          <w:rStyle w:val="StyleUnderline"/>
          <w:highlight w:val="yellow"/>
        </w:rPr>
        <w:t>and</w:t>
      </w:r>
      <w:r w:rsidRPr="00324F8C">
        <w:rPr>
          <w:rStyle w:val="StyleUnderline"/>
        </w:rPr>
        <w:t xml:space="preserve"> </w:t>
      </w:r>
      <w:r w:rsidRPr="007967F6">
        <w:rPr>
          <w:rStyle w:val="Emphasis"/>
        </w:rPr>
        <w:t xml:space="preserve">it </w:t>
      </w:r>
      <w:r w:rsidRPr="007967F6">
        <w:rPr>
          <w:rStyle w:val="Emphasis"/>
          <w:highlight w:val="yellow"/>
        </w:rPr>
        <w:t>cannot be solved in one fell swoop</w:t>
      </w:r>
      <w:r w:rsidRPr="00324F8C">
        <w:rPr>
          <w:rStyle w:val="StyleUnderline"/>
        </w:rPr>
        <w:t>. A grand bargain is an</w:t>
      </w:r>
      <w:r>
        <w:t xml:space="preserve"> encouraging, yet </w:t>
      </w:r>
      <w:r w:rsidRPr="00324F8C">
        <w:rPr>
          <w:rStyle w:val="StyleUnderline"/>
        </w:rPr>
        <w:t xml:space="preserve">illusive notion. The framework of a grand bargain might serve as a useful blueprint for future cooperation, but </w:t>
      </w:r>
      <w:r w:rsidRPr="007967F6">
        <w:rPr>
          <w:rStyle w:val="StyleUnderline"/>
          <w:highlight w:val="yellow"/>
        </w:rPr>
        <w:t>the</w:t>
      </w:r>
      <w:r w:rsidRPr="00324F8C">
        <w:rPr>
          <w:rStyle w:val="StyleUnderline"/>
        </w:rPr>
        <w:t xml:space="preserve"> current </w:t>
      </w:r>
      <w:r w:rsidRPr="007967F6">
        <w:rPr>
          <w:rStyle w:val="StyleUnderline"/>
          <w:highlight w:val="yellow"/>
        </w:rPr>
        <w:t>status quo already acts as a positive foundation for future</w:t>
      </w:r>
      <w:r w:rsidRPr="00324F8C">
        <w:rPr>
          <w:rStyle w:val="StyleUnderline"/>
        </w:rPr>
        <w:t xml:space="preserve"> China-Taiwan </w:t>
      </w:r>
      <w:r w:rsidRPr="007967F6">
        <w:rPr>
          <w:rStyle w:val="StyleUnderline"/>
          <w:highlight w:val="yellow"/>
        </w:rPr>
        <w:t>relations</w:t>
      </w:r>
      <w:r w:rsidRPr="00324F8C">
        <w:rPr>
          <w:rStyle w:val="StyleUnderline"/>
        </w:rPr>
        <w:t xml:space="preserve"> and should remain in place</w:t>
      </w:r>
      <w:r>
        <w:t>.</w:t>
      </w:r>
    </w:p>
    <w:p w14:paraId="40415105" w14:textId="77777777" w:rsidR="00BE38F2" w:rsidRDefault="00BE38F2" w:rsidP="00BE38F2">
      <w:r>
        <w:t xml:space="preserve">As Taiwan’s March 2016 presidential election rapidly approaches, the concept of a grand bargain appears particularly ill-conceived. In all likelihood, neither party’s candidate will risk alienating public support by pushing a radical plan for unification or separation. </w:t>
      </w:r>
      <w:r w:rsidRPr="007967F6">
        <w:rPr>
          <w:rStyle w:val="StyleUnderline"/>
          <w:highlight w:val="yellow"/>
        </w:rPr>
        <w:t>Increased economic cooperation will continue to maintain the equilibrium</w:t>
      </w:r>
      <w:r w:rsidRPr="00324F8C">
        <w:rPr>
          <w:rStyle w:val="StyleUnderline"/>
        </w:rPr>
        <w:t xml:space="preserve"> between the two nations </w:t>
      </w:r>
      <w:r w:rsidRPr="007967F6">
        <w:rPr>
          <w:rStyle w:val="StyleUnderline"/>
          <w:highlight w:val="yellow"/>
        </w:rPr>
        <w:t>and could</w:t>
      </w:r>
      <w:r w:rsidRPr="00324F8C">
        <w:rPr>
          <w:rStyle w:val="StyleUnderline"/>
        </w:rPr>
        <w:t xml:space="preserve"> even </w:t>
      </w:r>
      <w:r w:rsidRPr="007967F6">
        <w:rPr>
          <w:rStyle w:val="StyleUnderline"/>
          <w:highlight w:val="yellow"/>
        </w:rPr>
        <w:t>mitigate the most contentious issues that bedevil</w:t>
      </w:r>
      <w:r w:rsidRPr="00324F8C">
        <w:rPr>
          <w:rStyle w:val="StyleUnderline"/>
        </w:rPr>
        <w:t xml:space="preserve"> U.S.-China and China-Taiwan </w:t>
      </w:r>
      <w:r w:rsidRPr="007967F6">
        <w:rPr>
          <w:rStyle w:val="StyleUnderline"/>
          <w:highlight w:val="yellow"/>
        </w:rPr>
        <w:t>relations</w:t>
      </w:r>
      <w:r w:rsidRPr="00324F8C">
        <w:rPr>
          <w:rStyle w:val="StyleUnderline"/>
        </w:rPr>
        <w:t xml:space="preserve">. While it is possible that these issues may pose a future threat, </w:t>
      </w:r>
      <w:r w:rsidRPr="007967F6">
        <w:rPr>
          <w:rStyle w:val="Emphasis"/>
          <w:highlight w:val="yellow"/>
        </w:rPr>
        <w:t>the current Taiwan problem is not broken, and there is no need to fix it</w:t>
      </w:r>
      <w:r>
        <w:t>.</w:t>
      </w:r>
    </w:p>
    <w:p w14:paraId="2B4419F3" w14:textId="77777777" w:rsidR="00BE38F2" w:rsidRDefault="00BE38F2" w:rsidP="00332893"/>
    <w:p w14:paraId="0DDACB7F" w14:textId="77777777" w:rsidR="00332893" w:rsidRDefault="00332893" w:rsidP="00332893"/>
    <w:p w14:paraId="2B567817" w14:textId="0D0A11D8" w:rsidR="008E4EED" w:rsidRDefault="008E4EED" w:rsidP="006348B7">
      <w:pPr>
        <w:pStyle w:val="Heading3"/>
      </w:pPr>
      <w:r>
        <w:t>They Say: “Invasion Inevitable”</w:t>
      </w:r>
    </w:p>
    <w:p w14:paraId="0379B363" w14:textId="756D676E" w:rsidR="008E4EED" w:rsidRPr="00CB030A" w:rsidRDefault="00CB030A" w:rsidP="008E4EED">
      <w:pPr>
        <w:pStyle w:val="Heading4"/>
      </w:pPr>
      <w:r>
        <w:t xml:space="preserve">Reject “inevitability” claims — they’re </w:t>
      </w:r>
      <w:r>
        <w:rPr>
          <w:u w:val="single"/>
        </w:rPr>
        <w:t>never true</w:t>
      </w:r>
      <w:r>
        <w:t xml:space="preserve"> in IR. </w:t>
      </w:r>
    </w:p>
    <w:p w14:paraId="6EE386FF" w14:textId="77777777" w:rsidR="008E4EED" w:rsidRDefault="008E4EED" w:rsidP="008E4EED">
      <w:r w:rsidRPr="005E4AE6">
        <w:rPr>
          <w:rStyle w:val="Style13ptBold"/>
        </w:rPr>
        <w:t>Thim 15</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holds an M.A. in Political Science from Charles University in Prague, 2015</w:t>
      </w:r>
      <w:r w:rsidRPr="001126E1">
        <w:t xml:space="preserve"> </w:t>
      </w:r>
      <w:r>
        <w:t xml:space="preserve">(“On Taiwan, Hard Choices, and Determinism,” </w:t>
      </w:r>
      <w:r>
        <w:rPr>
          <w:i/>
        </w:rPr>
        <w:t>Taiwan In Perspective</w:t>
      </w:r>
      <w:r>
        <w:t>—a blog, April 19</w:t>
      </w:r>
      <w:r w:rsidRPr="005E4AE6">
        <w:rPr>
          <w:vertAlign w:val="superscript"/>
        </w:rPr>
        <w:t>th</w:t>
      </w:r>
      <w:r>
        <w:t xml:space="preserve">, Available Online at </w:t>
      </w:r>
      <w:hyperlink r:id="rId60" w:history="1">
        <w:r w:rsidRPr="00731117">
          <w:rPr>
            <w:rStyle w:val="Hyperlink"/>
          </w:rPr>
          <w:t>https://taiwan-in-perspective.com/2015/04/19/on-taiwan-hard-choices-and-determinism/</w:t>
        </w:r>
      </w:hyperlink>
      <w:r>
        <w:t>, Accessed 07-10-2016)</w:t>
      </w:r>
    </w:p>
    <w:p w14:paraId="29BEE105" w14:textId="77777777" w:rsidR="008E4EED" w:rsidRDefault="008E4EED" w:rsidP="008E4EED">
      <w:r>
        <w:t xml:space="preserve">Last but not least, </w:t>
      </w:r>
      <w:r w:rsidRPr="008E4EED">
        <w:rPr>
          <w:rStyle w:val="StyleUnderline"/>
          <w:highlight w:val="yellow"/>
        </w:rPr>
        <w:t xml:space="preserve">can we </w:t>
      </w:r>
      <w:r w:rsidRPr="008E4EED">
        <w:rPr>
          <w:rStyle w:val="Emphasis"/>
          <w:highlight w:val="yellow"/>
        </w:rPr>
        <w:t>stop making claims</w:t>
      </w:r>
      <w:r w:rsidRPr="008E4EED">
        <w:rPr>
          <w:rStyle w:val="StyleUnderline"/>
          <w:highlight w:val="yellow"/>
        </w:rPr>
        <w:t xml:space="preserve"> on the supposedly inevitable fate</w:t>
      </w:r>
      <w:r w:rsidRPr="006D62A3">
        <w:rPr>
          <w:rStyle w:val="StyleUnderline"/>
        </w:rPr>
        <w:t xml:space="preserve"> that </w:t>
      </w:r>
      <w:r w:rsidRPr="008E4EED">
        <w:rPr>
          <w:rStyle w:val="StyleUnderline"/>
          <w:highlight w:val="yellow"/>
        </w:rPr>
        <w:t xml:space="preserve">Taiwan needs to face? There is </w:t>
      </w:r>
      <w:r w:rsidRPr="008E4EED">
        <w:rPr>
          <w:rStyle w:val="Emphasis"/>
          <w:highlight w:val="yellow"/>
        </w:rPr>
        <w:t>nothing inevitable</w:t>
      </w:r>
      <w:r w:rsidRPr="008E4EED">
        <w:rPr>
          <w:rStyle w:val="StyleUnderline"/>
          <w:highlight w:val="yellow"/>
        </w:rPr>
        <w:t xml:space="preserve"> in</w:t>
      </w:r>
      <w:r w:rsidRPr="008E4EED">
        <w:rPr>
          <w:rStyle w:val="StyleUnderline"/>
        </w:rPr>
        <w:t xml:space="preserve"> politics</w:t>
      </w:r>
      <w:r w:rsidRPr="006D62A3">
        <w:rPr>
          <w:rStyle w:val="StyleUnderline"/>
        </w:rPr>
        <w:t xml:space="preserve">, it is even less valid assumption in </w:t>
      </w:r>
      <w:r w:rsidRPr="008E4EED">
        <w:rPr>
          <w:rStyle w:val="StyleUnderline"/>
          <w:highlight w:val="yellow"/>
        </w:rPr>
        <w:t>international politics</w:t>
      </w:r>
      <w:r>
        <w:t xml:space="preserve"> domain </w:t>
      </w:r>
      <w:r w:rsidRPr="006D62A3">
        <w:rPr>
          <w:rStyle w:val="StyleUnderline"/>
        </w:rPr>
        <w:t>that</w:t>
      </w:r>
      <w:r>
        <w:t xml:space="preserve"> more </w:t>
      </w:r>
      <w:r w:rsidRPr="006D62A3">
        <w:rPr>
          <w:rStyle w:val="StyleUnderline"/>
        </w:rPr>
        <w:t>often</w:t>
      </w:r>
      <w:r>
        <w:t xml:space="preserve"> than not </w:t>
      </w:r>
      <w:r w:rsidRPr="006D62A3">
        <w:rPr>
          <w:rStyle w:val="StyleUnderline"/>
        </w:rPr>
        <w:t xml:space="preserve">takes very unexpected turns. Just </w:t>
      </w:r>
      <w:r w:rsidRPr="008E4EED">
        <w:rPr>
          <w:rStyle w:val="StyleUnderline"/>
          <w:highlight w:val="yellow"/>
        </w:rPr>
        <w:t>think of a sudden collapse of the Soviet empire,</w:t>
      </w:r>
      <w:r w:rsidRPr="006D62A3">
        <w:rPr>
          <w:rStyle w:val="StyleUnderline"/>
        </w:rPr>
        <w:t xml:space="preserve"> attacks of </w:t>
      </w:r>
      <w:r w:rsidRPr="008E4EED">
        <w:rPr>
          <w:rStyle w:val="StyleUnderline"/>
          <w:highlight w:val="yellow"/>
        </w:rPr>
        <w:t>9/11, or the folly of unlikelihood of a</w:t>
      </w:r>
      <w:r w:rsidRPr="006D62A3">
        <w:rPr>
          <w:rStyle w:val="StyleUnderline"/>
        </w:rPr>
        <w:t xml:space="preserve"> conventional inter-state </w:t>
      </w:r>
      <w:r w:rsidRPr="008E4EED">
        <w:rPr>
          <w:rStyle w:val="StyleUnderline"/>
          <w:highlight w:val="yellow"/>
        </w:rPr>
        <w:t>conflict in Europe</w:t>
      </w:r>
      <w:r>
        <w:t xml:space="preserve"> that most of us thought is a matter of past mere 18 months ago. </w:t>
      </w:r>
      <w:r w:rsidRPr="00CB030A">
        <w:rPr>
          <w:rStyle w:val="Emphasis"/>
          <w:highlight w:val="yellow"/>
        </w:rPr>
        <w:t>There is no place for determinism in a serious debate</w:t>
      </w:r>
      <w:r>
        <w:t>.</w:t>
      </w:r>
    </w:p>
    <w:p w14:paraId="565B3128" w14:textId="77777777" w:rsidR="008E4EED" w:rsidRPr="008E4EED" w:rsidRDefault="008E4EED" w:rsidP="008E4EED"/>
    <w:p w14:paraId="58731715" w14:textId="748239EB" w:rsidR="006348B7" w:rsidRDefault="006348B7" w:rsidP="006348B7">
      <w:pPr>
        <w:pStyle w:val="Heading3"/>
      </w:pPr>
      <w:r>
        <w:t>They Say: “Nationalism/Century of Humiliation”</w:t>
      </w:r>
    </w:p>
    <w:p w14:paraId="75C9D190" w14:textId="0451033C" w:rsidR="006348B7" w:rsidRDefault="008F1ABA" w:rsidP="006348B7">
      <w:pPr>
        <w:pStyle w:val="Heading4"/>
      </w:pPr>
      <w:r>
        <w:t xml:space="preserve">The </w:t>
      </w:r>
      <w:r w:rsidR="006348B7">
        <w:t xml:space="preserve">“Century of Humiliation” is </w:t>
      </w:r>
      <w:r w:rsidR="006348B7" w:rsidRPr="006348B7">
        <w:rPr>
          <w:u w:val="single"/>
        </w:rPr>
        <w:t>CCP propaganda</w:t>
      </w:r>
      <w:r>
        <w:t xml:space="preserve"> — reject evidence that </w:t>
      </w:r>
      <w:r w:rsidR="00354D07">
        <w:t xml:space="preserve">takes it at </w:t>
      </w:r>
      <w:r w:rsidR="00354D07">
        <w:rPr>
          <w:u w:val="single"/>
        </w:rPr>
        <w:t>face value</w:t>
      </w:r>
      <w:r w:rsidR="00354D07">
        <w:t xml:space="preserve">. </w:t>
      </w:r>
      <w:r w:rsidR="006348B7">
        <w:t xml:space="preserve"> </w:t>
      </w:r>
    </w:p>
    <w:p w14:paraId="5A798316" w14:textId="77777777" w:rsidR="006348B7" w:rsidRPr="003A55B9" w:rsidRDefault="006348B7" w:rsidP="006348B7">
      <w:r w:rsidRPr="003A55B9">
        <w:rPr>
          <w:rStyle w:val="Style13ptBold"/>
        </w:rPr>
        <w:t>Turton 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2015</w:t>
      </w:r>
      <w:r>
        <w:t xml:space="preserve"> (“</w:t>
      </w:r>
      <w:r w:rsidRPr="003A55B9">
        <w:t xml:space="preserve">Hugh White in Straits Times issues primer on how not </w:t>
      </w:r>
      <w:r>
        <w:t xml:space="preserve">to write about the Taiwan Issue,” </w:t>
      </w:r>
      <w:r w:rsidRPr="00A613C3">
        <w:rPr>
          <w:i/>
        </w:rPr>
        <w:t>The View from Taiwan</w:t>
      </w:r>
      <w:r>
        <w:t>—a blog, April 17</w:t>
      </w:r>
      <w:r w:rsidRPr="003A55B9">
        <w:rPr>
          <w:vertAlign w:val="superscript"/>
        </w:rPr>
        <w:t>th</w:t>
      </w:r>
      <w:r>
        <w:t xml:space="preserve">, Available Online at </w:t>
      </w:r>
      <w:hyperlink r:id="rId61" w:history="1">
        <w:r w:rsidRPr="00731117">
          <w:rPr>
            <w:rStyle w:val="Hyperlink"/>
          </w:rPr>
          <w:t>https://michaelturton.blogspot.com/2015/04/hugh-white-in-straits-times-issues.html</w:t>
        </w:r>
      </w:hyperlink>
      <w:r>
        <w:t>, Accessed 07-10-2016)</w:t>
      </w:r>
    </w:p>
    <w:p w14:paraId="02A6D3EA" w14:textId="77777777" w:rsidR="006348B7" w:rsidRDefault="006348B7" w:rsidP="006348B7">
      <w:r>
        <w:t>Problem 3: Directly incorporating Chinese propaganda tropes</w:t>
      </w:r>
    </w:p>
    <w:p w14:paraId="551C6138" w14:textId="77777777" w:rsidR="006348B7" w:rsidRDefault="006348B7" w:rsidP="006348B7">
      <w:pPr>
        <w:ind w:left="720"/>
      </w:pPr>
      <w:r>
        <w:t>In the 1990s, after Taiwan became a vigorous democracy, presidents Lee Teng-hui and Chen Shui-bian started to push the boundaries of this status quo, seeking a more normal place for Taiwan in the international community. This infuriated Beijing and escalated tensions between China and America.</w:t>
      </w:r>
    </w:p>
    <w:p w14:paraId="3CCA7770" w14:textId="77777777" w:rsidR="006348B7" w:rsidRDefault="006348B7" w:rsidP="006348B7">
      <w:r>
        <w:t xml:space="preserve">Two interrelated tropes -- Taiwan provokes China and it escalates tensions. As I've remarked countless times, </w:t>
      </w:r>
      <w:r w:rsidRPr="00127152">
        <w:rPr>
          <w:rStyle w:val="StyleUnderline"/>
        </w:rPr>
        <w:t xml:space="preserve">tensions are caused by </w:t>
      </w:r>
      <w:r w:rsidRPr="008F1ABA">
        <w:rPr>
          <w:rStyle w:val="StyleUnderline"/>
          <w:highlight w:val="yellow"/>
        </w:rPr>
        <w:t>China</w:t>
      </w:r>
      <w:r w:rsidRPr="00127152">
        <w:rPr>
          <w:rStyle w:val="StyleUnderline"/>
        </w:rPr>
        <w:t xml:space="preserve">, which </w:t>
      </w:r>
      <w:r w:rsidRPr="008F1ABA">
        <w:rPr>
          <w:rStyle w:val="Emphasis"/>
          <w:highlight w:val="yellow"/>
        </w:rPr>
        <w:t>manipulates tensions</w:t>
      </w:r>
      <w:r w:rsidRPr="008F1ABA">
        <w:rPr>
          <w:rStyle w:val="StyleUnderline"/>
          <w:highlight w:val="yellow"/>
        </w:rPr>
        <w:t xml:space="preserve"> as a foreign policy tool to influence Washington</w:t>
      </w:r>
      <w:r w:rsidRPr="00127152">
        <w:rPr>
          <w:rStyle w:val="StyleUnderline"/>
        </w:rPr>
        <w:t>'s foreign policymaking and to transfer tension from the Beijing-DC relationship to the Taipei-DC relationship. Understanding this is basic to understanding the deployment of "tensions" in the Taiwan Strait</w:t>
      </w:r>
      <w:r>
        <w:t>. Or elsewhere.</w:t>
      </w:r>
    </w:p>
    <w:p w14:paraId="3E54E937" w14:textId="77777777" w:rsidR="006348B7" w:rsidRDefault="006348B7" w:rsidP="006348B7">
      <w:r>
        <w:t>What's disappearing? Oh yeah, China "pushing the boundaries of this status quo" via a military buildup and forging links with the pro-China parties in Taiwan. Lee and Chen were pushing back against this move, against China's attempts to reduce Taiwan's international space.</w:t>
      </w:r>
    </w:p>
    <w:p w14:paraId="5A83C18A" w14:textId="77777777" w:rsidR="006348B7" w:rsidRDefault="006348B7" w:rsidP="006348B7">
      <w:pPr>
        <w:ind w:left="720"/>
      </w:pPr>
      <w:r>
        <w:t xml:space="preserve">President Xi Jinping seems increasingly impatient to resolve what it sees as the last vestige of China's centuries of humiliation </w:t>
      </w:r>
    </w:p>
    <w:p w14:paraId="0BA4ADD1" w14:textId="77777777" w:rsidR="006348B7" w:rsidRDefault="006348B7" w:rsidP="006348B7">
      <w:r>
        <w:t xml:space="preserve">No shit. </w:t>
      </w:r>
      <w:r w:rsidRPr="00127152">
        <w:rPr>
          <w:rStyle w:val="StyleUnderline"/>
        </w:rPr>
        <w:t xml:space="preserve">White seems to think China has endured absolute centuries of humiliation. Even the PRC claims only </w:t>
      </w:r>
      <w:r w:rsidRPr="008F1ABA">
        <w:rPr>
          <w:rStyle w:val="StyleUnderline"/>
          <w:highlight w:val="yellow"/>
        </w:rPr>
        <w:t>a</w:t>
      </w:r>
      <w:r w:rsidRPr="00127152">
        <w:rPr>
          <w:rStyle w:val="StyleUnderline"/>
        </w:rPr>
        <w:t xml:space="preserve"> modest </w:t>
      </w:r>
      <w:r w:rsidRPr="008F1ABA">
        <w:rPr>
          <w:rStyle w:val="StyleUnderline"/>
          <w:highlight w:val="yellow"/>
        </w:rPr>
        <w:t>century of humiliation</w:t>
      </w:r>
      <w:r w:rsidRPr="00127152">
        <w:rPr>
          <w:rStyle w:val="StyleUnderline"/>
        </w:rPr>
        <w:t>, which</w:t>
      </w:r>
      <w:r>
        <w:t xml:space="preserve"> as we all know, </w:t>
      </w:r>
      <w:r w:rsidRPr="008F1ABA">
        <w:rPr>
          <w:rStyle w:val="StyleUnderline"/>
          <w:highlight w:val="yellow"/>
        </w:rPr>
        <w:t>is an expansionist reconstruction of history</w:t>
      </w:r>
      <w:r>
        <w:t xml:space="preserve"> (here). </w:t>
      </w:r>
      <w:r w:rsidRPr="008F1ABA">
        <w:rPr>
          <w:rStyle w:val="Emphasis"/>
          <w:highlight w:val="yellow"/>
        </w:rPr>
        <w:t>The</w:t>
      </w:r>
      <w:r w:rsidRPr="005C5038">
        <w:rPr>
          <w:rStyle w:val="Emphasis"/>
        </w:rPr>
        <w:t xml:space="preserve"> whole </w:t>
      </w:r>
      <w:r w:rsidRPr="008F1ABA">
        <w:rPr>
          <w:rStyle w:val="Emphasis"/>
          <w:highlight w:val="yellow"/>
        </w:rPr>
        <w:t>idea of "humiliation"</w:t>
      </w:r>
      <w:r w:rsidRPr="005C5038">
        <w:rPr>
          <w:rStyle w:val="Emphasis"/>
        </w:rPr>
        <w:t xml:space="preserve"> in its modern form </w:t>
      </w:r>
      <w:r w:rsidRPr="008F1ABA">
        <w:rPr>
          <w:rStyle w:val="Emphasis"/>
          <w:highlight w:val="yellow"/>
        </w:rPr>
        <w:t>is Chinese propaganda</w:t>
      </w:r>
      <w:r w:rsidRPr="00127152">
        <w:rPr>
          <w:rStyle w:val="StyleUnderline"/>
        </w:rPr>
        <w:t>. Writers should stop regurgitating it</w:t>
      </w:r>
      <w:r>
        <w:t>.</w:t>
      </w:r>
    </w:p>
    <w:p w14:paraId="47ACE6DE" w14:textId="77777777" w:rsidR="006348B7" w:rsidRDefault="006348B7" w:rsidP="006348B7">
      <w:r>
        <w:t xml:space="preserve">More subtle is </w:t>
      </w:r>
      <w:r w:rsidRPr="008F1ABA">
        <w:rPr>
          <w:rStyle w:val="StyleUnderline"/>
          <w:highlight w:val="yellow"/>
        </w:rPr>
        <w:t>the</w:t>
      </w:r>
      <w:r w:rsidRPr="00511E5A">
        <w:rPr>
          <w:rStyle w:val="StyleUnderline"/>
        </w:rPr>
        <w:t xml:space="preserve"> common pro-China </w:t>
      </w:r>
      <w:r w:rsidRPr="008F1ABA">
        <w:rPr>
          <w:rStyle w:val="StyleUnderline"/>
          <w:highlight w:val="yellow"/>
        </w:rPr>
        <w:t>trope</w:t>
      </w:r>
      <w:r>
        <w:t xml:space="preserve"> in which the writer speaks for Beijing and </w:t>
      </w:r>
      <w:r w:rsidRPr="008F1ABA">
        <w:rPr>
          <w:rStyle w:val="StyleUnderline"/>
          <w:highlight w:val="yellow"/>
        </w:rPr>
        <w:t>informs us</w:t>
      </w:r>
      <w:r w:rsidRPr="00511E5A">
        <w:rPr>
          <w:rStyle w:val="StyleUnderline"/>
        </w:rPr>
        <w:t xml:space="preserve"> that </w:t>
      </w:r>
      <w:r w:rsidRPr="008F1ABA">
        <w:rPr>
          <w:rStyle w:val="StyleUnderline"/>
          <w:highlight w:val="yellow"/>
        </w:rPr>
        <w:t>Beijing's motivation is avenging humiliation, as if China</w:t>
      </w:r>
      <w:r w:rsidRPr="00511E5A">
        <w:rPr>
          <w:rStyle w:val="StyleUnderline"/>
        </w:rPr>
        <w:t xml:space="preserve"> and its leaders </w:t>
      </w:r>
      <w:r w:rsidRPr="008F1ABA">
        <w:rPr>
          <w:rStyle w:val="StyleUnderline"/>
          <w:highlight w:val="yellow"/>
        </w:rPr>
        <w:t xml:space="preserve">were unaware it is engaging in </w:t>
      </w:r>
      <w:r w:rsidRPr="008F1ABA">
        <w:rPr>
          <w:rStyle w:val="Emphasis"/>
          <w:highlight w:val="yellow"/>
        </w:rPr>
        <w:t>a naked territorial grab</w:t>
      </w:r>
      <w:r w:rsidRPr="008F1ABA">
        <w:rPr>
          <w:rStyle w:val="StyleUnderline"/>
          <w:highlight w:val="yellow"/>
        </w:rPr>
        <w:t xml:space="preserve">. Beijing </w:t>
      </w:r>
      <w:r w:rsidRPr="008F1ABA">
        <w:rPr>
          <w:rStyle w:val="Emphasis"/>
          <w:highlight w:val="yellow"/>
        </w:rPr>
        <w:t>knows perfectly well</w:t>
      </w:r>
      <w:r w:rsidRPr="008F1ABA">
        <w:rPr>
          <w:rStyle w:val="StyleUnderline"/>
          <w:highlight w:val="yellow"/>
        </w:rPr>
        <w:t xml:space="preserve"> what it is doing</w:t>
      </w:r>
      <w:r w:rsidRPr="00511E5A">
        <w:rPr>
          <w:rStyle w:val="StyleUnderline"/>
        </w:rPr>
        <w:t xml:space="preserve">. The common people, deluded by decades of propaganda, may understand things that way, but elites know they are engaging in </w:t>
      </w:r>
      <w:r w:rsidRPr="005C5038">
        <w:rPr>
          <w:rStyle w:val="Emphasis"/>
        </w:rPr>
        <w:t>territorial expansion</w:t>
      </w:r>
      <w:r>
        <w:t>.</w:t>
      </w:r>
    </w:p>
    <w:p w14:paraId="4F21B87A" w14:textId="77777777" w:rsidR="006348B7" w:rsidRDefault="006348B7" w:rsidP="006348B7">
      <w:pPr>
        <w:ind w:left="720"/>
      </w:pPr>
      <w:r>
        <w:t xml:space="preserve">And China was happy to replace sticks with carrots in dealing with Taipei, apparently expecting that economic integration would eventually pave the way to political reunification would lead inexorably to precisely the political reunification that Beijing so clearly wants and expects. </w:t>
      </w:r>
    </w:p>
    <w:p w14:paraId="5BAEF463" w14:textId="77777777" w:rsidR="006348B7" w:rsidRDefault="006348B7" w:rsidP="006348B7">
      <w:r>
        <w:t xml:space="preserve">But of course, </w:t>
      </w:r>
      <w:r w:rsidRPr="008F1ABA">
        <w:rPr>
          <w:rStyle w:val="StyleUnderline"/>
          <w:highlight w:val="yellow"/>
        </w:rPr>
        <w:t xml:space="preserve">what is happening is not reunification but </w:t>
      </w:r>
      <w:r w:rsidRPr="008F1ABA">
        <w:rPr>
          <w:rStyle w:val="Emphasis"/>
          <w:highlight w:val="yellow"/>
        </w:rPr>
        <w:t>annexation</w:t>
      </w:r>
      <w:r w:rsidRPr="008F1ABA">
        <w:rPr>
          <w:rStyle w:val="StyleUnderline"/>
          <w:highlight w:val="yellow"/>
        </w:rPr>
        <w:t xml:space="preserve">. "Reunification" is </w:t>
      </w:r>
      <w:r w:rsidRPr="008F1ABA">
        <w:rPr>
          <w:rStyle w:val="Emphasis"/>
          <w:highlight w:val="yellow"/>
        </w:rPr>
        <w:t>pro-Beijing propaganda</w:t>
      </w:r>
      <w:r>
        <w:t>.</w:t>
      </w:r>
    </w:p>
    <w:p w14:paraId="61E27286" w14:textId="77777777" w:rsidR="006348B7" w:rsidRDefault="006348B7" w:rsidP="006348B7">
      <w:r w:rsidRPr="00511E5A">
        <w:rPr>
          <w:rStyle w:val="StyleUnderline"/>
        </w:rPr>
        <w:t>Academics should adopt more neutral language</w:t>
      </w:r>
      <w:r>
        <w:t xml:space="preserve"> -- which even the international media has done. "Reunification" seldom appears in the international media now, "unification" is more typical. I don't expect him to use an accurate description of the actual state of affairs such as "annexation". I suppose it's too much to hope that poli sci and strategy types speak truth. Otherwise, how could they find employment in the government?</w:t>
      </w:r>
    </w:p>
    <w:p w14:paraId="5C7B005D" w14:textId="77777777" w:rsidR="006348B7" w:rsidRPr="006348B7" w:rsidRDefault="006348B7" w:rsidP="006348B7"/>
    <w:p w14:paraId="47E86360" w14:textId="7408CDC6" w:rsidR="006348B7" w:rsidRPr="00354D07" w:rsidRDefault="00354D07" w:rsidP="006348B7">
      <w:pPr>
        <w:pStyle w:val="Heading4"/>
      </w:pPr>
      <w:r>
        <w:t xml:space="preserve">The CCP’s </w:t>
      </w:r>
      <w:r>
        <w:rPr>
          <w:u w:val="single"/>
        </w:rPr>
        <w:t>public statements</w:t>
      </w:r>
      <w:r>
        <w:t xml:space="preserve"> are meaningless — they’ll </w:t>
      </w:r>
      <w:r>
        <w:rPr>
          <w:u w:val="single"/>
        </w:rPr>
        <w:t>obviously</w:t>
      </w:r>
      <w:r>
        <w:t xml:space="preserve"> repeat the propaganda. </w:t>
      </w:r>
    </w:p>
    <w:p w14:paraId="39393331" w14:textId="77777777" w:rsidR="006348B7" w:rsidRDefault="006348B7" w:rsidP="006348B7">
      <w:r w:rsidRPr="005E4AE6">
        <w:rPr>
          <w:rStyle w:val="Style13ptBold"/>
        </w:rPr>
        <w:t>Thim 15</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holds an M.A. in Political Science from Charles University in Prague, 2015</w:t>
      </w:r>
      <w:r w:rsidRPr="001126E1">
        <w:t xml:space="preserve"> </w:t>
      </w:r>
      <w:r>
        <w:t xml:space="preserve">(“On Taiwan, Hard Choices, and Determinism,” </w:t>
      </w:r>
      <w:r>
        <w:rPr>
          <w:i/>
        </w:rPr>
        <w:t>Taiwan In Perspective</w:t>
      </w:r>
      <w:r>
        <w:t>—a blog, April 19</w:t>
      </w:r>
      <w:r w:rsidRPr="005E4AE6">
        <w:rPr>
          <w:vertAlign w:val="superscript"/>
        </w:rPr>
        <w:t>th</w:t>
      </w:r>
      <w:r>
        <w:t xml:space="preserve">, Available Online at </w:t>
      </w:r>
      <w:hyperlink r:id="rId62" w:history="1">
        <w:r w:rsidRPr="00731117">
          <w:rPr>
            <w:rStyle w:val="Hyperlink"/>
          </w:rPr>
          <w:t>https://taiwan-in-perspective.com/2015/04/19/on-taiwan-hard-choices-and-determinism/</w:t>
        </w:r>
      </w:hyperlink>
      <w:r>
        <w:t>, Accessed 07-10-2016)</w:t>
      </w:r>
    </w:p>
    <w:p w14:paraId="626DA60E" w14:textId="77777777" w:rsidR="006348B7" w:rsidRDefault="006348B7" w:rsidP="006348B7">
      <w:r>
        <w:t>Secondly, and related to previous one, White argues:</w:t>
      </w:r>
    </w:p>
    <w:p w14:paraId="23885D53" w14:textId="77777777" w:rsidR="006348B7" w:rsidRDefault="006348B7" w:rsidP="006348B7">
      <w:pPr>
        <w:ind w:left="720"/>
      </w:pPr>
      <w:r>
        <w:t>China is simply too important economically, and too powerful militarily, for anyone to confront it on Taiwan’s behalf, especially when everyone knows how determined China is to achieve reunification eventually.</w:t>
      </w:r>
    </w:p>
    <w:p w14:paraId="417104C1" w14:textId="77777777" w:rsidR="006348B7" w:rsidRDefault="006348B7" w:rsidP="006348B7">
      <w:r>
        <w:t xml:space="preserve">Maybe it is just me nitpicking, but academics, renowned or not, should really avoid sentences that contains “everyone knows,” because is this what everyone knows? Everyone takes it for granted, that I’d agree with. But what do we really know? </w:t>
      </w:r>
      <w:r w:rsidRPr="00354D07">
        <w:rPr>
          <w:rStyle w:val="StyleUnderline"/>
          <w:highlight w:val="yellow"/>
        </w:rPr>
        <w:t>How do we know what importance</w:t>
      </w:r>
      <w:r w:rsidRPr="006D62A3">
        <w:rPr>
          <w:rStyle w:val="StyleUnderline"/>
        </w:rPr>
        <w:t xml:space="preserve"> do </w:t>
      </w:r>
      <w:r w:rsidRPr="00354D07">
        <w:rPr>
          <w:rStyle w:val="StyleUnderline"/>
          <w:highlight w:val="yellow"/>
        </w:rPr>
        <w:t>Chinese people</w:t>
      </w:r>
      <w:r w:rsidRPr="006D62A3">
        <w:rPr>
          <w:rStyle w:val="StyleUnderline"/>
        </w:rPr>
        <w:t xml:space="preserve"> from bottom echelons of the society to the top leadership </w:t>
      </w:r>
      <w:r w:rsidRPr="00354D07">
        <w:rPr>
          <w:rStyle w:val="StyleUnderline"/>
          <w:highlight w:val="yellow"/>
        </w:rPr>
        <w:t xml:space="preserve">assign to Taiwan? </w:t>
      </w:r>
      <w:r w:rsidRPr="00354D07">
        <w:rPr>
          <w:rStyle w:val="Emphasis"/>
          <w:highlight w:val="yellow"/>
        </w:rPr>
        <w:t>What evidence</w:t>
      </w:r>
      <w:r w:rsidRPr="00354D07">
        <w:rPr>
          <w:rStyle w:val="StyleUnderline"/>
          <w:highlight w:val="yellow"/>
        </w:rPr>
        <w:t xml:space="preserve"> do we have that Chinese politics is so driven by incorporating Taiwan that failure to do otherwise would instantly discard achievements elsewhere</w:t>
      </w:r>
      <w:r w:rsidRPr="006D62A3">
        <w:rPr>
          <w:rStyle w:val="StyleUnderline"/>
        </w:rPr>
        <w:t xml:space="preserve">. Is Taiwan really that important that no Chinese goes sleep without shedding a tear over unfinished unification? </w:t>
      </w:r>
      <w:r w:rsidRPr="00354D07">
        <w:rPr>
          <w:rStyle w:val="Emphasis"/>
          <w:highlight w:val="yellow"/>
        </w:rPr>
        <w:t>Publicly</w:t>
      </w:r>
      <w:r w:rsidRPr="00354D07">
        <w:rPr>
          <w:rStyle w:val="StyleUnderline"/>
          <w:highlight w:val="yellow"/>
        </w:rPr>
        <w:t>, no</w:t>
      </w:r>
      <w:r w:rsidRPr="005C2C08">
        <w:rPr>
          <w:rStyle w:val="StyleUnderline"/>
        </w:rPr>
        <w:t xml:space="preserve"> Chinese </w:t>
      </w:r>
      <w:r w:rsidRPr="00354D07">
        <w:rPr>
          <w:rStyle w:val="StyleUnderline"/>
          <w:highlight w:val="yellow"/>
        </w:rPr>
        <w:t>official would claim otherwise</w:t>
      </w:r>
      <w:r w:rsidRPr="00354D07">
        <w:rPr>
          <w:rStyle w:val="StyleUnderline"/>
        </w:rPr>
        <w:t xml:space="preserve">, </w:t>
      </w:r>
      <w:r w:rsidRPr="00354D07">
        <w:rPr>
          <w:rStyle w:val="Emphasis"/>
          <w:highlight w:val="yellow"/>
        </w:rPr>
        <w:t>nor should we expect him or her to</w:t>
      </w:r>
      <w:r w:rsidRPr="006D62A3">
        <w:rPr>
          <w:rStyle w:val="StyleUnderline"/>
        </w:rPr>
        <w:t>. The same applies to a regular citizen</w:t>
      </w:r>
      <w:r>
        <w:t xml:space="preserve">. I do not mean to discard the claim altogether. It may very well be true. However, </w:t>
      </w:r>
      <w:r w:rsidRPr="00354D07">
        <w:rPr>
          <w:rStyle w:val="StyleUnderline"/>
          <w:highlight w:val="yellow"/>
        </w:rPr>
        <w:t>we ought to</w:t>
      </w:r>
      <w:r w:rsidRPr="006D62A3">
        <w:rPr>
          <w:rStyle w:val="StyleUnderline"/>
        </w:rPr>
        <w:t xml:space="preserve"> engage it </w:t>
      </w:r>
      <w:r w:rsidRPr="005C2C08">
        <w:rPr>
          <w:rStyle w:val="Emphasis"/>
        </w:rPr>
        <w:t>critically</w:t>
      </w:r>
      <w:r w:rsidRPr="006D62A3">
        <w:rPr>
          <w:rStyle w:val="StyleUnderline"/>
        </w:rPr>
        <w:t xml:space="preserve"> and </w:t>
      </w:r>
      <w:r w:rsidRPr="00354D07">
        <w:rPr>
          <w:rStyle w:val="StyleUnderline"/>
          <w:highlight w:val="yellow"/>
        </w:rPr>
        <w:t xml:space="preserve">not take </w:t>
      </w:r>
      <w:r w:rsidRPr="00354D07">
        <w:rPr>
          <w:rStyle w:val="Emphasis"/>
          <w:highlight w:val="yellow"/>
        </w:rPr>
        <w:t>the official propaganda</w:t>
      </w:r>
      <w:r w:rsidRPr="00354D07">
        <w:rPr>
          <w:rStyle w:val="StyleUnderline"/>
          <w:highlight w:val="yellow"/>
        </w:rPr>
        <w:t xml:space="preserve"> at face value</w:t>
      </w:r>
      <w:r>
        <w:t>.</w:t>
      </w:r>
    </w:p>
    <w:p w14:paraId="42F4E455" w14:textId="77777777" w:rsidR="006348B7" w:rsidRPr="006348B7" w:rsidRDefault="006348B7" w:rsidP="006348B7"/>
    <w:p w14:paraId="31C13F38" w14:textId="2D793046" w:rsidR="00161417" w:rsidRDefault="00161417" w:rsidP="00161417">
      <w:pPr>
        <w:pStyle w:val="Heading2"/>
      </w:pPr>
      <w:r>
        <w:t>No Tsai/DPP Provocation</w:t>
      </w:r>
    </w:p>
    <w:p w14:paraId="2C02C15C" w14:textId="4FE34D4C" w:rsidR="00332893" w:rsidRDefault="00C23C3E" w:rsidP="00C23C3E">
      <w:pPr>
        <w:pStyle w:val="Heading3"/>
      </w:pPr>
      <w:r>
        <w:t>1NC — No Tsai/DPP Provocation</w:t>
      </w:r>
    </w:p>
    <w:p w14:paraId="5CEF4FA8" w14:textId="25760C85" w:rsidR="007B407D" w:rsidRPr="007B407D" w:rsidRDefault="007B407D" w:rsidP="007B407D">
      <w:pPr>
        <w:pStyle w:val="Heading4"/>
      </w:pPr>
      <w:r w:rsidRPr="007B407D">
        <w:rPr>
          <w:u w:val="single"/>
        </w:rPr>
        <w:t>No DPP Tensions</w:t>
      </w:r>
      <w:r>
        <w:t xml:space="preserve"> — their authors are </w:t>
      </w:r>
      <w:r>
        <w:rPr>
          <w:u w:val="single"/>
        </w:rPr>
        <w:t>scaremongering</w:t>
      </w:r>
      <w:r>
        <w:t xml:space="preserve">. </w:t>
      </w:r>
    </w:p>
    <w:p w14:paraId="63CFD345" w14:textId="77777777" w:rsidR="007B407D" w:rsidRPr="00D2430C" w:rsidRDefault="007B407D" w:rsidP="007B407D">
      <w:r w:rsidRPr="00D2430C">
        <w:rPr>
          <w:rStyle w:val="Style13ptBold"/>
        </w:rPr>
        <w:t>Thim and Turton 16</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xml:space="preserve">, holds an M.A. in Political Science from Charles University in Prague, and Michael Turton, </w:t>
      </w:r>
      <w:r w:rsidRPr="00B02E43">
        <w:t>writer, blogger, and teacher based in Taichung, Taiwan</w:t>
      </w:r>
      <w:r>
        <w:t xml:space="preserve">, author of </w:t>
      </w:r>
      <w:r>
        <w:rPr>
          <w:i/>
        </w:rPr>
        <w:t xml:space="preserve">The View from </w:t>
      </w:r>
      <w:r w:rsidRPr="00B02E43">
        <w:rPr>
          <w:i/>
        </w:rPr>
        <w:t>Taiwan</w:t>
      </w:r>
      <w:r>
        <w:t>—a popular scholarly blog about Taiwanese politics, 2016 (“</w:t>
      </w:r>
      <w:r w:rsidRPr="00D2430C">
        <w:t xml:space="preserve">It's Not Time to Start </w:t>
      </w:r>
      <w:r>
        <w:t xml:space="preserve">Worrying About Taiwan,” </w:t>
      </w:r>
      <w:r>
        <w:rPr>
          <w:i/>
        </w:rPr>
        <w:t>The National Interest</w:t>
      </w:r>
      <w:r>
        <w:t>, June 23</w:t>
      </w:r>
      <w:r w:rsidRPr="00D2430C">
        <w:rPr>
          <w:vertAlign w:val="superscript"/>
        </w:rPr>
        <w:t>rd</w:t>
      </w:r>
      <w:r>
        <w:t xml:space="preserve">, Available Online at </w:t>
      </w:r>
      <w:hyperlink r:id="rId63" w:history="1">
        <w:r w:rsidRPr="00DF100B">
          <w:rPr>
            <w:rStyle w:val="Hyperlink"/>
          </w:rPr>
          <w:t>http://nationalinterest.org/blog/the-buzz/its-not-time-start-worrying-about-taiwan-16702?page=show</w:t>
        </w:r>
      </w:hyperlink>
      <w:r>
        <w:t>, Accessed 07-11-2016)</w:t>
      </w:r>
    </w:p>
    <w:p w14:paraId="36E8E5D8" w14:textId="77777777" w:rsidR="007B407D" w:rsidRDefault="007B407D" w:rsidP="007B407D">
      <w:r>
        <w:t xml:space="preserve">Predictably, </w:t>
      </w:r>
      <w:r w:rsidRPr="00D2430C">
        <w:rPr>
          <w:rStyle w:val="StyleUnderline"/>
        </w:rPr>
        <w:t xml:space="preserve">the </w:t>
      </w:r>
      <w:r w:rsidRPr="0063726F">
        <w:rPr>
          <w:rStyle w:val="StyleUnderline"/>
          <w:highlight w:val="yellow"/>
        </w:rPr>
        <w:t>DPP victory</w:t>
      </w:r>
      <w:r>
        <w:t xml:space="preserve"> in 2016 </w:t>
      </w:r>
      <w:r w:rsidRPr="0063726F">
        <w:rPr>
          <w:rStyle w:val="StyleUnderline"/>
          <w:highlight w:val="yellow"/>
        </w:rPr>
        <w:t>has led to</w:t>
      </w:r>
      <w:r w:rsidRPr="00D2430C">
        <w:rPr>
          <w:rStyle w:val="StyleUnderline"/>
        </w:rPr>
        <w:t xml:space="preserve"> much </w:t>
      </w:r>
      <w:r w:rsidRPr="0063726F">
        <w:rPr>
          <w:rStyle w:val="Emphasis"/>
          <w:highlight w:val="yellow"/>
        </w:rPr>
        <w:t>scaremongering</w:t>
      </w:r>
      <w:r w:rsidRPr="00D2430C">
        <w:rPr>
          <w:rStyle w:val="StyleUnderline"/>
        </w:rPr>
        <w:t xml:space="preserve"> over the possibility of renewed “tensions.” </w:t>
      </w:r>
      <w:r w:rsidRPr="0063726F">
        <w:rPr>
          <w:rStyle w:val="StyleUnderline"/>
          <w:highlight w:val="yellow"/>
        </w:rPr>
        <w:t>Frequently cited evidence</w:t>
      </w:r>
      <w:r w:rsidRPr="00D2430C">
        <w:rPr>
          <w:rStyle w:val="StyleUnderline"/>
        </w:rPr>
        <w:t xml:space="preserve"> for “renewed tensions” </w:t>
      </w:r>
      <w:r w:rsidRPr="0063726F">
        <w:rPr>
          <w:rStyle w:val="StyleUnderline"/>
          <w:highlight w:val="yellow"/>
        </w:rPr>
        <w:t>is</w:t>
      </w:r>
      <w:r w:rsidRPr="00D2430C">
        <w:rPr>
          <w:rStyle w:val="StyleUnderline"/>
        </w:rPr>
        <w:t xml:space="preserve"> the </w:t>
      </w:r>
      <w:r w:rsidRPr="0063726F">
        <w:rPr>
          <w:rStyle w:val="StyleUnderline"/>
          <w:highlight w:val="yellow"/>
        </w:rPr>
        <w:t>deportation of</w:t>
      </w:r>
      <w:r w:rsidRPr="00D2430C">
        <w:rPr>
          <w:rStyle w:val="StyleUnderline"/>
        </w:rPr>
        <w:t xml:space="preserve"> alleged </w:t>
      </w:r>
      <w:r w:rsidRPr="0063726F">
        <w:rPr>
          <w:rStyle w:val="StyleUnderline"/>
          <w:highlight w:val="yellow"/>
        </w:rPr>
        <w:t>scammers from Kenya to China,</w:t>
      </w:r>
      <w:r w:rsidRPr="00D2430C">
        <w:rPr>
          <w:rStyle w:val="StyleUnderline"/>
        </w:rPr>
        <w:t xml:space="preserve"> the </w:t>
      </w:r>
      <w:r w:rsidRPr="0063726F">
        <w:rPr>
          <w:rStyle w:val="StyleUnderline"/>
          <w:highlight w:val="yellow"/>
        </w:rPr>
        <w:t>renewal of ties between Beijing and Gambia, and claims that</w:t>
      </w:r>
      <w:r w:rsidRPr="00D2430C">
        <w:rPr>
          <w:rStyle w:val="StyleUnderline"/>
        </w:rPr>
        <w:t xml:space="preserve"> cross-Strait </w:t>
      </w:r>
      <w:r w:rsidRPr="0063726F">
        <w:rPr>
          <w:rStyle w:val="StyleUnderline"/>
          <w:highlight w:val="yellow"/>
        </w:rPr>
        <w:t xml:space="preserve">tourism has been slashed. The first </w:t>
      </w:r>
      <w:r w:rsidRPr="0063726F">
        <w:rPr>
          <w:rStyle w:val="Emphasis"/>
          <w:highlight w:val="yellow"/>
        </w:rPr>
        <w:t>probably had nothing to do with Tsai</w:t>
      </w:r>
      <w:r>
        <w:t xml:space="preserve"> Ing-wen (Beijing and Nairobi determined how to handle the case a year before she was elected), </w:t>
      </w:r>
      <w:r w:rsidRPr="0063726F">
        <w:rPr>
          <w:rStyle w:val="StyleUnderline"/>
          <w:highlight w:val="yellow"/>
        </w:rPr>
        <w:t xml:space="preserve">the second is more likely related to </w:t>
      </w:r>
      <w:r w:rsidRPr="0063726F">
        <w:rPr>
          <w:rStyle w:val="Emphasis"/>
          <w:highlight w:val="yellow"/>
        </w:rPr>
        <w:t>China’s policies in North Africa toward Islamic militancy</w:t>
      </w:r>
      <w:r>
        <w:t xml:space="preserve">, </w:t>
      </w:r>
      <w:r w:rsidRPr="0063726F">
        <w:rPr>
          <w:rStyle w:val="StyleUnderline"/>
          <w:highlight w:val="yellow"/>
        </w:rPr>
        <w:t>and</w:t>
      </w:r>
      <w:r w:rsidRPr="00D2430C">
        <w:rPr>
          <w:rStyle w:val="StyleUnderline"/>
        </w:rPr>
        <w:t xml:space="preserve"> as for the third, </w:t>
      </w:r>
      <w:r w:rsidRPr="0063726F">
        <w:rPr>
          <w:rStyle w:val="StyleUnderline"/>
          <w:highlight w:val="yellow"/>
        </w:rPr>
        <w:t>the number of</w:t>
      </w:r>
      <w:r w:rsidRPr="00D2430C">
        <w:rPr>
          <w:rStyle w:val="StyleUnderline"/>
        </w:rPr>
        <w:t xml:space="preserve"> Chinese </w:t>
      </w:r>
      <w:r w:rsidRPr="0063726F">
        <w:rPr>
          <w:rStyle w:val="StyleUnderline"/>
          <w:highlight w:val="yellow"/>
        </w:rPr>
        <w:t>tourists to Taiwan rose</w:t>
      </w:r>
      <w:r w:rsidRPr="00D2430C">
        <w:rPr>
          <w:rStyle w:val="StyleUnderline"/>
        </w:rPr>
        <w:t xml:space="preserve"> in February and again in April. </w:t>
      </w:r>
      <w:r w:rsidRPr="007B407D">
        <w:rPr>
          <w:rStyle w:val="StyleUnderline"/>
          <w:highlight w:val="yellow"/>
        </w:rPr>
        <w:t>Beijing has threatened</w:t>
      </w:r>
      <w:r w:rsidRPr="00D2430C">
        <w:rPr>
          <w:rStyle w:val="StyleUnderline"/>
        </w:rPr>
        <w:t xml:space="preserve"> to cut negotiations and perhaps not accept visits from DPP officials, </w:t>
      </w:r>
      <w:r w:rsidRPr="007B407D">
        <w:rPr>
          <w:rStyle w:val="Emphasis"/>
          <w:highlight w:val="yellow"/>
        </w:rPr>
        <w:t>purely symbolic moves</w:t>
      </w:r>
      <w:r w:rsidRPr="007B407D">
        <w:rPr>
          <w:rStyle w:val="StyleUnderline"/>
          <w:highlight w:val="yellow"/>
        </w:rPr>
        <w:t>. Beijing could concretely punish Taiwan, but its</w:t>
      </w:r>
      <w:r w:rsidRPr="00D2430C">
        <w:rPr>
          <w:rStyle w:val="StyleUnderline"/>
        </w:rPr>
        <w:t xml:space="preserve"> available </w:t>
      </w:r>
      <w:r w:rsidRPr="007B407D">
        <w:rPr>
          <w:rStyle w:val="StyleUnderline"/>
          <w:highlight w:val="yellow"/>
        </w:rPr>
        <w:t xml:space="preserve">options </w:t>
      </w:r>
      <w:r w:rsidRPr="007B407D">
        <w:rPr>
          <w:rStyle w:val="Emphasis"/>
          <w:highlight w:val="yellow"/>
        </w:rPr>
        <w:t>all harm China</w:t>
      </w:r>
      <w:r w:rsidRPr="00D2430C">
        <w:rPr>
          <w:rStyle w:val="StyleUnderline"/>
        </w:rPr>
        <w:t xml:space="preserve"> and the political and economic relationships Beijing has carefully cultivated in Taipei. </w:t>
      </w:r>
      <w:r w:rsidRPr="007B407D">
        <w:rPr>
          <w:rStyle w:val="StyleUnderline"/>
          <w:highlight w:val="yellow"/>
        </w:rPr>
        <w:t>It is far more likely that Beijing</w:t>
      </w:r>
      <w:r>
        <w:t>—like so many other observers—</w:t>
      </w:r>
      <w:r w:rsidRPr="007B407D">
        <w:rPr>
          <w:rStyle w:val="Emphasis"/>
          <w:highlight w:val="yellow"/>
        </w:rPr>
        <w:t>does not know what to do</w:t>
      </w:r>
      <w:r>
        <w:t>.</w:t>
      </w:r>
    </w:p>
    <w:p w14:paraId="6686D03B" w14:textId="77777777" w:rsidR="007B407D" w:rsidRDefault="007B407D" w:rsidP="007B407D"/>
    <w:p w14:paraId="3CCB000B" w14:textId="15F4A89B" w:rsidR="007B407D" w:rsidRPr="007B407D" w:rsidRDefault="007B407D" w:rsidP="007B407D">
      <w:pPr>
        <w:pStyle w:val="Heading3"/>
      </w:pPr>
      <w:r>
        <w:t>Extend: “</w:t>
      </w:r>
      <w:r w:rsidR="001E3740" w:rsidRPr="001E3740">
        <w:t>No Tsai/DPP Provocation</w:t>
      </w:r>
      <w:r w:rsidR="001E3740">
        <w:t>”</w:t>
      </w:r>
    </w:p>
    <w:p w14:paraId="2EDAE13B" w14:textId="797D71FB" w:rsidR="00C23C3E" w:rsidRPr="00F151C6" w:rsidRDefault="0063726F" w:rsidP="00C23C3E">
      <w:pPr>
        <w:pStyle w:val="Heading4"/>
      </w:pPr>
      <w:r>
        <w:t>Post-Tsai Chinese crackdowns on Taiwan</w:t>
      </w:r>
      <w:r w:rsidR="00F151C6">
        <w:t xml:space="preserve"> are only a </w:t>
      </w:r>
      <w:r w:rsidR="00F151C6">
        <w:rPr>
          <w:u w:val="single"/>
        </w:rPr>
        <w:t>warning</w:t>
      </w:r>
      <w:r>
        <w:t>. The CCP</w:t>
      </w:r>
      <w:r w:rsidR="00F151C6">
        <w:t xml:space="preserve"> </w:t>
      </w:r>
      <w:r w:rsidR="00F151C6">
        <w:rPr>
          <w:u w:val="single"/>
        </w:rPr>
        <w:t>won’t escalate</w:t>
      </w:r>
      <w:r>
        <w:rPr>
          <w:u w:val="single"/>
        </w:rPr>
        <w:t xml:space="preserve"> tensions</w:t>
      </w:r>
      <w:r w:rsidR="00F151C6">
        <w:t xml:space="preserve"> because </w:t>
      </w:r>
      <w:r>
        <w:t xml:space="preserve">they don’t want to ruin the chances of </w:t>
      </w:r>
      <w:r w:rsidRPr="0063726F">
        <w:rPr>
          <w:u w:val="single"/>
        </w:rPr>
        <w:t>peaceful reunification</w:t>
      </w:r>
      <w:r>
        <w:t xml:space="preserve">. </w:t>
      </w:r>
    </w:p>
    <w:p w14:paraId="1DFF4E95" w14:textId="77777777" w:rsidR="00C23C3E" w:rsidRPr="004E4106" w:rsidRDefault="00C23C3E" w:rsidP="00C23C3E">
      <w:r w:rsidRPr="004E4106">
        <w:rPr>
          <w:rStyle w:val="Style13ptBold"/>
        </w:rPr>
        <w:t>Jennings 16</w:t>
      </w:r>
      <w:r>
        <w:t xml:space="preserve"> — Ralph Jennings, Contributor to </w:t>
      </w:r>
      <w:r w:rsidRPr="00986B2A">
        <w:rPr>
          <w:i/>
        </w:rPr>
        <w:t>Forbes</w:t>
      </w:r>
      <w:r>
        <w:t xml:space="preserve"> covering Taiwan and Asia, 2016 (“</w:t>
      </w:r>
      <w:r w:rsidRPr="004E4106">
        <w:t>China Tightening Noose Aro</w:t>
      </w:r>
      <w:r>
        <w:t xml:space="preserve">und Taiwan Over Refusal To Talk,” </w:t>
      </w:r>
      <w:r>
        <w:rPr>
          <w:i/>
        </w:rPr>
        <w:t>Forbes</w:t>
      </w:r>
      <w:r>
        <w:t>, June 27</w:t>
      </w:r>
      <w:r w:rsidRPr="004E4106">
        <w:rPr>
          <w:vertAlign w:val="superscript"/>
        </w:rPr>
        <w:t>th</w:t>
      </w:r>
      <w:r>
        <w:t xml:space="preserve">, Available Online at </w:t>
      </w:r>
      <w:hyperlink r:id="rId64" w:anchor="561ebec3c3f6" w:history="1">
        <w:r w:rsidRPr="00731117">
          <w:rPr>
            <w:rStyle w:val="Hyperlink"/>
          </w:rPr>
          <w:t>http://www.forbes.com/sites/ralphjennings/2016/06/27/china-squeezes-taiwan-over-its-refusal-to-talk-and-whats-next/#561ebec3c3f6</w:t>
        </w:r>
      </w:hyperlink>
      <w:r>
        <w:t>, Accessed 07-10-2016)</w:t>
      </w:r>
    </w:p>
    <w:p w14:paraId="66765BCE" w14:textId="77777777" w:rsidR="00C23C3E" w:rsidRDefault="00C23C3E" w:rsidP="00C23C3E">
      <w:r w:rsidRPr="00B66358">
        <w:rPr>
          <w:rStyle w:val="StyleUnderline"/>
        </w:rPr>
        <w:t>China doesn’t call it retaliation but it smells that way. After</w:t>
      </w:r>
      <w:r>
        <w:t xml:space="preserve"> President </w:t>
      </w:r>
      <w:r w:rsidRPr="00B66358">
        <w:rPr>
          <w:rStyle w:val="StyleUnderline"/>
        </w:rPr>
        <w:t>Tsai</w:t>
      </w:r>
      <w:r>
        <w:t xml:space="preserve"> Ing-wen </w:t>
      </w:r>
      <w:r w:rsidRPr="00B66358">
        <w:rPr>
          <w:rStyle w:val="StyleUnderline"/>
        </w:rPr>
        <w:t>took office in Taiwan</w:t>
      </w:r>
      <w:r>
        <w:t xml:space="preserve"> about a month ago, </w:t>
      </w:r>
      <w:r w:rsidRPr="00B66358">
        <w:rPr>
          <w:rStyle w:val="StyleUnderline"/>
        </w:rPr>
        <w:t>China first warned her to hold talks on conditions that each side considers itself part of the same country</w:t>
      </w:r>
      <w:r>
        <w:t xml:space="preserve">. Her predecessor of eight years agreed and relations peaked after decades of political tension, as did trade between Taiwan and the world’s No. 2 economy. </w:t>
      </w:r>
      <w:r w:rsidRPr="00B66358">
        <w:rPr>
          <w:rStyle w:val="StyleUnderline"/>
        </w:rPr>
        <w:t>Tsai says no thanks to the one-country thing. Voters put Tsai into office partly because she had promised to protect Taiwan’s autonomy from China</w:t>
      </w:r>
      <w:r>
        <w:t xml:space="preserve"> rather than co-mingle it. China ultimately wants to govern Taiwan despite the island’s proud democratic self-rule.</w:t>
      </w:r>
    </w:p>
    <w:p w14:paraId="65ACD815" w14:textId="77777777" w:rsidR="00C23C3E" w:rsidRDefault="00C23C3E" w:rsidP="00C23C3E">
      <w:r w:rsidRPr="00B66358">
        <w:rPr>
          <w:rStyle w:val="StyleUnderline"/>
        </w:rPr>
        <w:t>The warning did little good</w:t>
      </w:r>
      <w:r>
        <w:t xml:space="preserve">. Then in mid-June China cancelled a show in Guangzhou organized for a choir of indigenous Taiwanese children. The Puzangalan Choir had sung a version of the Taiwan national anthem for Tsai’s May 20 inauguration, hardly impressing China. </w:t>
      </w:r>
      <w:r w:rsidRPr="00C37D93">
        <w:rPr>
          <w:rStyle w:val="StyleUnderline"/>
        </w:rPr>
        <w:t>Arrivals of mainland Chinese tourists to Taiwan fell 15%</w:t>
      </w:r>
      <w:r>
        <w:t xml:space="preserve"> in May year-on-year </w:t>
      </w:r>
      <w:r w:rsidRPr="00C37D93">
        <w:rPr>
          <w:rStyle w:val="StyleUnderline"/>
        </w:rPr>
        <w:t>as Beijing</w:t>
      </w:r>
      <w:r>
        <w:t xml:space="preserve"> evidently </w:t>
      </w:r>
      <w:r w:rsidRPr="00C37D93">
        <w:rPr>
          <w:rStyle w:val="StyleUnderline"/>
        </w:rPr>
        <w:t>slowed permits</w:t>
      </w:r>
      <w:r>
        <w:t xml:space="preserve"> allowing them passage. A decline in tourism threatens Taiwan’s airlines, hotels and travel agencies. </w:t>
      </w:r>
      <w:r w:rsidRPr="00C37D93">
        <w:rPr>
          <w:rStyle w:val="StyleUnderline"/>
        </w:rPr>
        <w:t>Six China routes from the chief central Taiwan airport have been called off</w:t>
      </w:r>
      <w:r>
        <w:t xml:space="preserve"> as a result, local media said in early June, </w:t>
      </w:r>
      <w:r w:rsidRPr="00C37D93">
        <w:rPr>
          <w:rStyle w:val="StyleUnderline"/>
        </w:rPr>
        <w:t>and China is eyeing further cuts in the number of travel passes to Taiwan</w:t>
      </w:r>
      <w:r>
        <w:t>.</w:t>
      </w:r>
    </w:p>
    <w:p w14:paraId="32EA8D33" w14:textId="77777777" w:rsidR="00C23C3E" w:rsidRDefault="00C23C3E" w:rsidP="00C23C3E">
      <w:r>
        <w:t xml:space="preserve">Last week </w:t>
      </w:r>
      <w:r w:rsidRPr="00C37D93">
        <w:rPr>
          <w:rStyle w:val="StyleUnderline"/>
        </w:rPr>
        <w:t>Beijing declared dead the long-standing communication between government-backed foundations</w:t>
      </w:r>
      <w:r>
        <w:t xml:space="preserve"> that handle anything from sundry consular-style matters to putting final signatures on deals, such as the suite of agreements that brought a record 3.4 million tourists to Taiwan last year.</w:t>
      </w:r>
    </w:p>
    <w:p w14:paraId="6B37A2C2" w14:textId="77777777" w:rsidR="00C23C3E" w:rsidRDefault="00C23C3E" w:rsidP="00C23C3E">
      <w:r w:rsidRPr="00C37D93">
        <w:rPr>
          <w:rStyle w:val="StyleUnderline"/>
        </w:rPr>
        <w:t>China will keep dialing down relations with Taiwan like this until Tsai finds a dialogue mechanism that the Communist leadership likes</w:t>
      </w:r>
      <w:r>
        <w:t xml:space="preserve">, political analysts say. </w:t>
      </w:r>
      <w:r w:rsidRPr="00C37D93">
        <w:rPr>
          <w:rStyle w:val="StyleUnderline"/>
        </w:rPr>
        <w:t xml:space="preserve">But leaders in </w:t>
      </w:r>
      <w:r w:rsidRPr="00180A6C">
        <w:rPr>
          <w:rStyle w:val="StyleUnderline"/>
          <w:highlight w:val="yellow"/>
        </w:rPr>
        <w:t xml:space="preserve">Beijing </w:t>
      </w:r>
      <w:r w:rsidRPr="00180A6C">
        <w:rPr>
          <w:rStyle w:val="Emphasis"/>
          <w:highlight w:val="yellow"/>
        </w:rPr>
        <w:t>won’t</w:t>
      </w:r>
      <w:r w:rsidRPr="00180A6C">
        <w:rPr>
          <w:rStyle w:val="StyleUnderline"/>
          <w:highlight w:val="yellow"/>
        </w:rPr>
        <w:t xml:space="preserve"> scrap the 23 agreements reached with Taiwan over the past eight years or take other measures that would</w:t>
      </w:r>
      <w:r w:rsidRPr="00C37D93">
        <w:rPr>
          <w:rStyle w:val="StyleUnderline"/>
        </w:rPr>
        <w:t xml:space="preserve"> all out </w:t>
      </w:r>
      <w:r w:rsidRPr="00180A6C">
        <w:rPr>
          <w:rStyle w:val="StyleUnderline"/>
          <w:highlight w:val="yellow"/>
        </w:rPr>
        <w:t>enrage the Taiwanese</w:t>
      </w:r>
      <w:r w:rsidRPr="00C37D93">
        <w:rPr>
          <w:rStyle w:val="StyleUnderline"/>
        </w:rPr>
        <w:t xml:space="preserve"> public. </w:t>
      </w:r>
      <w:r w:rsidRPr="00180A6C">
        <w:rPr>
          <w:rStyle w:val="StyleUnderline"/>
          <w:highlight w:val="yellow"/>
        </w:rPr>
        <w:t xml:space="preserve">That outrage would </w:t>
      </w:r>
      <w:r w:rsidRPr="00180A6C">
        <w:rPr>
          <w:rStyle w:val="Emphasis"/>
          <w:highlight w:val="yellow"/>
        </w:rPr>
        <w:t>hurt China’s goal of long-term peaceful relations</w:t>
      </w:r>
      <w:r w:rsidRPr="00180A6C">
        <w:rPr>
          <w:rStyle w:val="StyleUnderline"/>
          <w:highlight w:val="yellow"/>
        </w:rPr>
        <w:t xml:space="preserve"> leading to unification</w:t>
      </w:r>
      <w:r>
        <w:t>, especially if Tsai comes around with a dialogue proposal Beijing likes.</w:t>
      </w:r>
    </w:p>
    <w:p w14:paraId="506BE662" w14:textId="77777777" w:rsidR="00C23C3E" w:rsidRDefault="00C23C3E" w:rsidP="00C23C3E">
      <w:r w:rsidRPr="00C23C3E">
        <w:rPr>
          <w:rStyle w:val="StyleUnderline"/>
          <w:highlight w:val="yellow"/>
        </w:rPr>
        <w:t>China’s actions</w:t>
      </w:r>
      <w:r w:rsidRPr="00C37D93">
        <w:rPr>
          <w:rStyle w:val="StyleUnderline"/>
        </w:rPr>
        <w:t xml:space="preserve"> since Tsai’s inauguration </w:t>
      </w:r>
      <w:r w:rsidRPr="00C23C3E">
        <w:rPr>
          <w:rStyle w:val="StyleUnderline"/>
          <w:highlight w:val="yellow"/>
        </w:rPr>
        <w:t>come as</w:t>
      </w:r>
      <w:r>
        <w:t xml:space="preserve"> “</w:t>
      </w:r>
      <w:r w:rsidRPr="00C23C3E">
        <w:rPr>
          <w:rStyle w:val="StyleUnderline"/>
          <w:highlight w:val="yellow"/>
        </w:rPr>
        <w:t>a warning</w:t>
      </w:r>
      <w:r w:rsidRPr="00C37D93">
        <w:rPr>
          <w:rStyle w:val="StyleUnderline"/>
        </w:rPr>
        <w:t xml:space="preserve"> or an intimidation, </w:t>
      </w:r>
      <w:r w:rsidRPr="00C23C3E">
        <w:rPr>
          <w:rStyle w:val="Emphasis"/>
          <w:highlight w:val="yellow"/>
        </w:rPr>
        <w:t>but there won’t be anything spectacular that happens</w:t>
      </w:r>
      <w:r>
        <w:t xml:space="preserve">,” </w:t>
      </w:r>
      <w:r w:rsidRPr="00C23C3E">
        <w:rPr>
          <w:rStyle w:val="StyleUnderline"/>
          <w:highlight w:val="yellow"/>
        </w:rPr>
        <w:t>says</w:t>
      </w:r>
      <w:r>
        <w:t xml:space="preserve"> Alex </w:t>
      </w:r>
      <w:r w:rsidRPr="00C23C3E">
        <w:rPr>
          <w:rStyle w:val="StyleUnderline"/>
          <w:highlight w:val="yellow"/>
        </w:rPr>
        <w:t>Chiang, i</w:t>
      </w:r>
      <w:r w:rsidRPr="00C37D93">
        <w:rPr>
          <w:rStyle w:val="StyleUnderline"/>
        </w:rPr>
        <w:t xml:space="preserve">nternational </w:t>
      </w:r>
      <w:r w:rsidRPr="00C23C3E">
        <w:rPr>
          <w:rStyle w:val="StyleUnderline"/>
          <w:highlight w:val="yellow"/>
        </w:rPr>
        <w:t>r</w:t>
      </w:r>
      <w:r w:rsidRPr="00C37D93">
        <w:rPr>
          <w:rStyle w:val="StyleUnderline"/>
        </w:rPr>
        <w:t xml:space="preserve">elations </w:t>
      </w:r>
      <w:r w:rsidRPr="00C23C3E">
        <w:rPr>
          <w:rStyle w:val="StyleUnderline"/>
          <w:highlight w:val="yellow"/>
        </w:rPr>
        <w:t>prof</w:t>
      </w:r>
      <w:r w:rsidRPr="00C37D93">
        <w:rPr>
          <w:rStyle w:val="StyleUnderline"/>
        </w:rPr>
        <w:t xml:space="preserve">essor at National Chengchi University </w:t>
      </w:r>
      <w:r w:rsidRPr="00C23C3E">
        <w:rPr>
          <w:rStyle w:val="StyleUnderline"/>
          <w:highlight w:val="yellow"/>
        </w:rPr>
        <w:t>in Taipei</w:t>
      </w:r>
      <w:r>
        <w:t>.  “</w:t>
      </w:r>
      <w:r w:rsidRPr="00C23C3E">
        <w:rPr>
          <w:rStyle w:val="StyleUnderline"/>
          <w:highlight w:val="yellow"/>
        </w:rPr>
        <w:t xml:space="preserve">It’s a </w:t>
      </w:r>
      <w:r w:rsidRPr="00C23C3E">
        <w:rPr>
          <w:rStyle w:val="Emphasis"/>
          <w:highlight w:val="yellow"/>
        </w:rPr>
        <w:t>cooling off period</w:t>
      </w:r>
      <w:r w:rsidRPr="00C23C3E">
        <w:rPr>
          <w:rStyle w:val="StyleUnderline"/>
          <w:highlight w:val="yellow"/>
        </w:rPr>
        <w:t xml:space="preserve">, just </w:t>
      </w:r>
      <w:r w:rsidRPr="00C23C3E">
        <w:rPr>
          <w:rStyle w:val="Emphasis"/>
          <w:highlight w:val="yellow"/>
        </w:rPr>
        <w:t>wait and see</w:t>
      </w:r>
      <w:r>
        <w:t>.”</w:t>
      </w:r>
    </w:p>
    <w:p w14:paraId="42AC1080" w14:textId="77777777" w:rsidR="00F64CFC" w:rsidRDefault="00F64CFC" w:rsidP="00C23C3E"/>
    <w:p w14:paraId="088A6B22" w14:textId="45583866" w:rsidR="00F64CFC" w:rsidRDefault="00F64CFC" w:rsidP="00F64CFC">
      <w:pPr>
        <w:pStyle w:val="Heading4"/>
      </w:pPr>
      <w:r>
        <w:t xml:space="preserve">China’s goal is for </w:t>
      </w:r>
      <w:r w:rsidRPr="00B02CB1">
        <w:rPr>
          <w:u w:val="single"/>
        </w:rPr>
        <w:t>the KMT</w:t>
      </w:r>
      <w:r>
        <w:t xml:space="preserve"> to win back </w:t>
      </w:r>
      <w:r w:rsidR="00B02CB1">
        <w:t>Taiwan’s</w:t>
      </w:r>
      <w:r>
        <w:t xml:space="preserve"> Presidency in 2020 — </w:t>
      </w:r>
      <w:r w:rsidR="00B02CB1">
        <w:t xml:space="preserve">they’re putting pressure on </w:t>
      </w:r>
      <w:r w:rsidR="00B02CB1" w:rsidRPr="00B02CB1">
        <w:rPr>
          <w:u w:val="single"/>
        </w:rPr>
        <w:t>voters</w:t>
      </w:r>
      <w:r w:rsidR="00B02CB1">
        <w:t xml:space="preserve">, not planning an invasion. </w:t>
      </w:r>
    </w:p>
    <w:p w14:paraId="413CB34B" w14:textId="77777777" w:rsidR="00F64CFC" w:rsidRPr="00F3297B" w:rsidRDefault="00F64CFC" w:rsidP="00F64CFC">
      <w:r w:rsidRPr="00293883">
        <w:rPr>
          <w:rStyle w:val="Style13ptBold"/>
        </w:rPr>
        <w:t>Kastner 16</w:t>
      </w:r>
      <w:r>
        <w:t xml:space="preserve"> — Jens Kastner, Taiwan Correspondent for the </w:t>
      </w:r>
      <w:r>
        <w:rPr>
          <w:i/>
        </w:rPr>
        <w:t>Asia Sentinel</w:t>
      </w:r>
      <w:r>
        <w:t>, 2016 (“</w:t>
      </w:r>
      <w:r w:rsidRPr="00F3297B">
        <w:t>Expe</w:t>
      </w:r>
      <w:r>
        <w:t xml:space="preserve">ct More China-Taiwan Tensions,” </w:t>
      </w:r>
      <w:r>
        <w:rPr>
          <w:i/>
        </w:rPr>
        <w:t>Asia Sentinel</w:t>
      </w:r>
      <w:r>
        <w:t>, May 23</w:t>
      </w:r>
      <w:r w:rsidRPr="00F3297B">
        <w:rPr>
          <w:vertAlign w:val="superscript"/>
        </w:rPr>
        <w:t>rd</w:t>
      </w:r>
      <w:r>
        <w:t xml:space="preserve">, Available Online at </w:t>
      </w:r>
      <w:hyperlink r:id="rId65" w:history="1">
        <w:r w:rsidRPr="00DF100B">
          <w:rPr>
            <w:rStyle w:val="Hyperlink"/>
          </w:rPr>
          <w:t>http://www.asiasentinel.com/politics/china-taiwan-tensions-to-increase/</w:t>
        </w:r>
      </w:hyperlink>
      <w:r>
        <w:t>, Accessed 07-11-2016)</w:t>
      </w:r>
    </w:p>
    <w:p w14:paraId="50B72A13" w14:textId="77777777" w:rsidR="00F64CFC" w:rsidRDefault="00F64CFC" w:rsidP="00F64CFC">
      <w:r w:rsidRPr="00293883">
        <w:rPr>
          <w:rStyle w:val="StyleUnderline"/>
        </w:rPr>
        <w:t>With</w:t>
      </w:r>
      <w:r>
        <w:t xml:space="preserve"> newly-sworn Taiwanese President </w:t>
      </w:r>
      <w:r w:rsidRPr="00293883">
        <w:rPr>
          <w:rStyle w:val="StyleUnderline"/>
        </w:rPr>
        <w:t>Tsai</w:t>
      </w:r>
      <w:r>
        <w:t xml:space="preserve"> Ing-wen </w:t>
      </w:r>
      <w:r w:rsidRPr="00293883">
        <w:rPr>
          <w:rStyle w:val="StyleUnderline"/>
        </w:rPr>
        <w:t>wriggling around a Beijing demand that she verbally acknowledge the “1992 Consensus,”</w:t>
      </w:r>
      <w:r>
        <w:t xml:space="preserve"> a cryptic version of the One China principle agreed by her China-friendly Kuomintang predecessors, </w:t>
      </w:r>
      <w:r w:rsidRPr="001E3740">
        <w:rPr>
          <w:rStyle w:val="StyleUnderline"/>
          <w:highlight w:val="yellow"/>
        </w:rPr>
        <w:t xml:space="preserve">China is likely to wage a </w:t>
      </w:r>
      <w:r w:rsidRPr="00F64CFC">
        <w:rPr>
          <w:rStyle w:val="Emphasis"/>
          <w:highlight w:val="yellow"/>
        </w:rPr>
        <w:t>four-year campaign</w:t>
      </w:r>
      <w:r w:rsidRPr="001E3740">
        <w:rPr>
          <w:rStyle w:val="StyleUnderline"/>
          <w:highlight w:val="yellow"/>
        </w:rPr>
        <w:t xml:space="preserve"> to convince the island of the folly of voting for the</w:t>
      </w:r>
      <w:r>
        <w:t xml:space="preserve"> mainland-wary Democratic Progressive Party (</w:t>
      </w:r>
      <w:r w:rsidRPr="001E3740">
        <w:rPr>
          <w:rStyle w:val="StyleUnderline"/>
          <w:highlight w:val="yellow"/>
        </w:rPr>
        <w:t>DPP</w:t>
      </w:r>
      <w:r>
        <w:t xml:space="preserve">). </w:t>
      </w:r>
    </w:p>
    <w:p w14:paraId="1DD5EEF9" w14:textId="77777777" w:rsidR="00F64CFC" w:rsidRDefault="00F64CFC" w:rsidP="00F64CFC">
      <w:r w:rsidRPr="001E3740">
        <w:rPr>
          <w:rStyle w:val="StyleUnderline"/>
          <w:highlight w:val="yellow"/>
        </w:rPr>
        <w:t xml:space="preserve">There will be </w:t>
      </w:r>
      <w:r w:rsidRPr="001E3740">
        <w:rPr>
          <w:rStyle w:val="Emphasis"/>
          <w:highlight w:val="yellow"/>
        </w:rPr>
        <w:t>no honeymoon</w:t>
      </w:r>
      <w:r w:rsidRPr="007A6B2A">
        <w:rPr>
          <w:rStyle w:val="StyleUnderline"/>
        </w:rPr>
        <w:t>. The government faces multiple challenges, many emanating from China. There have been military exercises in the S</w:t>
      </w:r>
      <w:r>
        <w:t xml:space="preserve">outh </w:t>
      </w:r>
      <w:r w:rsidRPr="007A6B2A">
        <w:rPr>
          <w:rStyle w:val="StyleUnderline"/>
        </w:rPr>
        <w:t>C</w:t>
      </w:r>
      <w:r>
        <w:t xml:space="preserve">hina </w:t>
      </w:r>
      <w:r w:rsidRPr="007A6B2A">
        <w:rPr>
          <w:rStyle w:val="StyleUnderline"/>
        </w:rPr>
        <w:t>S</w:t>
      </w:r>
      <w:r>
        <w:t xml:space="preserve">ea </w:t>
      </w:r>
      <w:r w:rsidRPr="007A6B2A">
        <w:rPr>
          <w:rStyle w:val="StyleUnderline"/>
        </w:rPr>
        <w:t>as a warning to the Tsai regime to abide by the 1992 Consensus. There undoubtedly will be additional indirect military pressure</w:t>
      </w:r>
      <w:r>
        <w:t xml:space="preserve"> on Taiwan’s 23.4 million people and the government – </w:t>
      </w:r>
      <w:r w:rsidRPr="007A6B2A">
        <w:rPr>
          <w:rStyle w:val="StyleUnderline"/>
        </w:rPr>
        <w:t>although military action is unlikely</w:t>
      </w:r>
      <w:r>
        <w:t xml:space="preserve"> – </w:t>
      </w:r>
      <w:r w:rsidRPr="007A6B2A">
        <w:rPr>
          <w:rStyle w:val="StyleUnderline"/>
        </w:rPr>
        <w:t>while Beijing continues to concentrate on</w:t>
      </w:r>
      <w:r>
        <w:rPr>
          <w:rStyle w:val="StyleUnderline"/>
        </w:rPr>
        <w:t xml:space="preserve"> united-front work in order to </w:t>
      </w:r>
      <w:r w:rsidRPr="007A6B2A">
        <w:rPr>
          <w:rStyle w:val="StyleUnderline"/>
        </w:rPr>
        <w:t>rally more segments of Taiwanese society, including those dissatisfied with the DPP or with a vested interest in doing more business with China. Beijing has already sought to bring Taiwan back into line by cutting tourism numbers and making it more difficult for Taiwanese to do business on the mainland</w:t>
      </w:r>
      <w:r>
        <w:t>.</w:t>
      </w:r>
    </w:p>
    <w:p w14:paraId="333D98A8" w14:textId="77777777" w:rsidR="00F64CFC" w:rsidRDefault="00F64CFC" w:rsidP="00F64CFC">
      <w:r w:rsidRPr="001E3740">
        <w:rPr>
          <w:rStyle w:val="StyleUnderline"/>
          <w:highlight w:val="yellow"/>
        </w:rPr>
        <w:t xml:space="preserve">It is likely to be </w:t>
      </w:r>
      <w:r w:rsidRPr="001E3740">
        <w:rPr>
          <w:rStyle w:val="Emphasis"/>
          <w:highlight w:val="yellow"/>
        </w:rPr>
        <w:t>a futile strategy</w:t>
      </w:r>
      <w:r w:rsidRPr="007A6B2A">
        <w:rPr>
          <w:rStyle w:val="StyleUnderline"/>
        </w:rPr>
        <w:t>, if the past is any prologue. Young Taiwanese have increasingly resisted Beijing’s blandishments, with antipathy to the mainland playing a major role in Tsai’s solid</w:t>
      </w:r>
      <w:r>
        <w:t xml:space="preserve"> 56 percent </w:t>
      </w:r>
      <w:r w:rsidRPr="007A6B2A">
        <w:rPr>
          <w:rStyle w:val="StyleUnderline"/>
        </w:rPr>
        <w:t>majority win</w:t>
      </w:r>
      <w:r>
        <w:t xml:space="preserve"> over two opposing candidates in the January 2016 general election.</w:t>
      </w:r>
    </w:p>
    <w:p w14:paraId="5D162279" w14:textId="77777777" w:rsidR="00F64CFC" w:rsidRDefault="00F64CFC" w:rsidP="00F64CFC">
      <w:r>
        <w:t>In her inaugural address on May 20, the scrappy 60-year-old former law professor concentrated on a center-left agenda focusing on the concerns of the younger generations and the need to put history aside by launching a truth and conciliation process in order to heal the wounds of Taiwan’s autocratic past.</w:t>
      </w:r>
    </w:p>
    <w:p w14:paraId="353553B3" w14:textId="77777777" w:rsidR="00F64CFC" w:rsidRDefault="00F64CFC" w:rsidP="00F64CFC">
      <w:r>
        <w:t xml:space="preserve">China’s President </w:t>
      </w:r>
      <w:r w:rsidRPr="007A6B2A">
        <w:rPr>
          <w:rStyle w:val="StyleUnderline"/>
        </w:rPr>
        <w:t>Xi</w:t>
      </w:r>
      <w:r>
        <w:t xml:space="preserve"> Jinping earlier </w:t>
      </w:r>
      <w:r w:rsidRPr="007A6B2A">
        <w:rPr>
          <w:rStyle w:val="StyleUnderline"/>
        </w:rPr>
        <w:t>upped the ante by proclaiming that “the earth will move and the mountains will shake” if the 1992 Consensus was is not accepted. But Tsai didn’t do him the favor mentioning it by name, let alone acknowledge that there is “One China.”</w:t>
      </w:r>
      <w:r>
        <w:t xml:space="preserve"> Instead, she said, Taiwan and China in 1992 only “agreed to set aside differences to seek common ground.” She indirectly gave something of a nod to a blurry version of One China, referring to the existing Republic of China’s constitutional order as well as Taiwan’s “Act on the relations between peoples of both sides of the Strait,” a hint to her adherence to the idea that the ROC includes both Taiwan and mainland China.  </w:t>
      </w:r>
    </w:p>
    <w:p w14:paraId="59D8C867" w14:textId="77777777" w:rsidR="00F64CFC" w:rsidRDefault="00F64CFC" w:rsidP="00F64CFC">
      <w:r>
        <w:t xml:space="preserve">“Great speech, quite different from Chen Shui-bian’s [who as Taiwan’s first DPP president governed from 2000-2008], as she did not say anything negative, such as no future for One China,” noted Jean-Pierre Cabestan, Professor and head of the Department of Government and International Studies at Hong Kong Baptist University, in an interview with Asia Sentinel. “But </w:t>
      </w:r>
      <w:r w:rsidRPr="000E2429">
        <w:rPr>
          <w:rStyle w:val="StyleUnderline"/>
        </w:rPr>
        <w:t>it won’t be enough for China since she did neither mention ‘One China’ nor the ‘1992 Consensus.</w:t>
      </w:r>
      <w:r>
        <w:t>’”</w:t>
      </w:r>
    </w:p>
    <w:p w14:paraId="6C8CF11B" w14:textId="77777777" w:rsidR="00F64CFC" w:rsidRDefault="00F64CFC" w:rsidP="00F64CFC">
      <w:r>
        <w:t xml:space="preserve">Cabestan’s predictions are downbeat. He believes that </w:t>
      </w:r>
      <w:r w:rsidRPr="00F64CFC">
        <w:rPr>
          <w:rStyle w:val="StyleUnderline"/>
          <w:highlight w:val="yellow"/>
        </w:rPr>
        <w:t>Beijing will</w:t>
      </w:r>
      <w:r w:rsidRPr="000E2429">
        <w:rPr>
          <w:rStyle w:val="StyleUnderline"/>
        </w:rPr>
        <w:t xml:space="preserve"> now </w:t>
      </w:r>
      <w:r w:rsidRPr="00F64CFC">
        <w:rPr>
          <w:rStyle w:val="StyleUnderline"/>
          <w:highlight w:val="yellow"/>
        </w:rPr>
        <w:t>go about downgrading meetings</w:t>
      </w:r>
      <w:r w:rsidRPr="000E2429">
        <w:rPr>
          <w:rStyle w:val="StyleUnderline"/>
        </w:rPr>
        <w:t xml:space="preserve"> between China’s and Taiwan’s bodies for cross-straits negations</w:t>
      </w:r>
      <w:r>
        <w:t xml:space="preserve"> (ARATS and SEF respectively); </w:t>
      </w:r>
      <w:r w:rsidRPr="00F64CFC">
        <w:rPr>
          <w:rStyle w:val="StyleUnderline"/>
          <w:highlight w:val="yellow"/>
        </w:rPr>
        <w:t>narrow Taiwan international space; and continue reducing</w:t>
      </w:r>
      <w:r w:rsidRPr="000E2429">
        <w:rPr>
          <w:rStyle w:val="StyleUnderline"/>
        </w:rPr>
        <w:t xml:space="preserve"> the number of Chinese </w:t>
      </w:r>
      <w:r w:rsidRPr="00F64CFC">
        <w:rPr>
          <w:rStyle w:val="StyleUnderline"/>
          <w:highlight w:val="yellow"/>
        </w:rPr>
        <w:t>tourists</w:t>
      </w:r>
      <w:r w:rsidRPr="000E2429">
        <w:rPr>
          <w:rStyle w:val="StyleUnderline"/>
        </w:rPr>
        <w:t xml:space="preserve"> visiting Taiwan. </w:t>
      </w:r>
      <w:r w:rsidRPr="00B02CB1">
        <w:rPr>
          <w:rStyle w:val="Emphasis"/>
          <w:highlight w:val="yellow"/>
        </w:rPr>
        <w:t>But</w:t>
      </w:r>
      <w:r>
        <w:t xml:space="preserve"> at the same time, Cabestan said, </w:t>
      </w:r>
      <w:r w:rsidRPr="00F64CFC">
        <w:rPr>
          <w:rStyle w:val="Emphasis"/>
          <w:highlight w:val="yellow"/>
        </w:rPr>
        <w:t>Beijing will not cut all links with Taiwan</w:t>
      </w:r>
      <w:r w:rsidRPr="00F64CFC">
        <w:rPr>
          <w:rStyle w:val="StyleUnderline"/>
          <w:highlight w:val="yellow"/>
        </w:rPr>
        <w:t xml:space="preserve"> because it wants Taiwan to become </w:t>
      </w:r>
      <w:r w:rsidRPr="00F64CFC">
        <w:rPr>
          <w:rStyle w:val="Emphasis"/>
          <w:highlight w:val="yellow"/>
        </w:rPr>
        <w:t>more dependent on China and not the opposite</w:t>
      </w:r>
      <w:r w:rsidRPr="00F64CFC">
        <w:rPr>
          <w:rStyle w:val="StyleUnderline"/>
          <w:highlight w:val="yellow"/>
        </w:rPr>
        <w:t>, given that it wants</w:t>
      </w:r>
      <w:r w:rsidRPr="000E2429">
        <w:rPr>
          <w:rStyle w:val="StyleUnderline"/>
        </w:rPr>
        <w:t xml:space="preserve"> to lay the ground for </w:t>
      </w:r>
      <w:r w:rsidRPr="00F64CFC">
        <w:rPr>
          <w:rStyle w:val="StyleUnderline"/>
          <w:highlight w:val="yellow"/>
        </w:rPr>
        <w:t>a return of</w:t>
      </w:r>
      <w:r w:rsidRPr="000E2429">
        <w:rPr>
          <w:rStyle w:val="StyleUnderline"/>
        </w:rPr>
        <w:t xml:space="preserve"> the </w:t>
      </w:r>
      <w:r w:rsidRPr="00F64CFC">
        <w:rPr>
          <w:rStyle w:val="StyleUnderline"/>
          <w:highlight w:val="yellow"/>
        </w:rPr>
        <w:t>KMT to power</w:t>
      </w:r>
      <w:r>
        <w:t>.</w:t>
      </w:r>
    </w:p>
    <w:p w14:paraId="5E01DD0F" w14:textId="77777777" w:rsidR="00F64CFC" w:rsidRDefault="00F64CFC" w:rsidP="00C23C3E"/>
    <w:p w14:paraId="69328407" w14:textId="146871A9" w:rsidR="005C0611" w:rsidRPr="005C0611" w:rsidRDefault="005C0611" w:rsidP="005C0611">
      <w:pPr>
        <w:pStyle w:val="Heading4"/>
      </w:pPr>
      <w:r>
        <w:t xml:space="preserve">Tsai’s presidency will reduce </w:t>
      </w:r>
      <w:r w:rsidRPr="001A2773">
        <w:rPr>
          <w:i/>
          <w:u w:val="single"/>
        </w:rPr>
        <w:t>overall</w:t>
      </w:r>
      <w:r w:rsidR="001A2773">
        <w:t xml:space="preserve"> tensions — the DPP will take America’s side in the </w:t>
      </w:r>
      <w:r w:rsidR="001A2773" w:rsidRPr="001A2773">
        <w:rPr>
          <w:u w:val="single"/>
        </w:rPr>
        <w:t>ECS</w:t>
      </w:r>
      <w:r w:rsidR="001A2773">
        <w:t xml:space="preserve"> and </w:t>
      </w:r>
      <w:r w:rsidR="001A2773" w:rsidRPr="001A2773">
        <w:rPr>
          <w:u w:val="single"/>
        </w:rPr>
        <w:t>SCS</w:t>
      </w:r>
      <w:r w:rsidR="001A2773">
        <w:t xml:space="preserve">. </w:t>
      </w:r>
    </w:p>
    <w:p w14:paraId="51FFE1A6" w14:textId="77777777" w:rsidR="005C0611" w:rsidRDefault="005C0611" w:rsidP="005C0611">
      <w:r w:rsidRPr="00D2430C">
        <w:rPr>
          <w:rStyle w:val="Style13ptBold"/>
        </w:rPr>
        <w:t>Thim and Turton 16</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xml:space="preserve">, holds an M.A. in Political Science from Charles University in Prague, and Michael Turton, </w:t>
      </w:r>
      <w:r w:rsidRPr="00B02E43">
        <w:t>writer, blogger, and teacher based in Taichung, Taiwan</w:t>
      </w:r>
      <w:r>
        <w:t xml:space="preserve">, author of </w:t>
      </w:r>
      <w:r>
        <w:rPr>
          <w:i/>
        </w:rPr>
        <w:t xml:space="preserve">The View from </w:t>
      </w:r>
      <w:r w:rsidRPr="00B02E43">
        <w:rPr>
          <w:i/>
        </w:rPr>
        <w:t>Taiwan</w:t>
      </w:r>
      <w:r>
        <w:t>—a popular scholarly blog about Taiwanese politics, 2016 (“</w:t>
      </w:r>
      <w:r w:rsidRPr="00D2430C">
        <w:t xml:space="preserve">It's Not Time to Start </w:t>
      </w:r>
      <w:r>
        <w:t xml:space="preserve">Worrying About Taiwan,” </w:t>
      </w:r>
      <w:r>
        <w:rPr>
          <w:i/>
        </w:rPr>
        <w:t>The National Interest</w:t>
      </w:r>
      <w:r>
        <w:t>, June 23</w:t>
      </w:r>
      <w:r w:rsidRPr="00D2430C">
        <w:rPr>
          <w:vertAlign w:val="superscript"/>
        </w:rPr>
        <w:t>rd</w:t>
      </w:r>
      <w:r>
        <w:t xml:space="preserve">, Available Online at </w:t>
      </w:r>
      <w:hyperlink r:id="rId66" w:history="1">
        <w:r w:rsidRPr="00DF100B">
          <w:rPr>
            <w:rStyle w:val="Hyperlink"/>
          </w:rPr>
          <w:t>http://nationalinterest.org/blog/the-buzz/its-not-time-start-worrying-about-taiwan-16702?page=show</w:t>
        </w:r>
      </w:hyperlink>
      <w:r>
        <w:t>, Accessed 07-11-2016)</w:t>
      </w:r>
    </w:p>
    <w:p w14:paraId="608086BA" w14:textId="77777777" w:rsidR="005C0611" w:rsidRDefault="005C0611" w:rsidP="005C0611">
      <w:r w:rsidRPr="00D11329">
        <w:rPr>
          <w:rStyle w:val="StyleUnderline"/>
        </w:rPr>
        <w:t xml:space="preserve">Far from driving new tensions, the </w:t>
      </w:r>
      <w:r w:rsidRPr="00A05295">
        <w:rPr>
          <w:rStyle w:val="StyleUnderline"/>
          <w:highlight w:val="yellow"/>
        </w:rPr>
        <w:t>DPP victory presents an</w:t>
      </w:r>
      <w:r w:rsidRPr="00D11329">
        <w:rPr>
          <w:rStyle w:val="StyleUnderline"/>
        </w:rPr>
        <w:t xml:space="preserve"> enormous </w:t>
      </w:r>
      <w:r w:rsidRPr="00A05295">
        <w:rPr>
          <w:rStyle w:val="StyleUnderline"/>
          <w:highlight w:val="yellow"/>
        </w:rPr>
        <w:t>opportunity</w:t>
      </w:r>
      <w:r w:rsidRPr="00D11329">
        <w:rPr>
          <w:rStyle w:val="StyleUnderline"/>
        </w:rPr>
        <w:t xml:space="preserve"> for Washington to advance its interests in East Asia and the S</w:t>
      </w:r>
      <w:r>
        <w:t xml:space="preserve">outh </w:t>
      </w:r>
      <w:r w:rsidRPr="00D11329">
        <w:rPr>
          <w:rStyle w:val="StyleUnderline"/>
        </w:rPr>
        <w:t>C</w:t>
      </w:r>
      <w:r>
        <w:t xml:space="preserve">hina </w:t>
      </w:r>
      <w:r w:rsidRPr="00D11329">
        <w:rPr>
          <w:rStyle w:val="StyleUnderline"/>
        </w:rPr>
        <w:t>S</w:t>
      </w:r>
      <w:r>
        <w:t xml:space="preserve">ea. </w:t>
      </w:r>
      <w:r w:rsidRPr="00191D7E">
        <w:rPr>
          <w:rStyle w:val="StyleUnderline"/>
          <w:highlight w:val="yellow"/>
        </w:rPr>
        <w:t>Unlike</w:t>
      </w:r>
      <w:r>
        <w:t xml:space="preserve"> the </w:t>
      </w:r>
      <w:r w:rsidRPr="00191D7E">
        <w:rPr>
          <w:rStyle w:val="StyleUnderline"/>
          <w:highlight w:val="yellow"/>
        </w:rPr>
        <w:t>Ma</w:t>
      </w:r>
      <w:r>
        <w:t xml:space="preserve"> administration, </w:t>
      </w:r>
      <w:r w:rsidRPr="00191D7E">
        <w:rPr>
          <w:rStyle w:val="StyleUnderline"/>
          <w:highlight w:val="yellow"/>
        </w:rPr>
        <w:t>both Taiwan’s</w:t>
      </w:r>
      <w:r w:rsidRPr="00D11329">
        <w:rPr>
          <w:rStyle w:val="StyleUnderline"/>
        </w:rPr>
        <w:t xml:space="preserve"> democratically minded </w:t>
      </w:r>
      <w:r w:rsidRPr="00191D7E">
        <w:rPr>
          <w:rStyle w:val="StyleUnderline"/>
          <w:highlight w:val="yellow"/>
        </w:rPr>
        <w:t>public and</w:t>
      </w:r>
      <w:r w:rsidRPr="00D11329">
        <w:rPr>
          <w:rStyle w:val="StyleUnderline"/>
        </w:rPr>
        <w:t xml:space="preserve"> its </w:t>
      </w:r>
      <w:r w:rsidRPr="00191D7E">
        <w:rPr>
          <w:rStyle w:val="StyleUnderline"/>
          <w:highlight w:val="yellow"/>
        </w:rPr>
        <w:t>government are pro-America and pro-Japan</w:t>
      </w:r>
      <w:r>
        <w:t xml:space="preserve">. President </w:t>
      </w:r>
      <w:r w:rsidRPr="00A05295">
        <w:rPr>
          <w:rStyle w:val="StyleUnderline"/>
          <w:highlight w:val="yellow"/>
        </w:rPr>
        <w:t>Tsai</w:t>
      </w:r>
      <w:r w:rsidRPr="00D11329">
        <w:rPr>
          <w:rStyle w:val="StyleUnderline"/>
        </w:rPr>
        <w:t xml:space="preserve"> has indicated</w:t>
      </w:r>
      <w:r>
        <w:t xml:space="preserve">, for example, </w:t>
      </w:r>
      <w:r w:rsidRPr="00D11329">
        <w:rPr>
          <w:rStyle w:val="StyleUnderline"/>
        </w:rPr>
        <w:t xml:space="preserve">that she </w:t>
      </w:r>
      <w:r w:rsidRPr="00A05295">
        <w:rPr>
          <w:rStyle w:val="StyleUnderline"/>
          <w:highlight w:val="yellow"/>
        </w:rPr>
        <w:t>wants Taiwan to join the T</w:t>
      </w:r>
      <w:r>
        <w:t xml:space="preserve">rans </w:t>
      </w:r>
      <w:r w:rsidRPr="00A05295">
        <w:rPr>
          <w:rStyle w:val="StyleUnderline"/>
          <w:highlight w:val="yellow"/>
        </w:rPr>
        <w:t>P</w:t>
      </w:r>
      <w:r>
        <w:t xml:space="preserve">acific </w:t>
      </w:r>
      <w:r w:rsidRPr="00A05295">
        <w:rPr>
          <w:rStyle w:val="StyleUnderline"/>
          <w:highlight w:val="yellow"/>
        </w:rPr>
        <w:t>P</w:t>
      </w:r>
      <w:r>
        <w:t xml:space="preserve">artnership free-trade deal. </w:t>
      </w:r>
      <w:r w:rsidRPr="00191D7E">
        <w:rPr>
          <w:rStyle w:val="StyleUnderline"/>
          <w:highlight w:val="yellow"/>
        </w:rPr>
        <w:t>The DPP has pledged to raise defense expenditures</w:t>
      </w:r>
      <w:r w:rsidRPr="00D11329">
        <w:rPr>
          <w:rStyle w:val="StyleUnderline"/>
        </w:rPr>
        <w:t xml:space="preserve"> and has a long history of attempted weapons purchases from the U</w:t>
      </w:r>
      <w:r>
        <w:t xml:space="preserve">nited </w:t>
      </w:r>
      <w:r w:rsidRPr="00D11329">
        <w:rPr>
          <w:rStyle w:val="StyleUnderline"/>
        </w:rPr>
        <w:t>S</w:t>
      </w:r>
      <w:r>
        <w:t xml:space="preserve">tates. </w:t>
      </w:r>
      <w:r w:rsidRPr="00191D7E">
        <w:rPr>
          <w:rStyle w:val="StyleUnderline"/>
          <w:highlight w:val="yellow"/>
        </w:rPr>
        <w:t>Unlike</w:t>
      </w:r>
      <w:r>
        <w:t xml:space="preserve"> the </w:t>
      </w:r>
      <w:r w:rsidRPr="00191D7E">
        <w:rPr>
          <w:rStyle w:val="StyleUnderline"/>
          <w:highlight w:val="yellow"/>
        </w:rPr>
        <w:t>Ma</w:t>
      </w:r>
      <w:r>
        <w:t xml:space="preserve"> administration, </w:t>
      </w:r>
      <w:r w:rsidRPr="00191D7E">
        <w:rPr>
          <w:rStyle w:val="StyleUnderline"/>
          <w:highlight w:val="yellow"/>
        </w:rPr>
        <w:t>neither the DPP nor the people</w:t>
      </w:r>
      <w:r w:rsidRPr="00D11329">
        <w:rPr>
          <w:rStyle w:val="StyleUnderline"/>
        </w:rPr>
        <w:t xml:space="preserve"> of Taiwan </w:t>
      </w:r>
      <w:r w:rsidRPr="00191D7E">
        <w:rPr>
          <w:rStyle w:val="StyleUnderline"/>
          <w:highlight w:val="yellow"/>
        </w:rPr>
        <w:t>have much emotional connection to</w:t>
      </w:r>
      <w:r w:rsidRPr="00D11329">
        <w:rPr>
          <w:rStyle w:val="StyleUnderline"/>
        </w:rPr>
        <w:t xml:space="preserve"> the ROC’s </w:t>
      </w:r>
      <w:r w:rsidRPr="00191D7E">
        <w:rPr>
          <w:rStyle w:val="StyleUnderline"/>
          <w:highlight w:val="yellow"/>
        </w:rPr>
        <w:t>island claims. The</w:t>
      </w:r>
      <w:r w:rsidRPr="00D11329">
        <w:rPr>
          <w:rStyle w:val="StyleUnderline"/>
        </w:rPr>
        <w:t xml:space="preserve"> new </w:t>
      </w:r>
      <w:r w:rsidRPr="00191D7E">
        <w:rPr>
          <w:rStyle w:val="StyleUnderline"/>
          <w:highlight w:val="yellow"/>
        </w:rPr>
        <w:t>government is promoting closer relations with Tokyo and</w:t>
      </w:r>
      <w:r w:rsidRPr="00D11329">
        <w:rPr>
          <w:rStyle w:val="StyleUnderline"/>
        </w:rPr>
        <w:t xml:space="preserve"> the </w:t>
      </w:r>
      <w:r w:rsidRPr="00191D7E">
        <w:rPr>
          <w:rStyle w:val="StyleUnderline"/>
          <w:highlight w:val="yellow"/>
        </w:rPr>
        <w:t xml:space="preserve">southeast Asian states—thus </w:t>
      </w:r>
      <w:r w:rsidRPr="00191D7E">
        <w:rPr>
          <w:rStyle w:val="Emphasis"/>
          <w:highlight w:val="yellow"/>
        </w:rPr>
        <w:t>reducing tensions</w:t>
      </w:r>
      <w:r>
        <w:t>.</w:t>
      </w:r>
    </w:p>
    <w:p w14:paraId="3DBD7D37" w14:textId="77777777" w:rsidR="005C0611" w:rsidRDefault="005C0611" w:rsidP="005C0611">
      <w:r w:rsidRPr="00A05295">
        <w:rPr>
          <w:rStyle w:val="StyleUnderline"/>
          <w:highlight w:val="yellow"/>
        </w:rPr>
        <w:t>With the U</w:t>
      </w:r>
      <w:r>
        <w:t xml:space="preserve">nited </w:t>
      </w:r>
      <w:r w:rsidRPr="00A05295">
        <w:rPr>
          <w:rStyle w:val="StyleUnderline"/>
          <w:highlight w:val="yellow"/>
        </w:rPr>
        <w:t>S</w:t>
      </w:r>
      <w:r>
        <w:t xml:space="preserve">tates </w:t>
      </w:r>
      <w:r w:rsidRPr="00A05295">
        <w:rPr>
          <w:rStyle w:val="StyleUnderline"/>
          <w:highlight w:val="yellow"/>
        </w:rPr>
        <w:t>and China confronting each other across China’s territorial expansion</w:t>
      </w:r>
      <w:r w:rsidRPr="00A54EFC">
        <w:rPr>
          <w:rStyle w:val="StyleUnderline"/>
        </w:rPr>
        <w:t xml:space="preserve"> from India to the Senkakus, </w:t>
      </w:r>
      <w:r w:rsidRPr="00A05295">
        <w:rPr>
          <w:rStyle w:val="StyleUnderline"/>
          <w:highlight w:val="yellow"/>
        </w:rPr>
        <w:t>Washington should be welcoming</w:t>
      </w:r>
      <w:r w:rsidRPr="00A54EFC">
        <w:rPr>
          <w:rStyle w:val="StyleUnderline"/>
        </w:rPr>
        <w:t xml:space="preserve">, not deploring, </w:t>
      </w:r>
      <w:r w:rsidRPr="00A05295">
        <w:rPr>
          <w:rStyle w:val="StyleUnderline"/>
          <w:highlight w:val="yellow"/>
        </w:rPr>
        <w:t>a pro-American administration</w:t>
      </w:r>
      <w:r w:rsidRPr="00A54EFC">
        <w:rPr>
          <w:rStyle w:val="StyleUnderline"/>
        </w:rPr>
        <w:t xml:space="preserve"> in Taipei </w:t>
      </w:r>
      <w:r w:rsidRPr="00191D7E">
        <w:rPr>
          <w:rStyle w:val="StyleUnderline"/>
          <w:highlight w:val="yellow"/>
        </w:rPr>
        <w:t>that can support its multilateral efforts</w:t>
      </w:r>
      <w:r w:rsidRPr="00A54EFC">
        <w:rPr>
          <w:rStyle w:val="StyleUnderline"/>
        </w:rPr>
        <w:t xml:space="preserve"> in the region. U.S. policymakers should realize that </w:t>
      </w:r>
      <w:r w:rsidRPr="005C0611">
        <w:rPr>
          <w:rStyle w:val="StyleUnderline"/>
          <w:highlight w:val="yellow"/>
        </w:rPr>
        <w:t>“tensions” across the Strait</w:t>
      </w:r>
      <w:r w:rsidRPr="00A54EFC">
        <w:rPr>
          <w:rStyle w:val="StyleUnderline"/>
        </w:rPr>
        <w:t xml:space="preserve"> are not caused by decision makers in Taipei, but </w:t>
      </w:r>
      <w:r w:rsidRPr="005C0611">
        <w:rPr>
          <w:rStyle w:val="StyleUnderline"/>
          <w:highlight w:val="yellow"/>
        </w:rPr>
        <w:t>are a policy choice of Beijing, which uses them as a tool to influence</w:t>
      </w:r>
      <w:r w:rsidRPr="00A54EFC">
        <w:rPr>
          <w:rStyle w:val="StyleUnderline"/>
        </w:rPr>
        <w:t xml:space="preserve"> major actors in the cross-Strait relationship, especially </w:t>
      </w:r>
      <w:r w:rsidRPr="005C0611">
        <w:rPr>
          <w:rStyle w:val="StyleUnderline"/>
          <w:highlight w:val="yellow"/>
        </w:rPr>
        <w:t>Washington</w:t>
      </w:r>
      <w:r w:rsidRPr="00A54EFC">
        <w:rPr>
          <w:rStyle w:val="StyleUnderline"/>
        </w:rPr>
        <w:t xml:space="preserve">. It is striking indicator of Beijing’s propaganda success that </w:t>
      </w:r>
      <w:r w:rsidRPr="005C0611">
        <w:rPr>
          <w:rStyle w:val="StyleUnderline"/>
          <w:highlight w:val="yellow"/>
        </w:rPr>
        <w:t>only Taiwan is accused of “provoking” tensions. India, Japan, Malaysia, or Vietnam are seldom</w:t>
      </w:r>
      <w:r w:rsidRPr="00A54EFC">
        <w:rPr>
          <w:rStyle w:val="StyleUnderline"/>
        </w:rPr>
        <w:t xml:space="preserve"> so </w:t>
      </w:r>
      <w:r w:rsidRPr="005C0611">
        <w:rPr>
          <w:rStyle w:val="StyleUnderline"/>
          <w:highlight w:val="yellow"/>
        </w:rPr>
        <w:t>criticized, though they confront the same expansion</w:t>
      </w:r>
      <w:r w:rsidRPr="00A54EFC">
        <w:rPr>
          <w:rStyle w:val="StyleUnderline"/>
        </w:rPr>
        <w:t xml:space="preserve"> that Taipei does</w:t>
      </w:r>
      <w:r>
        <w:t>.</w:t>
      </w:r>
    </w:p>
    <w:p w14:paraId="2979732F" w14:textId="77777777" w:rsidR="005C0611" w:rsidRDefault="005C0611" w:rsidP="005C0611">
      <w:r w:rsidRPr="005C0611">
        <w:rPr>
          <w:rStyle w:val="StyleUnderline"/>
          <w:highlight w:val="yellow"/>
        </w:rPr>
        <w:t>The negative response to the DPP is</w:t>
      </w:r>
      <w:r w:rsidRPr="00A54EFC">
        <w:rPr>
          <w:rStyle w:val="StyleUnderline"/>
        </w:rPr>
        <w:t xml:space="preserve"> not only deeply outdated, but </w:t>
      </w:r>
      <w:r w:rsidRPr="005C0611">
        <w:rPr>
          <w:rStyle w:val="StyleUnderline"/>
          <w:highlight w:val="yellow"/>
        </w:rPr>
        <w:t>tragic and incomprehensible given Washington’s policies elsewhere</w:t>
      </w:r>
      <w:r w:rsidRPr="00A54EFC">
        <w:rPr>
          <w:rStyle w:val="StyleUnderline"/>
        </w:rPr>
        <w:t xml:space="preserve"> in the world</w:t>
      </w:r>
      <w:r>
        <w:t xml:space="preserve">. Washington pundits never argue that Poles, Latvians or Czechs should vote for parties seeking a subservient approach to Russia. </w:t>
      </w:r>
      <w:r w:rsidRPr="00A54EFC">
        <w:rPr>
          <w:rStyle w:val="StyleUnderline"/>
        </w:rPr>
        <w:t>Taiwanese voters have rejected the idea that they should forsake their hard-won democracy to appease Beijing’s desire to annex Taiwan. It is time for Washington to follow their lead—and to grasp the hand they have extended</w:t>
      </w:r>
      <w:r>
        <w:t>.</w:t>
      </w:r>
    </w:p>
    <w:p w14:paraId="3DE7303E" w14:textId="77777777" w:rsidR="005C0611" w:rsidRDefault="005C0611" w:rsidP="00C23C3E"/>
    <w:p w14:paraId="7507F88B" w14:textId="77777777" w:rsidR="00C23C3E" w:rsidRDefault="00C23C3E" w:rsidP="00C23C3E"/>
    <w:p w14:paraId="5C8A9DB9" w14:textId="47D8FD5B" w:rsidR="0063726F" w:rsidRDefault="0063726F" w:rsidP="0063726F">
      <w:pPr>
        <w:pStyle w:val="Heading3"/>
      </w:pPr>
      <w:r>
        <w:t>They Say: “Communication Channels Ended”</w:t>
      </w:r>
    </w:p>
    <w:p w14:paraId="4DD6E3DB" w14:textId="77777777" w:rsidR="00C23C3E" w:rsidRDefault="00C23C3E" w:rsidP="00C23C3E">
      <w:pPr>
        <w:pStyle w:val="Heading4"/>
      </w:pPr>
      <w:r>
        <w:t xml:space="preserve">They’ll keep talking through </w:t>
      </w:r>
      <w:r w:rsidRPr="00F26F09">
        <w:rPr>
          <w:u w:val="single"/>
        </w:rPr>
        <w:t>other mechanisms</w:t>
      </w:r>
      <w:r>
        <w:t xml:space="preserve">. </w:t>
      </w:r>
    </w:p>
    <w:p w14:paraId="47F03009" w14:textId="77777777" w:rsidR="00C23C3E" w:rsidRDefault="00C23C3E" w:rsidP="00C23C3E">
      <w:r w:rsidRPr="008A7A35">
        <w:rPr>
          <w:rStyle w:val="Style13ptBold"/>
        </w:rPr>
        <w:t>Jakarta Post 16</w:t>
      </w:r>
      <w:r>
        <w:t xml:space="preserve"> — Jakarta Post, 2016 (“</w:t>
      </w:r>
      <w:r w:rsidRPr="008A7A35">
        <w:t>Taiwan's Tsai says di</w:t>
      </w:r>
      <w:r>
        <w:t xml:space="preserve">alogue with China will continue,” Byline Jermyn Chow — </w:t>
      </w:r>
      <w:r w:rsidRPr="008A7A35">
        <w:rPr>
          <w:i/>
        </w:rPr>
        <w:t>The Straits Times</w:t>
      </w:r>
      <w:r w:rsidRPr="008A7A35">
        <w:t>/ANN</w:t>
      </w:r>
      <w:r>
        <w:t>, June 30</w:t>
      </w:r>
      <w:r w:rsidRPr="008A7A35">
        <w:rPr>
          <w:vertAlign w:val="superscript"/>
        </w:rPr>
        <w:t>th</w:t>
      </w:r>
      <w:r>
        <w:t xml:space="preserve">, Available Online at </w:t>
      </w:r>
      <w:hyperlink r:id="rId67" w:history="1">
        <w:r w:rsidRPr="00731117">
          <w:rPr>
            <w:rStyle w:val="Hyperlink"/>
          </w:rPr>
          <w:t>http://www.thejakartapost.com/news/2016/06/30/taiwans-tsai-says-dialogue-with-china-will-continue.html</w:t>
        </w:r>
      </w:hyperlink>
      <w:r>
        <w:t>, Accessed 07-10-2016)</w:t>
      </w:r>
    </w:p>
    <w:p w14:paraId="646F9D30" w14:textId="77777777" w:rsidR="00C23C3E" w:rsidRDefault="00C23C3E" w:rsidP="00C23C3E">
      <w:r w:rsidRPr="0063726F">
        <w:rPr>
          <w:rStyle w:val="StyleUnderline"/>
          <w:highlight w:val="yellow"/>
        </w:rPr>
        <w:t>Taiwan will continue to look for "</w:t>
      </w:r>
      <w:r w:rsidRPr="0063726F">
        <w:rPr>
          <w:rStyle w:val="Emphasis"/>
          <w:highlight w:val="yellow"/>
        </w:rPr>
        <w:t>other options</w:t>
      </w:r>
      <w:r w:rsidRPr="0063726F">
        <w:rPr>
          <w:rStyle w:val="StyleUnderline"/>
          <w:highlight w:val="yellow"/>
        </w:rPr>
        <w:t>" to maintain dialogue</w:t>
      </w:r>
      <w:r w:rsidRPr="00EB28AB">
        <w:rPr>
          <w:rStyle w:val="StyleUnderline"/>
        </w:rPr>
        <w:t xml:space="preserve"> with China, President </w:t>
      </w:r>
      <w:r w:rsidRPr="0063726F">
        <w:rPr>
          <w:rStyle w:val="StyleUnderline"/>
          <w:highlight w:val="yellow"/>
        </w:rPr>
        <w:t>Tsai</w:t>
      </w:r>
      <w:r>
        <w:t xml:space="preserve"> Ing-wen </w:t>
      </w:r>
      <w:r w:rsidRPr="0063726F">
        <w:rPr>
          <w:rStyle w:val="StyleUnderline"/>
          <w:highlight w:val="yellow"/>
        </w:rPr>
        <w:t>said</w:t>
      </w:r>
      <w:r>
        <w:t xml:space="preserve">, </w:t>
      </w:r>
      <w:r w:rsidRPr="00EB28AB">
        <w:rPr>
          <w:rStyle w:val="StyleUnderline"/>
        </w:rPr>
        <w:t>after Beijing halted a cross-strait communication mechanism that facilitated regular contact between the two sides</w:t>
      </w:r>
      <w:r>
        <w:t>.</w:t>
      </w:r>
    </w:p>
    <w:p w14:paraId="28EE2510" w14:textId="77777777" w:rsidR="00C23C3E" w:rsidRDefault="00C23C3E" w:rsidP="00C23C3E">
      <w:r w:rsidRPr="00EB28AB">
        <w:rPr>
          <w:rStyle w:val="StyleUnderline"/>
        </w:rPr>
        <w:t>Her comments came on the back of Beijing's latest move to put pressure on Taipei for not acknowledging the 1992 Consensus</w:t>
      </w:r>
      <w:r>
        <w:t xml:space="preserve"> - a tacit agreement between the two sides that there is one China, with each side having its own interpretation of what "one China" means.</w:t>
      </w:r>
    </w:p>
    <w:p w14:paraId="53109C7F" w14:textId="77777777" w:rsidR="00C23C3E" w:rsidRDefault="00C23C3E" w:rsidP="00C23C3E">
      <w:r>
        <w:t>"</w:t>
      </w:r>
      <w:r w:rsidRPr="0063726F">
        <w:rPr>
          <w:rStyle w:val="StyleUnderline"/>
          <w:highlight w:val="yellow"/>
        </w:rPr>
        <w:t>We will continue the dialogue</w:t>
      </w:r>
      <w:r w:rsidRPr="00EB28AB">
        <w:rPr>
          <w:rStyle w:val="StyleUnderline"/>
        </w:rPr>
        <w:t xml:space="preserve"> with mainland China, as even though... official negotiation channels have been temporarily interrupted, </w:t>
      </w:r>
      <w:r w:rsidRPr="0063726F">
        <w:rPr>
          <w:rStyle w:val="StyleUnderline"/>
          <w:highlight w:val="yellow"/>
        </w:rPr>
        <w:t xml:space="preserve">there still exist </w:t>
      </w:r>
      <w:r w:rsidRPr="0063726F">
        <w:rPr>
          <w:rStyle w:val="Emphasis"/>
          <w:highlight w:val="yellow"/>
        </w:rPr>
        <w:t>other options for communication and dialogue</w:t>
      </w:r>
      <w:r>
        <w:t xml:space="preserve">," </w:t>
      </w:r>
      <w:r w:rsidRPr="00EB28AB">
        <w:rPr>
          <w:rStyle w:val="StyleUnderline"/>
        </w:rPr>
        <w:t>Tsai said</w:t>
      </w:r>
      <w:r>
        <w:t xml:space="preserve"> in Paraguay, the last stop of a nine-day visit to Latin America.</w:t>
      </w:r>
    </w:p>
    <w:p w14:paraId="3F508B21" w14:textId="77777777" w:rsidR="00C23C3E" w:rsidRDefault="00C23C3E" w:rsidP="00C23C3E"/>
    <w:p w14:paraId="1305E779" w14:textId="284F8849" w:rsidR="008D6642" w:rsidRDefault="008D6642" w:rsidP="008D6642">
      <w:pPr>
        <w:pStyle w:val="Heading3"/>
      </w:pPr>
      <w:r>
        <w:t>They Say: “Tsai Will Be Provocative”</w:t>
      </w:r>
    </w:p>
    <w:p w14:paraId="4B594FBF" w14:textId="77F93EC3" w:rsidR="008D6642" w:rsidRDefault="008D6642" w:rsidP="008D6642">
      <w:pPr>
        <w:pStyle w:val="Heading4"/>
      </w:pPr>
      <w:r>
        <w:t xml:space="preserve">Tsai </w:t>
      </w:r>
      <w:r w:rsidRPr="008D6642">
        <w:rPr>
          <w:u w:val="single"/>
        </w:rPr>
        <w:t>won’t</w:t>
      </w:r>
      <w:r w:rsidR="009E6426">
        <w:t xml:space="preserve"> provoke China. </w:t>
      </w:r>
    </w:p>
    <w:p w14:paraId="3C55293B" w14:textId="77777777" w:rsidR="008D6642" w:rsidRPr="00F341F0" w:rsidRDefault="008D6642" w:rsidP="008D6642">
      <w:r w:rsidRPr="00F341F0">
        <w:rPr>
          <w:rStyle w:val="Style13ptBold"/>
        </w:rPr>
        <w:t>Bosco 16</w:t>
      </w:r>
      <w:r>
        <w:t xml:space="preserve"> — </w:t>
      </w:r>
      <w:r w:rsidRPr="00F341F0">
        <w:t>Joseph A. Bosco</w:t>
      </w:r>
      <w:r>
        <w:t xml:space="preserve">, </w:t>
      </w:r>
      <w:r w:rsidRPr="00DF4096">
        <w:t xml:space="preserve">Senior Associate </w:t>
      </w:r>
      <w:r>
        <w:t>and</w:t>
      </w:r>
      <w:r w:rsidRPr="00DF4096">
        <w:t xml:space="preserve"> Sumitro Chair for Southeast Asia Studies</w:t>
      </w:r>
      <w:r>
        <w:t xml:space="preserve"> at the Center for Strategic and International Studies, former Senior Official in the </w:t>
      </w:r>
      <w:r w:rsidRPr="00870D10">
        <w:t>Office of the Secretary of Defense</w:t>
      </w:r>
      <w:r>
        <w:t xml:space="preserve">, former Graduate Seminar Instructor on </w:t>
      </w:r>
      <w:r w:rsidRPr="001F6A95">
        <w:t xml:space="preserve">China-Taiwan-U.S. relations in the Asian Studies Program at </w:t>
      </w:r>
      <w:r>
        <w:t>the School of Foreign Service at Georgetown University, former Senior F</w:t>
      </w:r>
      <w:r w:rsidRPr="001F6A95">
        <w:t>ellow in the Asia-Pacific Program at the Atlantic Council of the United States</w:t>
      </w:r>
      <w:r>
        <w:t>, holds a J.D. from Harvard Law School and an L.L.M. in International Law from Georgetown University, 2016 (“</w:t>
      </w:r>
      <w:r w:rsidRPr="00EB539B">
        <w:t>Tsai Ing-wen: H</w:t>
      </w:r>
      <w:r>
        <w:t xml:space="preserve">ardly Beijing’s Worst Nightmare,” </w:t>
      </w:r>
      <w:r>
        <w:rPr>
          <w:i/>
        </w:rPr>
        <w:t>The Diplomat</w:t>
      </w:r>
      <w:r>
        <w:t>, January 25</w:t>
      </w:r>
      <w:r w:rsidRPr="00F341F0">
        <w:rPr>
          <w:vertAlign w:val="superscript"/>
        </w:rPr>
        <w:t>th</w:t>
      </w:r>
      <w:r>
        <w:t xml:space="preserve">, Available Online at </w:t>
      </w:r>
      <w:hyperlink r:id="rId68" w:history="1">
        <w:r w:rsidRPr="00731117">
          <w:rPr>
            <w:rStyle w:val="Hyperlink"/>
          </w:rPr>
          <w:t>http://thediplomat.com/2016/01/tsai-ing-wen-hardly-beijings-worst-nightmare/</w:t>
        </w:r>
      </w:hyperlink>
      <w:r>
        <w:t>, Accessed 07-10-2016)</w:t>
      </w:r>
    </w:p>
    <w:p w14:paraId="2A1B83EB" w14:textId="77777777" w:rsidR="008D6642" w:rsidRDefault="008D6642" w:rsidP="008D6642">
      <w:r w:rsidRPr="00B02CB1">
        <w:rPr>
          <w:rStyle w:val="StyleUnderline"/>
          <w:highlight w:val="yellow"/>
        </w:rPr>
        <w:t>Beijing’s worst nightmare</w:t>
      </w:r>
      <w:r w:rsidRPr="00C040AE">
        <w:rPr>
          <w:rStyle w:val="StyleUnderline"/>
        </w:rPr>
        <w:t xml:space="preserve"> has materialized – and it </w:t>
      </w:r>
      <w:r w:rsidRPr="00B02CB1">
        <w:rPr>
          <w:rStyle w:val="StyleUnderline"/>
          <w:highlight w:val="yellow"/>
        </w:rPr>
        <w:t xml:space="preserve">turns out to be </w:t>
      </w:r>
      <w:r w:rsidRPr="00B02CB1">
        <w:rPr>
          <w:rStyle w:val="Emphasis"/>
          <w:highlight w:val="yellow"/>
        </w:rPr>
        <w:t>not so bad after all</w:t>
      </w:r>
      <w:r>
        <w:t xml:space="preserve">, if China can tolerate modest success. </w:t>
      </w:r>
      <w:r w:rsidRPr="00C040AE">
        <w:rPr>
          <w:rStyle w:val="StyleUnderline"/>
        </w:rPr>
        <w:t>Taiwan’s pro-independence D</w:t>
      </w:r>
      <w:r>
        <w:t xml:space="preserve">emocratic </w:t>
      </w:r>
      <w:r w:rsidRPr="00C040AE">
        <w:rPr>
          <w:rStyle w:val="StyleUnderline"/>
        </w:rPr>
        <w:t>P</w:t>
      </w:r>
      <w:r>
        <w:t xml:space="preserve">rogressive </w:t>
      </w:r>
      <w:r w:rsidRPr="00C040AE">
        <w:rPr>
          <w:rStyle w:val="StyleUnderline"/>
        </w:rPr>
        <w:t>P</w:t>
      </w:r>
      <w:r>
        <w:t xml:space="preserve">arty </w:t>
      </w:r>
      <w:r w:rsidRPr="00C040AE">
        <w:rPr>
          <w:rStyle w:val="StyleUnderline"/>
        </w:rPr>
        <w:t>has swept the presidency and</w:t>
      </w:r>
      <w:r>
        <w:t xml:space="preserve">, for the first time, the national </w:t>
      </w:r>
      <w:r w:rsidRPr="00C040AE">
        <w:rPr>
          <w:rStyle w:val="StyleUnderline"/>
        </w:rPr>
        <w:t>legislature</w:t>
      </w:r>
      <w:r>
        <w:t>.</w:t>
      </w:r>
    </w:p>
    <w:p w14:paraId="7CA08CC8" w14:textId="77777777" w:rsidR="008D6642" w:rsidRDefault="008D6642" w:rsidP="008D6642">
      <w:r w:rsidRPr="00C040AE">
        <w:rPr>
          <w:rStyle w:val="StyleUnderline"/>
        </w:rPr>
        <w:t xml:space="preserve">But </w:t>
      </w:r>
      <w:r w:rsidRPr="00B02CB1">
        <w:rPr>
          <w:rStyle w:val="StyleUnderline"/>
          <w:highlight w:val="yellow"/>
        </w:rPr>
        <w:t>Tsai</w:t>
      </w:r>
      <w:r>
        <w:t xml:space="preserve"> Ing-wen </w:t>
      </w:r>
      <w:r w:rsidRPr="00C040AE">
        <w:rPr>
          <w:rStyle w:val="StyleUnderline"/>
        </w:rPr>
        <w:t xml:space="preserve">immediately </w:t>
      </w:r>
      <w:r w:rsidRPr="00B02CB1">
        <w:rPr>
          <w:rStyle w:val="StyleUnderline"/>
          <w:highlight w:val="yellow"/>
        </w:rPr>
        <w:t>used her landslide election to assure Beijing and Washington that she would be a reliable</w:t>
      </w:r>
      <w:r w:rsidRPr="00C040AE">
        <w:rPr>
          <w:rStyle w:val="StyleUnderline"/>
        </w:rPr>
        <w:t xml:space="preserve">, predictable </w:t>
      </w:r>
      <w:r w:rsidRPr="00B02CB1">
        <w:rPr>
          <w:rStyle w:val="StyleUnderline"/>
          <w:highlight w:val="yellow"/>
        </w:rPr>
        <w:t>partner in preserving</w:t>
      </w:r>
      <w:r w:rsidRPr="00C040AE">
        <w:rPr>
          <w:rStyle w:val="StyleUnderline"/>
        </w:rPr>
        <w:t xml:space="preserve"> cross-strait </w:t>
      </w:r>
      <w:r w:rsidRPr="00B02CB1">
        <w:rPr>
          <w:rStyle w:val="StyleUnderline"/>
          <w:highlight w:val="yellow"/>
        </w:rPr>
        <w:t>stability</w:t>
      </w:r>
      <w:r>
        <w:t>. Now it is time for the other governments involved, China and the United States, to reciprocate her positive message.</w:t>
      </w:r>
    </w:p>
    <w:p w14:paraId="3645E0A0" w14:textId="77777777" w:rsidR="008D6642" w:rsidRDefault="008D6642" w:rsidP="008D6642">
      <w:r w:rsidRPr="00C040AE">
        <w:rPr>
          <w:rStyle w:val="StyleUnderline"/>
        </w:rPr>
        <w:t>Throughout the campaign and since her victory, the president-elect has had to address three different audiences: Taiwan’s voters,</w:t>
      </w:r>
      <w:r>
        <w:t xml:space="preserve"> particularly her own enthusiastic supporters; </w:t>
      </w:r>
      <w:r w:rsidRPr="00C040AE">
        <w:rPr>
          <w:rStyle w:val="StyleUnderline"/>
        </w:rPr>
        <w:t>China’s ruling Communist Party; and the U</w:t>
      </w:r>
      <w:r>
        <w:t xml:space="preserve">nited </w:t>
      </w:r>
      <w:r w:rsidRPr="00C040AE">
        <w:rPr>
          <w:rStyle w:val="StyleUnderline"/>
        </w:rPr>
        <w:t>S</w:t>
      </w:r>
      <w:r>
        <w:t xml:space="preserve">tates </w:t>
      </w:r>
      <w:r w:rsidRPr="00C040AE">
        <w:rPr>
          <w:rStyle w:val="StyleUnderline"/>
        </w:rPr>
        <w:t>government</w:t>
      </w:r>
      <w:r>
        <w:t>, which was more sensitive to the views of the latter than the former.</w:t>
      </w:r>
    </w:p>
    <w:p w14:paraId="31C7194A" w14:textId="77777777" w:rsidR="008D6642" w:rsidRDefault="008D6642" w:rsidP="008D6642">
      <w:r w:rsidRPr="008D6642">
        <w:rPr>
          <w:rStyle w:val="StyleUnderline"/>
          <w:highlight w:val="yellow"/>
        </w:rPr>
        <w:t>Tsai</w:t>
      </w:r>
      <w:r>
        <w:t xml:space="preserve">, a sober, scholarly lawyer, </w:t>
      </w:r>
      <w:r w:rsidRPr="008D6642">
        <w:rPr>
          <w:rStyle w:val="StyleUnderline"/>
          <w:highlight w:val="yellow"/>
        </w:rPr>
        <w:t>skillfully negotiated a political tightrope, adhering to her principles</w:t>
      </w:r>
      <w:r w:rsidRPr="00C040AE">
        <w:rPr>
          <w:rStyle w:val="StyleUnderline"/>
        </w:rPr>
        <w:t xml:space="preserve"> and those of her party </w:t>
      </w:r>
      <w:r w:rsidRPr="008D6642">
        <w:rPr>
          <w:rStyle w:val="StyleUnderline"/>
          <w:highlight w:val="yellow"/>
        </w:rPr>
        <w:t xml:space="preserve">while </w:t>
      </w:r>
      <w:r w:rsidRPr="008D6642">
        <w:rPr>
          <w:rStyle w:val="Emphasis"/>
          <w:highlight w:val="yellow"/>
        </w:rPr>
        <w:t>avoiding inflammatory language or a defiant tone</w:t>
      </w:r>
      <w:r w:rsidRPr="008D6642">
        <w:rPr>
          <w:rStyle w:val="StyleUnderline"/>
          <w:highlight w:val="yellow"/>
        </w:rPr>
        <w:t xml:space="preserve"> whenever she addressed</w:t>
      </w:r>
      <w:r w:rsidRPr="00EB539B">
        <w:rPr>
          <w:rStyle w:val="StyleUnderline"/>
        </w:rPr>
        <w:t xml:space="preserve"> the issues separating </w:t>
      </w:r>
      <w:r w:rsidRPr="008D6642">
        <w:rPr>
          <w:rStyle w:val="StyleUnderline"/>
          <w:highlight w:val="yellow"/>
        </w:rPr>
        <w:t>China</w:t>
      </w:r>
      <w:r w:rsidRPr="00EB539B">
        <w:rPr>
          <w:rStyle w:val="StyleUnderline"/>
        </w:rPr>
        <w:t xml:space="preserve"> and Taiwan</w:t>
      </w:r>
      <w:r>
        <w:t>. She maintained that posture after her dramatic and historic win – Taiwan’s sixth direct presidential election since the end of martial law, the third peaceful transfer of power, and the elevation of the first female leader in a Chinese-speaking society.</w:t>
      </w:r>
    </w:p>
    <w:p w14:paraId="4625B619" w14:textId="77777777" w:rsidR="00C23C3E" w:rsidRPr="00C23C3E" w:rsidRDefault="00C23C3E" w:rsidP="00C23C3E"/>
    <w:p w14:paraId="6B85D07C" w14:textId="77777777" w:rsidR="005571F2" w:rsidRDefault="005571F2" w:rsidP="00B811F0"/>
    <w:p w14:paraId="1D3DBBA8" w14:textId="51D321E2" w:rsidR="00161417" w:rsidRDefault="00161417" w:rsidP="00161417">
      <w:pPr>
        <w:pStyle w:val="Heading2"/>
      </w:pPr>
      <w:r>
        <w:t>No U.S.-China War</w:t>
      </w:r>
    </w:p>
    <w:p w14:paraId="4D2B3ED6" w14:textId="18473E94" w:rsidR="00214B22" w:rsidRDefault="00214B22" w:rsidP="00A23310">
      <w:pPr>
        <w:pStyle w:val="Heading3"/>
      </w:pPr>
      <w:r>
        <w:t>1NC — No U.S.-China War</w:t>
      </w:r>
    </w:p>
    <w:p w14:paraId="0038775B" w14:textId="77777777" w:rsidR="00214B22" w:rsidRDefault="00214B22" w:rsidP="00214B22">
      <w:pPr>
        <w:pStyle w:val="Heading4"/>
      </w:pPr>
      <w:r w:rsidRPr="00E12ACE">
        <w:rPr>
          <w:u w:val="single"/>
        </w:rPr>
        <w:t>No</w:t>
      </w:r>
      <w:r>
        <w:t xml:space="preserve"> U.S.-China war — </w:t>
      </w:r>
      <w:r w:rsidRPr="00E12ACE">
        <w:rPr>
          <w:u w:val="single"/>
        </w:rPr>
        <w:t>economic ties</w:t>
      </w:r>
      <w:r>
        <w:t xml:space="preserve"> and </w:t>
      </w:r>
      <w:r w:rsidRPr="00E12ACE">
        <w:rPr>
          <w:u w:val="single"/>
        </w:rPr>
        <w:t>deterrence</w:t>
      </w:r>
      <w:r>
        <w:t xml:space="preserve">. </w:t>
      </w:r>
    </w:p>
    <w:p w14:paraId="11478B65" w14:textId="77777777" w:rsidR="00214B22" w:rsidRPr="00E12ACE" w:rsidRDefault="00214B22" w:rsidP="00214B22">
      <w:r w:rsidRPr="00E12ACE">
        <w:rPr>
          <w:rStyle w:val="Style13ptBold"/>
        </w:rPr>
        <w:t>Gelb 13</w:t>
      </w:r>
      <w:r>
        <w:t xml:space="preserve"> — Leslie H. Gelb, President Emeritus and Board Senior Fellow at the Council on Foreign Relations, former Pulitzer Prize winning journalist and columnist for the </w:t>
      </w:r>
      <w:r>
        <w:rPr>
          <w:i/>
        </w:rPr>
        <w:t xml:space="preserve">New York </w:t>
      </w:r>
      <w:r w:rsidRPr="00E12ACE">
        <w:rPr>
          <w:i/>
        </w:rPr>
        <w:t>Times</w:t>
      </w:r>
      <w:r>
        <w:t xml:space="preserve">, served as Assistant Secretary of State in the Carter Administration and was the recipient of the Distinguished Honor Award—the State Department’s highest honor, served as Director of Policy Planning and Arms Control for International Security Affairs at the Department of Defense where he was the recipient of the Distinguished Service Award—the Defense Department’s highest honor, holds a Ph.D. from Harvard University, </w:t>
      </w:r>
      <w:r w:rsidRPr="00E12ACE">
        <w:t>2013</w:t>
      </w:r>
      <w:r>
        <w:t xml:space="preserve"> (“Is a military conflict between China and the United States possible in the future?,” </w:t>
      </w:r>
      <w:r>
        <w:rPr>
          <w:i/>
        </w:rPr>
        <w:t>Ask CFR Experts</w:t>
      </w:r>
      <w:r>
        <w:t>—a Council on Foreign Relations blog, Question submitted by Josh Wartel from Lake Braddock Secondary School, September 9</w:t>
      </w:r>
      <w:r w:rsidRPr="00E12ACE">
        <w:rPr>
          <w:vertAlign w:val="superscript"/>
        </w:rPr>
        <w:t>th</w:t>
      </w:r>
      <w:r>
        <w:t xml:space="preserve">, Available Online at </w:t>
      </w:r>
      <w:hyperlink r:id="rId69" w:history="1">
        <w:r w:rsidRPr="00225FA1">
          <w:rPr>
            <w:rStyle w:val="Hyperlink"/>
          </w:rPr>
          <w:t>http://www.cfr.org/china/military-conflict-between-china-united-states-possible-future/p31361?cid=rss-fullfeed-is_a_military_conflict_between-090913</w:t>
        </w:r>
      </w:hyperlink>
      <w:r>
        <w:t>, Accessed 09-12-2013)</w:t>
      </w:r>
    </w:p>
    <w:p w14:paraId="00BB510D" w14:textId="77777777" w:rsidR="00214B22" w:rsidRDefault="00214B22" w:rsidP="00214B22">
      <w:r>
        <w:t>Is a military conflict between China and the United States possible in the future?</w:t>
      </w:r>
    </w:p>
    <w:p w14:paraId="2D2119C6" w14:textId="77777777" w:rsidR="00214B22" w:rsidRDefault="00214B22" w:rsidP="00214B22">
      <w:r w:rsidRPr="00E12ACE">
        <w:rPr>
          <w:rStyle w:val="StyleUnderline"/>
        </w:rPr>
        <w:t>There is almost never a time when people do not worry about war between major powers. The history here is not</w:t>
      </w:r>
      <w:r>
        <w:t xml:space="preserve"> a </w:t>
      </w:r>
      <w:r w:rsidRPr="00E12ACE">
        <w:rPr>
          <w:rStyle w:val="StyleUnderline"/>
        </w:rPr>
        <w:t>happy</w:t>
      </w:r>
      <w:r>
        <w:t xml:space="preserve"> one. </w:t>
      </w:r>
      <w:r w:rsidRPr="00E12ACE">
        <w:rPr>
          <w:rStyle w:val="StyleUnderline"/>
        </w:rPr>
        <w:t xml:space="preserve">But there are good reasons to expect </w:t>
      </w:r>
      <w:r w:rsidRPr="00E12ACE">
        <w:rPr>
          <w:rStyle w:val="Emphasis"/>
        </w:rPr>
        <w:t>a better outcome</w:t>
      </w:r>
      <w:r w:rsidRPr="00E12ACE">
        <w:rPr>
          <w:rStyle w:val="StyleUnderline"/>
        </w:rPr>
        <w:t xml:space="preserve"> in the 21st century</w:t>
      </w:r>
      <w:r>
        <w:t>—as long as both sides are alert and careful.</w:t>
      </w:r>
    </w:p>
    <w:p w14:paraId="69E699DA" w14:textId="77777777" w:rsidR="00214B22" w:rsidRDefault="00214B22" w:rsidP="00214B22">
      <w:r w:rsidRPr="00E12ACE">
        <w:rPr>
          <w:rStyle w:val="StyleUnderline"/>
          <w:highlight w:val="yellow"/>
        </w:rPr>
        <w:t xml:space="preserve">The stakes are </w:t>
      </w:r>
      <w:r w:rsidRPr="00E12ACE">
        <w:rPr>
          <w:rStyle w:val="Emphasis"/>
          <w:highlight w:val="yellow"/>
        </w:rPr>
        <w:t>much too high</w:t>
      </w:r>
      <w:r w:rsidRPr="00E12ACE">
        <w:rPr>
          <w:rStyle w:val="StyleUnderline"/>
        </w:rPr>
        <w:t xml:space="preserve"> for either Beijing or Washington </w:t>
      </w:r>
      <w:r w:rsidRPr="00E12ACE">
        <w:rPr>
          <w:rStyle w:val="StyleUnderline"/>
          <w:highlight w:val="yellow"/>
        </w:rPr>
        <w:t>to expect</w:t>
      </w:r>
      <w:r w:rsidRPr="00E12ACE">
        <w:rPr>
          <w:rStyle w:val="StyleUnderline"/>
        </w:rPr>
        <w:t xml:space="preserve"> direct </w:t>
      </w:r>
      <w:r w:rsidRPr="00E12ACE">
        <w:rPr>
          <w:rStyle w:val="StyleUnderline"/>
          <w:highlight w:val="yellow"/>
        </w:rPr>
        <w:t>military confrontations. Two-way trade and investment are</w:t>
      </w:r>
      <w:r w:rsidRPr="00E12ACE">
        <w:rPr>
          <w:rStyle w:val="StyleUnderline"/>
        </w:rPr>
        <w:t xml:space="preserve"> </w:t>
      </w:r>
      <w:r w:rsidRPr="00E12ACE">
        <w:rPr>
          <w:rStyle w:val="Emphasis"/>
        </w:rPr>
        <w:t xml:space="preserve">quite </w:t>
      </w:r>
      <w:r w:rsidRPr="00E12ACE">
        <w:rPr>
          <w:rStyle w:val="Emphasis"/>
          <w:highlight w:val="yellow"/>
        </w:rPr>
        <w:t>high</w:t>
      </w:r>
      <w:r>
        <w:t xml:space="preserve">. China holds almost $1.2 trillion in American debt. </w:t>
      </w:r>
      <w:r w:rsidRPr="00E12ACE">
        <w:rPr>
          <w:rStyle w:val="StyleUnderline"/>
        </w:rPr>
        <w:t xml:space="preserve">By contrast, </w:t>
      </w:r>
      <w:r w:rsidRPr="00E12ACE">
        <w:rPr>
          <w:rStyle w:val="StyleUnderline"/>
          <w:highlight w:val="yellow"/>
        </w:rPr>
        <w:t>during the Cold War, the U</w:t>
      </w:r>
      <w:r>
        <w:t xml:space="preserve">nited </w:t>
      </w:r>
      <w:r w:rsidRPr="00E12ACE">
        <w:rPr>
          <w:rStyle w:val="StyleUnderline"/>
          <w:highlight w:val="yellow"/>
        </w:rPr>
        <w:t>S</w:t>
      </w:r>
      <w:r>
        <w:t xml:space="preserve">tates </w:t>
      </w:r>
      <w:r w:rsidRPr="00E12ACE">
        <w:rPr>
          <w:rStyle w:val="StyleUnderline"/>
          <w:highlight w:val="yellow"/>
        </w:rPr>
        <w:t>had</w:t>
      </w:r>
      <w:r w:rsidRPr="00E12ACE">
        <w:rPr>
          <w:rStyle w:val="StyleUnderline"/>
        </w:rPr>
        <w:t xml:space="preserve"> virtually </w:t>
      </w:r>
      <w:r w:rsidRPr="00E12ACE">
        <w:rPr>
          <w:rStyle w:val="Emphasis"/>
          <w:highlight w:val="yellow"/>
        </w:rPr>
        <w:t>no economic ties</w:t>
      </w:r>
      <w:r w:rsidRPr="00E12ACE">
        <w:rPr>
          <w:rStyle w:val="StyleUnderline"/>
          <w:highlight w:val="yellow"/>
        </w:rPr>
        <w:t xml:space="preserve"> with the Soviet Union—and both sides still went </w:t>
      </w:r>
      <w:r w:rsidRPr="00E12ACE">
        <w:rPr>
          <w:rStyle w:val="Emphasis"/>
          <w:highlight w:val="yellow"/>
        </w:rPr>
        <w:t>out of their way</w:t>
      </w:r>
      <w:r w:rsidRPr="00E12ACE">
        <w:rPr>
          <w:rStyle w:val="StyleUnderline"/>
          <w:highlight w:val="yellow"/>
        </w:rPr>
        <w:t xml:space="preserve"> to avoid war because of the dangers of escalation</w:t>
      </w:r>
      <w:r w:rsidRPr="00E12ACE">
        <w:rPr>
          <w:rStyle w:val="StyleUnderline"/>
        </w:rPr>
        <w:t xml:space="preserve"> into nuclear war. The nightmare of </w:t>
      </w:r>
      <w:r w:rsidRPr="00E12ACE">
        <w:rPr>
          <w:rStyle w:val="StyleUnderline"/>
          <w:highlight w:val="yellow"/>
        </w:rPr>
        <w:t>nuclear war hangs over the Chinese-American relationship</w:t>
      </w:r>
      <w:r w:rsidRPr="00E12ACE">
        <w:rPr>
          <w:rStyle w:val="StyleUnderline"/>
        </w:rPr>
        <w:t xml:space="preserve"> today. It is clear </w:t>
      </w:r>
      <w:r w:rsidRPr="00E12ACE">
        <w:rPr>
          <w:rStyle w:val="StyleUnderline"/>
          <w:highlight w:val="yellow"/>
        </w:rPr>
        <w:t xml:space="preserve">neither side wants to come </w:t>
      </w:r>
      <w:r w:rsidRPr="00E12ACE">
        <w:rPr>
          <w:rStyle w:val="Emphasis"/>
          <w:highlight w:val="yellow"/>
        </w:rPr>
        <w:t>anywhere near</w:t>
      </w:r>
      <w:r w:rsidRPr="00E12ACE">
        <w:rPr>
          <w:rStyle w:val="StyleUnderline"/>
          <w:highlight w:val="yellow"/>
        </w:rPr>
        <w:t xml:space="preserve"> this ultimate danger</w:t>
      </w:r>
      <w:r>
        <w:t>.</w:t>
      </w:r>
    </w:p>
    <w:p w14:paraId="4EA91E4E" w14:textId="77777777" w:rsidR="00214B22" w:rsidRDefault="00214B22" w:rsidP="00214B22">
      <w:r>
        <w:t>None of this is to say that both sides will not continue to build up their military capability. No country is adding to its military punch faster than China. But it is still far behind the United States in usable military capability, that is, force that can be applied effectively and decidedly in various situations. Chinese military strength is limited almost entirely to lands and seas bordering its own territory. The United States is still the only global military power.</w:t>
      </w:r>
    </w:p>
    <w:p w14:paraId="48FC7592" w14:textId="77777777" w:rsidR="00214B22" w:rsidRDefault="00214B22" w:rsidP="00214B22">
      <w:r>
        <w:t xml:space="preserve">And </w:t>
      </w:r>
      <w:r w:rsidRPr="00E12ACE">
        <w:rPr>
          <w:rStyle w:val="StyleUnderline"/>
          <w:highlight w:val="yellow"/>
        </w:rPr>
        <w:t xml:space="preserve">it is </w:t>
      </w:r>
      <w:r w:rsidRPr="00E12ACE">
        <w:rPr>
          <w:rStyle w:val="Emphasis"/>
          <w:highlight w:val="yellow"/>
        </w:rPr>
        <w:t>difficult to see</w:t>
      </w:r>
      <w:r w:rsidRPr="00E12ACE">
        <w:rPr>
          <w:rStyle w:val="StyleUnderline"/>
          <w:highlight w:val="yellow"/>
        </w:rPr>
        <w:t xml:space="preserve"> what Beijing might calculate is worth</w:t>
      </w:r>
      <w:r w:rsidRPr="00E12ACE">
        <w:rPr>
          <w:rStyle w:val="StyleUnderline"/>
        </w:rPr>
        <w:t xml:space="preserve"> a war or </w:t>
      </w:r>
      <w:r w:rsidRPr="00E12ACE">
        <w:rPr>
          <w:rStyle w:val="StyleUnderline"/>
          <w:highlight w:val="yellow"/>
        </w:rPr>
        <w:t xml:space="preserve">even </w:t>
      </w:r>
      <w:r w:rsidRPr="00E12ACE">
        <w:rPr>
          <w:rStyle w:val="Emphasis"/>
          <w:highlight w:val="yellow"/>
        </w:rPr>
        <w:t>the risk of war</w:t>
      </w:r>
      <w:r>
        <w:t xml:space="preserve">. It has boundary disputes with Vietnam, the Philippines and others in the South China Sea, and with Japan up north. Troubles should be expected there, and China will certainly be testing Washington's will in both places. </w:t>
      </w:r>
      <w:r w:rsidRPr="00E12ACE">
        <w:rPr>
          <w:rStyle w:val="StyleUnderline"/>
          <w:highlight w:val="yellow"/>
        </w:rPr>
        <w:t>Chinese leaders</w:t>
      </w:r>
      <w:r>
        <w:t xml:space="preserve">, however, </w:t>
      </w:r>
      <w:r w:rsidRPr="00E12ACE">
        <w:rPr>
          <w:rStyle w:val="StyleUnderline"/>
        </w:rPr>
        <w:t xml:space="preserve">continue to </w:t>
      </w:r>
      <w:r w:rsidRPr="00E12ACE">
        <w:rPr>
          <w:rStyle w:val="StyleUnderline"/>
          <w:highlight w:val="yellow"/>
        </w:rPr>
        <w:t>focus on</w:t>
      </w:r>
      <w:r w:rsidRPr="00E12ACE">
        <w:rPr>
          <w:rStyle w:val="StyleUnderline"/>
        </w:rPr>
        <w:t xml:space="preserve"> their nation's </w:t>
      </w:r>
      <w:r w:rsidRPr="00E12ACE">
        <w:rPr>
          <w:rStyle w:val="Emphasis"/>
          <w:highlight w:val="yellow"/>
        </w:rPr>
        <w:t>economic development</w:t>
      </w:r>
      <w:r w:rsidRPr="00E12ACE">
        <w:rPr>
          <w:rStyle w:val="StyleUnderline"/>
          <w:highlight w:val="yellow"/>
        </w:rPr>
        <w:t>, and war would</w:t>
      </w:r>
      <w:r w:rsidRPr="00E12ACE">
        <w:rPr>
          <w:rStyle w:val="StyleUnderline"/>
        </w:rPr>
        <w:t xml:space="preserve"> certainly </w:t>
      </w:r>
      <w:r w:rsidRPr="00E12ACE">
        <w:rPr>
          <w:rStyle w:val="Emphasis"/>
          <w:highlight w:val="yellow"/>
        </w:rPr>
        <w:t>set that back</w:t>
      </w:r>
      <w:r>
        <w:t>.</w:t>
      </w:r>
    </w:p>
    <w:p w14:paraId="4029A261" w14:textId="77777777" w:rsidR="00214B22" w:rsidRDefault="00214B22" w:rsidP="00214B22"/>
    <w:p w14:paraId="0BFD801D" w14:textId="1F9E6CED" w:rsidR="000D571F" w:rsidRDefault="000D571F" w:rsidP="000D571F">
      <w:pPr>
        <w:pStyle w:val="Heading3"/>
      </w:pPr>
      <w:r>
        <w:t>Extend: “No U.S.-China War”</w:t>
      </w:r>
    </w:p>
    <w:p w14:paraId="0495D60C" w14:textId="7BB36D19" w:rsidR="000D571F" w:rsidRPr="004540D4" w:rsidRDefault="000D571F" w:rsidP="000D571F">
      <w:pPr>
        <w:pStyle w:val="Heading4"/>
      </w:pPr>
      <w:r>
        <w:t xml:space="preserve">The U.S. can respond </w:t>
      </w:r>
      <w:r w:rsidR="004540D4">
        <w:t xml:space="preserve">to Chinese aggression </w:t>
      </w:r>
      <w:r>
        <w:t xml:space="preserve">with </w:t>
      </w:r>
      <w:r>
        <w:rPr>
          <w:u w:val="single"/>
        </w:rPr>
        <w:t>non-military</w:t>
      </w:r>
      <w:r w:rsidR="004540D4">
        <w:t xml:space="preserve"> policies. </w:t>
      </w:r>
    </w:p>
    <w:p w14:paraId="034140C3" w14:textId="77777777" w:rsidR="000D571F" w:rsidRPr="003A55B9" w:rsidRDefault="000D571F" w:rsidP="000D571F">
      <w:r w:rsidRPr="003A55B9">
        <w:rPr>
          <w:rStyle w:val="Style13ptBold"/>
        </w:rPr>
        <w:t>Turton 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2015</w:t>
      </w:r>
      <w:r>
        <w:t xml:space="preserve"> (“</w:t>
      </w:r>
      <w:r w:rsidRPr="003A55B9">
        <w:t xml:space="preserve">Hugh White in Straits Times issues primer on how not </w:t>
      </w:r>
      <w:r>
        <w:t xml:space="preserve">to write about the Taiwan Issue,” </w:t>
      </w:r>
      <w:r w:rsidRPr="00A613C3">
        <w:rPr>
          <w:i/>
        </w:rPr>
        <w:t>The View from Taiwan</w:t>
      </w:r>
      <w:r>
        <w:t>—a blog, April 17</w:t>
      </w:r>
      <w:r w:rsidRPr="003A55B9">
        <w:rPr>
          <w:vertAlign w:val="superscript"/>
        </w:rPr>
        <w:t>th</w:t>
      </w:r>
      <w:r>
        <w:t xml:space="preserve">, Available Online at </w:t>
      </w:r>
      <w:hyperlink r:id="rId70" w:history="1">
        <w:r w:rsidRPr="00731117">
          <w:rPr>
            <w:rStyle w:val="Hyperlink"/>
          </w:rPr>
          <w:t>https://michaelturton.blogspot.com/2015/04/hugh-white-in-straits-times-issues.html</w:t>
        </w:r>
      </w:hyperlink>
      <w:r>
        <w:t>, Accessed 07-10-2016)</w:t>
      </w:r>
    </w:p>
    <w:p w14:paraId="795E275E" w14:textId="77777777" w:rsidR="000D571F" w:rsidRDefault="000D571F" w:rsidP="000D571F">
      <w:r>
        <w:t xml:space="preserve">Note that White says that there is little the US could do. LOL. </w:t>
      </w:r>
      <w:r w:rsidRPr="00A61656">
        <w:rPr>
          <w:rStyle w:val="StyleUnderline"/>
          <w:highlight w:val="yellow"/>
        </w:rPr>
        <w:t xml:space="preserve">There are </w:t>
      </w:r>
      <w:r w:rsidRPr="00A61656">
        <w:rPr>
          <w:rStyle w:val="Emphasis"/>
          <w:highlight w:val="yellow"/>
        </w:rPr>
        <w:t>many things the US can do</w:t>
      </w:r>
      <w:r w:rsidRPr="00A61656">
        <w:rPr>
          <w:rStyle w:val="StyleUnderline"/>
          <w:highlight w:val="yellow"/>
        </w:rPr>
        <w:t xml:space="preserve"> short of the military intervention</w:t>
      </w:r>
      <w:r w:rsidRPr="00A231AB">
        <w:rPr>
          <w:rStyle w:val="StyleUnderline"/>
        </w:rPr>
        <w:t xml:space="preserve"> he actually presents</w:t>
      </w:r>
      <w:r>
        <w:t xml:space="preserve"> (which was not toe-to-toe in any case, the carriers loitered far from the island, just a gentle reminder). </w:t>
      </w:r>
      <w:r w:rsidRPr="00A231AB">
        <w:rPr>
          <w:rStyle w:val="StyleUnderline"/>
        </w:rPr>
        <w:t>It's not only a choice between military intervention and not intervening in support of Taiwan, except in the case of a hot war</w:t>
      </w:r>
      <w:r>
        <w:t>.</w:t>
      </w:r>
    </w:p>
    <w:p w14:paraId="2C1939A3" w14:textId="77777777" w:rsidR="000D571F" w:rsidRDefault="000D571F" w:rsidP="000D571F">
      <w:r w:rsidRPr="00D410D0">
        <w:rPr>
          <w:rStyle w:val="StyleUnderline"/>
          <w:highlight w:val="yellow"/>
        </w:rPr>
        <w:t>If "serious pressure"</w:t>
      </w:r>
      <w:r>
        <w:t xml:space="preserve"> -- whatever that is -- </w:t>
      </w:r>
      <w:r w:rsidRPr="00D410D0">
        <w:rPr>
          <w:rStyle w:val="StyleUnderline"/>
          <w:highlight w:val="yellow"/>
        </w:rPr>
        <w:t>is put on Taiwan, the US can respond by upgrading weapons sales and military contacts. By arranging the sale of Japanese subs to Taiwan. By upgrading its treaty</w:t>
      </w:r>
      <w:r w:rsidRPr="00872B21">
        <w:rPr>
          <w:rStyle w:val="StyleUnderline"/>
        </w:rPr>
        <w:t xml:space="preserve"> and legal </w:t>
      </w:r>
      <w:r w:rsidRPr="00D410D0">
        <w:rPr>
          <w:rStyle w:val="StyleUnderline"/>
          <w:highlight w:val="yellow"/>
        </w:rPr>
        <w:t>situation</w:t>
      </w:r>
      <w:r w:rsidRPr="00872B21">
        <w:rPr>
          <w:rStyle w:val="StyleUnderline"/>
        </w:rPr>
        <w:t xml:space="preserve"> with respect to Taiwan. </w:t>
      </w:r>
      <w:r w:rsidRPr="00D410D0">
        <w:rPr>
          <w:rStyle w:val="StyleUnderline"/>
          <w:highlight w:val="yellow"/>
        </w:rPr>
        <w:t>By moving military assets closer</w:t>
      </w:r>
      <w:r w:rsidRPr="00872B21">
        <w:rPr>
          <w:rStyle w:val="StyleUnderline"/>
        </w:rPr>
        <w:t xml:space="preserve"> to the island. </w:t>
      </w:r>
      <w:r w:rsidRPr="00D410D0">
        <w:rPr>
          <w:rStyle w:val="StyleUnderline"/>
          <w:highlight w:val="yellow"/>
        </w:rPr>
        <w:t>By sending cabinet officials</w:t>
      </w:r>
      <w:r w:rsidRPr="00872B21">
        <w:rPr>
          <w:rStyle w:val="StyleUnderline"/>
        </w:rPr>
        <w:t xml:space="preserve"> to visit. </w:t>
      </w:r>
      <w:r w:rsidRPr="00D410D0">
        <w:rPr>
          <w:rStyle w:val="StyleUnderline"/>
          <w:highlight w:val="yellow"/>
        </w:rPr>
        <w:t>By making loans and</w:t>
      </w:r>
      <w:r w:rsidRPr="00872B21">
        <w:rPr>
          <w:rStyle w:val="StyleUnderline"/>
        </w:rPr>
        <w:t xml:space="preserve"> other </w:t>
      </w:r>
      <w:r w:rsidRPr="00D410D0">
        <w:rPr>
          <w:rStyle w:val="StyleUnderline"/>
          <w:highlight w:val="yellow"/>
        </w:rPr>
        <w:t>commercial engagements. By organizing support from</w:t>
      </w:r>
      <w:r w:rsidRPr="00872B21">
        <w:rPr>
          <w:rStyle w:val="StyleUnderline"/>
        </w:rPr>
        <w:t xml:space="preserve"> and for </w:t>
      </w:r>
      <w:r w:rsidRPr="00D410D0">
        <w:rPr>
          <w:rStyle w:val="StyleUnderline"/>
          <w:highlight w:val="yellow"/>
        </w:rPr>
        <w:t xml:space="preserve">other regional actors. By </w:t>
      </w:r>
      <w:r w:rsidRPr="00D410D0">
        <w:rPr>
          <w:rStyle w:val="Emphasis"/>
          <w:highlight w:val="yellow"/>
        </w:rPr>
        <w:t>a wide range of gestures both symbolic and real</w:t>
      </w:r>
      <w:r>
        <w:t>. Even by landing two F-18s in Tainan...</w:t>
      </w:r>
    </w:p>
    <w:p w14:paraId="5EC4EFC4" w14:textId="77777777" w:rsidR="000D571F" w:rsidRDefault="000D571F" w:rsidP="000D571F">
      <w:r w:rsidRPr="004540D4">
        <w:rPr>
          <w:rStyle w:val="StyleUnderline"/>
        </w:rPr>
        <w:t>The US may or may not choose to do such things. But it always has the ability to</w:t>
      </w:r>
      <w:r w:rsidRPr="004540D4">
        <w:t>.</w:t>
      </w:r>
    </w:p>
    <w:p w14:paraId="1BC58BED" w14:textId="77777777" w:rsidR="000D571F" w:rsidRPr="000D571F" w:rsidRDefault="000D571F" w:rsidP="000D571F"/>
    <w:p w14:paraId="6431FF67" w14:textId="0B651228" w:rsidR="00161417" w:rsidRDefault="00161417" w:rsidP="00161417">
      <w:pPr>
        <w:pStyle w:val="Heading2"/>
      </w:pPr>
      <w:r>
        <w:t>No Nuclear Escalation</w:t>
      </w:r>
    </w:p>
    <w:p w14:paraId="3DDF0333" w14:textId="6F3E2F19" w:rsidR="00354D07" w:rsidRDefault="00354D07" w:rsidP="00354D07">
      <w:pPr>
        <w:pStyle w:val="Heading3"/>
      </w:pPr>
      <w:r>
        <w:t>1NC — No Nuclear Escalation</w:t>
      </w:r>
    </w:p>
    <w:p w14:paraId="333B47AE" w14:textId="248407E0" w:rsidR="008238F5" w:rsidRPr="008238F5" w:rsidRDefault="005D0FD3" w:rsidP="008238F5">
      <w:pPr>
        <w:pStyle w:val="Heading4"/>
      </w:pPr>
      <w:bookmarkStart w:id="0" w:name="_GoBack"/>
      <w:r w:rsidRPr="005D0FD3">
        <w:rPr>
          <w:u w:val="single"/>
        </w:rPr>
        <w:t>No Nuclear Escalation</w:t>
      </w:r>
      <w:r w:rsidR="008238F5">
        <w:t xml:space="preserve"> — </w:t>
      </w:r>
      <w:r w:rsidR="008238F5">
        <w:rPr>
          <w:u w:val="single"/>
        </w:rPr>
        <w:t>deterrence</w:t>
      </w:r>
      <w:r w:rsidR="008238F5">
        <w:t xml:space="preserve"> and </w:t>
      </w:r>
      <w:r w:rsidR="008238F5">
        <w:rPr>
          <w:u w:val="single"/>
        </w:rPr>
        <w:t>strategic restraint</w:t>
      </w:r>
      <w:r w:rsidR="008238F5">
        <w:t xml:space="preserve">. </w:t>
      </w:r>
    </w:p>
    <w:p w14:paraId="0439AA0B" w14:textId="77777777" w:rsidR="008238F5" w:rsidRDefault="008238F5" w:rsidP="008238F5">
      <w:r w:rsidRPr="005E4AE6">
        <w:rPr>
          <w:rStyle w:val="Style13ptBold"/>
        </w:rPr>
        <w:t>Thim 1</w:t>
      </w:r>
      <w:r>
        <w:rPr>
          <w:rStyle w:val="Style13ptBold"/>
        </w:rPr>
        <w:t>2</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holds an M.A. in Political Science from Charles University in Prague, 2012</w:t>
      </w:r>
      <w:r w:rsidRPr="001126E1">
        <w:t xml:space="preserve"> </w:t>
      </w:r>
      <w:r>
        <w:t xml:space="preserve">(“Of Peace and Appeasement: Comments on Charles Glaser’s Article, ‘Will China’s Rise Lead To War?’,” </w:t>
      </w:r>
      <w:r>
        <w:rPr>
          <w:i/>
        </w:rPr>
        <w:t>Taiwan In Perspective</w:t>
      </w:r>
      <w:r>
        <w:t>—a blog, August 21</w:t>
      </w:r>
      <w:r w:rsidRPr="00197E0A">
        <w:rPr>
          <w:vertAlign w:val="superscript"/>
        </w:rPr>
        <w:t>st</w:t>
      </w:r>
      <w:r>
        <w:t xml:space="preserve">, Available Online at </w:t>
      </w:r>
      <w:r w:rsidRPr="00197E0A">
        <w:t>https://taiwan-in-perspective.com/2012/08/21/of-peace-and-appeasement-comments-on-charles-glasers-article-will-chinas-rise-lead-to-war/</w:t>
      </w:r>
      <w:r>
        <w:t>, Accessed 07-10-2016)</w:t>
      </w:r>
    </w:p>
    <w:p w14:paraId="333D1494" w14:textId="77777777" w:rsidR="008238F5" w:rsidRDefault="008238F5" w:rsidP="008238F5">
      <w:r w:rsidRPr="00157A4A">
        <w:rPr>
          <w:rStyle w:val="StyleUnderline"/>
          <w:highlight w:val="yellow"/>
        </w:rPr>
        <w:t>The author</w:t>
      </w:r>
      <w:r>
        <w:t xml:space="preserve"> of this essay </w:t>
      </w:r>
      <w:r w:rsidRPr="008238F5">
        <w:rPr>
          <w:rStyle w:val="Emphasis"/>
          <w:highlight w:val="yellow"/>
        </w:rPr>
        <w:t>strongly opposes the idea</w:t>
      </w:r>
      <w:r w:rsidRPr="00157A4A">
        <w:rPr>
          <w:rStyle w:val="StyleUnderline"/>
          <w:highlight w:val="yellow"/>
        </w:rPr>
        <w:t xml:space="preserve"> that current U.S. commitments may easily lead to full-scale nuclear war. A combination of </w:t>
      </w:r>
      <w:r w:rsidRPr="008238F5">
        <w:rPr>
          <w:rStyle w:val="Emphasis"/>
          <w:highlight w:val="yellow"/>
        </w:rPr>
        <w:t>nuclear and conventional deterrence</w:t>
      </w:r>
      <w:r w:rsidRPr="00197E0A">
        <w:rPr>
          <w:rStyle w:val="StyleUnderline"/>
        </w:rPr>
        <w:t xml:space="preserve"> (developing Taiwan’s A2/AD and missile defense capabilities with U.S. technological assistance), </w:t>
      </w:r>
      <w:r w:rsidRPr="00157A4A">
        <w:rPr>
          <w:rStyle w:val="StyleUnderline"/>
          <w:highlight w:val="yellow"/>
        </w:rPr>
        <w:t xml:space="preserve">and </w:t>
      </w:r>
      <w:r w:rsidRPr="008238F5">
        <w:rPr>
          <w:rStyle w:val="Emphasis"/>
          <w:highlight w:val="yellow"/>
        </w:rPr>
        <w:t>strategic restraint</w:t>
      </w:r>
      <w:r w:rsidRPr="00157A4A">
        <w:rPr>
          <w:rStyle w:val="StyleUnderline"/>
          <w:highlight w:val="yellow"/>
        </w:rPr>
        <w:t xml:space="preserve"> in the case of a breakout of war</w:t>
      </w:r>
      <w:r w:rsidRPr="00197E0A">
        <w:rPr>
          <w:rStyle w:val="StyleUnderline"/>
        </w:rPr>
        <w:t xml:space="preserve"> (i.e. limiting U.S. response purely to Taiwan’s defense) </w:t>
      </w:r>
      <w:r w:rsidRPr="00157A4A">
        <w:rPr>
          <w:rStyle w:val="StyleUnderline"/>
          <w:highlight w:val="yellow"/>
        </w:rPr>
        <w:t xml:space="preserve">may keep a potential conflict </w:t>
      </w:r>
      <w:r w:rsidRPr="00157A4A">
        <w:rPr>
          <w:rStyle w:val="Emphasis"/>
          <w:highlight w:val="yellow"/>
        </w:rPr>
        <w:t>limited to conventional warfare</w:t>
      </w:r>
      <w:r>
        <w:t xml:space="preserve">. Moreover, </w:t>
      </w:r>
      <w:r w:rsidRPr="008238F5">
        <w:rPr>
          <w:rStyle w:val="StyleUnderline"/>
          <w:highlight w:val="yellow"/>
        </w:rPr>
        <w:t xml:space="preserve">enhancing Taiwan’s defensive advantages and limiting disadvantages should be enough to make Chinese leaders </w:t>
      </w:r>
      <w:r w:rsidRPr="008238F5">
        <w:rPr>
          <w:rStyle w:val="Emphasis"/>
          <w:highlight w:val="yellow"/>
        </w:rPr>
        <w:t>think twice</w:t>
      </w:r>
      <w:r w:rsidRPr="008238F5">
        <w:rPr>
          <w:rStyle w:val="StyleUnderline"/>
          <w:highlight w:val="yellow"/>
        </w:rPr>
        <w:t xml:space="preserve"> about choosing a military solution</w:t>
      </w:r>
      <w:r>
        <w:t>.</w:t>
      </w:r>
    </w:p>
    <w:bookmarkEnd w:id="0"/>
    <w:p w14:paraId="417150F3" w14:textId="77777777" w:rsidR="008238F5" w:rsidRDefault="008238F5" w:rsidP="008238F5"/>
    <w:p w14:paraId="494B4E87" w14:textId="0D4BA069" w:rsidR="008238F5" w:rsidRPr="008238F5" w:rsidRDefault="008238F5" w:rsidP="008238F5">
      <w:pPr>
        <w:pStyle w:val="Heading3"/>
      </w:pPr>
      <w:r>
        <w:t>Extend: “No Nuclear Escalation”</w:t>
      </w:r>
    </w:p>
    <w:p w14:paraId="3CD0DA7E" w14:textId="42DC3606" w:rsidR="00354D07" w:rsidRPr="008238F5" w:rsidRDefault="008238F5" w:rsidP="00354D07">
      <w:pPr>
        <w:pStyle w:val="Heading4"/>
      </w:pPr>
      <w:r>
        <w:t xml:space="preserve">War </w:t>
      </w:r>
      <w:r>
        <w:rPr>
          <w:i/>
          <w:u w:val="single"/>
        </w:rPr>
        <w:t>won’t</w:t>
      </w:r>
      <w:r>
        <w:t xml:space="preserve"> go nuclear — stakes aren’t high enough for </w:t>
      </w:r>
      <w:r>
        <w:rPr>
          <w:u w:val="single"/>
        </w:rPr>
        <w:t>either side</w:t>
      </w:r>
      <w:r>
        <w:t xml:space="preserve">. </w:t>
      </w:r>
    </w:p>
    <w:p w14:paraId="335AED17" w14:textId="77777777" w:rsidR="00354D07" w:rsidRDefault="00354D07" w:rsidP="00354D07">
      <w:r w:rsidRPr="005E4AE6">
        <w:rPr>
          <w:rStyle w:val="Style13ptBold"/>
        </w:rPr>
        <w:t>Thim 15</w:t>
      </w:r>
      <w:r>
        <w:t xml:space="preserve"> — Michal Thim, </w:t>
      </w:r>
      <w:r w:rsidRPr="005E4AE6">
        <w:t xml:space="preserve">Research Fellow at </w:t>
      </w:r>
      <w:r>
        <w:t xml:space="preserve">the </w:t>
      </w:r>
      <w:r w:rsidRPr="005E4AE6">
        <w:t>Associa</w:t>
      </w:r>
      <w:r>
        <w:t>tion for International Affairs (Prague), M</w:t>
      </w:r>
      <w:r w:rsidRPr="005E4AE6">
        <w:t>ember of CIMSEC</w:t>
      </w:r>
      <w:r>
        <w:t>—</w:t>
      </w:r>
      <w:r w:rsidRPr="008876B9">
        <w:t>The Center for International Maritime Security</w:t>
      </w:r>
      <w:r w:rsidRPr="005E4AE6">
        <w:t xml:space="preserve">, Asia-Pacific Desk Contributing Analyst for Wikistrat, </w:t>
      </w:r>
      <w:r>
        <w:t xml:space="preserve">Postgraduate Student in Taiwan Studies at the </w:t>
      </w:r>
      <w:r w:rsidRPr="001126E1">
        <w:t>School of Contemporary Chinese Studies</w:t>
      </w:r>
      <w:r>
        <w:t xml:space="preserve"> at the University of Nottingham, previously a Graduate Student in Asia-Pacific Studies and Taiwan Studies at </w:t>
      </w:r>
      <w:r w:rsidRPr="00585DBD">
        <w:t>National Chengchi University</w:t>
      </w:r>
      <w:r>
        <w:t>, holds an M.A. in Political Science from Charles University in Prague, 2015</w:t>
      </w:r>
      <w:r w:rsidRPr="001126E1">
        <w:t xml:space="preserve"> </w:t>
      </w:r>
      <w:r>
        <w:t xml:space="preserve">(“On Taiwan, Hard Choices, and Determinism,” </w:t>
      </w:r>
      <w:r>
        <w:rPr>
          <w:i/>
        </w:rPr>
        <w:t>Taiwan In Perspective</w:t>
      </w:r>
      <w:r>
        <w:t>—a blog, April 19</w:t>
      </w:r>
      <w:r w:rsidRPr="005E4AE6">
        <w:rPr>
          <w:vertAlign w:val="superscript"/>
        </w:rPr>
        <w:t>th</w:t>
      </w:r>
      <w:r>
        <w:t xml:space="preserve">, Available Online at </w:t>
      </w:r>
      <w:hyperlink r:id="rId71" w:history="1">
        <w:r w:rsidRPr="00731117">
          <w:rPr>
            <w:rStyle w:val="Hyperlink"/>
          </w:rPr>
          <w:t>https://taiwan-in-perspective.com/2015/04/19/on-taiwan-hard-choices-and-determinism/</w:t>
        </w:r>
      </w:hyperlink>
      <w:r>
        <w:t>, Accessed 07-10-2016)</w:t>
      </w:r>
    </w:p>
    <w:p w14:paraId="4246529D" w14:textId="77777777" w:rsidR="00354D07" w:rsidRDefault="00354D07" w:rsidP="00354D07">
      <w:r>
        <w:t>Firstly, White inevitably addresses the issue of potential U.S. military assistance to Taiwan in the case of Chinese attack:</w:t>
      </w:r>
    </w:p>
    <w:p w14:paraId="1EDC20E9" w14:textId="77777777" w:rsidR="00354D07" w:rsidRDefault="00354D07" w:rsidP="00354D07">
      <w:pPr>
        <w:ind w:left="720"/>
      </w:pPr>
      <w:r>
        <w:t>Even more worryingly, this reality does not yet seem to have sunk in in Washington, where leaders still talk boldly about their willingness to stand by Taiwan without seriously considering what that might mean in practice. Any US effort to support Taiwan militarily against China would be almost certain to escalate into a full-scale US-China war and quite possibly a nuclear exchange. That would be a disaster for everyone, including, of course, the people of Taiwan itself – far worse than reunification, in fact.</w:t>
      </w:r>
    </w:p>
    <w:p w14:paraId="7DE7563E" w14:textId="77777777" w:rsidR="00354D07" w:rsidRDefault="00354D07" w:rsidP="00354D07">
      <w:r>
        <w:t>The last sentence is just horrible. It could very well read like this: “Please, everyone who just happen to be subject of territorial desire of a stronger state, do us good and surrender already, obviously it is better for you anyway. Sincerely yours, concerned third party.” Now somehow I can’t understand why White’s compatriots were so stubbornly rejecting to become part of the glorious Japanese empire more than 60 years ago. It must be some exception from the rule, I suppose.</w:t>
      </w:r>
    </w:p>
    <w:p w14:paraId="2EE4934B" w14:textId="77777777" w:rsidR="00354D07" w:rsidRDefault="00354D07" w:rsidP="00354D07">
      <w:r>
        <w:t xml:space="preserve">That is not what puzzles me though. Instead it is the other claim. </w:t>
      </w:r>
      <w:r w:rsidRPr="00157A4A">
        <w:rPr>
          <w:rStyle w:val="StyleUnderline"/>
          <w:highlight w:val="yellow"/>
        </w:rPr>
        <w:t>Why</w:t>
      </w:r>
      <w:r w:rsidRPr="006F39A4">
        <w:rPr>
          <w:rStyle w:val="StyleUnderline"/>
        </w:rPr>
        <w:t xml:space="preserve"> so many people </w:t>
      </w:r>
      <w:r w:rsidRPr="00157A4A">
        <w:rPr>
          <w:rStyle w:val="StyleUnderline"/>
          <w:highlight w:val="yellow"/>
        </w:rPr>
        <w:t>assume</w:t>
      </w:r>
      <w:r w:rsidRPr="006F39A4">
        <w:rPr>
          <w:rStyle w:val="StyleUnderline"/>
        </w:rPr>
        <w:t xml:space="preserve"> that potential </w:t>
      </w:r>
      <w:r w:rsidRPr="00157A4A">
        <w:rPr>
          <w:rStyle w:val="StyleUnderline"/>
          <w:highlight w:val="yellow"/>
        </w:rPr>
        <w:t>conflict</w:t>
      </w:r>
      <w:r w:rsidRPr="006F39A4">
        <w:rPr>
          <w:rStyle w:val="StyleUnderline"/>
        </w:rPr>
        <w:t xml:space="preserve"> between China and the U.S. </w:t>
      </w:r>
      <w:r w:rsidRPr="00157A4A">
        <w:rPr>
          <w:rStyle w:val="StyleUnderline"/>
          <w:highlight w:val="yellow"/>
        </w:rPr>
        <w:t>has nuclear potential?</w:t>
      </w:r>
      <w:r>
        <w:t xml:space="preserve"> For one, </w:t>
      </w:r>
      <w:r w:rsidRPr="00157A4A">
        <w:rPr>
          <w:rStyle w:val="Emphasis"/>
          <w:highlight w:val="yellow"/>
        </w:rPr>
        <w:t>I do not think it does</w:t>
      </w:r>
      <w:r w:rsidRPr="00157A4A">
        <w:rPr>
          <w:rStyle w:val="StyleUnderline"/>
          <w:highlight w:val="yellow"/>
        </w:rPr>
        <w:t>. Neither territory</w:t>
      </w:r>
      <w:r w:rsidRPr="006F39A4">
        <w:rPr>
          <w:rStyle w:val="StyleUnderline"/>
        </w:rPr>
        <w:t xml:space="preserve"> of the two nuclear weapon-armed actors </w:t>
      </w:r>
      <w:r w:rsidRPr="00157A4A">
        <w:rPr>
          <w:rStyle w:val="StyleUnderline"/>
          <w:highlight w:val="yellow"/>
        </w:rPr>
        <w:t>would be subject to an invasion</w:t>
      </w:r>
      <w:r w:rsidRPr="006F39A4">
        <w:rPr>
          <w:rStyle w:val="StyleUnderline"/>
        </w:rPr>
        <w:t xml:space="preserve"> from the other side, </w:t>
      </w:r>
      <w:r w:rsidRPr="00157A4A">
        <w:rPr>
          <w:rStyle w:val="StyleUnderline"/>
          <w:highlight w:val="yellow"/>
        </w:rPr>
        <w:t>nor would either</w:t>
      </w:r>
      <w:r w:rsidRPr="006F39A4">
        <w:rPr>
          <w:rStyle w:val="StyleUnderline"/>
        </w:rPr>
        <w:t xml:space="preserve"> of them </w:t>
      </w:r>
      <w:r w:rsidRPr="00157A4A">
        <w:rPr>
          <w:rStyle w:val="StyleUnderline"/>
          <w:highlight w:val="yellow"/>
        </w:rPr>
        <w:t>face total defeat threatening</w:t>
      </w:r>
      <w:r w:rsidRPr="006F39A4">
        <w:rPr>
          <w:rStyle w:val="StyleUnderline"/>
        </w:rPr>
        <w:t xml:space="preserve"> the very </w:t>
      </w:r>
      <w:r w:rsidRPr="00157A4A">
        <w:rPr>
          <w:rStyle w:val="StyleUnderline"/>
          <w:highlight w:val="yellow"/>
        </w:rPr>
        <w:t>existence</w:t>
      </w:r>
      <w:r w:rsidRPr="006F39A4">
        <w:rPr>
          <w:rStyle w:val="StyleUnderline"/>
        </w:rPr>
        <w:t xml:space="preserve"> of one’s statehood. Granted, </w:t>
      </w:r>
      <w:r w:rsidRPr="00157A4A">
        <w:rPr>
          <w:rStyle w:val="StyleUnderline"/>
          <w:highlight w:val="yellow"/>
        </w:rPr>
        <w:t>losing would be hard</w:t>
      </w:r>
      <w:r w:rsidRPr="006F39A4">
        <w:rPr>
          <w:rStyle w:val="StyleUnderline"/>
        </w:rPr>
        <w:t xml:space="preserve"> hit for either of the two (and Taiwan), </w:t>
      </w:r>
      <w:r w:rsidRPr="00157A4A">
        <w:rPr>
          <w:rStyle w:val="StyleUnderline"/>
          <w:highlight w:val="yellow"/>
        </w:rPr>
        <w:t>but it would not be</w:t>
      </w:r>
      <w:r w:rsidRPr="006F39A4">
        <w:rPr>
          <w:rStyle w:val="StyleUnderline"/>
        </w:rPr>
        <w:t xml:space="preserve"> as </w:t>
      </w:r>
      <w:r w:rsidRPr="00157A4A">
        <w:rPr>
          <w:rStyle w:val="Emphasis"/>
          <w:highlight w:val="yellow"/>
        </w:rPr>
        <w:t>nearly as bad</w:t>
      </w:r>
      <w:r w:rsidRPr="00157A4A">
        <w:rPr>
          <w:rStyle w:val="StyleUnderline"/>
          <w:highlight w:val="yellow"/>
        </w:rPr>
        <w:t xml:space="preserve"> as mutual nuclear holocaust. </w:t>
      </w:r>
      <w:r w:rsidRPr="00157A4A">
        <w:rPr>
          <w:rStyle w:val="Emphasis"/>
          <w:highlight w:val="yellow"/>
        </w:rPr>
        <w:t>Live to fight another day</w:t>
      </w:r>
      <w:r w:rsidRPr="00157A4A">
        <w:rPr>
          <w:rStyle w:val="StyleUnderline"/>
          <w:highlight w:val="yellow"/>
        </w:rPr>
        <w:t xml:space="preserve"> is</w:t>
      </w:r>
      <w:r w:rsidRPr="006F39A4">
        <w:rPr>
          <w:rStyle w:val="StyleUnderline"/>
        </w:rPr>
        <w:t xml:space="preserve"> in this scenario </w:t>
      </w:r>
      <w:r w:rsidRPr="00157A4A">
        <w:rPr>
          <w:rStyle w:val="StyleUnderline"/>
          <w:highlight w:val="yellow"/>
        </w:rPr>
        <w:t>always better option</w:t>
      </w:r>
      <w:r w:rsidRPr="006F39A4">
        <w:rPr>
          <w:rStyle w:val="StyleUnderline"/>
        </w:rPr>
        <w:t>, Taiwan’s importance notwithstanding</w:t>
      </w:r>
      <w:r>
        <w:t>.</w:t>
      </w:r>
    </w:p>
    <w:p w14:paraId="11F36703" w14:textId="77777777" w:rsidR="00354D07" w:rsidRDefault="00354D07" w:rsidP="00354D07"/>
    <w:p w14:paraId="5837CB95" w14:textId="77777777" w:rsidR="001517C9" w:rsidRPr="00D33CD5" w:rsidRDefault="001517C9" w:rsidP="001517C9">
      <w:pPr>
        <w:pStyle w:val="Heading4"/>
      </w:pPr>
      <w:r>
        <w:t xml:space="preserve">If China really </w:t>
      </w:r>
      <w:r>
        <w:rPr>
          <w:i/>
          <w:u w:val="single"/>
        </w:rPr>
        <w:t>is</w:t>
      </w:r>
      <w:r>
        <w:t xml:space="preserve"> willing to wage nuclear war to annex Taiwan, the counterplan is better than the plan. </w:t>
      </w:r>
    </w:p>
    <w:p w14:paraId="6F89E5D9" w14:textId="77777777" w:rsidR="001517C9" w:rsidRDefault="001517C9" w:rsidP="001517C9">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14:paraId="1843A40E" w14:textId="77777777" w:rsidR="001517C9" w:rsidRDefault="001517C9" w:rsidP="001517C9">
      <w:r w:rsidRPr="00F743A7">
        <w:rPr>
          <w:rStyle w:val="StyleUnderline"/>
          <w:highlight w:val="yellow"/>
        </w:rPr>
        <w:t>If</w:t>
      </w:r>
      <w:r>
        <w:t xml:space="preserve">, however, </w:t>
      </w:r>
      <w:r w:rsidRPr="00F743A7">
        <w:rPr>
          <w:rStyle w:val="StyleUnderline"/>
          <w:highlight w:val="yellow"/>
        </w:rPr>
        <w:t xml:space="preserve">Beijing were committed to a nuclear policy and willing to </w:t>
      </w:r>
      <w:r w:rsidRPr="00D33CD5">
        <w:rPr>
          <w:rStyle w:val="Emphasis"/>
          <w:highlight w:val="yellow"/>
        </w:rPr>
        <w:t>cause and suffer millions of deaths</w:t>
      </w:r>
      <w:r w:rsidRPr="00F743A7">
        <w:rPr>
          <w:rStyle w:val="StyleUnderline"/>
          <w:highlight w:val="yellow"/>
        </w:rPr>
        <w:t xml:space="preserve"> to annex Taiwan,</w:t>
      </w:r>
      <w:r>
        <w:t xml:space="preserve"> a country that is 1/267th the size of China, </w:t>
      </w:r>
      <w:r w:rsidRPr="00F743A7">
        <w:rPr>
          <w:rStyle w:val="StyleUnderline"/>
          <w:highlight w:val="yellow"/>
        </w:rPr>
        <w:t>then</w:t>
      </w:r>
      <w:r>
        <w:t xml:space="preserve"> I would say that </w:t>
      </w:r>
      <w:r w:rsidRPr="00F743A7">
        <w:rPr>
          <w:rStyle w:val="StyleUnderline"/>
          <w:highlight w:val="yellow"/>
        </w:rPr>
        <w:t>we have</w:t>
      </w:r>
      <w:r w:rsidRPr="00DA2537">
        <w:rPr>
          <w:rStyle w:val="StyleUnderline"/>
        </w:rPr>
        <w:t xml:space="preserve"> all the </w:t>
      </w:r>
      <w:r w:rsidRPr="00F743A7">
        <w:rPr>
          <w:rStyle w:val="StyleUnderline"/>
          <w:highlight w:val="yellow"/>
        </w:rPr>
        <w:t>reason</w:t>
      </w:r>
      <w:r w:rsidRPr="00DA2537">
        <w:rPr>
          <w:rStyle w:val="StyleUnderline"/>
        </w:rPr>
        <w:t xml:space="preserve">s in the world </w:t>
      </w:r>
      <w:r w:rsidRPr="00F743A7">
        <w:rPr>
          <w:rStyle w:val="StyleUnderline"/>
          <w:highlight w:val="yellow"/>
        </w:rPr>
        <w:t xml:space="preserve">to oppose it, as giving in to its blackmail would unleash upon the world </w:t>
      </w:r>
      <w:r w:rsidRPr="00F743A7">
        <w:rPr>
          <w:rStyle w:val="Emphasis"/>
          <w:highlight w:val="yellow"/>
        </w:rPr>
        <w:t>a beast of unmitigated evil</w:t>
      </w:r>
      <w:r>
        <w:t>.</w:t>
      </w:r>
    </w:p>
    <w:p w14:paraId="1B138DE8" w14:textId="77777777" w:rsidR="001517C9" w:rsidRDefault="001517C9" w:rsidP="00354D07"/>
    <w:p w14:paraId="3FA1CA0B" w14:textId="1FC4F26B" w:rsidR="00354D07" w:rsidRDefault="008F4983" w:rsidP="008F4983">
      <w:pPr>
        <w:pStyle w:val="Heading2"/>
      </w:pPr>
      <w:r>
        <w:t>No Nuclear Extinction</w:t>
      </w:r>
    </w:p>
    <w:p w14:paraId="6194C836" w14:textId="77777777" w:rsidR="008F4983" w:rsidRDefault="008F4983" w:rsidP="008F4983">
      <w:pPr>
        <w:pStyle w:val="Heading3"/>
      </w:pPr>
      <w:r>
        <w:t>1NC — No Nuclear Extinction</w:t>
      </w:r>
    </w:p>
    <w:p w14:paraId="23D1BB8D" w14:textId="77777777" w:rsidR="008F4983" w:rsidRDefault="008F4983" w:rsidP="008F4983">
      <w:pPr>
        <w:pStyle w:val="Heading4"/>
      </w:pPr>
      <w:r>
        <w:t xml:space="preserve">Nuclear war </w:t>
      </w:r>
      <w:r w:rsidRPr="00332893">
        <w:rPr>
          <w:i/>
          <w:u w:val="single"/>
        </w:rPr>
        <w:t>doesn’t</w:t>
      </w:r>
      <w:r>
        <w:t xml:space="preserve"> cause extinction — aff studies are based on </w:t>
      </w:r>
      <w:r w:rsidRPr="00F511E2">
        <w:rPr>
          <w:u w:val="single"/>
        </w:rPr>
        <w:t>faulty models</w:t>
      </w:r>
      <w:r>
        <w:t>.</w:t>
      </w:r>
    </w:p>
    <w:p w14:paraId="4014D455" w14:textId="77777777" w:rsidR="008F4983" w:rsidRDefault="008F4983" w:rsidP="008F4983">
      <w:r w:rsidRPr="00087116">
        <w:rPr>
          <w:rStyle w:val="Style13ptBold"/>
        </w:rPr>
        <w:t>Seitz 11</w:t>
      </w:r>
      <w:r>
        <w:t xml:space="preserve"> — Russell Seitz, chief scientist at Microbubbles LLC, has published extensively on </w:t>
      </w:r>
      <w:r w:rsidRPr="00087116">
        <w:t>strategic arms issues</w:t>
      </w:r>
      <w:r>
        <w:t xml:space="preserve">, previously worked as a staff scientist in the geophysics division of the C.S. Draper Laboratory at the Massachusetts Institute of Technology, visiting scholar and later Associate of Harvard’s Center for International Affairs, served as an Associate of the </w:t>
      </w:r>
      <w:r w:rsidRPr="00087116">
        <w:t>Center for International Affairs and a Fellow of the Department of Physics at Harvard</w:t>
      </w:r>
      <w:r>
        <w:t>, 2011 (“Nuclear winter was and is debatable”, Nature 475.37, July 7</w:t>
      </w:r>
      <w:r w:rsidRPr="00087116">
        <w:rPr>
          <w:vertAlign w:val="superscript"/>
        </w:rPr>
        <w:t>th</w:t>
      </w:r>
      <w:r>
        <w:t xml:space="preserve">, </w:t>
      </w:r>
      <w:r w:rsidRPr="00087116">
        <w:t>doi:10.1038/475037b</w:t>
      </w:r>
      <w:r>
        <w:t>, Accessed 06-30-2016, KG)</w:t>
      </w:r>
    </w:p>
    <w:p w14:paraId="7A229EFC" w14:textId="77777777" w:rsidR="008F4983" w:rsidRPr="00F511E2" w:rsidRDefault="008F4983" w:rsidP="008F4983">
      <w:pPr>
        <w:rPr>
          <w:rStyle w:val="StyleUnderline"/>
        </w:rPr>
      </w:pPr>
      <w:r w:rsidRPr="00987378">
        <w:t xml:space="preserve">Alan Robock's contention that there has been no real scientific debate about </w:t>
      </w:r>
      <w:r w:rsidRPr="00515BA8">
        <w:rPr>
          <w:rStyle w:val="StyleUnderline"/>
          <w:highlight w:val="yellow"/>
        </w:rPr>
        <w:t>the 'nuclear winter' concept</w:t>
      </w:r>
      <w:r w:rsidRPr="00987378">
        <w:t xml:space="preserve"> is itself debatable (Nature 473, 275–276; 2011). </w:t>
      </w:r>
      <w:r w:rsidRPr="00E01A80">
        <w:rPr>
          <w:rStyle w:val="StyleUnderline"/>
        </w:rPr>
        <w:t>This potential climate disaster,</w:t>
      </w:r>
      <w:r w:rsidRPr="00987378">
        <w:t xml:space="preserve"> popularized in Science in 1983, </w:t>
      </w:r>
      <w:r w:rsidRPr="00515BA8">
        <w:rPr>
          <w:rStyle w:val="StyleUnderline"/>
          <w:highlight w:val="yellow"/>
        </w:rPr>
        <w:t xml:space="preserve">rested on the output of a </w:t>
      </w:r>
      <w:r w:rsidRPr="00515BA8">
        <w:rPr>
          <w:rStyle w:val="StyleUnderline"/>
        </w:rPr>
        <w:t xml:space="preserve">one-dimensional </w:t>
      </w:r>
      <w:r w:rsidRPr="00515BA8">
        <w:rPr>
          <w:rStyle w:val="StyleUnderline"/>
          <w:highlight w:val="yellow"/>
        </w:rPr>
        <w:t>model that was later shown to overestimate the smoke a nuclear holocaust might engender</w:t>
      </w:r>
      <w:r w:rsidRPr="00515BA8">
        <w:rPr>
          <w:highlight w:val="yellow"/>
        </w:rPr>
        <w:t xml:space="preserve">. </w:t>
      </w:r>
      <w:r w:rsidRPr="00515BA8">
        <w:rPr>
          <w:rStyle w:val="Emphasis"/>
          <w:highlight w:val="yellow"/>
        </w:rPr>
        <w:t>More refined estimates</w:t>
      </w:r>
      <w:r w:rsidRPr="00515BA8">
        <w:rPr>
          <w:rStyle w:val="StyleUnderline"/>
          <w:highlight w:val="yellow"/>
        </w:rPr>
        <w:t>, combined with advanced</w:t>
      </w:r>
      <w:r w:rsidRPr="00E01A80">
        <w:rPr>
          <w:rStyle w:val="StyleUnderline"/>
        </w:rPr>
        <w:t xml:space="preserve"> </w:t>
      </w:r>
      <w:r w:rsidRPr="00515BA8">
        <w:rPr>
          <w:rStyle w:val="StyleUnderline"/>
        </w:rPr>
        <w:t xml:space="preserve">three-dimensional </w:t>
      </w:r>
      <w:r w:rsidRPr="00515BA8">
        <w:rPr>
          <w:rStyle w:val="StyleUnderline"/>
          <w:highlight w:val="yellow"/>
        </w:rPr>
        <w:t>models</w:t>
      </w:r>
      <w:r w:rsidRPr="00987378">
        <w:t xml:space="preserve"> (see http://go.nature.com.ezp-prod1.hul.harvard.edu/kss8te), </w:t>
      </w:r>
      <w:r w:rsidRPr="00515BA8">
        <w:rPr>
          <w:rStyle w:val="Emphasis"/>
          <w:highlight w:val="yellow"/>
        </w:rPr>
        <w:t>have dramatically reduced the extent and severity of the projected cooling</w:t>
      </w:r>
      <w:r w:rsidRPr="00E01A80">
        <w:rPr>
          <w:rStyle w:val="StyleUnderline"/>
        </w:rPr>
        <w:t>.</w:t>
      </w:r>
      <w:r>
        <w:rPr>
          <w:u w:val="single"/>
        </w:rPr>
        <w:t xml:space="preserve"> </w:t>
      </w:r>
      <w:r w:rsidRPr="00987378">
        <w:t xml:space="preserve">Despite this, </w:t>
      </w:r>
      <w:r w:rsidRPr="00F511E2">
        <w:rPr>
          <w:rStyle w:val="StyleUnderline"/>
        </w:rPr>
        <w:t>Carl Sagan</w:t>
      </w:r>
      <w:r w:rsidRPr="00987378">
        <w:t xml:space="preserve">, who co-authored the 1983 Science paper, </w:t>
      </w:r>
      <w:r w:rsidRPr="00F511E2">
        <w:rPr>
          <w:rStyle w:val="StyleUnderline"/>
        </w:rPr>
        <w:t>went so far as to posit “the extinction of Homo sapiens</w:t>
      </w:r>
      <w:r w:rsidRPr="00987378">
        <w:t xml:space="preserve">” (C. Sagan Foreign Affairs 63, 75–77; 1984). Some regarded this apocalyptic prediction as an exercise in mythology. </w:t>
      </w:r>
      <w:r w:rsidRPr="00F511E2">
        <w:rPr>
          <w:rStyle w:val="StyleUnderline"/>
        </w:rPr>
        <w:t xml:space="preserve">George </w:t>
      </w:r>
      <w:r w:rsidRPr="00515BA8">
        <w:rPr>
          <w:rStyle w:val="StyleUnderline"/>
          <w:highlight w:val="yellow"/>
        </w:rPr>
        <w:t>Rathjens of</w:t>
      </w:r>
      <w:r w:rsidRPr="00F511E2">
        <w:rPr>
          <w:rStyle w:val="StyleUnderline"/>
        </w:rPr>
        <w:t xml:space="preserve"> the </w:t>
      </w:r>
      <w:r w:rsidRPr="00515BA8">
        <w:rPr>
          <w:rStyle w:val="StyleUnderline"/>
          <w:highlight w:val="yellow"/>
        </w:rPr>
        <w:t>M</w:t>
      </w:r>
      <w:r w:rsidRPr="00F511E2">
        <w:rPr>
          <w:rStyle w:val="StyleUnderline"/>
        </w:rPr>
        <w:t xml:space="preserve">assachusetts </w:t>
      </w:r>
      <w:r w:rsidRPr="00515BA8">
        <w:rPr>
          <w:rStyle w:val="StyleUnderline"/>
          <w:highlight w:val="yellow"/>
        </w:rPr>
        <w:t>I</w:t>
      </w:r>
      <w:r w:rsidRPr="00F511E2">
        <w:rPr>
          <w:rStyle w:val="StyleUnderline"/>
        </w:rPr>
        <w:t xml:space="preserve">nstitute of </w:t>
      </w:r>
      <w:r w:rsidRPr="00515BA8">
        <w:rPr>
          <w:rStyle w:val="StyleUnderline"/>
          <w:highlight w:val="yellow"/>
        </w:rPr>
        <w:t>T</w:t>
      </w:r>
      <w:r w:rsidRPr="00F511E2">
        <w:rPr>
          <w:rStyle w:val="StyleUnderline"/>
        </w:rPr>
        <w:t xml:space="preserve">echnology </w:t>
      </w:r>
      <w:r w:rsidRPr="00515BA8">
        <w:rPr>
          <w:rStyle w:val="StyleUnderline"/>
          <w:highlight w:val="yellow"/>
        </w:rPr>
        <w:t>protested: “Nuclear winter is the worst example of the misrepresentation of science to the public</w:t>
      </w:r>
      <w:r w:rsidRPr="00F511E2">
        <w:rPr>
          <w:rStyle w:val="StyleUnderline"/>
        </w:rPr>
        <w:t xml:space="preserve"> in my memory</w:t>
      </w:r>
      <w:r w:rsidRPr="00987378">
        <w:t xml:space="preserve">,” (see http://go.nature.com.ezp-prod1.hul.harvard.edu/yujz84) and </w:t>
      </w:r>
      <w:r w:rsidRPr="00515BA8">
        <w:rPr>
          <w:rStyle w:val="StyleUnderline"/>
          <w:highlight w:val="yellow"/>
        </w:rPr>
        <w:t>climatologist</w:t>
      </w:r>
      <w:r w:rsidRPr="00987378">
        <w:t xml:space="preserve"> Kerry </w:t>
      </w:r>
      <w:r w:rsidRPr="00515BA8">
        <w:rPr>
          <w:rStyle w:val="StyleUnderline"/>
          <w:highlight w:val="yellow"/>
        </w:rPr>
        <w:t xml:space="preserve">Emanuel observed that </w:t>
      </w:r>
      <w:r w:rsidRPr="00515BA8">
        <w:rPr>
          <w:rStyle w:val="Emphasis"/>
          <w:highlight w:val="yellow"/>
        </w:rPr>
        <w:t>the subject had “become notorious for its lack of scientific integrity</w:t>
      </w:r>
      <w:r w:rsidRPr="00987378">
        <w:t xml:space="preserve">” (Nature 319, 259; 1986). </w:t>
      </w:r>
      <w:r w:rsidRPr="00F511E2">
        <w:rPr>
          <w:rStyle w:val="StyleUnderline"/>
        </w:rPr>
        <w:t>Robock's single-digit fall in temperature is at odds with the subzero</w:t>
      </w:r>
      <w:r w:rsidRPr="00987378">
        <w:t xml:space="preserve"> (about −25 °C) </w:t>
      </w:r>
      <w:r w:rsidRPr="00F511E2">
        <w:rPr>
          <w:rStyle w:val="StyleUnderline"/>
        </w:rPr>
        <w:t>continental cooling originally projected for a wide spectrum of nuclear wars.</w:t>
      </w:r>
      <w:r w:rsidRPr="00987378">
        <w:t xml:space="preserve"> Whereas Sagan predicted darkness at noon from a US–Soviet nuclear conflict, Robock projects global sunlight that is several orders of magnitude brighter for a Pakistan–India conflict — literally the difference between night and day. </w:t>
      </w:r>
      <w:r w:rsidRPr="00F511E2">
        <w:rPr>
          <w:rStyle w:val="StyleUnderline"/>
        </w:rPr>
        <w:t xml:space="preserve">Since 1983, </w:t>
      </w:r>
      <w:r w:rsidRPr="00515BA8">
        <w:rPr>
          <w:rStyle w:val="StyleUnderline"/>
          <w:highlight w:val="yellow"/>
        </w:rPr>
        <w:t>the projected worst-case cooling has fallen from a Siberian deep freeze</w:t>
      </w:r>
      <w:r w:rsidRPr="00F511E2">
        <w:rPr>
          <w:rStyle w:val="StyleUnderline"/>
        </w:rPr>
        <w:t xml:space="preserve"> spanning 11,000 degree-days Celsius (a measure of the severity of winters) </w:t>
      </w:r>
      <w:r w:rsidRPr="00515BA8">
        <w:rPr>
          <w:rStyle w:val="StyleUnderline"/>
          <w:highlight w:val="yellow"/>
        </w:rPr>
        <w:t>to numbers so</w:t>
      </w:r>
      <w:r w:rsidRPr="00F511E2">
        <w:rPr>
          <w:rStyle w:val="StyleUnderline"/>
        </w:rPr>
        <w:t xml:space="preserve"> unseasonably </w:t>
      </w:r>
      <w:r w:rsidRPr="00515BA8">
        <w:rPr>
          <w:rStyle w:val="StyleUnderline"/>
          <w:highlight w:val="yellow"/>
        </w:rPr>
        <w:t>small as to call the very term 'nuclear winter' into question</w:t>
      </w:r>
      <w:r w:rsidRPr="00F511E2">
        <w:rPr>
          <w:rStyle w:val="StyleUnderline"/>
        </w:rPr>
        <w:t>.</w:t>
      </w:r>
    </w:p>
    <w:p w14:paraId="1D3A2F25" w14:textId="77777777" w:rsidR="008F4983" w:rsidRDefault="008F4983" w:rsidP="008F4983">
      <w:pPr>
        <w:pStyle w:val="Heading3"/>
      </w:pPr>
      <w:r>
        <w:t>Extend: “No Nuclear Extinction”</w:t>
      </w:r>
    </w:p>
    <w:p w14:paraId="5C2F732F" w14:textId="77777777" w:rsidR="008F4983" w:rsidRDefault="008F4983" w:rsidP="008F4983">
      <w:pPr>
        <w:pStyle w:val="Heading4"/>
      </w:pPr>
      <w:r>
        <w:t xml:space="preserve">Nuclear winter theory is </w:t>
      </w:r>
      <w:r w:rsidRPr="000B18FB">
        <w:rPr>
          <w:rStyle w:val="Emphasis"/>
          <w:b/>
          <w:iCs w:val="0"/>
          <w:sz w:val="26"/>
        </w:rPr>
        <w:t>wrong</w:t>
      </w:r>
      <w:r>
        <w:t xml:space="preserve"> — models </w:t>
      </w:r>
      <w:r w:rsidRPr="000B18FB">
        <w:rPr>
          <w:u w:val="single"/>
        </w:rPr>
        <w:t>overestimate</w:t>
      </w:r>
      <w:r>
        <w:t xml:space="preserve"> environmental consequences. </w:t>
      </w:r>
    </w:p>
    <w:p w14:paraId="2362BCA0" w14:textId="77777777" w:rsidR="008F4983" w:rsidRDefault="008F4983" w:rsidP="008F4983">
      <w:r w:rsidRPr="009C423A">
        <w:rPr>
          <w:rStyle w:val="Style13ptBold"/>
        </w:rPr>
        <w:t>Ball 6</w:t>
      </w:r>
      <w:r>
        <w:t xml:space="preserve"> — Desmond Ball, professor at the School of International, Political, and Strategic Studies and the Australian National University’s College of Asia and the Pacific, former head of the Strategic and Defence Studies Centre, member of the Council of the International Institute for Strategic Studies, co-chairman of the Steering Committee of the Council for Security Cooperation in Asia-Pacific, 2006 (“The Probabilities of On the Beach: Assessing ‘Armageddon Scenarios’ in the 21st Century”, Strategic and Defence Studies Centre, May, Available Online at </w:t>
      </w:r>
      <w:hyperlink r:id="rId72" w:history="1">
        <w:r w:rsidRPr="002E2796">
          <w:rPr>
            <w:rStyle w:val="Hyperlink"/>
          </w:rPr>
          <w:t>https://www.files.ethz.ch/isn/18659/SDSC_WP_401.pdf</w:t>
        </w:r>
      </w:hyperlink>
      <w:r>
        <w:t>, Working Paper No. 401, Accessed 07-01-2016, KG)</w:t>
      </w:r>
    </w:p>
    <w:p w14:paraId="1DEB04D8" w14:textId="77777777" w:rsidR="008F4983" w:rsidRPr="00515BA8" w:rsidRDefault="008F4983" w:rsidP="008F4983">
      <w:pPr>
        <w:rPr>
          <w:rStyle w:val="StyleUnderline"/>
          <w:sz w:val="16"/>
          <w:u w:val="none"/>
        </w:rPr>
      </w:pPr>
      <w:r w:rsidRPr="00515BA8">
        <w:t xml:space="preserve">In the early 1980s, various scientists and scientific organisations questioned the simplicity of these calculations, and especially their neglect of longer-term ecological and environmental consequences. </w:t>
      </w:r>
      <w:r w:rsidRPr="000B18FB">
        <w:rPr>
          <w:rStyle w:val="StyleUnderline"/>
        </w:rPr>
        <w:t>Atmospheric physicists and biologists/ecologists demonstrated that the sudden injection of a couple of hundred million tonnes of smoke, soot and other particulate matter into the upper atmosphere would have catastrophic environmental consequences, characterised as ‘Nuclear Winter’</w:t>
      </w:r>
      <w:r w:rsidRPr="00515BA8">
        <w:t xml:space="preserve">. They argued that an all-out exchange would involve expenditure of 5,000 to 10,000 megatons. </w:t>
      </w:r>
      <w:r w:rsidRPr="000B18FB">
        <w:rPr>
          <w:rStyle w:val="StyleUnderline"/>
        </w:rPr>
        <w:t>The most widely cited baseline scenario involved some 14,750 warheads with a total of 5,750 megatons, with almost every city in the world with a population of three million or more being attacked with fifteen warheads totalling ten megatons and those with populations of 1-3 million each being allocated three 1 megaton weapons. A baseline counter-force scenario allocated 4,000 megatons to strategic counter- force targets, which ignited wildfires over 500,000 square kilometres of forest, brush and grasslands, consuming some 0.5 grams per square centimetre of fuel in the process and producing some 76.5 million tonnes of smoke</w:t>
      </w:r>
      <w:r w:rsidRPr="00515BA8">
        <w:t xml:space="preserve">. This was said to ‘follow statistically’ from the fact that ‘approximately 50 percent of the land areas in the countries likely to be involved in a nuclear exchange are covered by forest or brush, which are flammable about 50 percent of the time’.6 </w:t>
      </w:r>
      <w:r w:rsidRPr="00515BA8">
        <w:rPr>
          <w:rStyle w:val="StyleUnderline"/>
        </w:rPr>
        <w:t>The leading populariser o</w:t>
      </w:r>
      <w:r w:rsidRPr="00515BA8">
        <w:rPr>
          <w:rStyle w:val="StyleUnderline"/>
          <w:highlight w:val="yellow"/>
        </w:rPr>
        <w:t>f the ‘Nuclear Winter’ hypothesis</w:t>
      </w:r>
      <w:r w:rsidRPr="000B18FB">
        <w:rPr>
          <w:rStyle w:val="StyleUnderline"/>
        </w:rPr>
        <w:t xml:space="preserve"> was Carl Sagan</w:t>
      </w:r>
      <w:r w:rsidRPr="00515BA8">
        <w:t xml:space="preserve">, the brilliant planetary scientist and humanist. He had noticed in 1971, when Mariner 1 was examining Mars, that the planet was subject to global dust storms which markedly affected the atmospheric and surface temperatures. </w:t>
      </w:r>
      <w:r w:rsidRPr="00515BA8">
        <w:rPr>
          <w:rStyle w:val="StyleUnderline"/>
          <w:highlight w:val="yellow"/>
        </w:rPr>
        <w:t>Large amounts of dust in the upper atmosphere absorbed sunlight, heating the atmosphere but cooling the surface, spreading ‘cold and darkness’ over the planet</w:t>
      </w:r>
      <w:r w:rsidRPr="000B18FB">
        <w:rPr>
          <w:rStyle w:val="StyleUnderline"/>
        </w:rPr>
        <w:t>. He recognised that wholesale ground-bursts of nuclear weapons and the incineration of hundreds of cities could produce sufficient dust and smoke to cause a similar effect on the Earth. Sagan even postulated the existence of some threshold level— around 100 million tonnes of smoke—for production of ‘Nuclear Winter’.7</w:t>
      </w:r>
      <w:r>
        <w:rPr>
          <w:rStyle w:val="StyleUnderline"/>
        </w:rPr>
        <w:t xml:space="preserve"> </w:t>
      </w:r>
      <w:r w:rsidRPr="00515BA8">
        <w:t xml:space="preserve">I argued vigorously with Sagan about the ‘Nuclear Winter’ hypothesis, both in lengthy correspondence and, in August-September 1985, when I was a guest in the lovely house he and Ann Druyan had overlooking Ithaca in up-state New York. I argued that, </w:t>
      </w:r>
      <w:r w:rsidRPr="00515BA8">
        <w:rPr>
          <w:rStyle w:val="Emphasis"/>
          <w:highlight w:val="yellow"/>
        </w:rPr>
        <w:t>with more realistic data</w:t>
      </w:r>
      <w:r w:rsidRPr="00515BA8">
        <w:rPr>
          <w:rStyle w:val="StyleUnderline"/>
          <w:highlight w:val="yellow"/>
        </w:rPr>
        <w:t xml:space="preserve"> about the operational characteristics of</w:t>
      </w:r>
      <w:r w:rsidRPr="000B18FB">
        <w:rPr>
          <w:rStyle w:val="StyleUnderline"/>
        </w:rPr>
        <w:t xml:space="preserve"> the respective US and Soviet </w:t>
      </w:r>
      <w:r w:rsidRPr="00515BA8">
        <w:rPr>
          <w:rStyle w:val="StyleUnderline"/>
          <w:highlight w:val="yellow"/>
        </w:rPr>
        <w:t>force configurations</w:t>
      </w:r>
      <w:r w:rsidRPr="000B18FB">
        <w:rPr>
          <w:rStyle w:val="StyleUnderline"/>
        </w:rPr>
        <w:t xml:space="preserve"> (such as bomber delivery profiles, impact footprints of MIRVed warheads) </w:t>
      </w:r>
      <w:r w:rsidRPr="00515BA8">
        <w:rPr>
          <w:rStyle w:val="StyleUnderline"/>
          <w:highlight w:val="yellow"/>
        </w:rPr>
        <w:t xml:space="preserve">and more plausible exchange scenarios, </w:t>
      </w:r>
      <w:r w:rsidRPr="00515BA8">
        <w:rPr>
          <w:rStyle w:val="Emphasis"/>
          <w:highlight w:val="yellow"/>
        </w:rPr>
        <w:t>it was impossible to generate anywhere near the postulated levels of smoke</w:t>
      </w:r>
      <w:r w:rsidRPr="00515BA8">
        <w:t xml:space="preserve">. The megatonnage expended on cities (economic/industrial targets) was more likely to be around 140-650 than over 1,000; the amount of smoke generated would have ranged from around 18 million tonnes to perhaps 80 million tonnes. </w:t>
      </w:r>
      <w:r w:rsidRPr="000B18FB">
        <w:rPr>
          <w:rStyle w:val="StyleUnderline"/>
        </w:rPr>
        <w:t>In the case of counter-force scenarios, most missile forces were (and still are) located in either ploughed fields or tundra and, even where they are generally located in forested or grassed areas</w:t>
      </w:r>
      <w:r w:rsidRPr="00515BA8">
        <w:rPr>
          <w:rStyle w:val="StyleUnderline"/>
          <w:highlight w:val="yellow"/>
        </w:rPr>
        <w:t>, very few of the actual missile silos are less than several kilometres from combustible material</w:t>
      </w:r>
      <w:r w:rsidRPr="00515BA8">
        <w:t xml:space="preserve">. A target-by-target analysis of the actual locations of the strategic nuclear forces in the United States and the Soviet Union showed that </w:t>
      </w:r>
      <w:r w:rsidRPr="000B18FB">
        <w:rPr>
          <w:rStyle w:val="StyleUnderline"/>
        </w:rPr>
        <w:t xml:space="preserve">the </w:t>
      </w:r>
      <w:r w:rsidRPr="00515BA8">
        <w:rPr>
          <w:rStyle w:val="StyleUnderline"/>
          <w:highlight w:val="yellow"/>
        </w:rPr>
        <w:t>actual amount of smoke produced</w:t>
      </w:r>
      <w:r w:rsidRPr="000B18FB">
        <w:rPr>
          <w:rStyle w:val="StyleUnderline"/>
        </w:rPr>
        <w:t xml:space="preserve"> even by a 4,000 megaton counter-force scenario </w:t>
      </w:r>
      <w:r w:rsidRPr="00515BA8">
        <w:rPr>
          <w:rStyle w:val="StyleUnderline"/>
          <w:highlight w:val="yellow"/>
        </w:rPr>
        <w:t>would range from only 300 tonnes</w:t>
      </w:r>
      <w:r w:rsidRPr="000B18FB">
        <w:rPr>
          <w:rStyle w:val="StyleUnderline"/>
        </w:rPr>
        <w:t xml:space="preserve"> (if the exchange occurred in January</w:t>
      </w:r>
      <w:r w:rsidRPr="00515BA8">
        <w:rPr>
          <w:rStyle w:val="StyleUnderline"/>
          <w:highlight w:val="yellow"/>
        </w:rPr>
        <w:t>) to 2,000</w:t>
      </w:r>
      <w:r w:rsidRPr="000B18FB">
        <w:rPr>
          <w:rStyle w:val="StyleUnderline"/>
        </w:rPr>
        <w:t xml:space="preserve"> tonnes (for an exchange in July)—</w:t>
      </w:r>
      <w:r w:rsidRPr="00515BA8">
        <w:rPr>
          <w:rStyle w:val="StyleUnderline"/>
          <w:highlight w:val="yellow"/>
        </w:rPr>
        <w:t>the worst case being a factor of 40 smaller than that postulated by the ‘Nuclear Winter’ theorists</w:t>
      </w:r>
      <w:r w:rsidRPr="00515BA8">
        <w:t xml:space="preserve">. I thought that </w:t>
      </w:r>
      <w:r w:rsidRPr="00515BA8">
        <w:rPr>
          <w:rStyle w:val="StyleUnderline"/>
          <w:highlight w:val="yellow"/>
        </w:rPr>
        <w:t xml:space="preserve">it was </w:t>
      </w:r>
      <w:r w:rsidRPr="00515BA8">
        <w:rPr>
          <w:rStyle w:val="Emphasis"/>
          <w:highlight w:val="yellow"/>
        </w:rPr>
        <w:t>just as wrong to overestimate the possible consequences of nuclear war</w:t>
      </w:r>
      <w:r w:rsidRPr="00515BA8">
        <w:rPr>
          <w:rStyle w:val="StyleUnderline"/>
          <w:highlight w:val="yellow"/>
        </w:rPr>
        <w:t>, and to raise the spectre of extermination of human life as a serious likelihood, as to underestimate them</w:t>
      </w:r>
      <w:r w:rsidRPr="00515BA8">
        <w:t xml:space="preserve"> (e.g., by omitting fallout casualties).</w:t>
      </w:r>
    </w:p>
    <w:p w14:paraId="7C2E8583" w14:textId="77777777" w:rsidR="008F4983" w:rsidRDefault="008F4983" w:rsidP="008F4983"/>
    <w:p w14:paraId="5C258738" w14:textId="26C14464" w:rsidR="008F4983" w:rsidRPr="008F4983" w:rsidRDefault="008F4983" w:rsidP="008F4983">
      <w:pPr>
        <w:pStyle w:val="Heading2"/>
      </w:pPr>
      <w:r>
        <w:t>Plan Causes China-Taiwan War</w:t>
      </w:r>
    </w:p>
    <w:p w14:paraId="529C81A3" w14:textId="22450546" w:rsidR="00A23310" w:rsidRDefault="00A23310" w:rsidP="00A23310">
      <w:pPr>
        <w:pStyle w:val="Heading3"/>
      </w:pPr>
      <w:r>
        <w:t>1NC — Plan Causes China-Taiwan War</w:t>
      </w:r>
    </w:p>
    <w:p w14:paraId="00AA8FAE" w14:textId="77826584" w:rsidR="00B51609" w:rsidRPr="00B51609" w:rsidRDefault="005434B1" w:rsidP="00B51609">
      <w:pPr>
        <w:pStyle w:val="Heading4"/>
      </w:pPr>
      <w:r w:rsidRPr="00613F23">
        <w:rPr>
          <w:u w:val="single"/>
        </w:rPr>
        <w:t>Turn</w:t>
      </w:r>
      <w:r w:rsidR="00613F23" w:rsidRPr="00613F23">
        <w:rPr>
          <w:u w:val="single"/>
        </w:rPr>
        <w:t>: China-Taiwan War</w:t>
      </w:r>
      <w:r w:rsidR="00613F23">
        <w:t xml:space="preserve">. </w:t>
      </w:r>
      <w:r w:rsidR="00B51609">
        <w:t xml:space="preserve">Taiwan won’t go down without a fight. </w:t>
      </w:r>
    </w:p>
    <w:p w14:paraId="2A56B784" w14:textId="77777777" w:rsidR="00B51609" w:rsidRDefault="00B51609" w:rsidP="00B51609">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5BCB0A5C" w14:textId="77777777" w:rsidR="00B51609" w:rsidRDefault="00B51609" w:rsidP="00B51609">
      <w:r w:rsidRPr="00B51609">
        <w:rPr>
          <w:rStyle w:val="StyleUnderline"/>
          <w:highlight w:val="yellow"/>
        </w:rPr>
        <w:t>Advocates</w:t>
      </w:r>
      <w:r w:rsidRPr="00E91DA3">
        <w:rPr>
          <w:rStyle w:val="StyleUnderline"/>
        </w:rPr>
        <w:t xml:space="preserve"> of abandoning Taiwan </w:t>
      </w:r>
      <w:r w:rsidRPr="00B51609">
        <w:rPr>
          <w:rStyle w:val="StyleUnderline"/>
          <w:highlight w:val="yellow"/>
        </w:rPr>
        <w:t>may erroneously believe</w:t>
      </w:r>
      <w:r w:rsidRPr="00E91DA3">
        <w:rPr>
          <w:rStyle w:val="StyleUnderline"/>
        </w:rPr>
        <w:t xml:space="preserve"> that </w:t>
      </w:r>
      <w:r w:rsidRPr="00B51609">
        <w:rPr>
          <w:rStyle w:val="StyleUnderline"/>
          <w:highlight w:val="yellow"/>
        </w:rPr>
        <w:t>halting</w:t>
      </w:r>
      <w:r w:rsidRPr="00E91DA3">
        <w:rPr>
          <w:rStyle w:val="StyleUnderline"/>
        </w:rPr>
        <w:t xml:space="preserve"> U.S. military and diplomatic </w:t>
      </w:r>
      <w:r w:rsidRPr="00B51609">
        <w:rPr>
          <w:rStyle w:val="StyleUnderline"/>
          <w:highlight w:val="yellow"/>
        </w:rPr>
        <w:t>support</w:t>
      </w:r>
      <w:r w:rsidRPr="00E91DA3">
        <w:rPr>
          <w:rStyle w:val="StyleUnderline"/>
        </w:rPr>
        <w:t xml:space="preserve"> for Taipei </w:t>
      </w:r>
      <w:r w:rsidRPr="00B51609">
        <w:rPr>
          <w:rStyle w:val="StyleUnderline"/>
          <w:highlight w:val="yellow"/>
        </w:rPr>
        <w:t>would reduce tensions</w:t>
      </w:r>
      <w:r w:rsidRPr="00E91DA3">
        <w:rPr>
          <w:rStyle w:val="StyleUnderline"/>
        </w:rPr>
        <w:t xml:space="preserve"> in East Asia. This is certainly what Beijing would have us believe</w:t>
      </w:r>
      <w:r>
        <w:t xml:space="preserve">. According to Chinese officials and commentators, U.S. assistance to Taipei is all that stands in the way of peaceful unification, and without it the people of Taiwan would stop resisting and accept Beijing’s terms for unification.  </w:t>
      </w:r>
      <w:r w:rsidRPr="00B51609">
        <w:rPr>
          <w:rStyle w:val="StyleUnderline"/>
          <w:highlight w:val="yellow"/>
        </w:rPr>
        <w:t>This</w:t>
      </w:r>
      <w:r w:rsidRPr="00E91DA3">
        <w:rPr>
          <w:rStyle w:val="StyleUnderline"/>
        </w:rPr>
        <w:t xml:space="preserve"> premise</w:t>
      </w:r>
      <w:r>
        <w:t xml:space="preserve">, however, </w:t>
      </w:r>
      <w:r w:rsidRPr="00B51609">
        <w:rPr>
          <w:rStyle w:val="StyleUnderline"/>
          <w:highlight w:val="yellow"/>
        </w:rPr>
        <w:t>ignores</w:t>
      </w:r>
      <w:r w:rsidRPr="00E91DA3">
        <w:rPr>
          <w:rStyle w:val="StyleUnderline"/>
        </w:rPr>
        <w:t xml:space="preserve"> an important reality: </w:t>
      </w:r>
      <w:r w:rsidRPr="00B51609">
        <w:rPr>
          <w:rStyle w:val="StyleUnderline"/>
          <w:highlight w:val="yellow"/>
        </w:rPr>
        <w:t>the main obstacle to unification is</w:t>
      </w:r>
      <w:r w:rsidRPr="00E91DA3">
        <w:rPr>
          <w:rStyle w:val="StyleUnderline"/>
        </w:rPr>
        <w:t xml:space="preserve"> not U.S. arms sales, but rather </w:t>
      </w:r>
      <w:r w:rsidRPr="00B51609">
        <w:rPr>
          <w:rStyle w:val="StyleUnderline"/>
          <w:highlight w:val="yellow"/>
        </w:rPr>
        <w:t>Taiwanese nationalism</w:t>
      </w:r>
      <w:r w:rsidRPr="00E91DA3">
        <w:rPr>
          <w:rStyle w:val="StyleUnderline"/>
        </w:rPr>
        <w:t xml:space="preserve"> and the wish of nearly all Taiwan’s people not to be ruled by the C</w:t>
      </w:r>
      <w:r>
        <w:t xml:space="preserve">hinese </w:t>
      </w:r>
      <w:r w:rsidRPr="00E91DA3">
        <w:rPr>
          <w:rStyle w:val="StyleUnderline"/>
        </w:rPr>
        <w:t>C</w:t>
      </w:r>
      <w:r>
        <w:t xml:space="preserve">ommunist </w:t>
      </w:r>
      <w:r w:rsidRPr="00E91DA3">
        <w:rPr>
          <w:rStyle w:val="StyleUnderline"/>
        </w:rPr>
        <w:t>P</w:t>
      </w:r>
      <w:r>
        <w:t xml:space="preserve">arty. Thus, </w:t>
      </w:r>
      <w:r w:rsidRPr="00B51609">
        <w:rPr>
          <w:rStyle w:val="StyleUnderline"/>
          <w:highlight w:val="yellow"/>
        </w:rPr>
        <w:t>withdrawal of U.S. support would not</w:t>
      </w:r>
      <w:r w:rsidRPr="00E91DA3">
        <w:rPr>
          <w:rStyle w:val="StyleUnderline"/>
        </w:rPr>
        <w:t xml:space="preserve"> necessarily </w:t>
      </w:r>
      <w:r w:rsidRPr="00B51609">
        <w:rPr>
          <w:rStyle w:val="StyleUnderline"/>
          <w:highlight w:val="yellow"/>
        </w:rPr>
        <w:t>lead to a peaceful resolution</w:t>
      </w:r>
      <w:r w:rsidRPr="00E91DA3">
        <w:rPr>
          <w:rStyle w:val="StyleUnderline"/>
        </w:rPr>
        <w:t xml:space="preserve"> of the cross-Strait imbroglio. </w:t>
      </w:r>
      <w:r w:rsidRPr="00B51609">
        <w:rPr>
          <w:rStyle w:val="StyleUnderline"/>
          <w:highlight w:val="yellow"/>
        </w:rPr>
        <w:t xml:space="preserve">The opposite outcome is </w:t>
      </w:r>
      <w:r w:rsidRPr="00B51609">
        <w:rPr>
          <w:rStyle w:val="Emphasis"/>
          <w:highlight w:val="yellow"/>
        </w:rPr>
        <w:t>at least as likely</w:t>
      </w:r>
      <w:r w:rsidRPr="00B51609">
        <w:rPr>
          <w:rStyle w:val="StyleUnderline"/>
          <w:highlight w:val="yellow"/>
        </w:rPr>
        <w:t>. Deterrence against an attack by the P</w:t>
      </w:r>
      <w:r>
        <w:t xml:space="preserve">eople’s </w:t>
      </w:r>
      <w:r w:rsidRPr="00B51609">
        <w:rPr>
          <w:rStyle w:val="StyleUnderline"/>
          <w:highlight w:val="yellow"/>
        </w:rPr>
        <w:t>L</w:t>
      </w:r>
      <w:r>
        <w:t xml:space="preserve">iberation </w:t>
      </w:r>
      <w:r w:rsidRPr="00B51609">
        <w:rPr>
          <w:rStyle w:val="StyleUnderline"/>
          <w:highlight w:val="yellow"/>
        </w:rPr>
        <w:t>A</w:t>
      </w:r>
      <w:r>
        <w:t xml:space="preserve">rmy </w:t>
      </w:r>
      <w:r w:rsidRPr="00B51609">
        <w:rPr>
          <w:rStyle w:val="StyleUnderline"/>
          <w:highlight w:val="yellow"/>
        </w:rPr>
        <w:t>would be weakened, while Taiwan’s people may</w:t>
      </w:r>
      <w:r w:rsidRPr="00E91DA3">
        <w:rPr>
          <w:rStyle w:val="StyleUnderline"/>
        </w:rPr>
        <w:t xml:space="preserve"> well </w:t>
      </w:r>
      <w:r w:rsidRPr="00B51609">
        <w:rPr>
          <w:rStyle w:val="Emphasis"/>
          <w:highlight w:val="yellow"/>
        </w:rPr>
        <w:t>choose to fight rather than capitulate</w:t>
      </w:r>
      <w:r>
        <w:t>.</w:t>
      </w:r>
    </w:p>
    <w:p w14:paraId="161A0E7D" w14:textId="77777777" w:rsidR="00B51609" w:rsidRDefault="00B51609" w:rsidP="00B811F0"/>
    <w:p w14:paraId="44EFC98C" w14:textId="77777777" w:rsidR="00332893" w:rsidRDefault="00332893" w:rsidP="00332893">
      <w:pPr>
        <w:pStyle w:val="Heading3"/>
      </w:pPr>
      <w:r>
        <w:t>Extend: “Plan Causes China-Taiwan War”</w:t>
      </w:r>
    </w:p>
    <w:p w14:paraId="3E13E0AB" w14:textId="77777777" w:rsidR="00332893" w:rsidRDefault="00332893" w:rsidP="00332893">
      <w:pPr>
        <w:pStyle w:val="Heading4"/>
      </w:pPr>
      <w:r>
        <w:t xml:space="preserve">A China-Taiwan war would </w:t>
      </w:r>
      <w:r w:rsidRPr="00712A3B">
        <w:rPr>
          <w:u w:val="single"/>
        </w:rPr>
        <w:t>draw-in the U.S.</w:t>
      </w:r>
      <w:r>
        <w:t xml:space="preserve">, turning the case. </w:t>
      </w:r>
    </w:p>
    <w:p w14:paraId="1B9ECDAD" w14:textId="77777777" w:rsidR="00332893" w:rsidRDefault="00332893" w:rsidP="00332893">
      <w:r w:rsidRPr="00453B53">
        <w:rPr>
          <w:rStyle w:val="Style13ptBold"/>
        </w:rPr>
        <w:t xml:space="preserve">Cole </w:t>
      </w:r>
      <w:r>
        <w:rPr>
          <w:rStyle w:val="Style13ptBold"/>
        </w:rPr>
        <w:t>11</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2011 (“Realism does not mean inhumanity,” </w:t>
      </w:r>
      <w:r>
        <w:rPr>
          <w:i/>
        </w:rPr>
        <w:t>Taipei Times</w:t>
      </w:r>
      <w:r>
        <w:t>, March 4</w:t>
      </w:r>
      <w:r w:rsidRPr="00F74084">
        <w:rPr>
          <w:vertAlign w:val="superscript"/>
        </w:rPr>
        <w:t>th</w:t>
      </w:r>
      <w:r>
        <w:t xml:space="preserve">, Available Online at </w:t>
      </w:r>
      <w:r w:rsidRPr="00F74084">
        <w:t>http://www.taipeitimes.com/News/editorials/print/2011/03/04/2003497298</w:t>
      </w:r>
      <w:r>
        <w:t>, Accessed 06-30-2016)</w:t>
      </w:r>
    </w:p>
    <w:p w14:paraId="36451940" w14:textId="77777777" w:rsidR="00332893" w:rsidRDefault="00332893" w:rsidP="00332893">
      <w:r>
        <w:t xml:space="preserve">Lastly, </w:t>
      </w:r>
      <w:r w:rsidRPr="00712A3B">
        <w:rPr>
          <w:rStyle w:val="StyleUnderline"/>
          <w:highlight w:val="yellow"/>
        </w:rPr>
        <w:t xml:space="preserve">it is </w:t>
      </w:r>
      <w:r w:rsidRPr="00712A3B">
        <w:rPr>
          <w:rStyle w:val="Emphasis"/>
          <w:highlight w:val="yellow"/>
        </w:rPr>
        <w:t>unlikely</w:t>
      </w:r>
      <w:r w:rsidRPr="00712A3B">
        <w:rPr>
          <w:rStyle w:val="StyleUnderline"/>
          <w:highlight w:val="yellow"/>
        </w:rPr>
        <w:t xml:space="preserve"> Taiwanese would go gently into the night and allow their</w:t>
      </w:r>
      <w:r w:rsidRPr="00712A3B">
        <w:rPr>
          <w:rStyle w:val="StyleUnderline"/>
        </w:rPr>
        <w:t xml:space="preserve"> hard-earned </w:t>
      </w:r>
      <w:r w:rsidRPr="00712A3B">
        <w:rPr>
          <w:rStyle w:val="StyleUnderline"/>
          <w:highlight w:val="yellow"/>
        </w:rPr>
        <w:t>democracy</w:t>
      </w:r>
      <w:r w:rsidRPr="00712A3B">
        <w:rPr>
          <w:rStyle w:val="StyleUnderline"/>
        </w:rPr>
        <w:t xml:space="preserve"> and freedoms </w:t>
      </w:r>
      <w:r w:rsidRPr="00712A3B">
        <w:rPr>
          <w:rStyle w:val="StyleUnderline"/>
          <w:highlight w:val="yellow"/>
        </w:rPr>
        <w:t>to be devoured</w:t>
      </w:r>
      <w:r w:rsidRPr="00712A3B">
        <w:rPr>
          <w:rStyle w:val="StyleUnderline"/>
        </w:rPr>
        <w:t xml:space="preserve"> by the wolves simply </w:t>
      </w:r>
      <w:r w:rsidRPr="00712A3B">
        <w:rPr>
          <w:rStyle w:val="StyleUnderline"/>
          <w:highlight w:val="yellow"/>
        </w:rPr>
        <w:t>for the sake of regional stability, or because the US followed Glaser’s advice</w:t>
      </w:r>
      <w:r w:rsidRPr="00712A3B">
        <w:rPr>
          <w:rStyle w:val="StyleUnderline"/>
        </w:rPr>
        <w:t xml:space="preserve"> and “abandoned” them. </w:t>
      </w:r>
      <w:r w:rsidRPr="00712A3B">
        <w:rPr>
          <w:rStyle w:val="StyleUnderline"/>
          <w:highlight w:val="yellow"/>
        </w:rPr>
        <w:t xml:space="preserve">They would resist, and from that resistance would come </w:t>
      </w:r>
      <w:r w:rsidRPr="00712A3B">
        <w:rPr>
          <w:rStyle w:val="Emphasis"/>
          <w:highlight w:val="yellow"/>
        </w:rPr>
        <w:t>tremendous pressure on the US and its allies to act</w:t>
      </w:r>
      <w:r>
        <w:t xml:space="preserve">. In other words, besides highlighting his poor moral judgment, </w:t>
      </w:r>
      <w:r w:rsidRPr="00712A3B">
        <w:rPr>
          <w:rStyle w:val="StyleUnderline"/>
          <w:highlight w:val="yellow"/>
        </w:rPr>
        <w:t xml:space="preserve">Glaser’s gamble could make armed conflict between the US and China </w:t>
      </w:r>
      <w:r w:rsidRPr="00712A3B">
        <w:rPr>
          <w:rStyle w:val="Emphasis"/>
          <w:highlight w:val="yellow"/>
        </w:rPr>
        <w:t>more likely rather than less</w:t>
      </w:r>
      <w:r>
        <w:t>.</w:t>
      </w:r>
    </w:p>
    <w:p w14:paraId="13E676F5" w14:textId="77777777" w:rsidR="00332893" w:rsidRPr="00712A3B" w:rsidRDefault="00332893" w:rsidP="00332893"/>
    <w:p w14:paraId="0B6E4C28" w14:textId="77777777" w:rsidR="00332893" w:rsidRDefault="00332893" w:rsidP="00332893">
      <w:pPr>
        <w:pStyle w:val="Heading4"/>
      </w:pPr>
      <w:r>
        <w:t xml:space="preserve">Taiwan won’t accept CCP control — they’ll </w:t>
      </w:r>
      <w:r w:rsidRPr="000E58EB">
        <w:rPr>
          <w:u w:val="single"/>
        </w:rPr>
        <w:t>put up a fight</w:t>
      </w:r>
      <w:r>
        <w:t xml:space="preserve">. </w:t>
      </w:r>
    </w:p>
    <w:p w14:paraId="216C4205" w14:textId="77777777" w:rsidR="00332893" w:rsidRPr="00124E8E" w:rsidRDefault="00332893" w:rsidP="00332893">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73" w:history="1">
        <w:r w:rsidRPr="00A12EFE">
          <w:rPr>
            <w:rStyle w:val="Hyperlink"/>
          </w:rPr>
          <w:t>http://nationalinterest.org/blog/the-buzz/the-impossible-price-us-china-grand-bargain-dumping-taiwan-13177?page=show</w:t>
        </w:r>
      </w:hyperlink>
      <w:r>
        <w:t>, Accessed 06-28-2016)</w:t>
      </w:r>
    </w:p>
    <w:p w14:paraId="512D8917" w14:textId="77777777" w:rsidR="00332893" w:rsidRDefault="00332893" w:rsidP="00332893">
      <w:r w:rsidRPr="00FE4976">
        <w:rPr>
          <w:rStyle w:val="StyleUnderline"/>
          <w:highlight w:val="yellow"/>
        </w:rPr>
        <w:t xml:space="preserve">Glaser focuses on the US interest in avoiding a war with China.  But what about the U.S. interest in preventing </w:t>
      </w:r>
      <w:r w:rsidRPr="00FE4976">
        <w:rPr>
          <w:rStyle w:val="Emphasis"/>
          <w:highlight w:val="yellow"/>
        </w:rPr>
        <w:t>a Taiwan-China war</w:t>
      </w:r>
      <w:r w:rsidRPr="00FE4976">
        <w:rPr>
          <w:rStyle w:val="StyleUnderline"/>
          <w:highlight w:val="yellow"/>
        </w:rPr>
        <w:t>?  One of the main reasons for U.S. forward deployment is to help keep the region stable.  The PRC argues that the Taiwan “separatist” challenge would quickly dry up if the U.S. stopped selling weapons to Taiwan, but Taipei has argued the opposite: cross-Strait stability is possible only if Taiwan feels secure, and the</w:t>
      </w:r>
      <w:r>
        <w:t xml:space="preserve"> Republic of China (</w:t>
      </w:r>
      <w:r w:rsidRPr="00FE4976">
        <w:rPr>
          <w:rStyle w:val="StyleUnderline"/>
          <w:highlight w:val="yellow"/>
        </w:rPr>
        <w:t>ROC</w:t>
      </w:r>
      <w:r>
        <w:t xml:space="preserve">) </w:t>
      </w:r>
      <w:r w:rsidRPr="00FE4976">
        <w:rPr>
          <w:rStyle w:val="StyleUnderline"/>
          <w:highlight w:val="yellow"/>
        </w:rPr>
        <w:t xml:space="preserve">will not negotiate with China under the gun.  Beijing should not assume Taiwan would be quick to surrender </w:t>
      </w:r>
      <w:r w:rsidRPr="00FE4976">
        <w:rPr>
          <w:rStyle w:val="Emphasis"/>
          <w:highlight w:val="yellow"/>
        </w:rPr>
        <w:t>even in a disadvantageous situation</w:t>
      </w:r>
      <w:r>
        <w:t>.</w:t>
      </w:r>
    </w:p>
    <w:p w14:paraId="5AF117F0" w14:textId="77777777" w:rsidR="00332893" w:rsidRDefault="00332893" w:rsidP="00332893"/>
    <w:p w14:paraId="6E303132" w14:textId="77777777" w:rsidR="00332893" w:rsidRPr="008E7ABC" w:rsidRDefault="00332893" w:rsidP="00332893">
      <w:pPr>
        <w:pStyle w:val="Heading4"/>
      </w:pPr>
      <w:r>
        <w:t xml:space="preserve">This </w:t>
      </w:r>
      <w:r>
        <w:rPr>
          <w:u w:val="single"/>
        </w:rPr>
        <w:t>increases tensions</w:t>
      </w:r>
      <w:r>
        <w:t xml:space="preserve">. </w:t>
      </w:r>
    </w:p>
    <w:p w14:paraId="49DC314B" w14:textId="77777777" w:rsidR="00332893" w:rsidRDefault="00332893" w:rsidP="00332893">
      <w:r>
        <w:rPr>
          <w:rStyle w:val="Style13ptBold"/>
        </w:rPr>
        <w:t>Paal</w:t>
      </w:r>
      <w:r w:rsidRPr="001B38AE">
        <w:rPr>
          <w:rStyle w:val="Style13ptBold"/>
        </w:rPr>
        <w:t xml:space="preserve"> 11</w:t>
      </w:r>
      <w:r>
        <w:t xml:space="preserve"> — Douglas Paal, </w:t>
      </w:r>
      <w:r w:rsidRPr="0023378B">
        <w:t>Vice President for Studies at the Carnegie En</w:t>
      </w:r>
      <w:r>
        <w:t>dowment for International Peace, former Vice C</w:t>
      </w:r>
      <w:r w:rsidRPr="009C16F5">
        <w:t>hairman of JPMorgan Chase International</w:t>
      </w:r>
      <w:r>
        <w:t xml:space="preserve">, former </w:t>
      </w:r>
      <w:r w:rsidRPr="009C16F5">
        <w:t xml:space="preserve">unofficial U.S. representative to Taiwan as director of the American Institute in Taiwan </w:t>
      </w:r>
      <w:r>
        <w:t xml:space="preserve">(2002-2006), formerly served as Director of Asian Affairs and Senior Director and Special Assistant to the President </w:t>
      </w:r>
      <w:r w:rsidRPr="000D0182">
        <w:t>on the National Security Council staffs of Presiden</w:t>
      </w:r>
      <w:r>
        <w:t xml:space="preserve">ts Reagan and George H. W. Bush, former Senior Analyst at the Central Intelligence Agency, holds a </w:t>
      </w:r>
      <w:r w:rsidRPr="009C16F5">
        <w:t>Ph</w:t>
      </w:r>
      <w:r>
        <w:t xml:space="preserve">.D. in </w:t>
      </w:r>
      <w:r w:rsidRPr="009C16F5">
        <w:t>Hi</w:t>
      </w:r>
      <w:r>
        <w:t xml:space="preserve">story and East Asian Languages from </w:t>
      </w:r>
      <w:r w:rsidRPr="009C16F5">
        <w:t>Harvard University</w:t>
      </w:r>
      <w:r>
        <w:t xml:space="preserve">, 2011 (“Accommodation Will Not Work,” </w:t>
      </w:r>
      <w:r>
        <w:rPr>
          <w:i/>
        </w:rPr>
        <w:t>Foreign Affairs</w:t>
      </w:r>
      <w:r>
        <w:t xml:space="preserve">, Volume 90, </w:t>
      </w:r>
      <w:r w:rsidRPr="001B38AE">
        <w:t>Issue 4,</w:t>
      </w:r>
      <w:r>
        <w:t xml:space="preserve"> July/August, Available Online to Subscribing Institutions via Academic Search Elite)</w:t>
      </w:r>
    </w:p>
    <w:p w14:paraId="1F5BD3E7" w14:textId="77777777" w:rsidR="00332893" w:rsidRDefault="00332893" w:rsidP="00332893">
      <w:r w:rsidRPr="00C50C11">
        <w:rPr>
          <w:rStyle w:val="StyleUnderline"/>
        </w:rPr>
        <w:t>The unstated premise of</w:t>
      </w:r>
      <w:r>
        <w:t xml:space="preserve"> Charles </w:t>
      </w:r>
      <w:r w:rsidRPr="00C50C11">
        <w:rPr>
          <w:rStyle w:val="StyleUnderline"/>
        </w:rPr>
        <w:t>Glaser's recommendation of "accommodation" to China over Taiwan</w:t>
      </w:r>
      <w:r>
        <w:t xml:space="preserve"> ("Will China's Rise Lead to War?" March/April 2011) </w:t>
      </w:r>
      <w:r w:rsidRPr="00C50C11">
        <w:rPr>
          <w:rStyle w:val="StyleUnderline"/>
        </w:rPr>
        <w:t>is that the people of Taiwan would have no say in this decision</w:t>
      </w:r>
      <w:r>
        <w:t>.</w:t>
      </w:r>
    </w:p>
    <w:p w14:paraId="20DD0D9A" w14:textId="77777777" w:rsidR="00332893" w:rsidRDefault="00332893" w:rsidP="00332893">
      <w:r>
        <w:t>From the early years of the United States' relationship with the People's Republic of China, U.S. presidents have wrestled with strong domestic political support for continued good relations with Taiwan, whatever new arrangements might be reached with Beijing. Over eight successive presidential administrations, this support has morphed from an implicit to an explicit tenet of U.S. policy: the outcome between China and Taiwan must be decided with the assent of the Taiwanese people.</w:t>
      </w:r>
    </w:p>
    <w:p w14:paraId="5B5F87C3" w14:textId="77777777" w:rsidR="00332893" w:rsidRDefault="00332893" w:rsidP="00332893">
      <w:r w:rsidRPr="00B442EE">
        <w:rPr>
          <w:rStyle w:val="StyleUnderline"/>
          <w:highlight w:val="yellow"/>
        </w:rPr>
        <w:t>Glaser would do well to explain how Taiwanese public opinion would factor in</w:t>
      </w:r>
      <w:r w:rsidRPr="00B7239A">
        <w:rPr>
          <w:rStyle w:val="StyleUnderline"/>
        </w:rPr>
        <w:t xml:space="preserve">to his recommendation. </w:t>
      </w:r>
      <w:r w:rsidRPr="00B442EE">
        <w:rPr>
          <w:rStyle w:val="StyleUnderline"/>
          <w:highlight w:val="yellow"/>
        </w:rPr>
        <w:t>What if an administration took his advice and the people of Taiwan rejected it? Can a desperate bolt for</w:t>
      </w:r>
      <w:r w:rsidRPr="00B7239A">
        <w:rPr>
          <w:rStyle w:val="StyleUnderline"/>
        </w:rPr>
        <w:t xml:space="preserve"> de jure </w:t>
      </w:r>
      <w:r w:rsidRPr="00B442EE">
        <w:rPr>
          <w:rStyle w:val="StyleUnderline"/>
          <w:highlight w:val="yellow"/>
        </w:rPr>
        <w:t>independence be ruled out? Could China's leaders restrain themselves from rushing to</w:t>
      </w:r>
      <w:r w:rsidRPr="00B7239A">
        <w:rPr>
          <w:rStyle w:val="StyleUnderline"/>
        </w:rPr>
        <w:t xml:space="preserve"> grab the spoils to </w:t>
      </w:r>
      <w:r w:rsidRPr="00B442EE">
        <w:rPr>
          <w:rStyle w:val="StyleUnderline"/>
          <w:highlight w:val="yellow"/>
        </w:rPr>
        <w:t>satisfy nationalist opinion</w:t>
      </w:r>
      <w:r w:rsidRPr="00B7239A">
        <w:rPr>
          <w:rStyle w:val="StyleUnderline"/>
        </w:rPr>
        <w:t xml:space="preserve"> and Beijing's long-standing claims on Taiwan? </w:t>
      </w:r>
      <w:r w:rsidRPr="00B442EE">
        <w:rPr>
          <w:rStyle w:val="StyleUnderline"/>
          <w:highlight w:val="yellow"/>
        </w:rPr>
        <w:t>Would any of these outcomes bring about the stability in</w:t>
      </w:r>
      <w:r w:rsidRPr="00B7239A">
        <w:rPr>
          <w:rStyle w:val="StyleUnderline"/>
        </w:rPr>
        <w:t xml:space="preserve"> U.S.-Chinese </w:t>
      </w:r>
      <w:r w:rsidRPr="00B442EE">
        <w:rPr>
          <w:rStyle w:val="StyleUnderline"/>
          <w:highlight w:val="yellow"/>
        </w:rPr>
        <w:t xml:space="preserve">relations that Glaser seeks? The outlook is doubtful and likely to </w:t>
      </w:r>
      <w:r w:rsidRPr="00B442EE">
        <w:rPr>
          <w:rStyle w:val="Emphasis"/>
          <w:highlight w:val="yellow"/>
        </w:rPr>
        <w:t>produce more tensions than reduce existing ones</w:t>
      </w:r>
      <w:r>
        <w:t>.</w:t>
      </w:r>
    </w:p>
    <w:p w14:paraId="7AE8343B" w14:textId="77777777" w:rsidR="00332893" w:rsidRDefault="00332893" w:rsidP="00332893"/>
    <w:p w14:paraId="3928A6F5" w14:textId="77777777" w:rsidR="00332893" w:rsidRDefault="00332893" w:rsidP="00332893">
      <w:pPr>
        <w:pStyle w:val="Heading4"/>
      </w:pPr>
      <w:r>
        <w:t xml:space="preserve">That </w:t>
      </w:r>
      <w:r w:rsidRPr="00897C41">
        <w:rPr>
          <w:u w:val="single"/>
        </w:rPr>
        <w:t>turns the case</w:t>
      </w:r>
      <w:r>
        <w:t xml:space="preserve">. </w:t>
      </w:r>
    </w:p>
    <w:p w14:paraId="6799D1A7" w14:textId="77777777" w:rsidR="00332893" w:rsidRDefault="00332893" w:rsidP="00332893">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FD3E5F">
        <w:t>The Question That Is Never Ask</w:t>
      </w:r>
      <w:r>
        <w:t xml:space="preserve">ed: What Do the Taiwanese Want?,” </w:t>
      </w:r>
      <w:r>
        <w:rPr>
          <w:i/>
        </w:rPr>
        <w:t>The Diplomat</w:t>
      </w:r>
      <w:r>
        <w:t>, May 13</w:t>
      </w:r>
      <w:r w:rsidRPr="00FD3E5F">
        <w:rPr>
          <w:vertAlign w:val="superscript"/>
        </w:rPr>
        <w:t>th</w:t>
      </w:r>
      <w:r>
        <w:t xml:space="preserve">, Available Online at </w:t>
      </w:r>
      <w:r w:rsidRPr="00FD3E5F">
        <w:t>http://thediplomat.com/2015/05/the-question-that-is-never-asked-what-do-the-taiwanese-want/</w:t>
      </w:r>
      <w:r>
        <w:t>, Accessed 06-30-2016)</w:t>
      </w:r>
    </w:p>
    <w:p w14:paraId="130CECE8" w14:textId="77777777" w:rsidR="00332893" w:rsidRDefault="00332893" w:rsidP="00332893">
      <w:r w:rsidRPr="00665DE1">
        <w:rPr>
          <w:rStyle w:val="StyleUnderline"/>
        </w:rPr>
        <w:t xml:space="preserve">However convenient it might be to ignore the voice of </w:t>
      </w:r>
      <w:r w:rsidRPr="00897C41">
        <w:rPr>
          <w:rStyle w:val="StyleUnderline"/>
          <w:highlight w:val="yellow"/>
        </w:rPr>
        <w:t>the Taiwanese</w:t>
      </w:r>
      <w:r w:rsidRPr="00665DE1">
        <w:rPr>
          <w:rStyle w:val="StyleUnderline"/>
        </w:rPr>
        <w:t>, the fact is that</w:t>
      </w:r>
      <w:r>
        <w:t xml:space="preserve"> “blue” or “green” </w:t>
      </w:r>
      <w:r w:rsidRPr="00665DE1">
        <w:rPr>
          <w:rStyle w:val="StyleUnderline"/>
        </w:rPr>
        <w:t xml:space="preserve">they </w:t>
      </w:r>
      <w:r w:rsidRPr="00897C41">
        <w:rPr>
          <w:rStyle w:val="StyleUnderline"/>
          <w:highlight w:val="yellow"/>
        </w:rPr>
        <w:t>are serious about protecting</w:t>
      </w:r>
      <w:r w:rsidRPr="00665DE1">
        <w:rPr>
          <w:rStyle w:val="StyleUnderline"/>
        </w:rPr>
        <w:t xml:space="preserve"> the way of life that makes Taiwan </w:t>
      </w:r>
      <w:r w:rsidRPr="00897C41">
        <w:rPr>
          <w:rStyle w:val="StyleUnderline"/>
          <w:highlight w:val="yellow"/>
        </w:rPr>
        <w:t>a distinct political entity</w:t>
      </w:r>
      <w:r>
        <w:t>, a deeply anchored form of resilience that goes well beyond the country’s ability to defend itself militarily.</w:t>
      </w:r>
    </w:p>
    <w:p w14:paraId="71E92FB5" w14:textId="77777777" w:rsidR="00332893" w:rsidRDefault="00332893" w:rsidP="00332893">
      <w:r w:rsidRPr="00897C41">
        <w:rPr>
          <w:rStyle w:val="StyleUnderline"/>
          <w:highlight w:val="yellow"/>
        </w:rPr>
        <w:t>Strategists may think that they have found</w:t>
      </w:r>
      <w:r w:rsidRPr="00665DE1">
        <w:rPr>
          <w:rStyle w:val="StyleUnderline"/>
        </w:rPr>
        <w:t xml:space="preserve"> the perfect solution to the “Taiwan question” in the form of </w:t>
      </w:r>
      <w:r w:rsidRPr="00897C41">
        <w:rPr>
          <w:rStyle w:val="StyleUnderline"/>
          <w:highlight w:val="yellow"/>
        </w:rPr>
        <w:t>some “grand bargain.” But what good is all this if the principal characters</w:t>
      </w:r>
      <w:r>
        <w:t>—the people who stand to be affected the most—</w:t>
      </w:r>
      <w:r w:rsidRPr="00897C41">
        <w:rPr>
          <w:rStyle w:val="StyleUnderline"/>
          <w:highlight w:val="yellow"/>
        </w:rPr>
        <w:t>refuse to play along</w:t>
      </w:r>
      <w:r w:rsidRPr="00665DE1">
        <w:rPr>
          <w:rStyle w:val="StyleUnderline"/>
        </w:rPr>
        <w:t xml:space="preserve">, not because they are stubborn or against “peace,” but because it is their right, because the “choice” that is given them is a rotten one? </w:t>
      </w:r>
      <w:r w:rsidRPr="00897C41">
        <w:rPr>
          <w:rStyle w:val="StyleUnderline"/>
          <w:highlight w:val="yellow"/>
        </w:rPr>
        <w:t>The consensus within Taiwan</w:t>
      </w:r>
      <w:r w:rsidRPr="00665DE1">
        <w:rPr>
          <w:rStyle w:val="StyleUnderline"/>
        </w:rPr>
        <w:t xml:space="preserve">ese society </w:t>
      </w:r>
      <w:r w:rsidRPr="00897C41">
        <w:rPr>
          <w:rStyle w:val="StyleUnderline"/>
          <w:highlight w:val="yellow"/>
        </w:rPr>
        <w:t>favoring independence</w:t>
      </w:r>
      <w:r>
        <w:t xml:space="preserve"> (including the idea of the “status quo”) </w:t>
      </w:r>
      <w:r w:rsidRPr="00897C41">
        <w:rPr>
          <w:rStyle w:val="StyleUnderline"/>
          <w:highlight w:val="yellow"/>
        </w:rPr>
        <w:t>is such that a “solution” imposed externally</w:t>
      </w:r>
      <w:r w:rsidRPr="00665DE1">
        <w:rPr>
          <w:rStyle w:val="StyleUnderline"/>
        </w:rPr>
        <w:t xml:space="preserve"> which does not take the views of the Taiwanese into account </w:t>
      </w:r>
      <w:r w:rsidRPr="00897C41">
        <w:rPr>
          <w:rStyle w:val="StyleUnderline"/>
          <w:highlight w:val="yellow"/>
        </w:rPr>
        <w:t>would spark major unrest and</w:t>
      </w:r>
      <w:r w:rsidRPr="00665DE1">
        <w:rPr>
          <w:rStyle w:val="StyleUnderline"/>
        </w:rPr>
        <w:t xml:space="preserve"> likely </w:t>
      </w:r>
      <w:r w:rsidRPr="00897C41">
        <w:rPr>
          <w:rStyle w:val="StyleUnderline"/>
          <w:highlight w:val="yellow"/>
        </w:rPr>
        <w:t xml:space="preserve">lead to </w:t>
      </w:r>
      <w:r w:rsidRPr="00897C41">
        <w:rPr>
          <w:rStyle w:val="Emphasis"/>
          <w:highlight w:val="yellow"/>
        </w:rPr>
        <w:t>the very hostilities</w:t>
      </w:r>
      <w:r w:rsidRPr="00897C41">
        <w:rPr>
          <w:rStyle w:val="StyleUnderline"/>
          <w:highlight w:val="yellow"/>
        </w:rPr>
        <w:t xml:space="preserve"> that</w:t>
      </w:r>
      <w:r w:rsidRPr="00665DE1">
        <w:rPr>
          <w:rStyle w:val="StyleUnderline"/>
        </w:rPr>
        <w:t xml:space="preserve"> the </w:t>
      </w:r>
      <w:r w:rsidRPr="00897C41">
        <w:rPr>
          <w:rStyle w:val="StyleUnderline"/>
          <w:highlight w:val="yellow"/>
        </w:rPr>
        <w:t>academics</w:t>
      </w:r>
      <w:r w:rsidRPr="00665DE1">
        <w:rPr>
          <w:rStyle w:val="StyleUnderline"/>
        </w:rPr>
        <w:t xml:space="preserve"> mentioned above </w:t>
      </w:r>
      <w:r w:rsidRPr="00897C41">
        <w:rPr>
          <w:rStyle w:val="StyleUnderline"/>
          <w:highlight w:val="yellow"/>
        </w:rPr>
        <w:t>are hoping to avert</w:t>
      </w:r>
      <w:r>
        <w:t>.</w:t>
      </w:r>
    </w:p>
    <w:p w14:paraId="19D83222" w14:textId="77777777" w:rsidR="00332893" w:rsidRDefault="00332893" w:rsidP="00332893"/>
    <w:p w14:paraId="1608141A" w14:textId="77777777" w:rsidR="00332893" w:rsidRPr="000E519A" w:rsidRDefault="00332893" w:rsidP="00332893">
      <w:pPr>
        <w:pStyle w:val="Heading4"/>
      </w:pPr>
      <w:r>
        <w:rPr>
          <w:u w:val="single"/>
        </w:rPr>
        <w:t>Japan</w:t>
      </w:r>
      <w:r>
        <w:t xml:space="preserve"> also gets drawn-in — they’ll try to defend Taiwan. </w:t>
      </w:r>
    </w:p>
    <w:p w14:paraId="4EF7E370" w14:textId="77777777" w:rsidR="00332893" w:rsidRDefault="00332893" w:rsidP="00332893">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Jane's Defence Weekly</w:t>
      </w:r>
      <w:r>
        <w:t>, Senior Member and Editor in Chief at the Thinking Taiwan Foundation—a Taiwanese English-language publication founded by current Taiwanese President Dr. Tsai Ing-wen that provides</w:t>
      </w:r>
      <w:r w:rsidRPr="00580D7F">
        <w:t xml:space="preserve"> nonpartisan analysis and commentary</w:t>
      </w:r>
      <w:r>
        <w:t xml:space="preserve">, former Deputy News Chief and Reporter for the </w:t>
      </w:r>
      <w:r w:rsidRPr="0007031C">
        <w:rPr>
          <w:i/>
        </w:rPr>
        <w:t>Taipei Times</w:t>
      </w:r>
      <w:r>
        <w:t xml:space="preserve">, former Analyst with the Canadian Security Intelligence Service, holds a Master’s in War Studies from the Royal Military College of Canada, 2015 (“Don't Let China Swallow Taiwan,” </w:t>
      </w:r>
      <w:r>
        <w:rPr>
          <w:i/>
        </w:rPr>
        <w:t>The National Interest</w:t>
      </w:r>
      <w:r>
        <w:t>, April 23</w:t>
      </w:r>
      <w:r w:rsidRPr="00B62EF6">
        <w:rPr>
          <w:vertAlign w:val="superscript"/>
        </w:rPr>
        <w:t>rd</w:t>
      </w:r>
      <w:r>
        <w:t xml:space="preserve">, Available Online at </w:t>
      </w:r>
      <w:hyperlink r:id="rId74" w:history="1">
        <w:r w:rsidRPr="00A12EFE">
          <w:rPr>
            <w:rStyle w:val="Hyperlink"/>
          </w:rPr>
          <w:t>http://nationalinterest.org/feature/dont-let-china-swallow-taiwan-12708?page=show</w:t>
        </w:r>
      </w:hyperlink>
      <w:r>
        <w:t>, Accessed 06-28-2016)</w:t>
      </w:r>
    </w:p>
    <w:p w14:paraId="16DD3028" w14:textId="77777777" w:rsidR="00332893" w:rsidRDefault="00332893" w:rsidP="00332893">
      <w:r w:rsidRPr="000E519A">
        <w:rPr>
          <w:rStyle w:val="StyleUnderline"/>
          <w:highlight w:val="yellow"/>
        </w:rPr>
        <w:t>In the present scenario, we should</w:t>
      </w:r>
      <w:r>
        <w:t xml:space="preserve"> also </w:t>
      </w:r>
      <w:r w:rsidRPr="000E519A">
        <w:rPr>
          <w:rStyle w:val="StyleUnderline"/>
          <w:highlight w:val="yellow"/>
        </w:rPr>
        <w:t>not discount Tokyo’s ability and desire to ensure that Taiwan doesn’t fall into China’s hands. As a pillar of the U.S. security architecture in the Asia-Pacific, Japan is unlikely to sit by idly as its next-door neighbor is taken over by China</w:t>
      </w:r>
      <w:r>
        <w:t>.</w:t>
      </w:r>
    </w:p>
    <w:p w14:paraId="1B4BC5CB" w14:textId="77777777" w:rsidR="00332893" w:rsidRDefault="00332893" w:rsidP="00B811F0"/>
    <w:p w14:paraId="3689D98C" w14:textId="53E96150" w:rsidR="00AC2FF0" w:rsidRDefault="00AC2FF0" w:rsidP="00AC2FF0">
      <w:pPr>
        <w:pStyle w:val="Heading3"/>
      </w:pPr>
      <w:r>
        <w:t>They Say: “China Won’t Attack Taiwan”</w:t>
      </w:r>
    </w:p>
    <w:p w14:paraId="77E2C6A6" w14:textId="7962B8AA" w:rsidR="00767F2C" w:rsidRPr="004A5B9F" w:rsidRDefault="00767F2C" w:rsidP="00767F2C">
      <w:pPr>
        <w:pStyle w:val="Heading4"/>
      </w:pPr>
      <w:r w:rsidRPr="00AC2FF0">
        <w:rPr>
          <w:u w:val="single"/>
        </w:rPr>
        <w:t>Taiwan</w:t>
      </w:r>
      <w:r>
        <w:t xml:space="preserve"> </w:t>
      </w:r>
      <w:r w:rsidR="00AC2FF0">
        <w:t xml:space="preserve">would respond to the plan by </w:t>
      </w:r>
      <w:r w:rsidR="00AC2FF0">
        <w:rPr>
          <w:u w:val="single"/>
        </w:rPr>
        <w:t>declaring independence</w:t>
      </w:r>
      <w:r w:rsidR="00AC2FF0">
        <w:t xml:space="preserve"> and </w:t>
      </w:r>
      <w:r w:rsidR="00AC2FF0">
        <w:rPr>
          <w:u w:val="single"/>
        </w:rPr>
        <w:t>ramping up its military power</w:t>
      </w:r>
      <w:r w:rsidR="00AC2FF0">
        <w:t xml:space="preserve">. </w:t>
      </w:r>
      <w:r w:rsidR="004A5B9F">
        <w:t xml:space="preserve">1AC evidence proves this is a </w:t>
      </w:r>
      <w:r w:rsidR="004A5B9F">
        <w:rPr>
          <w:u w:val="single"/>
        </w:rPr>
        <w:t>redline</w:t>
      </w:r>
      <w:r w:rsidR="004A5B9F">
        <w:t xml:space="preserve"> for China — they’d invade. </w:t>
      </w:r>
    </w:p>
    <w:p w14:paraId="51EBBEC5" w14:textId="77777777" w:rsidR="00767F2C" w:rsidRDefault="00767F2C" w:rsidP="00767F2C">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5C027E21" w14:textId="77777777" w:rsidR="00767F2C" w:rsidRDefault="00767F2C" w:rsidP="00767F2C">
      <w:r w:rsidRPr="00767F2C">
        <w:rPr>
          <w:rStyle w:val="StyleUnderline"/>
          <w:highlight w:val="yellow"/>
        </w:rPr>
        <w:t>Glaser</w:t>
      </w:r>
      <w:r w:rsidRPr="00B34929">
        <w:rPr>
          <w:rStyle w:val="StyleUnderline"/>
        </w:rPr>
        <w:t xml:space="preserve">’s analysis </w:t>
      </w:r>
      <w:r w:rsidRPr="00767F2C">
        <w:rPr>
          <w:rStyle w:val="StyleUnderline"/>
          <w:highlight w:val="yellow"/>
        </w:rPr>
        <w:t>ignores</w:t>
      </w:r>
      <w:r w:rsidRPr="00B34929">
        <w:rPr>
          <w:rStyle w:val="StyleUnderline"/>
        </w:rPr>
        <w:t xml:space="preserve"> the role of </w:t>
      </w:r>
      <w:r w:rsidRPr="00767F2C">
        <w:rPr>
          <w:rStyle w:val="StyleUnderline"/>
          <w:highlight w:val="yellow"/>
        </w:rPr>
        <w:t>Taiwan</w:t>
      </w:r>
      <w:r>
        <w:t>—a free society of more than 23 million—</w:t>
      </w:r>
      <w:r w:rsidRPr="00B34929">
        <w:rPr>
          <w:rStyle w:val="StyleUnderline"/>
        </w:rPr>
        <w:t xml:space="preserve">and makes no mention of </w:t>
      </w:r>
      <w:r w:rsidRPr="00767F2C">
        <w:rPr>
          <w:rStyle w:val="StyleUnderline"/>
          <w:highlight w:val="yellow"/>
        </w:rPr>
        <w:t>identity and political preferences</w:t>
      </w:r>
      <w:r w:rsidRPr="00B34929">
        <w:rPr>
          <w:rStyle w:val="StyleUnderline"/>
        </w:rPr>
        <w:t xml:space="preserve"> on the island. Comparing data from 1994 and 2014 reveals that more and </w:t>
      </w:r>
      <w:r w:rsidRPr="00AC2FF0">
        <w:rPr>
          <w:rStyle w:val="StyleUnderline"/>
          <w:highlight w:val="yellow"/>
        </w:rPr>
        <w:t>more citizens self-identify as Taiwanese</w:t>
      </w:r>
      <w:r>
        <w:t xml:space="preserve"> (20.2 percent to 60.6 percent), </w:t>
      </w:r>
      <w:r w:rsidRPr="00B34929">
        <w:rPr>
          <w:rStyle w:val="StyleUnderline"/>
        </w:rPr>
        <w:t>fewer identify as both Taiwanese and Chinese</w:t>
      </w:r>
      <w:r>
        <w:t xml:space="preserve"> (44.6 percent to 32.5 percent), </w:t>
      </w:r>
      <w:r w:rsidRPr="00AC2FF0">
        <w:rPr>
          <w:rStyle w:val="StyleUnderline"/>
          <w:highlight w:val="yellow"/>
        </w:rPr>
        <w:t>and the number identifying as Chinese</w:t>
      </w:r>
      <w:r w:rsidRPr="00B34929">
        <w:rPr>
          <w:rStyle w:val="StyleUnderline"/>
        </w:rPr>
        <w:t xml:space="preserve"> has </w:t>
      </w:r>
      <w:r w:rsidRPr="00AC2FF0">
        <w:rPr>
          <w:rStyle w:val="StyleUnderline"/>
          <w:highlight w:val="yellow"/>
        </w:rPr>
        <w:t>plummeted</w:t>
      </w:r>
      <w:r>
        <w:t xml:space="preserve"> (26.2 percent </w:t>
      </w:r>
      <w:r w:rsidRPr="00B34929">
        <w:rPr>
          <w:rStyle w:val="StyleUnderline"/>
        </w:rPr>
        <w:t>to 3.5 percent</w:t>
      </w:r>
      <w:r>
        <w:t xml:space="preserve">).22 </w:t>
      </w:r>
      <w:r w:rsidRPr="00B34929">
        <w:rPr>
          <w:rStyle w:val="StyleUnderline"/>
        </w:rPr>
        <w:t xml:space="preserve">The </w:t>
      </w:r>
      <w:r w:rsidRPr="00AC2FF0">
        <w:rPr>
          <w:rStyle w:val="StyleUnderline"/>
          <w:highlight w:val="yellow"/>
        </w:rPr>
        <w:t>Ma</w:t>
      </w:r>
      <w:r>
        <w:t xml:space="preserve"> Ying-jeou administration’s </w:t>
      </w:r>
      <w:r w:rsidRPr="00B34929">
        <w:rPr>
          <w:rStyle w:val="StyleUnderline"/>
        </w:rPr>
        <w:t xml:space="preserve">policy of economic </w:t>
      </w:r>
      <w:r w:rsidRPr="00AC2FF0">
        <w:rPr>
          <w:rStyle w:val="StyleUnderline"/>
          <w:highlight w:val="yellow"/>
        </w:rPr>
        <w:t>integration</w:t>
      </w:r>
      <w:r>
        <w:t>—culminating in the first-ever cross-strait summit when President Ma met President Xi Jinping in Singapore in November 2015—</w:t>
      </w:r>
      <w:r w:rsidRPr="00AC2FF0">
        <w:rPr>
          <w:rStyle w:val="StyleUnderline"/>
          <w:highlight w:val="yellow"/>
        </w:rPr>
        <w:t xml:space="preserve">was greeted with </w:t>
      </w:r>
      <w:r w:rsidRPr="00AC2FF0">
        <w:rPr>
          <w:rStyle w:val="Emphasis"/>
          <w:highlight w:val="yellow"/>
        </w:rPr>
        <w:t>intense domestic skepticism</w:t>
      </w:r>
      <w:r w:rsidRPr="00AC2FF0">
        <w:rPr>
          <w:rStyle w:val="StyleUnderline"/>
          <w:highlight w:val="yellow"/>
        </w:rPr>
        <w:t>. The</w:t>
      </w:r>
      <w:r w:rsidRPr="00B34929">
        <w:rPr>
          <w:rStyle w:val="StyleUnderline"/>
        </w:rPr>
        <w:t xml:space="preserve"> recent </w:t>
      </w:r>
      <w:r w:rsidRPr="00AC2FF0">
        <w:rPr>
          <w:rStyle w:val="StyleUnderline"/>
          <w:highlight w:val="yellow"/>
        </w:rPr>
        <w:t>“</w:t>
      </w:r>
      <w:r w:rsidRPr="00AC2FF0">
        <w:rPr>
          <w:rStyle w:val="Emphasis"/>
          <w:highlight w:val="yellow"/>
        </w:rPr>
        <w:t>Sunflower Movement</w:t>
      </w:r>
      <w:r w:rsidRPr="00AC2FF0">
        <w:rPr>
          <w:rStyle w:val="StyleUnderline"/>
          <w:highlight w:val="yellow"/>
        </w:rPr>
        <w:t>”</w:t>
      </w:r>
      <w:r w:rsidRPr="00B34929">
        <w:rPr>
          <w:rStyle w:val="StyleUnderline"/>
        </w:rPr>
        <w:t xml:space="preserve"> against economic integration with China, </w:t>
      </w:r>
      <w:r w:rsidRPr="00AC2FF0">
        <w:rPr>
          <w:rStyle w:val="Emphasis"/>
          <w:highlight w:val="yellow"/>
        </w:rPr>
        <w:t>student protests</w:t>
      </w:r>
      <w:r w:rsidRPr="00B34929">
        <w:rPr>
          <w:rStyle w:val="StyleUnderline"/>
        </w:rPr>
        <w:t xml:space="preserve"> against proposed China-friendly revisions to history textbooks, </w:t>
      </w:r>
      <w:r w:rsidRPr="00AC2FF0">
        <w:rPr>
          <w:rStyle w:val="StyleUnderline"/>
          <w:highlight w:val="yellow"/>
        </w:rPr>
        <w:t>and suspicion of</w:t>
      </w:r>
      <w:r w:rsidRPr="00B34929">
        <w:rPr>
          <w:rStyle w:val="StyleUnderline"/>
        </w:rPr>
        <w:t xml:space="preserve"> Chinese intentions after observing </w:t>
      </w:r>
      <w:r w:rsidRPr="00AC2FF0">
        <w:rPr>
          <w:rStyle w:val="Emphasis"/>
          <w:highlight w:val="yellow"/>
        </w:rPr>
        <w:t>the Hong Kong experience</w:t>
      </w:r>
      <w:r w:rsidRPr="00B34929">
        <w:rPr>
          <w:rStyle w:val="StyleUnderline"/>
        </w:rPr>
        <w:t xml:space="preserve"> under “one country, two systems” all </w:t>
      </w:r>
      <w:r w:rsidRPr="00AC2FF0">
        <w:rPr>
          <w:rStyle w:val="StyleUnderline"/>
          <w:highlight w:val="yellow"/>
        </w:rPr>
        <w:t>suggest that a</w:t>
      </w:r>
      <w:r w:rsidRPr="00B34929">
        <w:rPr>
          <w:rStyle w:val="StyleUnderline"/>
        </w:rPr>
        <w:t xml:space="preserve"> U.S.-China </w:t>
      </w:r>
      <w:r w:rsidRPr="00AC2FF0">
        <w:rPr>
          <w:rStyle w:val="StyleUnderline"/>
          <w:highlight w:val="yellow"/>
        </w:rPr>
        <w:t xml:space="preserve">grand bargain would be </w:t>
      </w:r>
      <w:r w:rsidRPr="00AC2FF0">
        <w:rPr>
          <w:rStyle w:val="Emphasis"/>
          <w:highlight w:val="yellow"/>
        </w:rPr>
        <w:t>actively resisted by myriad actors on Taiwan</w:t>
      </w:r>
      <w:r w:rsidRPr="00AC2FF0">
        <w:rPr>
          <w:rStyle w:val="StyleUnderline"/>
          <w:highlight w:val="yellow"/>
        </w:rPr>
        <w:t xml:space="preserve">. If decisionmakers in Taipei seriously feared subjugation to Beijing, they might look to defend their democracy with legal measures to strengthen Taiwan’s </w:t>
      </w:r>
      <w:r w:rsidRPr="00AC2FF0">
        <w:rPr>
          <w:rStyle w:val="Emphasis"/>
          <w:highlight w:val="yellow"/>
        </w:rPr>
        <w:t>de facto independence</w:t>
      </w:r>
      <w:r>
        <w:t xml:space="preserve">23 </w:t>
      </w:r>
      <w:r w:rsidRPr="00AC2FF0">
        <w:rPr>
          <w:rStyle w:val="StyleUnderline"/>
          <w:highlight w:val="yellow"/>
        </w:rPr>
        <w:t>or additional deterrent capabilities,</w:t>
      </w:r>
      <w:r>
        <w:t xml:space="preserve"> [End Page 182] </w:t>
      </w:r>
      <w:r w:rsidRPr="00AC2FF0">
        <w:rPr>
          <w:rStyle w:val="Emphasis"/>
          <w:highlight w:val="yellow"/>
        </w:rPr>
        <w:t>not limited to conventional means</w:t>
      </w:r>
      <w:r>
        <w:t xml:space="preserve">.24 </w:t>
      </w:r>
      <w:r w:rsidRPr="00AC2FF0">
        <w:rPr>
          <w:rStyle w:val="StyleUnderline"/>
          <w:highlight w:val="yellow"/>
        </w:rPr>
        <w:t xml:space="preserve">Accommodating assertive Chinese nationalism could </w:t>
      </w:r>
      <w:r w:rsidRPr="00AC2FF0">
        <w:rPr>
          <w:rStyle w:val="Emphasis"/>
          <w:highlight w:val="yellow"/>
        </w:rPr>
        <w:t>hasten such outcomes</w:t>
      </w:r>
      <w:r>
        <w:t>; better for Beijing to accommodate subnational identities, in Hong Kong and elsewhere, to demonstrate good faith and soft power to Taiwan.25</w:t>
      </w:r>
    </w:p>
    <w:p w14:paraId="396F24C7" w14:textId="77777777" w:rsidR="00767F2C" w:rsidRDefault="00767F2C" w:rsidP="00B811F0"/>
    <w:p w14:paraId="043C0235" w14:textId="77777777" w:rsidR="00B545BD" w:rsidRPr="00876C16" w:rsidRDefault="00B545BD" w:rsidP="00B545BD">
      <w:pPr>
        <w:pStyle w:val="Heading4"/>
      </w:pPr>
      <w:r>
        <w:rPr>
          <w:u w:val="single"/>
        </w:rPr>
        <w:t>No chance</w:t>
      </w:r>
      <w:r>
        <w:t xml:space="preserve"> of peaceful reunification. </w:t>
      </w:r>
    </w:p>
    <w:p w14:paraId="0D2D616E" w14:textId="77777777" w:rsidR="00B545BD" w:rsidRDefault="00B545BD" w:rsidP="00B545BD">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75" w:history="1">
        <w:r w:rsidRPr="004F6413">
          <w:rPr>
            <w:rStyle w:val="Hyperlink"/>
          </w:rPr>
          <w:t>https://www.aei.org/publication/dont-ditch-taiwan/</w:t>
        </w:r>
      </w:hyperlink>
      <w:r>
        <w:t xml:space="preserve">, Accessed 07-15-2016) </w:t>
      </w:r>
    </w:p>
    <w:p w14:paraId="20FF78F4" w14:textId="77777777" w:rsidR="00B545BD" w:rsidRDefault="00B545BD" w:rsidP="00B545BD">
      <w:r w:rsidRPr="00CC296B">
        <w:rPr>
          <w:rStyle w:val="StyleUnderline"/>
        </w:rPr>
        <w:t xml:space="preserve">While Kane argues that a U.S.-China deal “would open a clearer path for the gradual, orderly integration of Taiwan into China,” it is difficult to imagine how that could be. </w:t>
      </w:r>
      <w:r w:rsidRPr="00876C16">
        <w:rPr>
          <w:rStyle w:val="StyleUnderline"/>
          <w:highlight w:val="yellow"/>
        </w:rPr>
        <w:t>If Taiwan’s people do not desire unification</w:t>
      </w:r>
      <w:r w:rsidRPr="00CC296B">
        <w:rPr>
          <w:rStyle w:val="StyleUnderline"/>
        </w:rPr>
        <w:t xml:space="preserve"> (</w:t>
      </w:r>
      <w:r w:rsidRPr="00876C16">
        <w:rPr>
          <w:rStyle w:val="StyleUnderline"/>
          <w:highlight w:val="yellow"/>
        </w:rPr>
        <w:t>and trends do not suggest</w:t>
      </w:r>
      <w:r w:rsidRPr="00CC296B">
        <w:rPr>
          <w:rStyle w:val="StyleUnderline"/>
        </w:rPr>
        <w:t xml:space="preserve"> that </w:t>
      </w:r>
      <w:r w:rsidRPr="00876C16">
        <w:rPr>
          <w:rStyle w:val="StyleUnderline"/>
          <w:highlight w:val="yellow"/>
        </w:rPr>
        <w:t>they</w:t>
      </w:r>
      <w:r w:rsidRPr="00CC296B">
        <w:rPr>
          <w:rStyle w:val="StyleUnderline"/>
        </w:rPr>
        <w:t xml:space="preserve"> one day </w:t>
      </w:r>
      <w:r w:rsidRPr="00876C16">
        <w:rPr>
          <w:rStyle w:val="StyleUnderline"/>
          <w:highlight w:val="yellow"/>
        </w:rPr>
        <w:t>will</w:t>
      </w:r>
      <w:r w:rsidRPr="00CC296B">
        <w:rPr>
          <w:rStyle w:val="StyleUnderline"/>
        </w:rPr>
        <w:t xml:space="preserve">) </w:t>
      </w:r>
      <w:r w:rsidRPr="00876C16">
        <w:rPr>
          <w:rStyle w:val="StyleUnderline"/>
          <w:highlight w:val="yellow"/>
        </w:rPr>
        <w:t>and if unification is “inevitable,”</w:t>
      </w:r>
      <w:r>
        <w:t xml:space="preserve"> as Kane asserts, </w:t>
      </w:r>
      <w:r w:rsidRPr="00876C16">
        <w:rPr>
          <w:rStyle w:val="StyleUnderline"/>
          <w:highlight w:val="yellow"/>
        </w:rPr>
        <w:t xml:space="preserve">then that unification </w:t>
      </w:r>
      <w:r w:rsidRPr="00876C16">
        <w:rPr>
          <w:rStyle w:val="Emphasis"/>
          <w:highlight w:val="yellow"/>
        </w:rPr>
        <w:t>will have to be coerced</w:t>
      </w:r>
      <w:r w:rsidRPr="00876C16">
        <w:rPr>
          <w:rStyle w:val="StyleUnderline"/>
          <w:highlight w:val="yellow"/>
        </w:rPr>
        <w:t xml:space="preserve">—perhaps by a naval and missile blockade, but more likely by </w:t>
      </w:r>
      <w:r w:rsidRPr="00876C16">
        <w:rPr>
          <w:rStyle w:val="Emphasis"/>
          <w:highlight w:val="yellow"/>
        </w:rPr>
        <w:t>an outright military occupation of the island</w:t>
      </w:r>
      <w:r>
        <w:t>.</w:t>
      </w:r>
    </w:p>
    <w:p w14:paraId="6B78615C" w14:textId="77777777" w:rsidR="00B545BD" w:rsidRDefault="00B545BD" w:rsidP="00B811F0"/>
    <w:p w14:paraId="7EAE577D" w14:textId="42A44A1C" w:rsidR="002946B6" w:rsidRDefault="002946B6" w:rsidP="002946B6">
      <w:pPr>
        <w:pStyle w:val="Heading3"/>
      </w:pPr>
      <w:r>
        <w:t>Turns Relations</w:t>
      </w:r>
    </w:p>
    <w:p w14:paraId="33BBE04D" w14:textId="2DC1516A" w:rsidR="002946B6" w:rsidRDefault="002946B6" w:rsidP="002946B6">
      <w:pPr>
        <w:pStyle w:val="Heading4"/>
      </w:pPr>
      <w:r>
        <w:t xml:space="preserve">Post-bargain Chinese aggression toward Taiwan would </w:t>
      </w:r>
      <w:r w:rsidRPr="002946B6">
        <w:rPr>
          <w:u w:val="single"/>
        </w:rPr>
        <w:t>undermine U.S.-China relations</w:t>
      </w:r>
      <w:r>
        <w:t xml:space="preserve">. </w:t>
      </w:r>
    </w:p>
    <w:p w14:paraId="4998BDE4" w14:textId="77777777" w:rsidR="002946B6" w:rsidRPr="004E2681" w:rsidRDefault="002946B6" w:rsidP="002946B6">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76" w:history="1">
        <w:r w:rsidRPr="00731117">
          <w:rPr>
            <w:rStyle w:val="Hyperlink"/>
          </w:rPr>
          <w:t>https://csis-prod.s3.amazonaws.com/s3fs-public/legacy_files/files/publication/twq11autumntuckerglaser.pdf</w:t>
        </w:r>
      </w:hyperlink>
      <w:r>
        <w:t>, Accessed 07-10-2016, p. 26-27)</w:t>
      </w:r>
    </w:p>
    <w:p w14:paraId="03B9BE75" w14:textId="77777777" w:rsidR="002946B6" w:rsidRDefault="002946B6" w:rsidP="002946B6">
      <w:r w:rsidRPr="009F3CAC">
        <w:rPr>
          <w:rStyle w:val="StyleUnderline"/>
        </w:rPr>
        <w:t xml:space="preserve">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w:t>
      </w:r>
      <w:r w:rsidRPr="004F5F72">
        <w:rPr>
          <w:rStyle w:val="StyleUnderline"/>
          <w:highlight w:val="yellow"/>
        </w:rPr>
        <w:t xml:space="preserve">as the application of China’s </w:t>
      </w:r>
      <w:r>
        <w:rPr>
          <w:rStyle w:val="StyleUnderline"/>
          <w:highlight w:val="yellow"/>
        </w:rPr>
        <w:t>“</w:t>
      </w:r>
      <w:r w:rsidRPr="004F5F72">
        <w:rPr>
          <w:rStyle w:val="StyleUnderline"/>
          <w:highlight w:val="yellow"/>
        </w:rPr>
        <w:t>one country, two systems</w:t>
      </w:r>
      <w:r>
        <w:rPr>
          <w:rStyle w:val="StyleUnderline"/>
          <w:highlight w:val="yellow"/>
        </w:rPr>
        <w:t>”</w:t>
      </w:r>
      <w:r w:rsidRPr="004F5F72">
        <w:rPr>
          <w:rStyle w:val="StyleUnderline"/>
          <w:highlight w:val="yellow"/>
        </w:rPr>
        <w:t xml:space="preserve"> formula in </w:t>
      </w:r>
      <w:r w:rsidRPr="004F5F72">
        <w:rPr>
          <w:rStyle w:val="Emphasis"/>
          <w:highlight w:val="yellow"/>
        </w:rPr>
        <w:t>Hong Kong</w:t>
      </w:r>
      <w:r w:rsidRPr="004F5F72">
        <w:rPr>
          <w:rStyle w:val="StyleUnderline"/>
          <w:highlight w:val="yellow"/>
        </w:rPr>
        <w:t xml:space="preserve"> has demonstrated,</w:t>
      </w:r>
      <w:r>
        <w:t xml:space="preserve"> [end page 26] </w:t>
      </w:r>
      <w:r w:rsidRPr="004F5F72">
        <w:rPr>
          <w:rStyle w:val="StyleUnderline"/>
          <w:highlight w:val="yellow"/>
        </w:rPr>
        <w:t>nurturing democratic institutions under a communist umbrella is</w:t>
      </w:r>
      <w:r w:rsidRPr="009F3CAC">
        <w:rPr>
          <w:rStyle w:val="StyleUnderline"/>
        </w:rPr>
        <w:t xml:space="preserve"> all but </w:t>
      </w:r>
      <w:r w:rsidRPr="004F5F72">
        <w:rPr>
          <w:rStyle w:val="Emphasis"/>
          <w:highlight w:val="yellow"/>
        </w:rPr>
        <w:t>impossible</w:t>
      </w:r>
      <w:r w:rsidRPr="009F3CAC">
        <w:rPr>
          <w:rStyle w:val="StyleUnderline"/>
        </w:rPr>
        <w:t xml:space="preserve">. So </w:t>
      </w:r>
      <w:r w:rsidRPr="004F5F72">
        <w:rPr>
          <w:rStyle w:val="StyleUnderline"/>
          <w:highlight w:val="yellow"/>
        </w:rPr>
        <w:t xml:space="preserve">if China were to be perceived as coercive, unreasonable, or unjust, Taiwan’s fate would undermine U.S.—China relations, </w:t>
      </w:r>
      <w:r w:rsidRPr="004F5F72">
        <w:rPr>
          <w:rStyle w:val="Emphasis"/>
          <w:highlight w:val="yellow"/>
        </w:rPr>
        <w:t>nullifying the original purpose of abandonment</w:t>
      </w:r>
      <w:r>
        <w:t>.</w:t>
      </w:r>
    </w:p>
    <w:p w14:paraId="015F5DF6" w14:textId="77777777" w:rsidR="002946B6" w:rsidRDefault="002946B6" w:rsidP="002946B6"/>
    <w:p w14:paraId="7C7FFAC3" w14:textId="36697527" w:rsidR="00EF19DD" w:rsidRDefault="00EF19DD" w:rsidP="00EF19DD">
      <w:pPr>
        <w:pStyle w:val="Heading4"/>
      </w:pPr>
      <w:r>
        <w:t xml:space="preserve">Even if China isn’t aggressive, post-bargain </w:t>
      </w:r>
      <w:r w:rsidRPr="00EF19DD">
        <w:rPr>
          <w:u w:val="single"/>
        </w:rPr>
        <w:t>Taiwanese opposition to unification</w:t>
      </w:r>
      <w:r>
        <w:t xml:space="preserve"> will still poison U.S.-China relations. </w:t>
      </w:r>
    </w:p>
    <w:p w14:paraId="54C4123C" w14:textId="77777777" w:rsidR="00EF19DD" w:rsidRPr="00A0708F" w:rsidRDefault="00EF19DD" w:rsidP="00EF19DD">
      <w:r w:rsidRPr="00E10D11">
        <w:rPr>
          <w:rStyle w:val="Style13ptBold"/>
        </w:rPr>
        <w:t>Yen 15</w:t>
      </w:r>
      <w:r>
        <w:t xml:space="preserve"> — </w:t>
      </w:r>
      <w:r w:rsidRPr="00E10D11">
        <w:t>Sebra Yen</w:t>
      </w:r>
      <w:r>
        <w:t>, Graduate S</w:t>
      </w:r>
      <w:r w:rsidRPr="00E1043B">
        <w:t xml:space="preserve">tudent in the Global Communication program </w:t>
      </w:r>
      <w:r>
        <w:t xml:space="preserve">concentrating on Public Diplomacy and East Asian Studies </w:t>
      </w:r>
      <w:r w:rsidRPr="00E1043B">
        <w:t>at the Elliott School of International Affairs</w:t>
      </w:r>
      <w:r>
        <w:t xml:space="preserve"> at George Washington University, holds a B.A. in Politics and Foreign Affairs </w:t>
      </w:r>
      <w:r w:rsidRPr="00E1043B">
        <w:t xml:space="preserve">from the University of Virginia, </w:t>
      </w:r>
      <w:r>
        <w:t>2015 (“</w:t>
      </w:r>
      <w:r w:rsidRPr="00A0708F">
        <w:t xml:space="preserve">Say Hello to Taiwan: The </w:t>
      </w:r>
      <w:r>
        <w:t xml:space="preserve">Heart of the U.S. Pivot to Asia,” </w:t>
      </w:r>
      <w:r>
        <w:rPr>
          <w:i/>
        </w:rPr>
        <w:t>International Affairs Review</w:t>
      </w:r>
      <w:r>
        <w:t>, April 7</w:t>
      </w:r>
      <w:r w:rsidRPr="00E10D11">
        <w:rPr>
          <w:vertAlign w:val="superscript"/>
        </w:rPr>
        <w:t>th</w:t>
      </w:r>
      <w:r>
        <w:t xml:space="preserve">, Available Online at </w:t>
      </w:r>
      <w:hyperlink r:id="rId77" w:history="1">
        <w:r w:rsidRPr="00731117">
          <w:rPr>
            <w:rStyle w:val="Hyperlink"/>
          </w:rPr>
          <w:t>http://www.iar-gwu.org/content/say-hello-taiwan-heart-us-pivot-asia</w:t>
        </w:r>
      </w:hyperlink>
      <w:r>
        <w:t>, Accessed 07-10-2016)</w:t>
      </w:r>
    </w:p>
    <w:p w14:paraId="00FC6A55" w14:textId="77777777" w:rsidR="00EF19DD" w:rsidRDefault="00EF19DD" w:rsidP="00EF19DD">
      <w:r>
        <w:t xml:space="preserve">Finally, </w:t>
      </w:r>
      <w:r w:rsidRPr="00243DB7">
        <w:rPr>
          <w:rStyle w:val="StyleUnderline"/>
          <w:highlight w:val="yellow"/>
        </w:rPr>
        <w:t xml:space="preserve">tense cross-Strait relations deriving from Taipei’s </w:t>
      </w:r>
      <w:r w:rsidRPr="00243DB7">
        <w:rPr>
          <w:rStyle w:val="Emphasis"/>
          <w:highlight w:val="yellow"/>
        </w:rPr>
        <w:t>unwillingness to unify</w:t>
      </w:r>
      <w:r w:rsidRPr="00243DB7">
        <w:rPr>
          <w:rStyle w:val="StyleUnderline"/>
          <w:highlight w:val="yellow"/>
        </w:rPr>
        <w:t xml:space="preserve"> could undercut U.S.-China relations. If the U</w:t>
      </w:r>
      <w:r>
        <w:t xml:space="preserve">nited </w:t>
      </w:r>
      <w:r w:rsidRPr="00243DB7">
        <w:rPr>
          <w:rStyle w:val="StyleUnderline"/>
          <w:highlight w:val="yellow"/>
        </w:rPr>
        <w:t>S</w:t>
      </w:r>
      <w:r>
        <w:t xml:space="preserve">tates </w:t>
      </w:r>
      <w:r w:rsidRPr="00243DB7">
        <w:rPr>
          <w:rStyle w:val="StyleUnderline"/>
          <w:highlight w:val="yellow"/>
        </w:rPr>
        <w:t xml:space="preserve">abandons Taiwan, reunification will </w:t>
      </w:r>
      <w:r w:rsidRPr="00243DB7">
        <w:rPr>
          <w:rStyle w:val="Emphasis"/>
          <w:highlight w:val="yellow"/>
        </w:rPr>
        <w:t>still remain as China’s ultimate goal</w:t>
      </w:r>
      <w:r>
        <w:t xml:space="preserve">. Thus, </w:t>
      </w:r>
      <w:r w:rsidRPr="00EF19DD">
        <w:rPr>
          <w:rStyle w:val="StyleUnderline"/>
          <w:highlight w:val="yellow"/>
        </w:rPr>
        <w:t>in the event</w:t>
      </w:r>
      <w:r w:rsidRPr="00793C50">
        <w:rPr>
          <w:rStyle w:val="StyleUnderline"/>
        </w:rPr>
        <w:t xml:space="preserve"> that </w:t>
      </w:r>
      <w:r w:rsidRPr="00EF19DD">
        <w:rPr>
          <w:rStyle w:val="StyleUnderline"/>
          <w:highlight w:val="yellow"/>
        </w:rPr>
        <w:t>the U</w:t>
      </w:r>
      <w:r>
        <w:t xml:space="preserve">nited </w:t>
      </w:r>
      <w:r w:rsidRPr="00EF19DD">
        <w:rPr>
          <w:rStyle w:val="StyleUnderline"/>
          <w:highlight w:val="yellow"/>
        </w:rPr>
        <w:t>S</w:t>
      </w:r>
      <w:r>
        <w:t xml:space="preserve">tates </w:t>
      </w:r>
      <w:r w:rsidRPr="00EF19DD">
        <w:rPr>
          <w:rStyle w:val="StyleUnderline"/>
          <w:highlight w:val="yellow"/>
        </w:rPr>
        <w:t>decides to leave</w:t>
      </w:r>
      <w:r w:rsidRPr="00793C50">
        <w:rPr>
          <w:rStyle w:val="StyleUnderline"/>
        </w:rPr>
        <w:t xml:space="preserve"> Taiwan, </w:t>
      </w:r>
      <w:r w:rsidRPr="00EF19DD">
        <w:rPr>
          <w:rStyle w:val="StyleUnderline"/>
          <w:highlight w:val="yellow"/>
        </w:rPr>
        <w:t xml:space="preserve">cross-strait unification goals could induce a </w:t>
      </w:r>
      <w:r w:rsidRPr="00EF19DD">
        <w:rPr>
          <w:rStyle w:val="Emphasis"/>
          <w:highlight w:val="yellow"/>
        </w:rPr>
        <w:t>messy situation</w:t>
      </w:r>
      <w:r w:rsidRPr="00EF19DD">
        <w:rPr>
          <w:rStyle w:val="StyleUnderline"/>
          <w:highlight w:val="yellow"/>
        </w:rPr>
        <w:t xml:space="preserve"> consisting of angry anti-China Taiwanese protests. The recent </w:t>
      </w:r>
      <w:r w:rsidRPr="00EF19DD">
        <w:rPr>
          <w:rStyle w:val="Emphasis"/>
          <w:highlight w:val="yellow"/>
        </w:rPr>
        <w:t>Sunflower Movement</w:t>
      </w:r>
      <w:r w:rsidRPr="00EF19DD">
        <w:rPr>
          <w:rStyle w:val="StyleUnderline"/>
          <w:highlight w:val="yellow"/>
        </w:rPr>
        <w:t xml:space="preserve"> demonstrates the possibility</w:t>
      </w:r>
      <w:r w:rsidRPr="00793C50">
        <w:rPr>
          <w:rStyle w:val="StyleUnderline"/>
        </w:rPr>
        <w:t xml:space="preserve"> of such an eventuality</w:t>
      </w:r>
      <w:r>
        <w:t>.</w:t>
      </w:r>
    </w:p>
    <w:p w14:paraId="71E771BC" w14:textId="77777777" w:rsidR="00C014C5" w:rsidRPr="002946B6" w:rsidRDefault="00C014C5" w:rsidP="002946B6"/>
    <w:p w14:paraId="00E1A6B9" w14:textId="77777777" w:rsidR="00D64B10" w:rsidRPr="00D64B10" w:rsidRDefault="00D64B10" w:rsidP="00D64B10"/>
    <w:p w14:paraId="61382003" w14:textId="4130FB3E" w:rsidR="00FD582B" w:rsidRDefault="00FD582B" w:rsidP="00161417">
      <w:pPr>
        <w:pStyle w:val="Heading1"/>
      </w:pPr>
      <w:r>
        <w:t>U.S.-China Relations Advantage Answers</w:t>
      </w:r>
    </w:p>
    <w:p w14:paraId="236A177C" w14:textId="42D50C00" w:rsidR="00B811F0" w:rsidRDefault="001A265D" w:rsidP="001A265D">
      <w:pPr>
        <w:pStyle w:val="Heading2"/>
      </w:pPr>
      <w:r>
        <w:t>Taiwan Doesn’t Hurt Relations</w:t>
      </w:r>
    </w:p>
    <w:p w14:paraId="7CB96B0A" w14:textId="2A89ED38" w:rsidR="00823E3C" w:rsidRPr="00823E3C" w:rsidRDefault="00823E3C" w:rsidP="00823E3C">
      <w:pPr>
        <w:pStyle w:val="Heading3"/>
      </w:pPr>
      <w:r>
        <w:t xml:space="preserve">1NC — Taiwan </w:t>
      </w:r>
      <w:r w:rsidR="0057045F">
        <w:t>Doesn’t Hurt Relations</w:t>
      </w:r>
    </w:p>
    <w:p w14:paraId="333EC8B2" w14:textId="77777777" w:rsidR="003A0DF3" w:rsidRPr="00DD473E" w:rsidRDefault="005E2312" w:rsidP="003A0DF3">
      <w:pPr>
        <w:pStyle w:val="Heading4"/>
      </w:pPr>
      <w:r>
        <w:rPr>
          <w:u w:val="single"/>
        </w:rPr>
        <w:t>No Taiwan Tensions</w:t>
      </w:r>
      <w:r w:rsidR="00D03C66">
        <w:t xml:space="preserve"> — </w:t>
      </w:r>
      <w:r w:rsidR="003A0DF3">
        <w:t xml:space="preserve">U.S. support </w:t>
      </w:r>
      <w:r w:rsidR="003A0DF3">
        <w:rPr>
          <w:i/>
          <w:u w:val="single"/>
        </w:rPr>
        <w:t>doesn’t</w:t>
      </w:r>
      <w:r w:rsidR="003A0DF3">
        <w:t xml:space="preserve"> undermine U.S.-China relations. </w:t>
      </w:r>
    </w:p>
    <w:p w14:paraId="0AA6321A" w14:textId="77777777" w:rsidR="003A0DF3" w:rsidRPr="001F06B3" w:rsidRDefault="003A0DF3" w:rsidP="003A0DF3">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78" w:history="1">
        <w:r w:rsidRPr="00A12EFE">
          <w:rPr>
            <w:rStyle w:val="Hyperlink"/>
          </w:rPr>
          <w:t>http://thediplomat.com/2015/08/the-taiwan-problem-if-it-aint-broke-dont-fix-it/</w:t>
        </w:r>
      </w:hyperlink>
      <w:r>
        <w:t>, Accessed 06-30-2016)</w:t>
      </w:r>
    </w:p>
    <w:p w14:paraId="24DCD654" w14:textId="77777777" w:rsidR="003A0DF3" w:rsidRDefault="003A0DF3" w:rsidP="003A0DF3">
      <w:r>
        <w:t>Myth #1: Taiwan Is an Obstacle to Better U.S.-China Relations</w:t>
      </w:r>
    </w:p>
    <w:p w14:paraId="471727E9" w14:textId="77777777" w:rsidR="003A0DF3" w:rsidRDefault="003A0DF3" w:rsidP="003A0DF3">
      <w:r w:rsidRPr="009356F7">
        <w:rPr>
          <w:rStyle w:val="StyleUnderline"/>
        </w:rPr>
        <w:t>Glaser and others</w:t>
      </w:r>
      <w:r>
        <w:t xml:space="preserve"> who espouse the benefits of a U.S.-China grand bargain </w:t>
      </w:r>
      <w:r w:rsidRPr="009356F7">
        <w:rPr>
          <w:rStyle w:val="StyleUnderline"/>
        </w:rPr>
        <w:t>allege that the unresolved question of Taiwanese independence has impeded healthy U.S.-China relations. To test this assertion, it is important to consider the reality of recent China-Taiwan interactions</w:t>
      </w:r>
      <w:r>
        <w:t>.</w:t>
      </w:r>
    </w:p>
    <w:p w14:paraId="5E62F5DA" w14:textId="77777777" w:rsidR="003A0DF3" w:rsidRDefault="003A0DF3" w:rsidP="003A0DF3">
      <w:r>
        <w:t xml:space="preserve">The issues of </w:t>
      </w:r>
      <w:r w:rsidRPr="001931BC">
        <w:rPr>
          <w:rStyle w:val="StyleUnderline"/>
          <w:highlight w:val="yellow"/>
        </w:rPr>
        <w:t>Taiwan’s</w:t>
      </w:r>
      <w:r w:rsidRPr="009356F7">
        <w:rPr>
          <w:rStyle w:val="StyleUnderline"/>
        </w:rPr>
        <w:t xml:space="preserve"> disputed </w:t>
      </w:r>
      <w:r w:rsidRPr="001931BC">
        <w:rPr>
          <w:rStyle w:val="StyleUnderline"/>
          <w:highlight w:val="yellow"/>
        </w:rPr>
        <w:t>status and</w:t>
      </w:r>
      <w:r w:rsidRPr="009356F7">
        <w:rPr>
          <w:rStyle w:val="StyleUnderline"/>
        </w:rPr>
        <w:t xml:space="preserve"> U.S. </w:t>
      </w:r>
      <w:r w:rsidRPr="001931BC">
        <w:rPr>
          <w:rStyle w:val="StyleUnderline"/>
          <w:highlight w:val="yellow"/>
        </w:rPr>
        <w:t>arms sales</w:t>
      </w:r>
      <w:r w:rsidRPr="009356F7">
        <w:rPr>
          <w:rStyle w:val="StyleUnderline"/>
        </w:rPr>
        <w:t xml:space="preserve"> to Taiwan</w:t>
      </w:r>
      <w:r>
        <w:t xml:space="preserve"> remain perhaps the most outstanding problems between the United States and China. Still, even these issues </w:t>
      </w:r>
      <w:r w:rsidRPr="001931BC">
        <w:rPr>
          <w:rStyle w:val="Emphasis"/>
          <w:highlight w:val="yellow"/>
        </w:rPr>
        <w:t>no longer impede</w:t>
      </w:r>
      <w:r w:rsidRPr="001931BC">
        <w:rPr>
          <w:rStyle w:val="Emphasis"/>
        </w:rPr>
        <w:t xml:space="preserve"> U.S.-China </w:t>
      </w:r>
      <w:r w:rsidRPr="001931BC">
        <w:rPr>
          <w:rStyle w:val="Emphasis"/>
          <w:highlight w:val="yellow"/>
        </w:rPr>
        <w:t>relations</w:t>
      </w:r>
      <w:r>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w:t>
      </w:r>
      <w:r w:rsidRPr="00DD473E">
        <w:rPr>
          <w:rStyle w:val="StyleUnderline"/>
          <w:highlight w:val="yellow"/>
        </w:rPr>
        <w:t>Bush clarified</w:t>
      </w:r>
      <w:r w:rsidRPr="009356F7">
        <w:rPr>
          <w:rStyle w:val="StyleUnderline"/>
        </w:rPr>
        <w:t xml:space="preserve"> the </w:t>
      </w:r>
      <w:r w:rsidRPr="00DD473E">
        <w:rPr>
          <w:rStyle w:val="StyleUnderline"/>
          <w:highlight w:val="yellow"/>
        </w:rPr>
        <w:t>U.S.</w:t>
      </w:r>
      <w:r w:rsidRPr="009356F7">
        <w:rPr>
          <w:rStyle w:val="StyleUnderline"/>
        </w:rPr>
        <w:t xml:space="preserve"> position of </w:t>
      </w:r>
      <w:r w:rsidRPr="00DD473E">
        <w:rPr>
          <w:rStyle w:val="StyleUnderline"/>
          <w:highlight w:val="yellow"/>
        </w:rPr>
        <w:t>“strategic ambiguity”</w:t>
      </w:r>
      <w:r w:rsidRPr="009356F7">
        <w:rPr>
          <w:rStyle w:val="StyleUnderline"/>
        </w:rPr>
        <w:t xml:space="preserve"> over</w:t>
      </w:r>
      <w:r>
        <w:t xml:space="preserve"> the </w:t>
      </w:r>
      <w:r w:rsidRPr="009356F7">
        <w:rPr>
          <w:rStyle w:val="StyleUnderline"/>
        </w:rPr>
        <w:t>Taiwan</w:t>
      </w:r>
      <w:r>
        <w:t xml:space="preserve">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effectively stabilized the status quo in the Taiwan Strait. </w:t>
      </w:r>
      <w:r w:rsidRPr="00DD473E">
        <w:rPr>
          <w:rStyle w:val="StyleUnderline"/>
          <w:highlight w:val="yellow"/>
        </w:rPr>
        <w:t>Since then, no further attempts have been made to upend the balance</w:t>
      </w:r>
      <w:r w:rsidRPr="009356F7">
        <w:rPr>
          <w:rStyle w:val="StyleUnderline"/>
        </w:rPr>
        <w:t xml:space="preserve"> between China and Taiwan</w:t>
      </w:r>
      <w:r>
        <w:t>.</w:t>
      </w:r>
    </w:p>
    <w:p w14:paraId="157E8EBB" w14:textId="77777777" w:rsidR="003A0DF3" w:rsidRDefault="003A0DF3" w:rsidP="003A0DF3">
      <w:r>
        <w:t xml:space="preserve">Nor should U.S. arms sales to Taiwan be regarded as a serious barrier to U.S.-China relations. The Taiwan Relations Act of 1979 stipulates that the United States will provide Taiwan with arms of a defense nature. Although China often uses the United States’ periodic decision to sell arms to Taiwan as a political ploy to suspend the Chinese military’s contact with the United States and stir up nationalistic sentiments, the issue needs to be put into perspective. While all arms are technically offensive in nature, </w:t>
      </w:r>
      <w:r w:rsidRPr="00EA43E1">
        <w:rPr>
          <w:rStyle w:val="StyleUnderline"/>
        </w:rPr>
        <w:t>the quantity and quality of the weapons Taiwan receives from the U</w:t>
      </w:r>
      <w:r>
        <w:t xml:space="preserve">nited </w:t>
      </w:r>
      <w:r w:rsidRPr="00EA43E1">
        <w:rPr>
          <w:rStyle w:val="StyleUnderline"/>
        </w:rPr>
        <w:t>S</w:t>
      </w:r>
      <w:r>
        <w:t xml:space="preserve">tates </w:t>
      </w:r>
      <w:r w:rsidRPr="00EA43E1">
        <w:rPr>
          <w:rStyle w:val="StyleUnderline"/>
        </w:rPr>
        <w:t>do little Taiwan’s offensive capabilities</w:t>
      </w:r>
      <w:r>
        <w:t>. For example, Taiwan purchases short-range fighter jets, air defense systems, and older-generation weapons.</w:t>
      </w:r>
    </w:p>
    <w:p w14:paraId="333649F1" w14:textId="77777777" w:rsidR="003A0DF3" w:rsidRDefault="003A0DF3" w:rsidP="003A0DF3">
      <w:r>
        <w:t xml:space="preserve">In addition, </w:t>
      </w:r>
      <w:r w:rsidRPr="00EA43E1">
        <w:rPr>
          <w:rStyle w:val="StyleUnderline"/>
        </w:rPr>
        <w:t>U.S. authorization to sell arms to Taiwan differs from the actual delivery of weapon systems. The U</w:t>
      </w:r>
      <w:r>
        <w:t xml:space="preserve">nited </w:t>
      </w:r>
      <w:r w:rsidRPr="00EA43E1">
        <w:rPr>
          <w:rStyle w:val="StyleUnderline"/>
        </w:rPr>
        <w:t>S</w:t>
      </w:r>
      <w:r>
        <w:t xml:space="preserve">tates </w:t>
      </w:r>
      <w:r w:rsidRPr="00EA43E1">
        <w:rPr>
          <w:rStyle w:val="StyleUnderline"/>
        </w:rPr>
        <w:t>has declined to provide the quality of weapons that Taiwan has requested from time to time</w:t>
      </w:r>
      <w:r>
        <w:t>. Moreover, Taiwan’s legislature has often failed to appropriate the funds necessary to purchase the quantity of weapons requested.</w:t>
      </w:r>
    </w:p>
    <w:p w14:paraId="44BF6A42" w14:textId="77777777" w:rsidR="003A0DF3" w:rsidRDefault="003A0DF3" w:rsidP="003A0DF3">
      <w:r>
        <w:t xml:space="preserve">Finally, </w:t>
      </w:r>
      <w:r w:rsidRPr="00EA43E1">
        <w:rPr>
          <w:rStyle w:val="StyleUnderline"/>
        </w:rPr>
        <w:t>China’s periodic suspensions of its military contacts with the U</w:t>
      </w:r>
      <w:r>
        <w:t xml:space="preserve">nited </w:t>
      </w:r>
      <w:r w:rsidRPr="00EA43E1">
        <w:rPr>
          <w:rStyle w:val="StyleUnderline"/>
        </w:rPr>
        <w:t>S</w:t>
      </w:r>
      <w:r>
        <w:t xml:space="preserve">tates </w:t>
      </w:r>
      <w:r w:rsidRPr="00EA43E1">
        <w:rPr>
          <w:rStyle w:val="StyleUnderline"/>
        </w:rPr>
        <w:t xml:space="preserve">have failed to inflict significant damage on U.S.-China relations and relations are regularly quietly restored once the political storm subsides. </w:t>
      </w:r>
      <w:r w:rsidRPr="00DD473E">
        <w:rPr>
          <w:rStyle w:val="StyleUnderline"/>
          <w:highlight w:val="yellow"/>
        </w:rPr>
        <w:t>Beijing understands</w:t>
      </w:r>
      <w:r w:rsidRPr="00EA43E1">
        <w:rPr>
          <w:rStyle w:val="StyleUnderline"/>
        </w:rPr>
        <w:t xml:space="preserve"> that </w:t>
      </w:r>
      <w:r w:rsidRPr="00DD473E">
        <w:rPr>
          <w:rStyle w:val="StyleUnderline"/>
          <w:highlight w:val="yellow"/>
        </w:rPr>
        <w:t>Taiwan’s weaponry does not pose a serious threat</w:t>
      </w:r>
      <w:r w:rsidRPr="00EA43E1">
        <w:rPr>
          <w:rStyle w:val="StyleUnderline"/>
        </w:rPr>
        <w:t xml:space="preserve"> to mainland China’s military</w:t>
      </w:r>
      <w:r>
        <w:t xml:space="preserve">. Bearing this in mind, it seems evident that </w:t>
      </w:r>
      <w:r w:rsidRPr="00EA43E1">
        <w:rPr>
          <w:rStyle w:val="StyleUnderline"/>
        </w:rPr>
        <w:t>U.S. arms sales to Taiwan act as mere political pretense for China’s antagonistic behavior and are not serious obstacles</w:t>
      </w:r>
      <w:r>
        <w:t>.</w:t>
      </w:r>
    </w:p>
    <w:p w14:paraId="7E5C394B" w14:textId="77777777" w:rsidR="003A0DF3" w:rsidRDefault="003A0DF3" w:rsidP="003A0DF3">
      <w:r>
        <w:t xml:space="preserve">In fact, </w:t>
      </w:r>
      <w:r w:rsidRPr="00DD473E">
        <w:rPr>
          <w:rStyle w:val="StyleUnderline"/>
          <w:highlight w:val="yellow"/>
        </w:rPr>
        <w:t xml:space="preserve">the past several decades have produced a </w:t>
      </w:r>
      <w:r w:rsidRPr="00DD473E">
        <w:rPr>
          <w:rStyle w:val="Emphasis"/>
          <w:highlight w:val="yellow"/>
        </w:rPr>
        <w:t>relatively stable economic and political equilibrium</w:t>
      </w:r>
      <w:r w:rsidRPr="00EA43E1">
        <w:rPr>
          <w:rStyle w:val="StyleUnderline"/>
        </w:rPr>
        <w:t xml:space="preserve"> between China and Taiwan</w:t>
      </w:r>
      <w:r>
        <w:t xml:space="preserve">. Most recently, </w:t>
      </w:r>
      <w:r w:rsidRPr="00DD473E">
        <w:rPr>
          <w:rStyle w:val="StyleUnderline"/>
          <w:highlight w:val="yellow"/>
        </w:rPr>
        <w:t>the 2008 election</w:t>
      </w:r>
      <w:r w:rsidRPr="00A450D6">
        <w:rPr>
          <w:rStyle w:val="StyleUnderline"/>
        </w:rPr>
        <w:t xml:space="preserve"> of</w:t>
      </w:r>
      <w:r>
        <w:t xml:space="preserve"> President </w:t>
      </w:r>
      <w:r w:rsidRPr="00A450D6">
        <w:rPr>
          <w:rStyle w:val="StyleUnderline"/>
        </w:rPr>
        <w:t>Ma</w:t>
      </w:r>
      <w:r>
        <w:t xml:space="preserve"> Ying-jeou </w:t>
      </w:r>
      <w:r w:rsidRPr="00A450D6">
        <w:rPr>
          <w:rStyle w:val="StyleUnderline"/>
        </w:rPr>
        <w:t xml:space="preserve">has </w:t>
      </w:r>
      <w:r w:rsidRPr="00DD473E">
        <w:rPr>
          <w:rStyle w:val="StyleUnderline"/>
          <w:highlight w:val="yellow"/>
        </w:rPr>
        <w:t>ushered in</w:t>
      </w:r>
      <w:r w:rsidRPr="00A450D6">
        <w:rPr>
          <w:rStyle w:val="StyleUnderline"/>
        </w:rPr>
        <w:t xml:space="preserve"> an era of </w:t>
      </w:r>
      <w:r w:rsidRPr="00DD473E">
        <w:rPr>
          <w:rStyle w:val="Emphasis"/>
          <w:highlight w:val="yellow"/>
        </w:rPr>
        <w:t>unprecedented</w:t>
      </w:r>
      <w:r w:rsidRPr="00DD473E">
        <w:rPr>
          <w:rStyle w:val="Emphasis"/>
        </w:rPr>
        <w:t xml:space="preserve"> China-Taiwan </w:t>
      </w:r>
      <w:r w:rsidRPr="00DD473E">
        <w:rPr>
          <w:rStyle w:val="Emphasis"/>
          <w:highlight w:val="yellow"/>
        </w:rPr>
        <w:t>cooperation</w:t>
      </w:r>
      <w:r w:rsidRPr="00A450D6">
        <w:rPr>
          <w:rStyle w:val="StyleUnderline"/>
        </w:rPr>
        <w:t>. Economic integration, highlighted by a 2010 bilateral trade agreement, has inextricably linked Beijing and Taipei</w:t>
      </w:r>
      <w:r>
        <w:t xml:space="preserve">. In fact, </w:t>
      </w:r>
      <w:r w:rsidRPr="00A450D6">
        <w:rPr>
          <w:rStyle w:val="StyleUnderline"/>
        </w:rPr>
        <w:t>the health of Taiwan’s economy relies on revenue from Chinese trade</w:t>
      </w:r>
      <w:r>
        <w:t xml:space="preserve">. According to 2014 Chinese statistics, trade volume between the two nations totaled more than 200 billion dollars. Taiwan also exports most of its goods to China and enjoys a huge trade surplus. </w:t>
      </w:r>
      <w:r w:rsidRPr="00A450D6">
        <w:rPr>
          <w:rStyle w:val="StyleUnderline"/>
        </w:rPr>
        <w:t xml:space="preserve">Yearly trends indicate that the </w:t>
      </w:r>
      <w:r w:rsidRPr="00DD473E">
        <w:rPr>
          <w:rStyle w:val="StyleUnderline"/>
          <w:highlight w:val="yellow"/>
        </w:rPr>
        <w:t>economic bonds</w:t>
      </w:r>
      <w:r w:rsidRPr="00A450D6">
        <w:rPr>
          <w:rStyle w:val="StyleUnderline"/>
        </w:rPr>
        <w:t xml:space="preserve"> between the two nations </w:t>
      </w:r>
      <w:r w:rsidRPr="00DD473E">
        <w:rPr>
          <w:rStyle w:val="StyleUnderline"/>
          <w:highlight w:val="yellow"/>
        </w:rPr>
        <w:t xml:space="preserve">are getting </w:t>
      </w:r>
      <w:r w:rsidRPr="00DD473E">
        <w:rPr>
          <w:rStyle w:val="Emphasis"/>
          <w:highlight w:val="yellow"/>
        </w:rPr>
        <w:t>even stronger</w:t>
      </w:r>
      <w:r>
        <w:t>: From 2014 to 2015, trade between the two nations increased 16.7 per cent.</w:t>
      </w:r>
    </w:p>
    <w:p w14:paraId="755E7845" w14:textId="77777777" w:rsidR="005E2312" w:rsidRDefault="005E2312" w:rsidP="003A0DF3"/>
    <w:p w14:paraId="330EF1DA" w14:textId="7A2FD36E" w:rsidR="003A0DF3" w:rsidRDefault="003A0DF3" w:rsidP="003A0DF3">
      <w:pPr>
        <w:pStyle w:val="Heading3"/>
      </w:pPr>
      <w:r>
        <w:t>Extend: “</w:t>
      </w:r>
      <w:r w:rsidRPr="003A0DF3">
        <w:t>Taiwan Doesn’t Hurt Relations</w:t>
      </w:r>
      <w:r>
        <w:t>”</w:t>
      </w:r>
    </w:p>
    <w:p w14:paraId="454C7AFA" w14:textId="2F16A3D6" w:rsidR="005E2312" w:rsidRPr="00CE008A" w:rsidRDefault="00CE008A" w:rsidP="005E2312">
      <w:pPr>
        <w:pStyle w:val="Heading4"/>
      </w:pPr>
      <w:r w:rsidRPr="00CE008A">
        <w:rPr>
          <w:u w:val="single"/>
        </w:rPr>
        <w:t>Empirically proven</w:t>
      </w:r>
      <w:r>
        <w:t xml:space="preserve"> — U.S.-China ties have been </w:t>
      </w:r>
      <w:r>
        <w:rPr>
          <w:u w:val="single"/>
        </w:rPr>
        <w:t>strong</w:t>
      </w:r>
      <w:r>
        <w:t xml:space="preserve"> despite U.S. support for Taiwan. </w:t>
      </w:r>
    </w:p>
    <w:p w14:paraId="2216B3BF" w14:textId="77777777" w:rsidR="005E2312" w:rsidRPr="00922BCC" w:rsidRDefault="005E2312" w:rsidP="005E2312">
      <w:r w:rsidRPr="0072385C">
        <w:rPr>
          <w:rStyle w:val="Style13ptBold"/>
        </w:rPr>
        <w:t>Liao and Lin 15</w:t>
      </w:r>
      <w:r>
        <w:t xml:space="preserve"> — Nien-chung Chang Liao, Assistant Research Fellow at the Institute of Political Science at Academia Sinica—the national academy of Taiwan, holds a Ph.D. from </w:t>
      </w:r>
      <w:r w:rsidRPr="00CF0D34">
        <w:t>the Graduate Institute of East Asian Studies at t</w:t>
      </w:r>
      <w:r>
        <w:t xml:space="preserve">he National Chengchi University (Taiwan), and </w:t>
      </w:r>
      <w:r w:rsidRPr="009F36F5">
        <w:t>Dalton Kuen-da Lin</w:t>
      </w:r>
      <w:r>
        <w:t xml:space="preserve">, Research Associate at the Woodrow Wilson School of Public and International Affairs at Princeton University, </w:t>
      </w:r>
      <w:r w:rsidRPr="00C60308">
        <w:t xml:space="preserve">Executive Editor of the Taiwan Security Research </w:t>
      </w:r>
      <w:r>
        <w:t xml:space="preserve">website, holds a Ph.D. in Political Science from the University of Wisconsin-Madison, 2015 (“Rebalancing Taiwan–US Relations,” </w:t>
      </w:r>
      <w:r>
        <w:rPr>
          <w:i/>
        </w:rPr>
        <w:t>Survival</w:t>
      </w:r>
      <w:r>
        <w:t xml:space="preserve">, </w:t>
      </w:r>
      <w:r w:rsidRPr="009F36F5">
        <w:t>Volume 57, Issue 6</w:t>
      </w:r>
      <w:r>
        <w:t>, Available Online to Subscribing Institutions via Taylor and Francis Online)</w:t>
      </w:r>
    </w:p>
    <w:p w14:paraId="5BFA6194" w14:textId="77777777" w:rsidR="005E2312" w:rsidRPr="00775B5F" w:rsidRDefault="005E2312" w:rsidP="005E2312">
      <w:r w:rsidRPr="00775B5F">
        <w:rPr>
          <w:rStyle w:val="StyleUnderline"/>
        </w:rPr>
        <w:t>It would be wise</w:t>
      </w:r>
      <w:r w:rsidRPr="00775B5F">
        <w:t xml:space="preserve">, moreover, </w:t>
      </w:r>
      <w:r w:rsidRPr="00775B5F">
        <w:rPr>
          <w:rStyle w:val="StyleUnderline"/>
        </w:rPr>
        <w:t xml:space="preserve">for observers in Washington to acknowledge that continued </w:t>
      </w:r>
      <w:r w:rsidRPr="005753A7">
        <w:rPr>
          <w:rStyle w:val="StyleUnderline"/>
          <w:highlight w:val="yellow"/>
        </w:rPr>
        <w:t xml:space="preserve">US support of Taiwan has so far </w:t>
      </w:r>
      <w:r w:rsidRPr="005753A7">
        <w:rPr>
          <w:rStyle w:val="Emphasis"/>
          <w:highlight w:val="yellow"/>
        </w:rPr>
        <w:t>not affected the core substance of Sino-American relations</w:t>
      </w:r>
      <w:r w:rsidRPr="005753A7">
        <w:rPr>
          <w:rStyle w:val="StyleUnderline"/>
          <w:highlight w:val="yellow"/>
        </w:rPr>
        <w:t xml:space="preserve">. At both </w:t>
      </w:r>
      <w:r w:rsidRPr="005753A7">
        <w:rPr>
          <w:rStyle w:val="Emphasis"/>
          <w:highlight w:val="yellow"/>
        </w:rPr>
        <w:t>official</w:t>
      </w:r>
      <w:r w:rsidRPr="005753A7">
        <w:rPr>
          <w:rStyle w:val="StyleUnderline"/>
          <w:highlight w:val="yellow"/>
        </w:rPr>
        <w:t xml:space="preserve"> and </w:t>
      </w:r>
      <w:r w:rsidRPr="005753A7">
        <w:rPr>
          <w:rStyle w:val="Emphasis"/>
          <w:highlight w:val="yellow"/>
        </w:rPr>
        <w:t>grassroots</w:t>
      </w:r>
      <w:r w:rsidRPr="005753A7">
        <w:rPr>
          <w:rStyle w:val="StyleUnderline"/>
          <w:highlight w:val="yellow"/>
        </w:rPr>
        <w:t xml:space="preserve"> levels, China–US ties have flourished</w:t>
      </w:r>
      <w:r w:rsidRPr="00775B5F">
        <w:rPr>
          <w:rStyle w:val="StyleUnderline"/>
        </w:rPr>
        <w:t xml:space="preserve"> over the past few decades: </w:t>
      </w:r>
      <w:r w:rsidRPr="005753A7">
        <w:rPr>
          <w:rStyle w:val="StyleUnderline"/>
          <w:highlight w:val="yellow"/>
        </w:rPr>
        <w:t>bilateral trade and investment are booming, Chinese visitors flock to the US</w:t>
      </w:r>
      <w:r w:rsidRPr="00775B5F">
        <w:rPr>
          <w:rStyle w:val="StyleUnderline"/>
        </w:rPr>
        <w:t xml:space="preserve"> in record numbers, </w:t>
      </w:r>
      <w:r w:rsidRPr="005753A7">
        <w:rPr>
          <w:rStyle w:val="StyleUnderline"/>
          <w:highlight w:val="yellow"/>
        </w:rPr>
        <w:t xml:space="preserve">and political and military dialogues </w:t>
      </w:r>
      <w:r w:rsidRPr="005753A7">
        <w:rPr>
          <w:rStyle w:val="Emphasis"/>
          <w:highlight w:val="yellow"/>
        </w:rPr>
        <w:t>continue unabated</w:t>
      </w:r>
      <w:r w:rsidRPr="00775B5F">
        <w:t>. US public diplomacy should therefore focus on identifying and interpreting the shared interests that underpin Washington's relations with both sides of the Strait.</w:t>
      </w:r>
    </w:p>
    <w:p w14:paraId="1FF99817" w14:textId="77777777" w:rsidR="005E2312" w:rsidRPr="005E2312" w:rsidRDefault="005E2312" w:rsidP="005E2312"/>
    <w:p w14:paraId="596D7AE3" w14:textId="2792EB56" w:rsidR="00D03C66" w:rsidRDefault="00CE008A" w:rsidP="00CE008A">
      <w:pPr>
        <w:pStyle w:val="Heading2"/>
      </w:pPr>
      <w:r>
        <w:t>Doesn’t Boost Overall Relations</w:t>
      </w:r>
    </w:p>
    <w:p w14:paraId="3A63C625" w14:textId="51A89EE1" w:rsidR="00823E3C" w:rsidRDefault="005E2312" w:rsidP="005E2312">
      <w:pPr>
        <w:pStyle w:val="Heading3"/>
      </w:pPr>
      <w:r>
        <w:t xml:space="preserve">1NC — </w:t>
      </w:r>
      <w:r w:rsidR="00150258">
        <w:t>Doesn’t Boost Overall Relations</w:t>
      </w:r>
    </w:p>
    <w:p w14:paraId="785D2047" w14:textId="7195AFC4" w:rsidR="00222A58" w:rsidRPr="0003119C" w:rsidRDefault="00222A58" w:rsidP="00222A58">
      <w:pPr>
        <w:pStyle w:val="Heading4"/>
      </w:pPr>
      <w:r w:rsidRPr="00D03C66">
        <w:rPr>
          <w:u w:val="single"/>
        </w:rPr>
        <w:t>No Solvency</w:t>
      </w:r>
      <w:r>
        <w:t xml:space="preserve"> — tensions are </w:t>
      </w:r>
      <w:r w:rsidRPr="0003119C">
        <w:rPr>
          <w:i/>
          <w:u w:val="single"/>
        </w:rPr>
        <w:t>numerous</w:t>
      </w:r>
      <w:r>
        <w:t xml:space="preserve"> and </w:t>
      </w:r>
      <w:r w:rsidRPr="0003119C">
        <w:rPr>
          <w:i/>
          <w:u w:val="single"/>
        </w:rPr>
        <w:t>structural</w:t>
      </w:r>
      <w:r>
        <w:t xml:space="preserve">. </w:t>
      </w:r>
    </w:p>
    <w:p w14:paraId="27AC329D" w14:textId="77777777" w:rsidR="00222A58" w:rsidRPr="00C715F4" w:rsidRDefault="00222A58" w:rsidP="00222A58">
      <w:r w:rsidRPr="00C715F4">
        <w:rPr>
          <w:rStyle w:val="Style13ptBold"/>
        </w:rPr>
        <w:t>Rehman 14</w:t>
      </w:r>
      <w:r>
        <w:t xml:space="preserve"> — Iskander Rehman, F</w:t>
      </w:r>
      <w:r w:rsidRPr="00C715F4">
        <w:t>ellow at the Center for Strategic and Budgetary Assessments</w:t>
      </w:r>
      <w:r>
        <w:t>,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w:t>
      </w:r>
      <w:r w:rsidRPr="002340DE">
        <w:t>The Paris Institute of Political Studies</w:t>
      </w:r>
      <w:r>
        <w:t xml:space="preserve">, 2014 (“Why Taiwan Matters,” </w:t>
      </w:r>
      <w:r>
        <w:rPr>
          <w:i/>
        </w:rPr>
        <w:t>The National Interest</w:t>
      </w:r>
      <w:r>
        <w:t>, February 28</w:t>
      </w:r>
      <w:r w:rsidRPr="00C715F4">
        <w:rPr>
          <w:vertAlign w:val="superscript"/>
        </w:rPr>
        <w:t>th</w:t>
      </w:r>
      <w:r>
        <w:t xml:space="preserve">, Available Online at </w:t>
      </w:r>
      <w:hyperlink r:id="rId79" w:history="1">
        <w:r w:rsidRPr="00731117">
          <w:rPr>
            <w:rStyle w:val="Hyperlink"/>
          </w:rPr>
          <w:t>http://nationalinterest.org/commentary/why-taiwan-matters-9971?page=show</w:t>
        </w:r>
      </w:hyperlink>
      <w:r>
        <w:t>, Accessed 07-10-2016)</w:t>
      </w:r>
    </w:p>
    <w:p w14:paraId="141E7D64" w14:textId="77777777" w:rsidR="00222A58" w:rsidRDefault="00222A58" w:rsidP="00222A58">
      <w:r>
        <w:t>Abandoning Taiwan would likely fail to ameliorate the Sino-U.S. Relationship.</w:t>
      </w:r>
    </w:p>
    <w:p w14:paraId="70BD1C53" w14:textId="77777777" w:rsidR="00222A58" w:rsidRDefault="00222A58" w:rsidP="00222A58">
      <w:r w:rsidRPr="00C947F9">
        <w:rPr>
          <w:rStyle w:val="StyleUnderline"/>
          <w:highlight w:val="yellow"/>
        </w:rPr>
        <w:t>There are</w:t>
      </w:r>
      <w:r w:rsidRPr="00B76A2C">
        <w:rPr>
          <w:rStyle w:val="StyleUnderline"/>
        </w:rPr>
        <w:t xml:space="preserve"> certain </w:t>
      </w:r>
      <w:r w:rsidRPr="00C947F9">
        <w:rPr>
          <w:rStyle w:val="StyleUnderline"/>
          <w:highlight w:val="yellow"/>
        </w:rPr>
        <w:t>core issues troubling the</w:t>
      </w:r>
      <w:r>
        <w:t xml:space="preserve"> Sino-U.S. </w:t>
      </w:r>
      <w:r w:rsidRPr="00C947F9">
        <w:rPr>
          <w:rStyle w:val="StyleUnderline"/>
          <w:highlight w:val="yellow"/>
        </w:rPr>
        <w:t>relationship</w:t>
      </w:r>
      <w:r w:rsidRPr="00B76A2C">
        <w:rPr>
          <w:rStyle w:val="StyleUnderline"/>
        </w:rPr>
        <w:t xml:space="preserve"> that extend </w:t>
      </w:r>
      <w:r w:rsidRPr="00C947F9">
        <w:rPr>
          <w:rStyle w:val="Emphasis"/>
          <w:highlight w:val="yellow"/>
        </w:rPr>
        <w:t>far beyond</w:t>
      </w:r>
      <w:r>
        <w:t xml:space="preserve"> the </w:t>
      </w:r>
      <w:r w:rsidRPr="00C947F9">
        <w:rPr>
          <w:rStyle w:val="Emphasis"/>
          <w:highlight w:val="yellow"/>
        </w:rPr>
        <w:t>Taiwan</w:t>
      </w:r>
      <w:r>
        <w:t xml:space="preserve"> Strait. </w:t>
      </w:r>
      <w:r w:rsidRPr="00C947F9">
        <w:rPr>
          <w:rStyle w:val="StyleUnderline"/>
          <w:highlight w:val="yellow"/>
        </w:rPr>
        <w:t>Whether</w:t>
      </w:r>
      <w:r w:rsidRPr="00B76A2C">
        <w:rPr>
          <w:rStyle w:val="StyleUnderline"/>
        </w:rPr>
        <w:t xml:space="preserve"> it is </w:t>
      </w:r>
      <w:r w:rsidRPr="00C947F9">
        <w:rPr>
          <w:rStyle w:val="StyleUnderline"/>
          <w:highlight w:val="yellow"/>
        </w:rPr>
        <w:t>Beijing’s assertiveness towards</w:t>
      </w:r>
      <w:r w:rsidRPr="00B76A2C">
        <w:rPr>
          <w:rStyle w:val="StyleUnderline"/>
        </w:rPr>
        <w:t xml:space="preserve"> its </w:t>
      </w:r>
      <w:r w:rsidRPr="00C947F9">
        <w:rPr>
          <w:rStyle w:val="StyleUnderline"/>
          <w:highlight w:val="yellow"/>
        </w:rPr>
        <w:t>neighbors, some</w:t>
      </w:r>
      <w:r w:rsidRPr="00B76A2C">
        <w:rPr>
          <w:rStyle w:val="StyleUnderline"/>
        </w:rPr>
        <w:t xml:space="preserve"> of whom</w:t>
      </w:r>
      <w:r>
        <w:t xml:space="preserve">, like Japan and the Philippines, </w:t>
      </w:r>
      <w:r w:rsidRPr="00B76A2C">
        <w:rPr>
          <w:rStyle w:val="StyleUnderline"/>
        </w:rPr>
        <w:t xml:space="preserve">are treaty </w:t>
      </w:r>
      <w:r w:rsidRPr="00C947F9">
        <w:rPr>
          <w:rStyle w:val="StyleUnderline"/>
          <w:highlight w:val="yellow"/>
        </w:rPr>
        <w:t>allies</w:t>
      </w:r>
      <w:r w:rsidRPr="00B76A2C">
        <w:rPr>
          <w:rStyle w:val="StyleUnderline"/>
        </w:rPr>
        <w:t xml:space="preserve"> of the U</w:t>
      </w:r>
      <w:r>
        <w:t xml:space="preserve">nited </w:t>
      </w:r>
      <w:r w:rsidRPr="00B76A2C">
        <w:rPr>
          <w:rStyle w:val="StyleUnderline"/>
        </w:rPr>
        <w:t>S</w:t>
      </w:r>
      <w:r>
        <w:t xml:space="preserve">tates, </w:t>
      </w:r>
      <w:r w:rsidRPr="00C947F9">
        <w:rPr>
          <w:rStyle w:val="StyleUnderline"/>
          <w:highlight w:val="yellow"/>
        </w:rPr>
        <w:t>or</w:t>
      </w:r>
      <w:r w:rsidRPr="00B76A2C">
        <w:rPr>
          <w:rStyle w:val="StyleUnderline"/>
        </w:rPr>
        <w:t xml:space="preserve"> issues related to </w:t>
      </w:r>
      <w:r w:rsidRPr="00C947F9">
        <w:rPr>
          <w:rStyle w:val="StyleUnderline"/>
          <w:highlight w:val="yellow"/>
        </w:rPr>
        <w:t>cyber-espionage and human rights</w:t>
      </w:r>
      <w:r w:rsidRPr="00B76A2C">
        <w:rPr>
          <w:rStyle w:val="StyleUnderline"/>
        </w:rPr>
        <w:t xml:space="preserve">, the </w:t>
      </w:r>
      <w:r w:rsidRPr="00C947F9">
        <w:rPr>
          <w:rStyle w:val="StyleUnderline"/>
          <w:highlight w:val="yellow"/>
        </w:rPr>
        <w:t>challenges</w:t>
      </w:r>
      <w:r w:rsidRPr="00B76A2C">
        <w:rPr>
          <w:rStyle w:val="StyleUnderline"/>
        </w:rPr>
        <w:t xml:space="preserve"> currently testing the</w:t>
      </w:r>
      <w:r>
        <w:t xml:space="preserve"> bilateral </w:t>
      </w:r>
      <w:r w:rsidRPr="00B76A2C">
        <w:rPr>
          <w:rStyle w:val="StyleUnderline"/>
        </w:rPr>
        <w:t xml:space="preserve">relationship </w:t>
      </w:r>
      <w:r w:rsidRPr="00C947F9">
        <w:rPr>
          <w:rStyle w:val="StyleUnderline"/>
          <w:highlight w:val="yellow"/>
        </w:rPr>
        <w:t xml:space="preserve">are </w:t>
      </w:r>
      <w:r w:rsidRPr="00C947F9">
        <w:rPr>
          <w:rStyle w:val="Emphasis"/>
          <w:highlight w:val="yellow"/>
        </w:rPr>
        <w:t>profound and numerous</w:t>
      </w:r>
      <w:r w:rsidRPr="00C947F9">
        <w:rPr>
          <w:rStyle w:val="StyleUnderline"/>
          <w:highlight w:val="yellow"/>
        </w:rPr>
        <w:t xml:space="preserve">. China is a </w:t>
      </w:r>
      <w:r w:rsidRPr="00C947F9">
        <w:rPr>
          <w:rStyle w:val="Emphasis"/>
          <w:highlight w:val="yellow"/>
        </w:rPr>
        <w:t>revisionist power</w:t>
      </w:r>
      <w:r w:rsidRPr="00C947F9">
        <w:rPr>
          <w:rStyle w:val="StyleUnderline"/>
          <w:highlight w:val="yellow"/>
        </w:rPr>
        <w:t>—and its claims</w:t>
      </w:r>
      <w:r w:rsidRPr="00B76A2C">
        <w:rPr>
          <w:rStyle w:val="StyleUnderline"/>
        </w:rPr>
        <w:t xml:space="preserve"> on the international system </w:t>
      </w:r>
      <w:r w:rsidRPr="00C947F9">
        <w:rPr>
          <w:rStyle w:val="Emphasis"/>
          <w:highlight w:val="yellow"/>
        </w:rPr>
        <w:t>do not end with Taiwan</w:t>
      </w:r>
      <w:r w:rsidRPr="00C947F9">
        <w:rPr>
          <w:rStyle w:val="StyleUnderline"/>
          <w:highlight w:val="yellow"/>
        </w:rPr>
        <w:t>. One should not surmise</w:t>
      </w:r>
      <w:r>
        <w:t xml:space="preserve">, therefore, </w:t>
      </w:r>
      <w:r w:rsidRPr="00C947F9">
        <w:rPr>
          <w:rStyle w:val="StyleUnderline"/>
          <w:highlight w:val="yellow"/>
        </w:rPr>
        <w:t>that</w:t>
      </w:r>
      <w:r w:rsidRPr="00B76A2C">
        <w:rPr>
          <w:rStyle w:val="StyleUnderline"/>
        </w:rPr>
        <w:t xml:space="preserve"> Sino-U.S. </w:t>
      </w:r>
      <w:r w:rsidRPr="00C947F9">
        <w:rPr>
          <w:rStyle w:val="StyleUnderline"/>
          <w:highlight w:val="yellow"/>
        </w:rPr>
        <w:t>strategic competition would abate</w:t>
      </w:r>
      <w:r w:rsidRPr="00B76A2C">
        <w:rPr>
          <w:rStyle w:val="StyleUnderline"/>
        </w:rPr>
        <w:t xml:space="preserve"> were the </w:t>
      </w:r>
      <w:r w:rsidRPr="00C947F9">
        <w:rPr>
          <w:rStyle w:val="StyleUnderline"/>
          <w:highlight w:val="yellow"/>
        </w:rPr>
        <w:t>Taiwan</w:t>
      </w:r>
      <w:r w:rsidRPr="00B76A2C">
        <w:rPr>
          <w:rStyle w:val="StyleUnderline"/>
        </w:rPr>
        <w:t xml:space="preserve"> issue to be </w:t>
      </w:r>
      <w:r w:rsidRPr="00C947F9">
        <w:rPr>
          <w:rStyle w:val="StyleUnderline"/>
          <w:highlight w:val="yellow"/>
        </w:rPr>
        <w:t>resolved</w:t>
      </w:r>
      <w:r>
        <w:t xml:space="preserve">. Indeed, </w:t>
      </w:r>
      <w:r w:rsidRPr="00B76A2C">
        <w:rPr>
          <w:rStyle w:val="StyleUnderline"/>
        </w:rPr>
        <w:t xml:space="preserve">a growing body of work in the strategic studies community has suggested that Sino-U.S. </w:t>
      </w:r>
      <w:r w:rsidRPr="00C947F9">
        <w:rPr>
          <w:rStyle w:val="StyleUnderline"/>
          <w:highlight w:val="yellow"/>
        </w:rPr>
        <w:t xml:space="preserve">tensions are </w:t>
      </w:r>
      <w:r w:rsidRPr="00C947F9">
        <w:rPr>
          <w:rStyle w:val="Emphasis"/>
          <w:highlight w:val="yellow"/>
        </w:rPr>
        <w:t>more structural than conjectural</w:t>
      </w:r>
      <w:r>
        <w:t xml:space="preserve">, </w:t>
      </w:r>
      <w:r w:rsidRPr="00C947F9">
        <w:rPr>
          <w:rStyle w:val="StyleUnderline"/>
          <w:highlight w:val="yellow"/>
        </w:rPr>
        <w:t xml:space="preserve">and are </w:t>
      </w:r>
      <w:r w:rsidRPr="00C947F9">
        <w:rPr>
          <w:rStyle w:val="Emphasis"/>
          <w:highlight w:val="yellow"/>
        </w:rPr>
        <w:t>the natural result</w:t>
      </w:r>
      <w:r w:rsidRPr="00C947F9">
        <w:rPr>
          <w:rStyle w:val="StyleUnderline"/>
          <w:highlight w:val="yellow"/>
        </w:rPr>
        <w:t xml:space="preserve"> of the friction</w:t>
      </w:r>
      <w:r w:rsidRPr="00B76A2C">
        <w:rPr>
          <w:rStyle w:val="StyleUnderline"/>
        </w:rPr>
        <w:t xml:space="preserve"> that traditionally occurs </w:t>
      </w:r>
      <w:r w:rsidRPr="00C947F9">
        <w:rPr>
          <w:rStyle w:val="StyleUnderline"/>
          <w:highlight w:val="yellow"/>
        </w:rPr>
        <w:t>between rising and established powers</w:t>
      </w:r>
      <w:r>
        <w:t>.</w:t>
      </w:r>
    </w:p>
    <w:p w14:paraId="7EB63E20" w14:textId="77777777" w:rsidR="005E2312" w:rsidRDefault="005E2312" w:rsidP="00B811F0"/>
    <w:p w14:paraId="254FBE43" w14:textId="6EA8A682" w:rsidR="00150258" w:rsidRDefault="00150258" w:rsidP="00150258">
      <w:pPr>
        <w:pStyle w:val="Heading3"/>
      </w:pPr>
      <w:r>
        <w:t>Extend: “Doesn’t Boost Overall Relations”</w:t>
      </w:r>
    </w:p>
    <w:p w14:paraId="61796E8D" w14:textId="1A1DEFB4" w:rsidR="005E2312" w:rsidRDefault="00150258" w:rsidP="005E2312">
      <w:pPr>
        <w:pStyle w:val="Heading4"/>
      </w:pPr>
      <w:r>
        <w:rPr>
          <w:u w:val="single"/>
        </w:rPr>
        <w:t>Many other issues</w:t>
      </w:r>
      <w:r>
        <w:t xml:space="preserve"> will continue to undermine relations</w:t>
      </w:r>
      <w:r w:rsidR="005E2312">
        <w:t>.</w:t>
      </w:r>
    </w:p>
    <w:p w14:paraId="0A930645" w14:textId="77777777" w:rsidR="005E2312" w:rsidRDefault="005E2312" w:rsidP="005E2312">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45643FE3" w14:textId="77777777" w:rsidR="005E2312" w:rsidRDefault="005E2312" w:rsidP="005E2312">
      <w:r w:rsidRPr="006E0196">
        <w:rPr>
          <w:rStyle w:val="StyleUnderline"/>
          <w:highlight w:val="yellow"/>
        </w:rPr>
        <w:t xml:space="preserve">Points of friction in U.S.-China relations abound—from </w:t>
      </w:r>
      <w:r w:rsidRPr="00CF1DFE">
        <w:rPr>
          <w:rStyle w:val="Emphasis"/>
          <w:highlight w:val="yellow"/>
        </w:rPr>
        <w:t>cyber espionage</w:t>
      </w:r>
      <w:r w:rsidRPr="006E0196">
        <w:rPr>
          <w:rStyle w:val="StyleUnderline"/>
          <w:highlight w:val="yellow"/>
        </w:rPr>
        <w:t xml:space="preserve"> and </w:t>
      </w:r>
      <w:r w:rsidRPr="00CF1DFE">
        <w:rPr>
          <w:rStyle w:val="Emphasis"/>
          <w:highlight w:val="yellow"/>
        </w:rPr>
        <w:t>human rights</w:t>
      </w:r>
      <w:r w:rsidRPr="006E0196">
        <w:rPr>
          <w:rStyle w:val="StyleUnderline"/>
          <w:highlight w:val="yellow"/>
        </w:rPr>
        <w:t xml:space="preserve"> to </w:t>
      </w:r>
      <w:r w:rsidRPr="00CF1DFE">
        <w:rPr>
          <w:rStyle w:val="Emphasis"/>
          <w:highlight w:val="yellow"/>
        </w:rPr>
        <w:t>trade disputes</w:t>
      </w:r>
      <w:r w:rsidRPr="006E0196">
        <w:rPr>
          <w:rStyle w:val="StyleUnderline"/>
          <w:highlight w:val="yellow"/>
        </w:rPr>
        <w:t xml:space="preserve"> and </w:t>
      </w:r>
      <w:r w:rsidRPr="00CF1DFE">
        <w:rPr>
          <w:rStyle w:val="Emphasis"/>
          <w:highlight w:val="yellow"/>
        </w:rPr>
        <w:t>financial governance</w:t>
      </w:r>
      <w:r w:rsidRPr="006E0196">
        <w:rPr>
          <w:rStyle w:val="StyleUnderline"/>
          <w:highlight w:val="yellow"/>
        </w:rPr>
        <w:t xml:space="preserve">. Abandoning Taiwan will </w:t>
      </w:r>
      <w:r w:rsidRPr="00CF1DFE">
        <w:rPr>
          <w:rStyle w:val="Emphasis"/>
          <w:highlight w:val="yellow"/>
        </w:rPr>
        <w:t>not</w:t>
      </w:r>
      <w:r w:rsidRPr="006E0196">
        <w:rPr>
          <w:rStyle w:val="StyleUnderline"/>
          <w:highlight w:val="yellow"/>
        </w:rPr>
        <w:t xml:space="preserve"> stop Chinese </w:t>
      </w:r>
      <w:r w:rsidRPr="00CF1DFE">
        <w:rPr>
          <w:rStyle w:val="Emphasis"/>
          <w:highlight w:val="yellow"/>
        </w:rPr>
        <w:t>military modernization</w:t>
      </w:r>
      <w:r w:rsidRPr="00CF1DFE">
        <w:rPr>
          <w:rStyle w:val="StyleUnderline"/>
          <w:highlight w:val="yellow"/>
        </w:rPr>
        <w:t xml:space="preserve">, </w:t>
      </w:r>
      <w:r w:rsidRPr="00CF1DFE">
        <w:rPr>
          <w:rStyle w:val="Emphasis"/>
          <w:highlight w:val="yellow"/>
        </w:rPr>
        <w:t>antiaccess/area denial development</w:t>
      </w:r>
      <w:r w:rsidRPr="00CF1DFE">
        <w:rPr>
          <w:rStyle w:val="StyleUnderline"/>
          <w:highlight w:val="yellow"/>
        </w:rPr>
        <w:t xml:space="preserve">, or the targeting of U.S. bases in </w:t>
      </w:r>
      <w:r w:rsidRPr="00CF1DFE">
        <w:rPr>
          <w:rStyle w:val="Emphasis"/>
          <w:highlight w:val="yellow"/>
        </w:rPr>
        <w:t>Japan</w:t>
      </w:r>
      <w:r w:rsidRPr="00CF1DFE">
        <w:rPr>
          <w:rStyle w:val="StyleUnderline"/>
          <w:highlight w:val="yellow"/>
        </w:rPr>
        <w:t xml:space="preserve"> and </w:t>
      </w:r>
      <w:r w:rsidRPr="00CF1DFE">
        <w:rPr>
          <w:rStyle w:val="Emphasis"/>
          <w:highlight w:val="yellow"/>
        </w:rPr>
        <w:t>South Korea</w:t>
      </w:r>
      <w:r w:rsidRPr="00CF1DFE">
        <w:rPr>
          <w:rStyle w:val="StyleUnderline"/>
          <w:highlight w:val="yellow"/>
        </w:rPr>
        <w:t xml:space="preserve"> with Chinese missiles</w:t>
      </w:r>
      <w:r>
        <w:t xml:space="preserve">.11 </w:t>
      </w:r>
      <w:r w:rsidRPr="00CF1DFE">
        <w:rPr>
          <w:rStyle w:val="StyleUnderline"/>
          <w:highlight w:val="yellow"/>
        </w:rPr>
        <w:t>The U</w:t>
      </w:r>
      <w:r>
        <w:t xml:space="preserve">nited </w:t>
      </w:r>
      <w:r w:rsidRPr="00CF1DFE">
        <w:rPr>
          <w:rStyle w:val="StyleUnderline"/>
          <w:highlight w:val="yellow"/>
        </w:rPr>
        <w:t>S</w:t>
      </w:r>
      <w:r>
        <w:t xml:space="preserve">tates </w:t>
      </w:r>
      <w:r w:rsidRPr="00CF1DFE">
        <w:rPr>
          <w:rStyle w:val="StyleUnderline"/>
          <w:highlight w:val="yellow"/>
        </w:rPr>
        <w:t xml:space="preserve">has </w:t>
      </w:r>
      <w:r w:rsidRPr="00CF1DFE">
        <w:rPr>
          <w:rStyle w:val="Emphasis"/>
          <w:highlight w:val="yellow"/>
        </w:rPr>
        <w:t>numerous reasons</w:t>
      </w:r>
      <w:r w:rsidRPr="00CF1DFE">
        <w:rPr>
          <w:rStyle w:val="StyleUnderline"/>
          <w:highlight w:val="yellow"/>
        </w:rPr>
        <w:t xml:space="preserve"> for conducting surveillance and freedom of navigation operations, so those activities </w:t>
      </w:r>
      <w:r w:rsidRPr="006E0196">
        <w:rPr>
          <w:rStyle w:val="StyleUnderline"/>
          <w:highlight w:val="yellow"/>
        </w:rPr>
        <w:t xml:space="preserve">Glaser identifies as irritants to China </w:t>
      </w:r>
      <w:r w:rsidRPr="00CF1DFE">
        <w:rPr>
          <w:rStyle w:val="Emphasis"/>
          <w:highlight w:val="yellow"/>
        </w:rPr>
        <w:t>would not end</w:t>
      </w:r>
      <w:r w:rsidRPr="009673BD">
        <w:rPr>
          <w:rStyle w:val="StyleUnderline"/>
        </w:rPr>
        <w:t xml:space="preserve">, even if Taiwan were no longer a subject of </w:t>
      </w:r>
      <w:r w:rsidRPr="00685CA9">
        <w:rPr>
          <w:rStyle w:val="StyleUnderline"/>
        </w:rPr>
        <w:t>disagreement</w:t>
      </w:r>
      <w:r w:rsidRPr="00CF1DFE">
        <w:t>. Foreign policy ambition in Beijing has outgrown the 1950s and 1990s cross-strait crises; Chinese internal debates tend to paint the United States as a global competitor, benchmark U.S. global capabilities, and derive legitimacy from contrasting Chinese political values with “Western” or “universal” values.12 Glaser does not mention Chinese efforts at building up alternative institutions such as the Shanghai Cooperation Organization, Conference on Interaction and Confidence-Building Measures in Asia, Boao Forum for Asia, and Asian Infrastructure Investment Bank, or China using issues of historical animosity to drive a wedge between Japan and South Korea. He thus underestimates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coalition.13</w:t>
      </w:r>
    </w:p>
    <w:p w14:paraId="307A5E1E" w14:textId="77777777" w:rsidR="005E2312" w:rsidRDefault="005E2312" w:rsidP="00B811F0"/>
    <w:p w14:paraId="636C7FA3" w14:textId="14A8037D" w:rsidR="00222A58" w:rsidRDefault="00222A58" w:rsidP="00222A58">
      <w:pPr>
        <w:pStyle w:val="Heading4"/>
      </w:pPr>
      <w:r>
        <w:t xml:space="preserve">A grand bargain won’t resolve </w:t>
      </w:r>
      <w:r>
        <w:rPr>
          <w:i/>
          <w:u w:val="single"/>
        </w:rPr>
        <w:t xml:space="preserve">any </w:t>
      </w:r>
      <w:r w:rsidRPr="000503B3">
        <w:rPr>
          <w:i/>
          <w:u w:val="single"/>
        </w:rPr>
        <w:t>of these</w:t>
      </w:r>
      <w:r w:rsidR="000503B3" w:rsidRPr="000503B3">
        <w:rPr>
          <w:i/>
          <w:u w:val="single"/>
        </w:rPr>
        <w:t xml:space="preserve"> issues</w:t>
      </w:r>
      <w:r>
        <w:t xml:space="preserve">. </w:t>
      </w:r>
    </w:p>
    <w:p w14:paraId="546973F2" w14:textId="77777777" w:rsidR="00222A58" w:rsidRDefault="00222A58" w:rsidP="00222A58">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6C91DBAF" w14:textId="77777777" w:rsidR="00222A58" w:rsidRDefault="00222A58" w:rsidP="00222A58">
      <w:r w:rsidRPr="002504E0">
        <w:rPr>
          <w:rStyle w:val="StyleUnderline"/>
          <w:highlight w:val="yellow"/>
        </w:rPr>
        <w:t>A</w:t>
      </w:r>
      <w:r>
        <w:t xml:space="preserve">nother </w:t>
      </w:r>
      <w:r w:rsidRPr="002504E0">
        <w:rPr>
          <w:rStyle w:val="Emphasis"/>
          <w:highlight w:val="yellow"/>
        </w:rPr>
        <w:t>dubious assumption</w:t>
      </w:r>
      <w:r w:rsidRPr="002504E0">
        <w:rPr>
          <w:rStyle w:val="StyleUnderline"/>
          <w:highlight w:val="yellow"/>
        </w:rPr>
        <w:t xml:space="preserve"> is that removing</w:t>
      </w:r>
      <w:r w:rsidRPr="00E91DA3">
        <w:rPr>
          <w:rStyle w:val="StyleUnderline"/>
        </w:rPr>
        <w:t xml:space="preserve"> the </w:t>
      </w:r>
      <w:r w:rsidRPr="002504E0">
        <w:rPr>
          <w:rStyle w:val="StyleUnderline"/>
          <w:highlight w:val="yellow"/>
        </w:rPr>
        <w:t>Taiwan</w:t>
      </w:r>
      <w:r w:rsidRPr="00E91DA3">
        <w:rPr>
          <w:rStyle w:val="StyleUnderline"/>
        </w:rPr>
        <w:t xml:space="preserve"> issue from U.S.-China relations </w:t>
      </w:r>
      <w:r w:rsidRPr="002504E0">
        <w:rPr>
          <w:rStyle w:val="StyleUnderline"/>
          <w:highlight w:val="yellow"/>
        </w:rPr>
        <w:t>would clear the way for</w:t>
      </w:r>
      <w:r w:rsidRPr="00E91DA3">
        <w:rPr>
          <w:rStyle w:val="StyleUnderline"/>
        </w:rPr>
        <w:t xml:space="preserve"> a </w:t>
      </w:r>
      <w:r w:rsidRPr="002504E0">
        <w:rPr>
          <w:rStyle w:val="StyleUnderline"/>
          <w:highlight w:val="yellow"/>
        </w:rPr>
        <w:t>vastly improved</w:t>
      </w:r>
      <w:r w:rsidRPr="00E91DA3">
        <w:rPr>
          <w:rStyle w:val="StyleUnderline"/>
        </w:rPr>
        <w:t xml:space="preserve"> bilateral </w:t>
      </w:r>
      <w:r w:rsidRPr="002504E0">
        <w:rPr>
          <w:rStyle w:val="StyleUnderline"/>
          <w:highlight w:val="yellow"/>
        </w:rPr>
        <w:t>relations</w:t>
      </w:r>
      <w:r w:rsidRPr="00E91DA3">
        <w:rPr>
          <w:rStyle w:val="StyleUnderline"/>
        </w:rPr>
        <w:t xml:space="preserve">hip. It is true that Taiwan is the greatest single irritant in U.S.-China relations, that U.S. support for Taiwan reinforces Chinese suspicions of an American “containment” strategy, and that the cross-Strait war scenario is a major rationale for China’s military modernization and buildup. But </w:t>
      </w:r>
      <w:r w:rsidRPr="002504E0">
        <w:rPr>
          <w:rStyle w:val="StyleUnderline"/>
          <w:highlight w:val="yellow"/>
        </w:rPr>
        <w:t xml:space="preserve">neither U.S.-China relations nor Chinese regional behavior would improve </w:t>
      </w:r>
      <w:r w:rsidRPr="002504E0">
        <w:rPr>
          <w:rStyle w:val="Emphasis"/>
          <w:highlight w:val="yellow"/>
        </w:rPr>
        <w:t>much, if at all</w:t>
      </w:r>
      <w:r w:rsidRPr="002504E0">
        <w:rPr>
          <w:rStyle w:val="StyleUnderline"/>
          <w:highlight w:val="yellow"/>
        </w:rPr>
        <w:t>, as a result of a U.S. sellout</w:t>
      </w:r>
      <w:r w:rsidRPr="00E91DA3">
        <w:rPr>
          <w:rStyle w:val="StyleUnderline"/>
        </w:rPr>
        <w:t xml:space="preserve"> of Taiwan. </w:t>
      </w:r>
      <w:r w:rsidRPr="002504E0">
        <w:rPr>
          <w:rStyle w:val="StyleUnderline"/>
          <w:highlight w:val="yellow"/>
        </w:rPr>
        <w:t xml:space="preserve">The Chinese would still have </w:t>
      </w:r>
      <w:r w:rsidRPr="002504E0">
        <w:rPr>
          <w:rStyle w:val="Emphasis"/>
          <w:highlight w:val="yellow"/>
        </w:rPr>
        <w:t>many other reasons</w:t>
      </w:r>
      <w:r w:rsidRPr="002504E0">
        <w:rPr>
          <w:rStyle w:val="StyleUnderline"/>
          <w:highlight w:val="yellow"/>
        </w:rPr>
        <w:t xml:space="preserve"> to believe the U</w:t>
      </w:r>
      <w:r>
        <w:t xml:space="preserve">nited </w:t>
      </w:r>
      <w:r w:rsidRPr="002504E0">
        <w:rPr>
          <w:rStyle w:val="StyleUnderline"/>
          <w:highlight w:val="yellow"/>
        </w:rPr>
        <w:t>S</w:t>
      </w:r>
      <w:r>
        <w:t xml:space="preserve">tates </w:t>
      </w:r>
      <w:r w:rsidRPr="002504E0">
        <w:rPr>
          <w:rStyle w:val="StyleUnderline"/>
          <w:highlight w:val="yellow"/>
        </w:rPr>
        <w:t xml:space="preserve">is trying to keep China from rising, such as the </w:t>
      </w:r>
      <w:r w:rsidRPr="000503B3">
        <w:rPr>
          <w:rStyle w:val="Emphasis"/>
          <w:highlight w:val="yellow"/>
        </w:rPr>
        <w:t>U.S. alliances</w:t>
      </w:r>
      <w:r w:rsidRPr="002504E0">
        <w:rPr>
          <w:rStyle w:val="StyleUnderline"/>
          <w:highlight w:val="yellow"/>
        </w:rPr>
        <w:t>, increased</w:t>
      </w:r>
      <w:r w:rsidRPr="00E91DA3">
        <w:rPr>
          <w:rStyle w:val="StyleUnderline"/>
        </w:rPr>
        <w:t xml:space="preserve"> </w:t>
      </w:r>
      <w:r w:rsidRPr="000503B3">
        <w:rPr>
          <w:rStyle w:val="Emphasis"/>
        </w:rPr>
        <w:t xml:space="preserve">American </w:t>
      </w:r>
      <w:r w:rsidRPr="000503B3">
        <w:rPr>
          <w:rStyle w:val="Emphasis"/>
          <w:highlight w:val="yellow"/>
        </w:rPr>
        <w:t>security cooperation</w:t>
      </w:r>
      <w:r w:rsidRPr="00E91DA3">
        <w:rPr>
          <w:rStyle w:val="StyleUnderline"/>
        </w:rPr>
        <w:t xml:space="preserve"> with other governments </w:t>
      </w:r>
      <w:r w:rsidRPr="002504E0">
        <w:rPr>
          <w:rStyle w:val="StyleUnderline"/>
          <w:highlight w:val="yellow"/>
        </w:rPr>
        <w:t>in the region, and</w:t>
      </w:r>
      <w:r w:rsidRPr="00E91DA3">
        <w:rPr>
          <w:rStyle w:val="StyleUnderline"/>
        </w:rPr>
        <w:t xml:space="preserve"> the alleged American </w:t>
      </w:r>
      <w:r w:rsidRPr="000503B3">
        <w:rPr>
          <w:rStyle w:val="Emphasis"/>
          <w:highlight w:val="yellow"/>
        </w:rPr>
        <w:t>“meddling” in the S</w:t>
      </w:r>
      <w:r>
        <w:t xml:space="preserve">outh </w:t>
      </w:r>
      <w:r w:rsidRPr="000503B3">
        <w:rPr>
          <w:rStyle w:val="Emphasis"/>
          <w:highlight w:val="yellow"/>
        </w:rPr>
        <w:t>C</w:t>
      </w:r>
      <w:r>
        <w:t xml:space="preserve">hina </w:t>
      </w:r>
      <w:r w:rsidRPr="000503B3">
        <w:rPr>
          <w:rStyle w:val="Emphasis"/>
          <w:highlight w:val="yellow"/>
        </w:rPr>
        <w:t>S</w:t>
      </w:r>
      <w:r>
        <w:t xml:space="preserve">ea </w:t>
      </w:r>
      <w:r w:rsidRPr="004D4A30">
        <w:rPr>
          <w:rStyle w:val="StyleUnderline"/>
        </w:rPr>
        <w:t>dispute</w:t>
      </w:r>
      <w:r>
        <w:t>.</w:t>
      </w:r>
    </w:p>
    <w:p w14:paraId="48619A62" w14:textId="77777777" w:rsidR="00222A58" w:rsidRDefault="00222A58" w:rsidP="00B811F0"/>
    <w:p w14:paraId="12E65135" w14:textId="77777777" w:rsidR="00150258" w:rsidRPr="00D85BC3" w:rsidRDefault="00150258" w:rsidP="00150258">
      <w:pPr>
        <w:pStyle w:val="Heading4"/>
        <w:rPr>
          <w:u w:val="single"/>
        </w:rPr>
      </w:pPr>
      <w:r w:rsidRPr="00D85BC3">
        <w:rPr>
          <w:u w:val="single"/>
        </w:rPr>
        <w:t>Obama’s accommodation policies</w:t>
      </w:r>
      <w:r w:rsidRPr="00D85BC3">
        <w:t xml:space="preserve"> disprove </w:t>
      </w:r>
      <w:r>
        <w:t>solvency</w:t>
      </w:r>
      <w:r w:rsidRPr="00D85BC3">
        <w:t xml:space="preserve">. </w:t>
      </w:r>
    </w:p>
    <w:p w14:paraId="28C60D3C" w14:textId="77777777" w:rsidR="00150258" w:rsidRDefault="00150258" w:rsidP="00150258">
      <w:r>
        <w:rPr>
          <w:rStyle w:val="Style13ptBold"/>
        </w:rPr>
        <w:t>Easley</w:t>
      </w:r>
      <w:r w:rsidRPr="00803D0B">
        <w:rPr>
          <w:rStyle w:val="Style13ptBold"/>
        </w:rPr>
        <w:t xml:space="preserve"> </w:t>
      </w:r>
      <w:r>
        <w:rPr>
          <w:rStyle w:val="Style13ptBold"/>
        </w:rPr>
        <w:t>16</w:t>
      </w:r>
      <w:r>
        <w:t xml:space="preserve"> — Leif-Eric Easley, </w:t>
      </w:r>
      <w:r w:rsidRPr="00C71223">
        <w:t>Assistant Professor in the Division of Internati</w:t>
      </w:r>
      <w:r>
        <w:t xml:space="preserve">onal Studies at Ewha University, </w:t>
      </w:r>
      <w:r w:rsidRPr="00C71223">
        <w:t>Research Fellow at the Asan Institute for Policy Studies in Seoul</w:t>
      </w:r>
      <w:r>
        <w:t xml:space="preserve">, former </w:t>
      </w:r>
      <w:r w:rsidRPr="000430B9">
        <w:t>Northeast Asian History Fellow at the Shorenstei</w:t>
      </w:r>
      <w:r>
        <w:t xml:space="preserve">n Asia-Pacific Research Center at Stanford University, holds a Ph.D. from the Kennedy School of Government at Harvard University, 2016 (“Grand Bargain or Bad Idea? U.S. Relations with China and Taiwan,” </w:t>
      </w:r>
      <w:r>
        <w:rPr>
          <w:i/>
        </w:rPr>
        <w:t>International Security</w:t>
      </w:r>
      <w:r>
        <w:t>, Volume 40, Number 4, Spring, Available Online to Subscribing Institutions via Project Muse)</w:t>
      </w:r>
    </w:p>
    <w:p w14:paraId="50F68C5D" w14:textId="77777777" w:rsidR="00150258" w:rsidRDefault="00150258" w:rsidP="00150258">
      <w:r>
        <w:t>Mis-assessment of costs and benefits</w:t>
      </w:r>
    </w:p>
    <w:p w14:paraId="1D73B643" w14:textId="77777777" w:rsidR="00150258" w:rsidRDefault="00150258" w:rsidP="00150258">
      <w:r w:rsidRPr="00012F00">
        <w:rPr>
          <w:rStyle w:val="StyleUnderline"/>
          <w:highlight w:val="yellow"/>
        </w:rPr>
        <w:t>Glaser</w:t>
      </w:r>
      <w:r>
        <w:t xml:space="preserve"> nonetheless sees benefits in accommodating China on Taiwan. He </w:t>
      </w:r>
      <w:r w:rsidRPr="00012F00">
        <w:rPr>
          <w:rStyle w:val="StyleUnderline"/>
          <w:highlight w:val="yellow"/>
        </w:rPr>
        <w:t>opines</w:t>
      </w:r>
      <w:r w:rsidRPr="00C56E53">
        <w:rPr>
          <w:rStyle w:val="StyleUnderline"/>
        </w:rPr>
        <w:t xml:space="preserve"> that </w:t>
      </w:r>
      <w:r w:rsidRPr="00012F00">
        <w:rPr>
          <w:rStyle w:val="StyleUnderline"/>
          <w:highlight w:val="yellow"/>
        </w:rPr>
        <w:t>current</w:t>
      </w:r>
      <w:r w:rsidRPr="00C56E53">
        <w:rPr>
          <w:rStyle w:val="StyleUnderline"/>
        </w:rPr>
        <w:t xml:space="preserve"> Taiwan </w:t>
      </w:r>
      <w:r w:rsidRPr="00012F00">
        <w:rPr>
          <w:rStyle w:val="StyleUnderline"/>
          <w:highlight w:val="yellow"/>
        </w:rPr>
        <w:t>policy could precipitate a</w:t>
      </w:r>
      <w:r w:rsidRPr="00C56E53">
        <w:rPr>
          <w:rStyle w:val="StyleUnderline"/>
        </w:rPr>
        <w:t xml:space="preserve"> U.S.-China </w:t>
      </w:r>
      <w:r w:rsidRPr="00012F00">
        <w:rPr>
          <w:rStyle w:val="StyleUnderline"/>
          <w:highlight w:val="yellow"/>
        </w:rPr>
        <w:t>cold war, even though the U</w:t>
      </w:r>
      <w:r>
        <w:t xml:space="preserve">nited </w:t>
      </w:r>
      <w:r w:rsidRPr="00012F00">
        <w:rPr>
          <w:rStyle w:val="StyleUnderline"/>
          <w:highlight w:val="yellow"/>
        </w:rPr>
        <w:t>S</w:t>
      </w:r>
      <w:r>
        <w:t xml:space="preserve">tates </w:t>
      </w:r>
      <w:r w:rsidRPr="00012F00">
        <w:rPr>
          <w:rStyle w:val="StyleUnderline"/>
          <w:highlight w:val="yellow"/>
        </w:rPr>
        <w:t xml:space="preserve">has </w:t>
      </w:r>
      <w:r w:rsidRPr="00012F00">
        <w:rPr>
          <w:rStyle w:val="Emphasis"/>
          <w:highlight w:val="yellow"/>
        </w:rPr>
        <w:t>much greater economic interdependence</w:t>
      </w:r>
      <w:r w:rsidRPr="00012F00">
        <w:rPr>
          <w:rStyle w:val="StyleUnderline"/>
          <w:highlight w:val="yellow"/>
        </w:rPr>
        <w:t xml:space="preserve"> with China than it did with the Soviet Union and even though China is more globalized</w:t>
      </w:r>
      <w:r w:rsidRPr="00C56E53">
        <w:rPr>
          <w:rStyle w:val="StyleUnderline"/>
        </w:rPr>
        <w:t xml:space="preserve"> today than the Soviet Union ever was. </w:t>
      </w:r>
      <w:r w:rsidRPr="00012F00">
        <w:rPr>
          <w:rStyle w:val="StyleUnderline"/>
          <w:highlight w:val="yellow"/>
        </w:rPr>
        <w:t>He worries</w:t>
      </w:r>
      <w:r w:rsidRPr="00C56E53">
        <w:rPr>
          <w:rStyle w:val="StyleUnderline"/>
        </w:rPr>
        <w:t xml:space="preserve"> that </w:t>
      </w:r>
      <w:r w:rsidRPr="00012F00">
        <w:rPr>
          <w:rStyle w:val="StyleUnderline"/>
          <w:highlight w:val="yellow"/>
        </w:rPr>
        <w:t>the U.S.</w:t>
      </w:r>
      <w:r w:rsidRPr="00C56E53">
        <w:rPr>
          <w:rStyle w:val="StyleUnderline"/>
        </w:rPr>
        <w:t xml:space="preserve"> commitment to Taiwan </w:t>
      </w:r>
      <w:r w:rsidRPr="00012F00">
        <w:rPr>
          <w:rStyle w:val="StyleUnderline"/>
          <w:highlight w:val="yellow"/>
        </w:rPr>
        <w:t>will fuel an arms race, even</w:t>
      </w:r>
      <w:r>
        <w:t xml:space="preserve"> [End Page 179] </w:t>
      </w:r>
      <w:r w:rsidRPr="00012F00">
        <w:rPr>
          <w:rStyle w:val="StyleUnderline"/>
          <w:highlight w:val="yellow"/>
        </w:rPr>
        <w:t xml:space="preserve">though China is </w:t>
      </w:r>
      <w:r w:rsidRPr="00012F00">
        <w:rPr>
          <w:rStyle w:val="Emphasis"/>
          <w:highlight w:val="yellow"/>
        </w:rPr>
        <w:t>currently the only one racing</w:t>
      </w:r>
      <w:r>
        <w:t xml:space="preserve">.8 </w:t>
      </w:r>
      <w:r w:rsidRPr="003D57D9">
        <w:rPr>
          <w:rStyle w:val="StyleUnderline"/>
          <w:highlight w:val="yellow"/>
        </w:rPr>
        <w:t>Glaser identifies</w:t>
      </w:r>
      <w:r w:rsidRPr="006E0196">
        <w:rPr>
          <w:rStyle w:val="StyleUnderline"/>
        </w:rPr>
        <w:t xml:space="preserve"> U.S. </w:t>
      </w:r>
      <w:r w:rsidRPr="003D57D9">
        <w:rPr>
          <w:rStyle w:val="StyleUnderline"/>
          <w:highlight w:val="yellow"/>
        </w:rPr>
        <w:t>arms sales</w:t>
      </w:r>
      <w:r w:rsidRPr="006E0196">
        <w:rPr>
          <w:rStyle w:val="StyleUnderline"/>
        </w:rPr>
        <w:t xml:space="preserve"> to Taiwan </w:t>
      </w:r>
      <w:r w:rsidRPr="003D57D9">
        <w:rPr>
          <w:rStyle w:val="StyleUnderline"/>
          <w:highlight w:val="yellow"/>
        </w:rPr>
        <w:t>as a major stumbling block for</w:t>
      </w:r>
      <w:r w:rsidRPr="006E0196">
        <w:rPr>
          <w:rStyle w:val="StyleUnderline"/>
        </w:rPr>
        <w:t xml:space="preserve"> improving U.S.-China </w:t>
      </w:r>
      <w:r w:rsidRPr="003D57D9">
        <w:rPr>
          <w:rStyle w:val="StyleUnderline"/>
          <w:highlight w:val="yellow"/>
        </w:rPr>
        <w:t>relations</w:t>
      </w:r>
      <w:r>
        <w:t xml:space="preserve"> and winning the “hearts and minds of 1.3 billion people” (p. 71). </w:t>
      </w:r>
      <w:r w:rsidRPr="003D57D9">
        <w:rPr>
          <w:rStyle w:val="StyleUnderline"/>
          <w:highlight w:val="yellow"/>
        </w:rPr>
        <w:t>But</w:t>
      </w:r>
      <w:r w:rsidRPr="006E0196">
        <w:rPr>
          <w:rStyle w:val="StyleUnderline"/>
        </w:rPr>
        <w:t xml:space="preserve"> the </w:t>
      </w:r>
      <w:r w:rsidRPr="003D57D9">
        <w:rPr>
          <w:rStyle w:val="StyleUnderline"/>
          <w:highlight w:val="yellow"/>
        </w:rPr>
        <w:t xml:space="preserve">sales have been </w:t>
      </w:r>
      <w:r w:rsidRPr="003D57D9">
        <w:rPr>
          <w:rStyle w:val="Emphasis"/>
          <w:highlight w:val="yellow"/>
        </w:rPr>
        <w:t>defensive</w:t>
      </w:r>
      <w:r w:rsidRPr="003D57D9">
        <w:rPr>
          <w:rStyle w:val="Emphasis"/>
        </w:rPr>
        <w:t xml:space="preserve"> in nature</w:t>
      </w:r>
      <w:r w:rsidRPr="006E0196">
        <w:rPr>
          <w:rStyle w:val="StyleUnderline"/>
        </w:rPr>
        <w:t xml:space="preserve"> </w:t>
      </w:r>
      <w:r w:rsidRPr="003D57D9">
        <w:rPr>
          <w:rStyle w:val="StyleUnderline"/>
          <w:highlight w:val="yellow"/>
        </w:rPr>
        <w:t xml:space="preserve">and </w:t>
      </w:r>
      <w:r w:rsidRPr="003D57D9">
        <w:rPr>
          <w:rStyle w:val="Emphasis"/>
          <w:highlight w:val="yellow"/>
        </w:rPr>
        <w:t>limited</w:t>
      </w:r>
      <w:r w:rsidRPr="003D57D9">
        <w:rPr>
          <w:rStyle w:val="Emphasis"/>
        </w:rPr>
        <w:t xml:space="preserve"> in scale</w:t>
      </w:r>
      <w:r>
        <w:t xml:space="preserve">.9 Although the United States’ “six assurances” to Taiwan specify that arms sales not be suspended as a result of negotiations with Beijing, such </w:t>
      </w:r>
      <w:r w:rsidRPr="003D57D9">
        <w:rPr>
          <w:rStyle w:val="StyleUnderline"/>
          <w:highlight w:val="yellow"/>
        </w:rPr>
        <w:t>sales have been slowed</w:t>
      </w:r>
      <w:r w:rsidRPr="00012F00">
        <w:rPr>
          <w:rStyle w:val="StyleUnderline"/>
        </w:rPr>
        <w:t xml:space="preserve"> by U.S. bureaucratic considerations and budgetary debates in Taipei</w:t>
      </w:r>
      <w:r>
        <w:t xml:space="preserve">. Glaser does not mention how Barack </w:t>
      </w:r>
      <w:r w:rsidRPr="003D57D9">
        <w:rPr>
          <w:rStyle w:val="StyleUnderline"/>
          <w:highlight w:val="yellow"/>
        </w:rPr>
        <w:t>Obama</w:t>
      </w:r>
      <w:r>
        <w:t xml:space="preserve">’s administration </w:t>
      </w:r>
      <w:r w:rsidRPr="003D57D9">
        <w:rPr>
          <w:rStyle w:val="StyleUnderline"/>
        </w:rPr>
        <w:t xml:space="preserve">came to office </w:t>
      </w:r>
      <w:r w:rsidRPr="003D57D9">
        <w:rPr>
          <w:rStyle w:val="StyleUnderline"/>
          <w:highlight w:val="yellow"/>
        </w:rPr>
        <w:t>focused on strategic reassurance</w:t>
      </w:r>
      <w:r w:rsidRPr="003D57D9">
        <w:rPr>
          <w:rStyle w:val="StyleUnderline"/>
        </w:rPr>
        <w:t xml:space="preserve"> with China, </w:t>
      </w:r>
      <w:r w:rsidRPr="003D57D9">
        <w:rPr>
          <w:rStyle w:val="StyleUnderline"/>
          <w:highlight w:val="yellow"/>
        </w:rPr>
        <w:t>including delaying arms sales</w:t>
      </w:r>
      <w:r w:rsidRPr="003D57D9">
        <w:rPr>
          <w:rStyle w:val="StyleUnderline"/>
        </w:rPr>
        <w:t xml:space="preserve"> to Taiwan </w:t>
      </w:r>
      <w:r w:rsidRPr="003D57D9">
        <w:rPr>
          <w:rStyle w:val="StyleUnderline"/>
          <w:highlight w:val="yellow"/>
        </w:rPr>
        <w:t>and</w:t>
      </w:r>
      <w:r>
        <w:t xml:space="preserve">, controversially, </w:t>
      </w:r>
      <w:r w:rsidRPr="003D57D9">
        <w:rPr>
          <w:rStyle w:val="StyleUnderline"/>
        </w:rPr>
        <w:t xml:space="preserve">issuing a joint statement </w:t>
      </w:r>
      <w:r w:rsidRPr="003D57D9">
        <w:rPr>
          <w:rStyle w:val="StyleUnderline"/>
          <w:highlight w:val="yellow"/>
        </w:rPr>
        <w:t>respecting Chinese “core interests.”</w:t>
      </w:r>
      <w:r>
        <w:t xml:space="preserve">10 </w:t>
      </w:r>
      <w:r w:rsidRPr="003D57D9">
        <w:rPr>
          <w:rStyle w:val="StyleUnderline"/>
          <w:highlight w:val="yellow"/>
        </w:rPr>
        <w:t>Despite</w:t>
      </w:r>
      <w:r>
        <w:t xml:space="preserve"> these </w:t>
      </w:r>
      <w:r w:rsidRPr="00012F00">
        <w:rPr>
          <w:rStyle w:val="StyleUnderline"/>
        </w:rPr>
        <w:t xml:space="preserve">efforts at </w:t>
      </w:r>
      <w:r w:rsidRPr="003D57D9">
        <w:rPr>
          <w:rStyle w:val="StyleUnderline"/>
          <w:highlight w:val="yellow"/>
        </w:rPr>
        <w:t xml:space="preserve">accommodation, Chinese foreign policy became </w:t>
      </w:r>
      <w:r w:rsidRPr="003D57D9">
        <w:rPr>
          <w:rStyle w:val="Emphasis"/>
          <w:highlight w:val="yellow"/>
        </w:rPr>
        <w:t>more assertive</w:t>
      </w:r>
      <w:r w:rsidRPr="003D57D9">
        <w:rPr>
          <w:rStyle w:val="Emphasis"/>
        </w:rPr>
        <w:t xml:space="preserve"> rather than more cooperative</w:t>
      </w:r>
      <w:r>
        <w:t>.</w:t>
      </w:r>
    </w:p>
    <w:p w14:paraId="739AC0E0" w14:textId="77777777" w:rsidR="00150258" w:rsidRDefault="00150258" w:rsidP="00B811F0"/>
    <w:p w14:paraId="5387DC78" w14:textId="70208E56" w:rsidR="00DA2E4F" w:rsidRDefault="00DA2E4F" w:rsidP="00DA2E4F">
      <w:pPr>
        <w:pStyle w:val="Heading3"/>
      </w:pPr>
      <w:r>
        <w:t xml:space="preserve">They Say: “Plan Makes China </w:t>
      </w:r>
      <w:r w:rsidR="00AA483D">
        <w:t>OK With Other U.S. Policies</w:t>
      </w:r>
      <w:r>
        <w:t>”</w:t>
      </w:r>
    </w:p>
    <w:p w14:paraId="59477AF1" w14:textId="7444027E" w:rsidR="00DA2E4F" w:rsidRDefault="00DA2E4F" w:rsidP="00DA2E4F">
      <w:pPr>
        <w:pStyle w:val="Heading4"/>
      </w:pPr>
      <w:r>
        <w:t xml:space="preserve">This only makes sense if Taiwan is China’s </w:t>
      </w:r>
      <w:r w:rsidRPr="00A02E94">
        <w:rPr>
          <w:i/>
          <w:u w:val="single"/>
        </w:rPr>
        <w:t>only</w:t>
      </w:r>
      <w:r>
        <w:t xml:space="preserve"> regional aspiration. </w:t>
      </w:r>
    </w:p>
    <w:p w14:paraId="26445382" w14:textId="77777777" w:rsidR="00DA2E4F" w:rsidRPr="00124E8E" w:rsidRDefault="00DA2E4F" w:rsidP="00DA2E4F">
      <w:r w:rsidRPr="00124E8E">
        <w:rPr>
          <w:rStyle w:val="Style13ptBold"/>
        </w:rPr>
        <w:t>Roy 15</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2015 (“</w:t>
      </w:r>
      <w:r w:rsidRPr="00124E8E">
        <w:t>The Impossible Price of a U.S.-Chin</w:t>
      </w:r>
      <w:r>
        <w:t xml:space="preserve">a Grand Bargain: Dumping Taiwan,” </w:t>
      </w:r>
      <w:r>
        <w:rPr>
          <w:i/>
        </w:rPr>
        <w:t>The National Interest</w:t>
      </w:r>
      <w:r>
        <w:t>, June 24</w:t>
      </w:r>
      <w:r w:rsidRPr="00124E8E">
        <w:rPr>
          <w:vertAlign w:val="superscript"/>
        </w:rPr>
        <w:t>th</w:t>
      </w:r>
      <w:r>
        <w:t xml:space="preserve">, Available Online at </w:t>
      </w:r>
      <w:hyperlink r:id="rId80" w:history="1">
        <w:r w:rsidRPr="00A12EFE">
          <w:rPr>
            <w:rStyle w:val="Hyperlink"/>
          </w:rPr>
          <w:t>http://nationalinterest.org/blog/the-buzz/the-impossible-price-us-china-grand-bargain-dumping-taiwan-13177?page=show</w:t>
        </w:r>
      </w:hyperlink>
      <w:r>
        <w:t>, Accessed 06-28-2016)</w:t>
      </w:r>
    </w:p>
    <w:p w14:paraId="2644618B" w14:textId="77777777" w:rsidR="00DA2E4F" w:rsidRDefault="00DA2E4F" w:rsidP="00DA2E4F">
      <w:r w:rsidRPr="009E70B9">
        <w:rPr>
          <w:rStyle w:val="StyleUnderline"/>
          <w:highlight w:val="yellow"/>
        </w:rPr>
        <w:t>Glaser</w:t>
      </w:r>
      <w:r>
        <w:t>’s case has other weaknesses.</w:t>
      </w:r>
    </w:p>
    <w:p w14:paraId="285ED7A1" w14:textId="77777777" w:rsidR="00DA2E4F" w:rsidRDefault="00DA2E4F" w:rsidP="00DA2E4F">
      <w:r>
        <w:t xml:space="preserve">He </w:t>
      </w:r>
      <w:r w:rsidRPr="009E70B9">
        <w:rPr>
          <w:rStyle w:val="StyleUnderline"/>
          <w:highlight w:val="yellow"/>
        </w:rPr>
        <w:t>assumes</w:t>
      </w:r>
      <w:r w:rsidRPr="00E56913">
        <w:rPr>
          <w:rStyle w:val="StyleUnderline"/>
        </w:rPr>
        <w:t xml:space="preserve"> that the US </w:t>
      </w:r>
      <w:r w:rsidRPr="009E70B9">
        <w:rPr>
          <w:rStyle w:val="StyleUnderline"/>
          <w:highlight w:val="yellow"/>
        </w:rPr>
        <w:t>abandonment</w:t>
      </w:r>
      <w:r w:rsidRPr="00E56913">
        <w:rPr>
          <w:rStyle w:val="StyleUnderline"/>
        </w:rPr>
        <w:t xml:space="preserve"> of Taiwan </w:t>
      </w:r>
      <w:r w:rsidRPr="001E6CDB">
        <w:rPr>
          <w:rStyle w:val="StyleUnderline"/>
          <w:highlight w:val="yellow"/>
        </w:rPr>
        <w:t>would “dramatically improve” U.S.-China relations, and that “China can be very secure with the U</w:t>
      </w:r>
      <w:r>
        <w:t xml:space="preserve">nited </w:t>
      </w:r>
      <w:r w:rsidRPr="001E6CDB">
        <w:rPr>
          <w:rStyle w:val="StyleUnderline"/>
          <w:highlight w:val="yellow"/>
        </w:rPr>
        <w:t>S</w:t>
      </w:r>
      <w:r>
        <w:t xml:space="preserve">tates </w:t>
      </w:r>
      <w:r w:rsidRPr="001E6CDB">
        <w:rPr>
          <w:rStyle w:val="StyleUnderline"/>
          <w:highlight w:val="yellow"/>
        </w:rPr>
        <w:t>maintaining</w:t>
      </w:r>
      <w:r w:rsidRPr="00E56913">
        <w:rPr>
          <w:rStyle w:val="StyleUnderline"/>
        </w:rPr>
        <w:t xml:space="preserve"> its </w:t>
      </w:r>
      <w:r w:rsidRPr="001E6CDB">
        <w:rPr>
          <w:rStyle w:val="StyleUnderline"/>
          <w:highlight w:val="yellow"/>
        </w:rPr>
        <w:t>alliances and forward deployment</w:t>
      </w:r>
      <w:r w:rsidRPr="00E56913">
        <w:rPr>
          <w:rStyle w:val="StyleUnderline"/>
        </w:rPr>
        <w:t xml:space="preserve">” </w:t>
      </w:r>
      <w:r w:rsidRPr="001E6CDB">
        <w:rPr>
          <w:rStyle w:val="StyleUnderline"/>
          <w:highlight w:val="yellow"/>
        </w:rPr>
        <w:t xml:space="preserve">as long as Taiwan is no longer in play.  This is believable only if we posit that Beijing has </w:t>
      </w:r>
      <w:r w:rsidRPr="001E6CDB">
        <w:rPr>
          <w:rStyle w:val="Emphasis"/>
          <w:highlight w:val="yellow"/>
        </w:rPr>
        <w:t>no aspirations for regional leadership</w:t>
      </w:r>
      <w:r w:rsidRPr="001E6CDB">
        <w:rPr>
          <w:rStyle w:val="StyleUnderline"/>
          <w:highlight w:val="yellow"/>
        </w:rPr>
        <w:t xml:space="preserve"> or </w:t>
      </w:r>
      <w:r w:rsidRPr="001E6CDB">
        <w:rPr>
          <w:rStyle w:val="Emphasis"/>
          <w:highlight w:val="yellow"/>
        </w:rPr>
        <w:t>revisions of the current order</w:t>
      </w:r>
      <w:r w:rsidRPr="001E6CDB">
        <w:rPr>
          <w:rStyle w:val="StyleUnderline"/>
          <w:highlight w:val="yellow"/>
        </w:rPr>
        <w:t xml:space="preserve"> beyond</w:t>
      </w:r>
      <w:r w:rsidRPr="00E56913">
        <w:rPr>
          <w:rStyle w:val="StyleUnderline"/>
        </w:rPr>
        <w:t xml:space="preserve"> gaining control over </w:t>
      </w:r>
      <w:r w:rsidRPr="001E6CDB">
        <w:rPr>
          <w:rStyle w:val="StyleUnderline"/>
          <w:highlight w:val="yellow"/>
        </w:rPr>
        <w:t>Taiwan</w:t>
      </w:r>
      <w:r w:rsidRPr="00E56913">
        <w:rPr>
          <w:rStyle w:val="StyleUnderline"/>
        </w:rPr>
        <w:t>, both now and in the future</w:t>
      </w:r>
      <w:r>
        <w:t>.</w:t>
      </w:r>
    </w:p>
    <w:p w14:paraId="598315ED" w14:textId="77777777" w:rsidR="00DA2E4F" w:rsidRDefault="00DA2E4F" w:rsidP="00DA2E4F"/>
    <w:p w14:paraId="14ED0828" w14:textId="77777777" w:rsidR="00DA2E4F" w:rsidRDefault="00DA2E4F" w:rsidP="00DA2E4F">
      <w:pPr>
        <w:pStyle w:val="Heading4"/>
      </w:pPr>
      <w:r>
        <w:t xml:space="preserve">It’s </w:t>
      </w:r>
      <w:r w:rsidRPr="002504E0">
        <w:rPr>
          <w:i/>
          <w:u w:val="single"/>
        </w:rPr>
        <w:t>not</w:t>
      </w:r>
      <w:r>
        <w:t xml:space="preserve"> — China’s goal is to </w:t>
      </w:r>
      <w:r w:rsidRPr="003E70E2">
        <w:rPr>
          <w:u w:val="single"/>
        </w:rPr>
        <w:t>end American hegemony</w:t>
      </w:r>
      <w:r>
        <w:t xml:space="preserve">. </w:t>
      </w:r>
    </w:p>
    <w:p w14:paraId="645E9EF3" w14:textId="77777777" w:rsidR="00DA2E4F" w:rsidRDefault="00DA2E4F" w:rsidP="00DA2E4F">
      <w:r w:rsidRPr="002E5C64">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2E5C64">
        <w:t>The M</w:t>
      </w:r>
      <w:r>
        <w:t xml:space="preserve">yth of a US-China Grand Bargain,” </w:t>
      </w:r>
      <w:r>
        <w:rPr>
          <w:i/>
        </w:rPr>
        <w:t>The Diplomat</w:t>
      </w:r>
      <w:r>
        <w:t>, August 6</w:t>
      </w:r>
      <w:r w:rsidRPr="002E5C64">
        <w:rPr>
          <w:vertAlign w:val="superscript"/>
        </w:rPr>
        <w:t>th</w:t>
      </w:r>
      <w:r>
        <w:t xml:space="preserve">, Available Online at </w:t>
      </w:r>
      <w:hyperlink r:id="rId81" w:history="1">
        <w:r w:rsidRPr="00A12EFE">
          <w:rPr>
            <w:rStyle w:val="Hyperlink"/>
          </w:rPr>
          <w:t>http://thediplomat.com/2015/08/the-myth-of-a-us-china-grand-bargain/</w:t>
        </w:r>
      </w:hyperlink>
      <w:r>
        <w:t>, Accessed 06-28-2016)</w:t>
      </w:r>
    </w:p>
    <w:p w14:paraId="1D04C7DE" w14:textId="77777777" w:rsidR="00DA2E4F" w:rsidRDefault="00DA2E4F" w:rsidP="00DA2E4F">
      <w:r w:rsidRPr="00E607B3">
        <w:rPr>
          <w:rStyle w:val="StyleUnderline"/>
          <w:highlight w:val="yellow"/>
        </w:rPr>
        <w:t xml:space="preserve">China’s concerns </w:t>
      </w:r>
      <w:r w:rsidRPr="00E607B3">
        <w:rPr>
          <w:rStyle w:val="Emphasis"/>
          <w:highlight w:val="yellow"/>
        </w:rPr>
        <w:t>will only be assuaged</w:t>
      </w:r>
      <w:r w:rsidRPr="00E607B3">
        <w:rPr>
          <w:rStyle w:val="StyleUnderline"/>
          <w:highlight w:val="yellow"/>
        </w:rPr>
        <w:t xml:space="preserve"> when the U</w:t>
      </w:r>
      <w:r>
        <w:t xml:space="preserve">nited </w:t>
      </w:r>
      <w:r w:rsidRPr="00E607B3">
        <w:rPr>
          <w:rStyle w:val="StyleUnderline"/>
          <w:highlight w:val="yellow"/>
        </w:rPr>
        <w:t>S</w:t>
      </w:r>
      <w:r w:rsidRPr="00E607B3">
        <w:t>t</w:t>
      </w:r>
      <w:r>
        <w:t xml:space="preserve">ates </w:t>
      </w:r>
      <w:r w:rsidRPr="00E607B3">
        <w:rPr>
          <w:rStyle w:val="StyleUnderline"/>
          <w:highlight w:val="yellow"/>
        </w:rPr>
        <w:t xml:space="preserve">divests of the military force structure that makes it possible to </w:t>
      </w:r>
      <w:r w:rsidRPr="00D521EF">
        <w:rPr>
          <w:rStyle w:val="Emphasis"/>
          <w:highlight w:val="yellow"/>
        </w:rPr>
        <w:t>project power globally</w:t>
      </w:r>
      <w:r w:rsidRPr="00E607B3">
        <w:rPr>
          <w:rStyle w:val="StyleUnderline"/>
          <w:highlight w:val="yellow"/>
        </w:rPr>
        <w:t xml:space="preserve">, </w:t>
      </w:r>
      <w:r w:rsidRPr="00D521EF">
        <w:rPr>
          <w:rStyle w:val="Emphasis"/>
          <w:highlight w:val="yellow"/>
        </w:rPr>
        <w:t>uphold its commitments</w:t>
      </w:r>
      <w:r w:rsidRPr="00E607B3">
        <w:rPr>
          <w:rStyle w:val="StyleUnderline"/>
          <w:highlight w:val="yellow"/>
        </w:rPr>
        <w:t xml:space="preserve">, and </w:t>
      </w:r>
      <w:r w:rsidRPr="00D521EF">
        <w:rPr>
          <w:rStyle w:val="Emphasis"/>
          <w:highlight w:val="yellow"/>
        </w:rPr>
        <w:t>bolster the regional order</w:t>
      </w:r>
      <w:r w:rsidRPr="00E607B3">
        <w:rPr>
          <w:rStyle w:val="StyleUnderline"/>
          <w:highlight w:val="yellow"/>
        </w:rPr>
        <w:t xml:space="preserve">. The U.S. military will be unable to pursue such a course as long as China maintains </w:t>
      </w:r>
      <w:r w:rsidRPr="00D521EF">
        <w:rPr>
          <w:rStyle w:val="Emphasis"/>
          <w:highlight w:val="yellow"/>
        </w:rPr>
        <w:t>openly expansionist geopolitical ambitions</w:t>
      </w:r>
      <w:r w:rsidRPr="00E607B3">
        <w:rPr>
          <w:rStyle w:val="StyleUnderline"/>
          <w:highlight w:val="yellow"/>
        </w:rPr>
        <w:t xml:space="preserve"> and a force structure designed to achieve it</w:t>
      </w:r>
      <w:r w:rsidRPr="007C2F63">
        <w:rPr>
          <w:rStyle w:val="StyleUnderline"/>
        </w:rPr>
        <w:t>. Competition</w:t>
      </w:r>
      <w:r>
        <w:t xml:space="preserve">, it seems, </w:t>
      </w:r>
      <w:r w:rsidRPr="007C2F63">
        <w:rPr>
          <w:rStyle w:val="StyleUnderline"/>
        </w:rPr>
        <w:t>is the logic of the situation. We ignore that at our own peril</w:t>
      </w:r>
      <w:r>
        <w:t>.</w:t>
      </w:r>
    </w:p>
    <w:p w14:paraId="5B743F3A" w14:textId="77777777" w:rsidR="00DA2E4F" w:rsidRDefault="00DA2E4F" w:rsidP="00DA2E4F"/>
    <w:p w14:paraId="350343A9" w14:textId="6077B094" w:rsidR="00DA2E4F" w:rsidRPr="00DA2E4F" w:rsidRDefault="00CE008A" w:rsidP="00CE008A">
      <w:pPr>
        <w:pStyle w:val="Heading2"/>
      </w:pPr>
      <w:r>
        <w:t>No Spillover to Other Issues</w:t>
      </w:r>
    </w:p>
    <w:p w14:paraId="21E204D1" w14:textId="76DF8A1C" w:rsidR="00222A58" w:rsidRDefault="00222A58" w:rsidP="00222A58">
      <w:pPr>
        <w:pStyle w:val="Heading3"/>
      </w:pPr>
      <w:r>
        <w:t>1NC — No Spillover To Other Issues</w:t>
      </w:r>
    </w:p>
    <w:p w14:paraId="41E4FDFC" w14:textId="78C2393F" w:rsidR="00B811F0" w:rsidRDefault="009B3970" w:rsidP="00B811F0">
      <w:pPr>
        <w:pStyle w:val="Heading4"/>
      </w:pPr>
      <w:r w:rsidRPr="009B3970">
        <w:rPr>
          <w:u w:val="single"/>
        </w:rPr>
        <w:t>No Spillover To Other Issues</w:t>
      </w:r>
      <w:r>
        <w:t xml:space="preserve"> — </w:t>
      </w:r>
      <w:r w:rsidR="00B811F0">
        <w:t xml:space="preserve">China will </w:t>
      </w:r>
      <w:r>
        <w:rPr>
          <w:u w:val="single"/>
        </w:rPr>
        <w:t xml:space="preserve">pocket </w:t>
      </w:r>
      <w:r w:rsidRPr="009B3970">
        <w:rPr>
          <w:u w:val="single"/>
        </w:rPr>
        <w:t>the concession</w:t>
      </w:r>
      <w:r>
        <w:t xml:space="preserve"> without </w:t>
      </w:r>
      <w:r w:rsidR="003C7320">
        <w:t>supporting the U.S.’s agenda</w:t>
      </w:r>
      <w:r w:rsidR="00B811F0">
        <w:t>.</w:t>
      </w:r>
    </w:p>
    <w:p w14:paraId="08F089C3" w14:textId="77777777" w:rsidR="00B811F0" w:rsidRDefault="00B811F0" w:rsidP="00B811F0">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Research Fellow with the Strategic and Defence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14:paraId="0EE1AFD2" w14:textId="77777777" w:rsidR="00B811F0" w:rsidRDefault="00B811F0" w:rsidP="00B811F0">
      <w:r w:rsidRPr="009B3970">
        <w:rPr>
          <w:rStyle w:val="StyleUnderline"/>
          <w:highlight w:val="yellow"/>
        </w:rPr>
        <w:t xml:space="preserve">There is </w:t>
      </w:r>
      <w:r w:rsidRPr="009B3970">
        <w:rPr>
          <w:rStyle w:val="Emphasis"/>
          <w:highlight w:val="yellow"/>
        </w:rPr>
        <w:t>no reason</w:t>
      </w:r>
      <w:r w:rsidRPr="009B3970">
        <w:rPr>
          <w:rStyle w:val="StyleUnderline"/>
          <w:highlight w:val="yellow"/>
        </w:rPr>
        <w:t xml:space="preserve"> to expect</w:t>
      </w:r>
      <w:r w:rsidRPr="004D4A30">
        <w:rPr>
          <w:rStyle w:val="StyleUnderline"/>
        </w:rPr>
        <w:t xml:space="preserve"> that </w:t>
      </w:r>
      <w:r w:rsidRPr="009B3970">
        <w:rPr>
          <w:rStyle w:val="StyleUnderline"/>
          <w:highlight w:val="yellow"/>
        </w:rPr>
        <w:t>China would do more to further the American agenda on issues such as</w:t>
      </w:r>
      <w:r w:rsidRPr="004D4A30">
        <w:rPr>
          <w:rStyle w:val="StyleUnderline"/>
        </w:rPr>
        <w:t xml:space="preserve"> the </w:t>
      </w:r>
      <w:r w:rsidRPr="009B3970">
        <w:rPr>
          <w:rStyle w:val="StyleUnderline"/>
          <w:highlight w:val="yellow"/>
        </w:rPr>
        <w:t>North Korea</w:t>
      </w:r>
      <w:r w:rsidRPr="004D4A30">
        <w:rPr>
          <w:rStyle w:val="StyleUnderline"/>
        </w:rPr>
        <w:t xml:space="preserve">n </w:t>
      </w:r>
      <w:r w:rsidRPr="009B3970">
        <w:rPr>
          <w:rStyle w:val="StyleUnderline"/>
          <w:highlight w:val="yellow"/>
        </w:rPr>
        <w:t>and Iran</w:t>
      </w:r>
      <w:r w:rsidRPr="004D4A30">
        <w:rPr>
          <w:rStyle w:val="StyleUnderline"/>
        </w:rPr>
        <w:t xml:space="preserve"> nuclear weapons crises, </w:t>
      </w:r>
      <w:r w:rsidRPr="009B3970">
        <w:rPr>
          <w:rStyle w:val="StyleUnderline"/>
          <w:highlight w:val="yellow"/>
        </w:rPr>
        <w:t xml:space="preserve">since Chinese policy follows </w:t>
      </w:r>
      <w:r w:rsidRPr="009B3970">
        <w:rPr>
          <w:rStyle w:val="Emphasis"/>
          <w:highlight w:val="yellow"/>
        </w:rPr>
        <w:t>Chinese self-interests</w:t>
      </w:r>
      <w:r>
        <w:t xml:space="preserve">. Most importantly, </w:t>
      </w:r>
      <w:r w:rsidRPr="009B3970">
        <w:rPr>
          <w:rStyle w:val="StyleUnderline"/>
          <w:highlight w:val="yellow"/>
        </w:rPr>
        <w:t xml:space="preserve">Taiwan is </w:t>
      </w:r>
      <w:r w:rsidRPr="009B3970">
        <w:rPr>
          <w:rStyle w:val="Emphasis"/>
          <w:highlight w:val="yellow"/>
        </w:rPr>
        <w:t>not the source</w:t>
      </w:r>
      <w:r w:rsidRPr="009B3970">
        <w:rPr>
          <w:rStyle w:val="StyleUnderline"/>
          <w:highlight w:val="yellow"/>
        </w:rPr>
        <w:t xml:space="preserve"> of China-U.S. friction. The</w:t>
      </w:r>
      <w:r w:rsidRPr="004D4A30">
        <w:rPr>
          <w:rStyle w:val="StyleUnderline"/>
        </w:rPr>
        <w:t xml:space="preserve"> two main Asia-Pacific </w:t>
      </w:r>
      <w:r w:rsidRPr="009B3970">
        <w:rPr>
          <w:rStyle w:val="StyleUnderline"/>
          <w:highlight w:val="yellow"/>
        </w:rPr>
        <w:t>powers are engaged in a rivalry for regional leadership and</w:t>
      </w:r>
      <w:r>
        <w:t xml:space="preserve">, even more fundamentally, </w:t>
      </w:r>
      <w:r w:rsidRPr="009B3970">
        <w:rPr>
          <w:rStyle w:val="StyleUnderline"/>
          <w:highlight w:val="yellow"/>
        </w:rPr>
        <w:t>in a struggle between</w:t>
      </w:r>
      <w:r w:rsidRPr="004D4A30">
        <w:rPr>
          <w:rStyle w:val="StyleUnderline"/>
        </w:rPr>
        <w:t xml:space="preserve"> two </w:t>
      </w:r>
      <w:r w:rsidRPr="009B3970">
        <w:rPr>
          <w:rStyle w:val="StyleUnderline"/>
          <w:highlight w:val="yellow"/>
        </w:rPr>
        <w:t>competing models for</w:t>
      </w:r>
      <w:r w:rsidRPr="004D4A30">
        <w:rPr>
          <w:rStyle w:val="StyleUnderline"/>
        </w:rPr>
        <w:t xml:space="preserve"> conducting </w:t>
      </w:r>
      <w:r w:rsidRPr="009B3970">
        <w:rPr>
          <w:rStyle w:val="StyleUnderline"/>
          <w:highlight w:val="yellow"/>
        </w:rPr>
        <w:t>i</w:t>
      </w:r>
      <w:r w:rsidRPr="004D4A30">
        <w:rPr>
          <w:rStyle w:val="StyleUnderline"/>
        </w:rPr>
        <w:t xml:space="preserve">nternational </w:t>
      </w:r>
      <w:r w:rsidRPr="009B3970">
        <w:rPr>
          <w:rStyle w:val="StyleUnderline"/>
          <w:highlight w:val="yellow"/>
        </w:rPr>
        <w:t>r</w:t>
      </w:r>
      <w:r w:rsidRPr="004D4A30">
        <w:rPr>
          <w:rStyle w:val="StyleUnderline"/>
        </w:rPr>
        <w:t>elations</w:t>
      </w:r>
      <w:r>
        <w:t xml:space="preserve">: one based on modern international laws and norms, and the other based on a return to the Sinocentric sphere of influence that prevailed for much of history. </w:t>
      </w:r>
      <w:r w:rsidRPr="009B3970">
        <w:rPr>
          <w:rStyle w:val="StyleUnderline"/>
          <w:highlight w:val="yellow"/>
        </w:rPr>
        <w:t>Rather than satisfying and pacifying Beijing, a U.S. concession</w:t>
      </w:r>
      <w:r w:rsidRPr="004D4A30">
        <w:rPr>
          <w:rStyle w:val="StyleUnderline"/>
        </w:rPr>
        <w:t xml:space="preserve"> regarding Taiwan </w:t>
      </w:r>
      <w:r w:rsidRPr="009B3970">
        <w:rPr>
          <w:rStyle w:val="StyleUnderline"/>
          <w:highlight w:val="yellow"/>
        </w:rPr>
        <w:t xml:space="preserve">might embolden Chinese demands for </w:t>
      </w:r>
      <w:r w:rsidRPr="009B3970">
        <w:rPr>
          <w:rStyle w:val="Emphasis"/>
          <w:highlight w:val="yellow"/>
        </w:rPr>
        <w:t>more concessions</w:t>
      </w:r>
      <w:r w:rsidRPr="009B3970">
        <w:rPr>
          <w:rStyle w:val="StyleUnderline"/>
          <w:highlight w:val="yellow"/>
        </w:rPr>
        <w:t xml:space="preserve"> aimed at </w:t>
      </w:r>
      <w:r w:rsidRPr="009B3970">
        <w:rPr>
          <w:rStyle w:val="Emphasis"/>
          <w:highlight w:val="yellow"/>
        </w:rPr>
        <w:t>further weakening America’s strategic position</w:t>
      </w:r>
      <w:r w:rsidRPr="004D4A30">
        <w:rPr>
          <w:rStyle w:val="StyleUnderline"/>
        </w:rPr>
        <w:t xml:space="preserve"> in the Asia-Pacific region</w:t>
      </w:r>
      <w:r>
        <w:t>.</w:t>
      </w:r>
    </w:p>
    <w:p w14:paraId="178329D5" w14:textId="77777777" w:rsidR="00DD473E" w:rsidRDefault="00DD473E" w:rsidP="00B811F0"/>
    <w:p w14:paraId="1D816BE1" w14:textId="35468009" w:rsidR="00DA2E4F" w:rsidRDefault="00DA2E4F" w:rsidP="00DA2E4F">
      <w:pPr>
        <w:pStyle w:val="Heading3"/>
      </w:pPr>
      <w:r>
        <w:t>Extend: “No Spillover To Other Issues”</w:t>
      </w:r>
    </w:p>
    <w:p w14:paraId="6BF3A759" w14:textId="77777777" w:rsidR="00DA2E4F" w:rsidRPr="006C7921" w:rsidRDefault="00DA2E4F" w:rsidP="00DA2E4F">
      <w:pPr>
        <w:pStyle w:val="Heading4"/>
      </w:pPr>
      <w:r>
        <w:t xml:space="preserve">Beijing’s policies are determined by </w:t>
      </w:r>
      <w:r>
        <w:rPr>
          <w:u w:val="single"/>
        </w:rPr>
        <w:t>national interests</w:t>
      </w:r>
      <w:r>
        <w:t xml:space="preserve">, not favors to Washington — no “spillover cooperation.” North Korea and Iran prove. </w:t>
      </w:r>
    </w:p>
    <w:p w14:paraId="7D6804FA" w14:textId="77777777" w:rsidR="00DA2E4F" w:rsidRDefault="00DA2E4F" w:rsidP="00DA2E4F">
      <w:r w:rsidRPr="004E2681">
        <w:rPr>
          <w:rStyle w:val="Style13ptBold"/>
        </w:rPr>
        <w:t>Tucker and Glaser 11</w:t>
      </w:r>
      <w:r>
        <w:t xml:space="preserve"> — 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82" w:history="1">
        <w:r w:rsidRPr="00731117">
          <w:rPr>
            <w:rStyle w:val="Hyperlink"/>
          </w:rPr>
          <w:t>https://csis-prod.s3.amazonaws.com/s3fs-public/legacy_files/files/publication/twq11autumntuckerglaser.pdf</w:t>
        </w:r>
      </w:hyperlink>
      <w:r>
        <w:t>, Accessed 07-10-2016, p. 25)</w:t>
      </w:r>
    </w:p>
    <w:p w14:paraId="1A93F092" w14:textId="77777777" w:rsidR="00DA2E4F" w:rsidRDefault="00DA2E4F" w:rsidP="00DA2E4F">
      <w:r w:rsidRPr="000503B3">
        <w:rPr>
          <w:rStyle w:val="StyleUnderline"/>
          <w:highlight w:val="yellow"/>
        </w:rPr>
        <w:t>Accommodating</w:t>
      </w:r>
      <w:r w:rsidRPr="002F459C">
        <w:rPr>
          <w:rStyle w:val="StyleUnderline"/>
        </w:rPr>
        <w:t xml:space="preserve"> China’s demands on Taiwan</w:t>
      </w:r>
      <w:r>
        <w:t xml:space="preserve">, moreover, </w:t>
      </w:r>
      <w:r w:rsidRPr="000503B3">
        <w:rPr>
          <w:rStyle w:val="StyleUnderline"/>
          <w:highlight w:val="yellow"/>
        </w:rPr>
        <w:t xml:space="preserve">would </w:t>
      </w:r>
      <w:r w:rsidRPr="000503B3">
        <w:rPr>
          <w:rStyle w:val="Emphasis"/>
          <w:highlight w:val="yellow"/>
        </w:rPr>
        <w:t>not</w:t>
      </w:r>
      <w:r w:rsidRPr="002F459C">
        <w:rPr>
          <w:rStyle w:val="StyleUnderline"/>
        </w:rPr>
        <w:t xml:space="preserve"> necessarily </w:t>
      </w:r>
      <w:r w:rsidRPr="000503B3">
        <w:rPr>
          <w:rStyle w:val="StyleUnderline"/>
          <w:highlight w:val="yellow"/>
        </w:rPr>
        <w:t>cause Beijing to be more pliable on other matters of importance to the U</w:t>
      </w:r>
      <w:r>
        <w:t xml:space="preserve">nited </w:t>
      </w:r>
      <w:r w:rsidRPr="000503B3">
        <w:rPr>
          <w:rStyle w:val="StyleUnderline"/>
          <w:highlight w:val="yellow"/>
        </w:rPr>
        <w:t>S</w:t>
      </w:r>
      <w:r>
        <w:t xml:space="preserve">tates. </w:t>
      </w:r>
      <w:r w:rsidRPr="000503B3">
        <w:rPr>
          <w:rStyle w:val="StyleUnderline"/>
          <w:highlight w:val="yellow"/>
        </w:rPr>
        <w:t>Beijing’s positions</w:t>
      </w:r>
      <w:r w:rsidRPr="002F459C">
        <w:rPr>
          <w:rStyle w:val="StyleUnderline"/>
        </w:rPr>
        <w:t xml:space="preserve"> on issues such as Korea and Iran </w:t>
      </w:r>
      <w:r w:rsidRPr="000503B3">
        <w:rPr>
          <w:rStyle w:val="StyleUnderline"/>
          <w:highlight w:val="yellow"/>
        </w:rPr>
        <w:t xml:space="preserve">are shaped by </w:t>
      </w:r>
      <w:r w:rsidRPr="000503B3">
        <w:rPr>
          <w:rStyle w:val="Emphasis"/>
          <w:highlight w:val="yellow"/>
        </w:rPr>
        <w:t>China’s national interests</w:t>
      </w:r>
      <w:r w:rsidRPr="000503B3">
        <w:rPr>
          <w:rStyle w:val="StyleUnderline"/>
          <w:highlight w:val="yellow"/>
        </w:rPr>
        <w:t xml:space="preserve"> and are not taken as </w:t>
      </w:r>
      <w:r w:rsidRPr="000503B3">
        <w:rPr>
          <w:rStyle w:val="Emphasis"/>
          <w:highlight w:val="yellow"/>
        </w:rPr>
        <w:t xml:space="preserve">favors to </w:t>
      </w:r>
      <w:r w:rsidRPr="009A20DD">
        <w:rPr>
          <w:rStyle w:val="Emphasis"/>
          <w:highlight w:val="yellow"/>
        </w:rPr>
        <w:t>Washington</w:t>
      </w:r>
      <w:r w:rsidRPr="009A20DD">
        <w:rPr>
          <w:rStyle w:val="StyleUnderline"/>
          <w:highlight w:val="yellow"/>
        </w:rPr>
        <w:t>. Beijing’s determination to preserve stability</w:t>
      </w:r>
      <w:r w:rsidRPr="002F459C">
        <w:rPr>
          <w:rStyle w:val="StyleUnderline"/>
        </w:rPr>
        <w:t xml:space="preserve"> in its close neighbor and ally North Korea </w:t>
      </w:r>
      <w:r w:rsidRPr="009A20DD">
        <w:rPr>
          <w:rStyle w:val="StyleUnderline"/>
          <w:highlight w:val="yellow"/>
        </w:rPr>
        <w:t>would continue to prevent</w:t>
      </w:r>
      <w:r w:rsidRPr="002F459C">
        <w:rPr>
          <w:rStyle w:val="StyleUnderline"/>
        </w:rPr>
        <w:t xml:space="preserve"> China from </w:t>
      </w:r>
      <w:r w:rsidRPr="009A20DD">
        <w:rPr>
          <w:rStyle w:val="StyleUnderline"/>
          <w:highlight w:val="yellow"/>
        </w:rPr>
        <w:t>increasing pressure on Pyongyang</w:t>
      </w:r>
      <w:r w:rsidRPr="002F459C">
        <w:rPr>
          <w:rStyle w:val="StyleUnderline"/>
        </w:rPr>
        <w:t xml:space="preserve"> to give up nuclear weapons. </w:t>
      </w:r>
      <w:r w:rsidRPr="009A20DD">
        <w:rPr>
          <w:rStyle w:val="StyleUnderline"/>
          <w:highlight w:val="yellow"/>
        </w:rPr>
        <w:t>Resolving</w:t>
      </w:r>
      <w:r w:rsidRPr="002F459C">
        <w:rPr>
          <w:rStyle w:val="StyleUnderline"/>
        </w:rPr>
        <w:t xml:space="preserve"> China’s </w:t>
      </w:r>
      <w:r w:rsidRPr="009A20DD">
        <w:rPr>
          <w:rStyle w:val="StyleUnderline"/>
          <w:highlight w:val="yellow"/>
        </w:rPr>
        <w:t>Taiwan</w:t>
      </w:r>
      <w:r w:rsidRPr="002F459C">
        <w:rPr>
          <w:rStyle w:val="StyleUnderline"/>
        </w:rPr>
        <w:t xml:space="preserve"> problem </w:t>
      </w:r>
      <w:r w:rsidRPr="009A20DD">
        <w:rPr>
          <w:rStyle w:val="StyleUnderline"/>
          <w:highlight w:val="yellow"/>
        </w:rPr>
        <w:t>would</w:t>
      </w:r>
      <w:r w:rsidRPr="002F459C">
        <w:rPr>
          <w:rStyle w:val="StyleUnderline"/>
        </w:rPr>
        <w:t xml:space="preserve"> also </w:t>
      </w:r>
      <w:r w:rsidRPr="009A20DD">
        <w:rPr>
          <w:rStyle w:val="StyleUnderline"/>
          <w:highlight w:val="yellow"/>
        </w:rPr>
        <w:t>not mean greater cooperation in preventing Iran from going nuclear given Beijing’s</w:t>
      </w:r>
      <w:r w:rsidRPr="002F459C">
        <w:rPr>
          <w:rStyle w:val="StyleUnderline"/>
        </w:rPr>
        <w:t xml:space="preserve"> almost universal </w:t>
      </w:r>
      <w:r w:rsidRPr="009A20DD">
        <w:rPr>
          <w:rStyle w:val="StyleUnderline"/>
          <w:highlight w:val="yellow"/>
        </w:rPr>
        <w:t>opposition to</w:t>
      </w:r>
      <w:r w:rsidRPr="002F459C">
        <w:rPr>
          <w:rStyle w:val="StyleUnderline"/>
        </w:rPr>
        <w:t xml:space="preserve"> muscular </w:t>
      </w:r>
      <w:r w:rsidRPr="009A20DD">
        <w:rPr>
          <w:rStyle w:val="StyleUnderline"/>
          <w:highlight w:val="yellow"/>
        </w:rPr>
        <w:t>sanctions</w:t>
      </w:r>
      <w:r w:rsidRPr="002F459C">
        <w:rPr>
          <w:rStyle w:val="StyleUnderline"/>
        </w:rPr>
        <w:t xml:space="preserve">, its </w:t>
      </w:r>
      <w:r w:rsidRPr="009A20DD">
        <w:rPr>
          <w:rStyle w:val="StyleUnderline"/>
          <w:highlight w:val="yellow"/>
        </w:rPr>
        <w:t>growing energy needs, and desire to promote Chinese influence</w:t>
      </w:r>
      <w:r w:rsidRPr="002F459C">
        <w:rPr>
          <w:rStyle w:val="StyleUnderline"/>
        </w:rPr>
        <w:t xml:space="preserve"> in the Middle East</w:t>
      </w:r>
      <w:r>
        <w:t>.</w:t>
      </w:r>
    </w:p>
    <w:p w14:paraId="67BE6382" w14:textId="77777777" w:rsidR="00BD170F" w:rsidRDefault="00BD170F" w:rsidP="00DA2E4F"/>
    <w:p w14:paraId="25DED8BE" w14:textId="5100F628" w:rsidR="00BD170F" w:rsidRDefault="00243DB7" w:rsidP="00BD170F">
      <w:pPr>
        <w:pStyle w:val="Heading4"/>
      </w:pPr>
      <w:r w:rsidRPr="00243DB7">
        <w:rPr>
          <w:u w:val="single"/>
        </w:rPr>
        <w:t>Recent history proves</w:t>
      </w:r>
      <w:r>
        <w:t xml:space="preserve"> — resolving Taiwan </w:t>
      </w:r>
      <w:r w:rsidRPr="00243DB7">
        <w:rPr>
          <w:i/>
          <w:u w:val="single"/>
        </w:rPr>
        <w:t>won’t</w:t>
      </w:r>
      <w:r>
        <w:t xml:space="preserve"> convince China to stop challenging U.S. hegemony. </w:t>
      </w:r>
    </w:p>
    <w:p w14:paraId="712DB73B" w14:textId="77777777" w:rsidR="00BD170F" w:rsidRPr="005D278D" w:rsidRDefault="00BD170F" w:rsidP="00BD170F">
      <w:r w:rsidRPr="00B00B30">
        <w:rPr>
          <w:rStyle w:val="Style13ptBold"/>
        </w:rPr>
        <w:t>Serchuk 13</w:t>
      </w:r>
      <w:r>
        <w:t xml:space="preserve"> — Vance Serchuk, Hitachi International Affairs Fellow at the Council on Foreign Relations</w:t>
      </w:r>
      <w:r w:rsidRPr="00B00B30">
        <w:t xml:space="preserve"> based in Tokyo at the Canon Institute for Global Studies</w:t>
      </w:r>
      <w:r>
        <w:t>, former Senior Advisor for National Security and Foreign Affairs at the United States Senate Committee on Homeland Security and Governmental Affairs, former Foreign Policy Advisor in the Office of Senator Joseph Lieberman, former Research Fellow at the American Enterprise Institute, holds a J.D. from Yale Law School, 2013 (“</w:t>
      </w:r>
      <w:r w:rsidRPr="005D278D">
        <w:t>Obama’s silence on Taiwan masks its significan</w:t>
      </w:r>
      <w:r>
        <w:t xml:space="preserve">ce in U.S. relations with China,” </w:t>
      </w:r>
      <w:r>
        <w:rPr>
          <w:i/>
        </w:rPr>
        <w:t>Washington Post</w:t>
      </w:r>
      <w:r>
        <w:t>, May 23</w:t>
      </w:r>
      <w:r w:rsidRPr="00B00B30">
        <w:rPr>
          <w:vertAlign w:val="superscript"/>
        </w:rPr>
        <w:t>rd</w:t>
      </w:r>
      <w:r>
        <w:t xml:space="preserve">, Available Online at </w:t>
      </w:r>
      <w:hyperlink r:id="rId83" w:history="1">
        <w:r w:rsidRPr="004F6413">
          <w:rPr>
            <w:rStyle w:val="Hyperlink"/>
          </w:rPr>
          <w:t>https://www.washingtonpost.com/opinions/obamas-silence-on-taiwan-masks-its-significance-in-us-relations-with-china/2013/05/23/a1b40470-c243-11e2-914f-a7aba60512a7_story.html?tid=a_inl</w:t>
        </w:r>
      </w:hyperlink>
      <w:r>
        <w:t>, Accessed 07-16-2016)</w:t>
      </w:r>
    </w:p>
    <w:p w14:paraId="01DB33D8" w14:textId="77777777" w:rsidR="00BD170F" w:rsidRDefault="00BD170F" w:rsidP="00BD170F">
      <w:r w:rsidRPr="00194F5C">
        <w:rPr>
          <w:rStyle w:val="StyleUnderline"/>
        </w:rPr>
        <w:t>Judging by U.S. rhetoric, one might conclude that as the threat of cross-Strait conflict has receded, so has Taiwan’s strategic significance</w:t>
      </w:r>
      <w:r>
        <w:t>.</w:t>
      </w:r>
    </w:p>
    <w:p w14:paraId="51609E0A" w14:textId="77777777" w:rsidR="00BD170F" w:rsidRDefault="00BD170F" w:rsidP="00BD170F">
      <w:r w:rsidRPr="00194F5C">
        <w:rPr>
          <w:rStyle w:val="StyleUnderline"/>
        </w:rPr>
        <w:t xml:space="preserve">In fact, Taiwan is becoming </w:t>
      </w:r>
      <w:r w:rsidRPr="00194F5C">
        <w:rPr>
          <w:rStyle w:val="Emphasis"/>
        </w:rPr>
        <w:t>more important</w:t>
      </w:r>
      <w:r w:rsidRPr="00194F5C">
        <w:rPr>
          <w:rStyle w:val="StyleUnderline"/>
        </w:rPr>
        <w:t xml:space="preserve"> for Asia’s future</w:t>
      </w:r>
      <w:r>
        <w:t>.</w:t>
      </w:r>
    </w:p>
    <w:p w14:paraId="029BC4CC" w14:textId="77777777" w:rsidR="00BD170F" w:rsidRDefault="00BD170F" w:rsidP="00BD170F">
      <w:r>
        <w:t xml:space="preserve">That is because, </w:t>
      </w:r>
      <w:r w:rsidRPr="00BD170F">
        <w:rPr>
          <w:rStyle w:val="StyleUnderline"/>
          <w:highlight w:val="yellow"/>
        </w:rPr>
        <w:t>although ties between Taiwan and the mainland</w:t>
      </w:r>
      <w:r>
        <w:t xml:space="preserve"> have </w:t>
      </w:r>
      <w:r w:rsidRPr="00BD170F">
        <w:rPr>
          <w:rStyle w:val="StyleUnderline"/>
          <w:highlight w:val="yellow"/>
        </w:rPr>
        <w:t>improved</w:t>
      </w:r>
      <w:r w:rsidRPr="005D278D">
        <w:rPr>
          <w:rStyle w:val="StyleUnderline"/>
        </w:rPr>
        <w:t xml:space="preserve"> since 2008, </w:t>
      </w:r>
      <w:r w:rsidRPr="00BD170F">
        <w:rPr>
          <w:rStyle w:val="StyleUnderline"/>
          <w:highlight w:val="yellow"/>
        </w:rPr>
        <w:t xml:space="preserve">China’s relations with </w:t>
      </w:r>
      <w:r w:rsidRPr="00BD170F">
        <w:rPr>
          <w:rStyle w:val="Emphasis"/>
          <w:highlight w:val="yellow"/>
        </w:rPr>
        <w:t>other neighbors</w:t>
      </w:r>
      <w:r w:rsidRPr="00BD170F">
        <w:rPr>
          <w:rStyle w:val="StyleUnderline"/>
          <w:highlight w:val="yellow"/>
        </w:rPr>
        <w:t xml:space="preserve"> have worsened</w:t>
      </w:r>
      <w:r w:rsidRPr="005D278D">
        <w:rPr>
          <w:rStyle w:val="StyleUnderline"/>
        </w:rPr>
        <w:t xml:space="preserve"> — with Beijing exercising troublesome new assertiveness in the E</w:t>
      </w:r>
      <w:r>
        <w:t xml:space="preserve">ast China </w:t>
      </w:r>
      <w:r w:rsidRPr="005D278D">
        <w:rPr>
          <w:rStyle w:val="StyleUnderline"/>
        </w:rPr>
        <w:t>and S</w:t>
      </w:r>
      <w:r>
        <w:t xml:space="preserve">outh </w:t>
      </w:r>
      <w:r w:rsidRPr="005D278D">
        <w:rPr>
          <w:rStyle w:val="StyleUnderline"/>
        </w:rPr>
        <w:t>C</w:t>
      </w:r>
      <w:r>
        <w:t xml:space="preserve">hina </w:t>
      </w:r>
      <w:r w:rsidRPr="005D278D">
        <w:rPr>
          <w:rStyle w:val="StyleUnderline"/>
        </w:rPr>
        <w:t>s</w:t>
      </w:r>
      <w:r>
        <w:t>eas, which are adjacent to Taiwan.</w:t>
      </w:r>
    </w:p>
    <w:p w14:paraId="2CD98474" w14:textId="77777777" w:rsidR="00BD170F" w:rsidRDefault="00BD170F" w:rsidP="00BD170F">
      <w:r w:rsidRPr="005D278D">
        <w:rPr>
          <w:rStyle w:val="StyleUnderline"/>
        </w:rPr>
        <w:t xml:space="preserve">At the same time, </w:t>
      </w:r>
      <w:r w:rsidRPr="00BD170F">
        <w:rPr>
          <w:rStyle w:val="StyleUnderline"/>
          <w:highlight w:val="yellow"/>
        </w:rPr>
        <w:t>China continues its double-digit growth in military spending</w:t>
      </w:r>
      <w:r w:rsidRPr="005D278D">
        <w:rPr>
          <w:rStyle w:val="StyleUnderline"/>
        </w:rPr>
        <w:t xml:space="preserve"> — much of it devoted to weapons targeting the Pentagon’s ability to project power in the western Pacific</w:t>
      </w:r>
      <w:r>
        <w:t>.</w:t>
      </w:r>
    </w:p>
    <w:p w14:paraId="2FBB0E6A" w14:textId="77777777" w:rsidR="00BD170F" w:rsidRDefault="00BD170F" w:rsidP="00BD170F">
      <w:r w:rsidRPr="005D278D">
        <w:rPr>
          <w:rStyle w:val="StyleUnderline"/>
        </w:rPr>
        <w:t xml:space="preserve">All of </w:t>
      </w:r>
      <w:r w:rsidRPr="00BD170F">
        <w:rPr>
          <w:rStyle w:val="StyleUnderline"/>
          <w:highlight w:val="yellow"/>
        </w:rPr>
        <w:t>this poses a challenge to the</w:t>
      </w:r>
      <w:r w:rsidRPr="005D278D">
        <w:rPr>
          <w:rStyle w:val="StyleUnderline"/>
        </w:rPr>
        <w:t xml:space="preserve"> once-popular </w:t>
      </w:r>
      <w:r w:rsidRPr="00BD170F">
        <w:rPr>
          <w:rStyle w:val="StyleUnderline"/>
          <w:highlight w:val="yellow"/>
        </w:rPr>
        <w:t xml:space="preserve">notion that, </w:t>
      </w:r>
      <w:r w:rsidRPr="00BD170F">
        <w:rPr>
          <w:rStyle w:val="Emphasis"/>
          <w:highlight w:val="yellow"/>
        </w:rPr>
        <w:t>if only the threat of conflict over Taiwan could be disposed of</w:t>
      </w:r>
      <w:r w:rsidRPr="00BD170F">
        <w:rPr>
          <w:rStyle w:val="StyleUnderline"/>
          <w:highlight w:val="yellow"/>
        </w:rPr>
        <w:t>, U.S.-China relations would be assured</w:t>
      </w:r>
      <w:r w:rsidRPr="005D278D">
        <w:rPr>
          <w:rStyle w:val="StyleUnderline"/>
        </w:rPr>
        <w:t xml:space="preserve"> a stable, peaceful footing. Instead, </w:t>
      </w:r>
      <w:r w:rsidRPr="00BD170F">
        <w:rPr>
          <w:rStyle w:val="StyleUnderline"/>
          <w:highlight w:val="yellow"/>
        </w:rPr>
        <w:t>the experience of the past five years has fanned fears</w:t>
      </w:r>
      <w:r w:rsidRPr="005D278D">
        <w:rPr>
          <w:rStyle w:val="StyleUnderline"/>
        </w:rPr>
        <w:t xml:space="preserve"> in Asia </w:t>
      </w:r>
      <w:r w:rsidRPr="00BD170F">
        <w:rPr>
          <w:rStyle w:val="StyleUnderline"/>
          <w:highlight w:val="yellow"/>
        </w:rPr>
        <w:t xml:space="preserve">that China’s ambitions extend beyond Taipei to include </w:t>
      </w:r>
      <w:r w:rsidRPr="00BD170F">
        <w:rPr>
          <w:rStyle w:val="Emphasis"/>
          <w:highlight w:val="yellow"/>
        </w:rPr>
        <w:t>displacing the U</w:t>
      </w:r>
      <w:r>
        <w:t xml:space="preserve">nited </w:t>
      </w:r>
      <w:r w:rsidRPr="00BD170F">
        <w:rPr>
          <w:rStyle w:val="Emphasis"/>
          <w:highlight w:val="yellow"/>
        </w:rPr>
        <w:t>S</w:t>
      </w:r>
      <w:r>
        <w:t xml:space="preserve">tates </w:t>
      </w:r>
      <w:r w:rsidRPr="00BD170F">
        <w:rPr>
          <w:rStyle w:val="Emphasis"/>
          <w:highlight w:val="yellow"/>
        </w:rPr>
        <w:t>as the dominant power in the region</w:t>
      </w:r>
      <w:r>
        <w:t>.</w:t>
      </w:r>
    </w:p>
    <w:p w14:paraId="0DFC5F40" w14:textId="77777777" w:rsidR="00BD170F" w:rsidRDefault="00BD170F" w:rsidP="00DA2E4F"/>
    <w:p w14:paraId="51292001" w14:textId="77777777" w:rsidR="00DA2E4F" w:rsidRDefault="00DA2E4F" w:rsidP="00DA2E4F"/>
    <w:p w14:paraId="54360B5C" w14:textId="77777777" w:rsidR="00DA2E4F" w:rsidRPr="006D7D77" w:rsidRDefault="00DA2E4F" w:rsidP="00DA2E4F">
      <w:pPr>
        <w:pStyle w:val="Heading4"/>
      </w:pPr>
      <w:r>
        <w:t xml:space="preserve">Their advantage relies on </w:t>
      </w:r>
      <w:r>
        <w:rPr>
          <w:u w:val="single"/>
        </w:rPr>
        <w:t>neofunctionalism</w:t>
      </w:r>
      <w:r>
        <w:t xml:space="preserve">. It’s a </w:t>
      </w:r>
      <w:r>
        <w:rPr>
          <w:u w:val="single"/>
        </w:rPr>
        <w:t>bankrupt theory</w:t>
      </w:r>
      <w:r>
        <w:t>: small concessions don’t “</w:t>
      </w:r>
      <w:r w:rsidRPr="00D03C66">
        <w:rPr>
          <w:i/>
        </w:rPr>
        <w:t>spill up</w:t>
      </w:r>
      <w:r>
        <w:t xml:space="preserve">” into better relations. </w:t>
      </w:r>
    </w:p>
    <w:p w14:paraId="385EBD29" w14:textId="77777777" w:rsidR="00DA2E4F" w:rsidRDefault="00DA2E4F" w:rsidP="00DA2E4F">
      <w:r w:rsidRPr="002E5C64">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2E5C64">
        <w:t>The M</w:t>
      </w:r>
      <w:r>
        <w:t xml:space="preserve">yth of a US-China Grand Bargain,” </w:t>
      </w:r>
      <w:r>
        <w:rPr>
          <w:i/>
        </w:rPr>
        <w:t>The Diplomat</w:t>
      </w:r>
      <w:r>
        <w:t>, August 6</w:t>
      </w:r>
      <w:r w:rsidRPr="002E5C64">
        <w:rPr>
          <w:vertAlign w:val="superscript"/>
        </w:rPr>
        <w:t>th</w:t>
      </w:r>
      <w:r>
        <w:t xml:space="preserve">, Available Online at </w:t>
      </w:r>
      <w:hyperlink r:id="rId84" w:history="1">
        <w:r w:rsidRPr="00A12EFE">
          <w:rPr>
            <w:rStyle w:val="Hyperlink"/>
          </w:rPr>
          <w:t>http://thediplomat.com/2015/08/the-myth-of-a-us-china-grand-bargain/</w:t>
        </w:r>
      </w:hyperlink>
      <w:r>
        <w:t>, Accessed 06-28-2016)</w:t>
      </w:r>
    </w:p>
    <w:p w14:paraId="258BA796" w14:textId="77777777" w:rsidR="00DA2E4F" w:rsidRDefault="00DA2E4F" w:rsidP="00DA2E4F">
      <w:r>
        <w:t xml:space="preserve">Fourth, </w:t>
      </w:r>
      <w:r w:rsidRPr="006D7D77">
        <w:rPr>
          <w:rStyle w:val="StyleUnderline"/>
          <w:highlight w:val="yellow"/>
        </w:rPr>
        <w:t>there’s a defunct theory</w:t>
      </w:r>
      <w:r w:rsidRPr="00CC6BC2">
        <w:rPr>
          <w:rStyle w:val="StyleUnderline"/>
        </w:rPr>
        <w:t xml:space="preserve"> that’s been </w:t>
      </w:r>
      <w:r w:rsidRPr="006D7D77">
        <w:rPr>
          <w:rStyle w:val="StyleUnderline"/>
          <w:highlight w:val="yellow"/>
        </w:rPr>
        <w:t>smuggled into arguments about</w:t>
      </w:r>
      <w:r w:rsidRPr="00CC6BC2">
        <w:rPr>
          <w:rStyle w:val="StyleUnderline"/>
        </w:rPr>
        <w:t xml:space="preserve"> changing Chinese behavior through U.S. </w:t>
      </w:r>
      <w:r w:rsidRPr="006D7D77">
        <w:rPr>
          <w:rStyle w:val="StyleUnderline"/>
          <w:highlight w:val="yellow"/>
        </w:rPr>
        <w:t>accommodation. Political scientists call it “neofunctionalism,”</w:t>
      </w:r>
      <w:r>
        <w:t xml:space="preserve"> a term rarely used these days, even though its spirit is pervasive in grand bargain arguments. Neofunctionalism came about in the 1950s as a failed way to account for and push for European integration. </w:t>
      </w:r>
      <w:r w:rsidRPr="006D7D77">
        <w:rPr>
          <w:rStyle w:val="StyleUnderline"/>
          <w:highlight w:val="yellow"/>
        </w:rPr>
        <w:t>The</w:t>
      </w:r>
      <w:r w:rsidRPr="007C2F63">
        <w:rPr>
          <w:rStyle w:val="StyleUnderline"/>
        </w:rPr>
        <w:t xml:space="preserve"> basic </w:t>
      </w:r>
      <w:r w:rsidRPr="006D7D77">
        <w:rPr>
          <w:rStyle w:val="StyleUnderline"/>
          <w:highlight w:val="yellow"/>
        </w:rPr>
        <w:t>idea involved an assumption that low level</w:t>
      </w:r>
      <w:r w:rsidRPr="007C2F63">
        <w:rPr>
          <w:rStyle w:val="StyleUnderline"/>
        </w:rPr>
        <w:t xml:space="preserve"> and innocuous types of </w:t>
      </w:r>
      <w:r w:rsidRPr="006D7D77">
        <w:rPr>
          <w:rStyle w:val="StyleUnderline"/>
          <w:highlight w:val="yellow"/>
        </w:rPr>
        <w:t>cooperation would “spillover” into</w:t>
      </w:r>
      <w:r w:rsidRPr="007C2F63">
        <w:rPr>
          <w:rStyle w:val="StyleUnderline"/>
        </w:rPr>
        <w:t xml:space="preserve"> still </w:t>
      </w:r>
      <w:r w:rsidRPr="006D7D77">
        <w:rPr>
          <w:rStyle w:val="StyleUnderline"/>
          <w:highlight w:val="yellow"/>
        </w:rPr>
        <w:t>more and better</w:t>
      </w:r>
      <w:r w:rsidRPr="007C2F63">
        <w:rPr>
          <w:rStyle w:val="StyleUnderline"/>
        </w:rPr>
        <w:t xml:space="preserve"> quality </w:t>
      </w:r>
      <w:r w:rsidRPr="006D7D77">
        <w:rPr>
          <w:rStyle w:val="StyleUnderline"/>
          <w:highlight w:val="yellow"/>
        </w:rPr>
        <w:t>cooperation</w:t>
      </w:r>
      <w:r>
        <w:t xml:space="preserve">. Comity among nations, it was thought, would be the eventual outcome of mundane socioeconomic interactions. But </w:t>
      </w:r>
      <w:r w:rsidRPr="006D7D77">
        <w:rPr>
          <w:rStyle w:val="StyleUnderline"/>
          <w:highlight w:val="yellow"/>
        </w:rPr>
        <w:t>by the</w:t>
      </w:r>
      <w:r w:rsidRPr="007C2F63">
        <w:rPr>
          <w:rStyle w:val="StyleUnderline"/>
        </w:rPr>
        <w:t xml:space="preserve"> 19</w:t>
      </w:r>
      <w:r w:rsidRPr="006D7D77">
        <w:rPr>
          <w:rStyle w:val="StyleUnderline"/>
          <w:highlight w:val="yellow"/>
        </w:rPr>
        <w:t xml:space="preserve">70s, the theory had become </w:t>
      </w:r>
      <w:r w:rsidRPr="006D7D77">
        <w:rPr>
          <w:rStyle w:val="Emphasis"/>
          <w:highlight w:val="yellow"/>
        </w:rPr>
        <w:t>largely discredited</w:t>
      </w:r>
      <w:r>
        <w:t>.</w:t>
      </w:r>
    </w:p>
    <w:p w14:paraId="79A8E939" w14:textId="77777777" w:rsidR="00DA2E4F" w:rsidRDefault="00DA2E4F" w:rsidP="00DA2E4F">
      <w:r>
        <w:t xml:space="preserve">Nevertheless, </w:t>
      </w:r>
      <w:r w:rsidRPr="007C2F63">
        <w:rPr>
          <w:rStyle w:val="StyleUnderline"/>
        </w:rPr>
        <w:t>echoes of neofunctionalism remain in contemporary claims that properly calibrated restraint, accommodation, or appeasement can have a transformative effect on a relationship</w:t>
      </w:r>
      <w:r>
        <w:t xml:space="preserve">. Ironically, </w:t>
      </w:r>
      <w:r w:rsidRPr="00231F12">
        <w:rPr>
          <w:rStyle w:val="StyleUnderline"/>
          <w:highlight w:val="yellow"/>
        </w:rPr>
        <w:t xml:space="preserve">these arguments tend to come from </w:t>
      </w:r>
      <w:r w:rsidRPr="00231F12">
        <w:rPr>
          <w:rStyle w:val="Emphasis"/>
          <w:highlight w:val="yellow"/>
        </w:rPr>
        <w:t>scholars, not policymakers</w:t>
      </w:r>
      <w:r w:rsidRPr="00231F12">
        <w:rPr>
          <w:rStyle w:val="StyleUnderline"/>
          <w:highlight w:val="yellow"/>
        </w:rPr>
        <w:t>. The idea that the U</w:t>
      </w:r>
      <w:r>
        <w:t xml:space="preserve">nited </w:t>
      </w:r>
      <w:r w:rsidRPr="00231F12">
        <w:rPr>
          <w:rStyle w:val="StyleUnderline"/>
          <w:highlight w:val="yellow"/>
        </w:rPr>
        <w:t>S</w:t>
      </w:r>
      <w:r w:rsidRPr="00231F12">
        <w:t>tates</w:t>
      </w:r>
      <w:r>
        <w:t xml:space="preserve"> </w:t>
      </w:r>
      <w:r w:rsidRPr="00231F12">
        <w:rPr>
          <w:rStyle w:val="StyleUnderline"/>
          <w:highlight w:val="yellow"/>
        </w:rPr>
        <w:t>can induce China into resolving its E</w:t>
      </w:r>
      <w:r w:rsidRPr="007C2F63">
        <w:rPr>
          <w:rStyle w:val="StyleUnderline"/>
        </w:rPr>
        <w:t xml:space="preserve">ast </w:t>
      </w:r>
      <w:r w:rsidRPr="00231F12">
        <w:rPr>
          <w:rStyle w:val="StyleUnderline"/>
          <w:highlight w:val="yellow"/>
        </w:rPr>
        <w:t>and S</w:t>
      </w:r>
      <w:r w:rsidRPr="007C2F63">
        <w:rPr>
          <w:rStyle w:val="StyleUnderline"/>
        </w:rPr>
        <w:t xml:space="preserve">outh </w:t>
      </w:r>
      <w:r w:rsidRPr="00231F12">
        <w:rPr>
          <w:rStyle w:val="StyleUnderline"/>
          <w:highlight w:val="yellow"/>
        </w:rPr>
        <w:t>C</w:t>
      </w:r>
      <w:r w:rsidRPr="007C2F63">
        <w:rPr>
          <w:rStyle w:val="StyleUnderline"/>
        </w:rPr>
        <w:t xml:space="preserve">hina </w:t>
      </w:r>
      <w:r w:rsidRPr="00231F12">
        <w:rPr>
          <w:rStyle w:val="StyleUnderline"/>
          <w:highlight w:val="yellow"/>
        </w:rPr>
        <w:t>S</w:t>
      </w:r>
      <w:r w:rsidRPr="007C2F63">
        <w:rPr>
          <w:rStyle w:val="StyleUnderline"/>
        </w:rPr>
        <w:t xml:space="preserve">ea </w:t>
      </w:r>
      <w:r w:rsidRPr="00231F12">
        <w:rPr>
          <w:rStyle w:val="StyleUnderline"/>
          <w:highlight w:val="yellow"/>
        </w:rPr>
        <w:t>disputes by “giving” it Taiwan reflects</w:t>
      </w:r>
      <w:r w:rsidRPr="007C2F63">
        <w:rPr>
          <w:rStyle w:val="StyleUnderline"/>
        </w:rPr>
        <w:t xml:space="preserve"> precisely </w:t>
      </w:r>
      <w:r w:rsidRPr="00231F12">
        <w:rPr>
          <w:rStyle w:val="StyleUnderline"/>
          <w:highlight w:val="yellow"/>
        </w:rPr>
        <w:t>this type of expectation, as do calls</w:t>
      </w:r>
      <w:r w:rsidRPr="007C2F63">
        <w:rPr>
          <w:rStyle w:val="StyleUnderline"/>
        </w:rPr>
        <w:t xml:space="preserve"> for the U</w:t>
      </w:r>
      <w:r>
        <w:t xml:space="preserve">nited </w:t>
      </w:r>
      <w:r w:rsidRPr="007C2F63">
        <w:rPr>
          <w:rStyle w:val="StyleUnderline"/>
        </w:rPr>
        <w:t>S</w:t>
      </w:r>
      <w:r>
        <w:t xml:space="preserve">tates </w:t>
      </w:r>
      <w:r w:rsidRPr="00231F12">
        <w:rPr>
          <w:rStyle w:val="StyleUnderline"/>
          <w:highlight w:val="yellow"/>
        </w:rPr>
        <w:t>to make small concessions</w:t>
      </w:r>
      <w:r w:rsidRPr="007C2F63">
        <w:rPr>
          <w:rStyle w:val="StyleUnderline"/>
        </w:rPr>
        <w:t xml:space="preserve"> to China </w:t>
      </w:r>
      <w:r w:rsidRPr="00231F12">
        <w:rPr>
          <w:rStyle w:val="StyleUnderline"/>
          <w:highlight w:val="yellow"/>
        </w:rPr>
        <w:t>in hopes</w:t>
      </w:r>
      <w:r w:rsidRPr="007C2F63">
        <w:rPr>
          <w:rStyle w:val="StyleUnderline"/>
        </w:rPr>
        <w:t xml:space="preserve"> that </w:t>
      </w:r>
      <w:r w:rsidRPr="00231F12">
        <w:rPr>
          <w:rStyle w:val="StyleUnderline"/>
          <w:highlight w:val="yellow"/>
        </w:rPr>
        <w:t>it will enable a more stable situation</w:t>
      </w:r>
      <w:r>
        <w:t>.</w:t>
      </w:r>
    </w:p>
    <w:p w14:paraId="1F18D3B2" w14:textId="77777777" w:rsidR="00EF19DD" w:rsidRDefault="00EF19DD" w:rsidP="00DA2E4F"/>
    <w:p w14:paraId="7C652BA9" w14:textId="3F07E998" w:rsidR="007E7788" w:rsidRPr="001E1DCB" w:rsidRDefault="00CD5581" w:rsidP="007E7788">
      <w:pPr>
        <w:pStyle w:val="Heading4"/>
      </w:pPr>
      <w:r>
        <w:t xml:space="preserve">The plan will </w:t>
      </w:r>
      <w:r w:rsidR="001E1DCB">
        <w:t xml:space="preserve">cause China to be </w:t>
      </w:r>
      <w:r w:rsidR="001E1DCB">
        <w:rPr>
          <w:u w:val="single"/>
        </w:rPr>
        <w:t>more intransigent</w:t>
      </w:r>
      <w:r w:rsidR="001E1DCB">
        <w:t xml:space="preserve">, not more cooperative. </w:t>
      </w:r>
    </w:p>
    <w:p w14:paraId="5048E555" w14:textId="77777777" w:rsidR="007E7788" w:rsidRDefault="007E7788" w:rsidP="007E7788">
      <w:r w:rsidRPr="00524FB8">
        <w:rPr>
          <w:rStyle w:val="Style13ptBold"/>
        </w:rPr>
        <w:t>Mazza 11</w:t>
      </w:r>
      <w:r>
        <w:t xml:space="preserve"> — </w:t>
      </w:r>
      <w:r w:rsidRPr="00524FB8">
        <w:t>Michael Mazza</w:t>
      </w:r>
      <w:r>
        <w:t xml:space="preserve">, Research Fellow in Foreign and Defense Policy Studies at the American Enterprise Institute, former Research Assistant in the Southeast Asia Program at </w:t>
      </w:r>
      <w:r w:rsidRPr="005132B3">
        <w:t>Cornell University</w:t>
      </w:r>
      <w:r>
        <w:t>, holds an M.A. in International R</w:t>
      </w:r>
      <w:r w:rsidRPr="005132B3">
        <w:t xml:space="preserve">elations from the </w:t>
      </w:r>
      <w:r>
        <w:t xml:space="preserve">School of Advanced International Studies at </w:t>
      </w:r>
      <w:r w:rsidRPr="005132B3">
        <w:t xml:space="preserve">Johns Hopkins </w:t>
      </w:r>
      <w:r>
        <w:t>University and a B.A. in H</w:t>
      </w:r>
      <w:r w:rsidRPr="005132B3">
        <w:t>istory from Cornell University</w:t>
      </w:r>
      <w:r>
        <w:t xml:space="preserve">, 2011 (“Don’t Ditch Taiwan,” </w:t>
      </w:r>
      <w:r>
        <w:rPr>
          <w:i/>
        </w:rPr>
        <w:t>The American</w:t>
      </w:r>
      <w:r>
        <w:t>, November 18</w:t>
      </w:r>
      <w:r w:rsidRPr="00524FB8">
        <w:rPr>
          <w:vertAlign w:val="superscript"/>
        </w:rPr>
        <w:t>th</w:t>
      </w:r>
      <w:r>
        <w:t xml:space="preserve">, Available Online at </w:t>
      </w:r>
      <w:hyperlink r:id="rId85" w:history="1">
        <w:r w:rsidRPr="004F6413">
          <w:rPr>
            <w:rStyle w:val="Hyperlink"/>
          </w:rPr>
          <w:t>https://www.aei.org/publication/dont-ditch-taiwan/</w:t>
        </w:r>
      </w:hyperlink>
      <w:r>
        <w:t xml:space="preserve">, Accessed 07-15-2016) </w:t>
      </w:r>
    </w:p>
    <w:p w14:paraId="1792E04C" w14:textId="77777777" w:rsidR="007E7788" w:rsidRPr="003845C2" w:rsidRDefault="007E7788" w:rsidP="007E7788">
      <w:pPr>
        <w:rPr>
          <w:i/>
        </w:rPr>
      </w:pPr>
      <w:r w:rsidRPr="003845C2">
        <w:rPr>
          <w:i/>
        </w:rPr>
        <w:t>“Beyond reducing our debt, a Taiwan deal could pressure Beijing to end its political and economic support for pariah states like Iran, North Korea, and Syria and to exert a moderating influence over an unstable Pakistan. It would be a game changer.”</w:t>
      </w:r>
    </w:p>
    <w:p w14:paraId="78B38518" w14:textId="77777777" w:rsidR="007E7788" w:rsidRDefault="007E7788" w:rsidP="007E7788">
      <w:r w:rsidRPr="003845C2">
        <w:rPr>
          <w:rStyle w:val="StyleUnderline"/>
        </w:rPr>
        <w:t xml:space="preserve">This argument is based on </w:t>
      </w:r>
      <w:r w:rsidRPr="00CD5581">
        <w:rPr>
          <w:rStyle w:val="StyleUnderline"/>
          <w:highlight w:val="yellow"/>
        </w:rPr>
        <w:t>an assumption that Beijing’s policies with</w:t>
      </w:r>
      <w:r w:rsidRPr="003845C2">
        <w:rPr>
          <w:rStyle w:val="StyleUnderline"/>
        </w:rPr>
        <w:t xml:space="preserve"> respect to </w:t>
      </w:r>
      <w:r w:rsidRPr="00CD5581">
        <w:rPr>
          <w:rStyle w:val="StyleUnderline"/>
          <w:highlight w:val="yellow"/>
        </w:rPr>
        <w:t>pariah states are tied to U.S. policy on Taiwan</w:t>
      </w:r>
      <w:r w:rsidRPr="003845C2">
        <w:rPr>
          <w:rStyle w:val="StyleUnderline"/>
        </w:rPr>
        <w:t xml:space="preserve">, but that assumption </w:t>
      </w:r>
      <w:r w:rsidRPr="00CD5581">
        <w:rPr>
          <w:rStyle w:val="StyleUnderline"/>
          <w:highlight w:val="yellow"/>
        </w:rPr>
        <w:t xml:space="preserve">is </w:t>
      </w:r>
      <w:r w:rsidRPr="00CD5581">
        <w:rPr>
          <w:rStyle w:val="Emphasis"/>
          <w:highlight w:val="yellow"/>
        </w:rPr>
        <w:t>wrong</w:t>
      </w:r>
      <w:r>
        <w:t xml:space="preserve">. For example, </w:t>
      </w:r>
      <w:r w:rsidRPr="003845C2">
        <w:rPr>
          <w:rStyle w:val="StyleUnderline"/>
        </w:rPr>
        <w:t>it is not the case that Beijing’s support for Pyongyang results from Washington’s support for Taipei. Rather, Beijing wishes to ensure the continued existence of an independent North Korea, which acts as a buffer state between China and</w:t>
      </w:r>
      <w:r>
        <w:t xml:space="preserve"> democratic </w:t>
      </w:r>
      <w:r w:rsidRPr="003845C2">
        <w:rPr>
          <w:rStyle w:val="StyleUnderline"/>
        </w:rPr>
        <w:t>South Korea (a U.S. ally) and which provides China with strategic depth. Beijing fears that taking measures to actually achieve denuclearization in North Korea would so weaken Kim Jong-Il that his regime might fall, leading to either chaos in the North or Korean unification—both outcomes are detrimental to Chinese interests as Beijing perceives them</w:t>
      </w:r>
      <w:r>
        <w:t>.</w:t>
      </w:r>
    </w:p>
    <w:p w14:paraId="1A05E07C" w14:textId="77777777" w:rsidR="007E7788" w:rsidRDefault="007E7788" w:rsidP="007E7788">
      <w:r>
        <w:t xml:space="preserve">In fact, </w:t>
      </w:r>
      <w:r w:rsidRPr="00CD5581">
        <w:rPr>
          <w:rStyle w:val="StyleUnderline"/>
          <w:highlight w:val="yellow"/>
        </w:rPr>
        <w:t>China would</w:t>
      </w:r>
      <w:r w:rsidRPr="003845C2">
        <w:rPr>
          <w:rStyle w:val="StyleUnderline"/>
        </w:rPr>
        <w:t xml:space="preserve"> likely </w:t>
      </w:r>
      <w:r w:rsidRPr="00CD5581">
        <w:rPr>
          <w:rStyle w:val="StyleUnderline"/>
          <w:highlight w:val="yellow"/>
        </w:rPr>
        <w:t xml:space="preserve">become </w:t>
      </w:r>
      <w:r w:rsidRPr="00CD5581">
        <w:rPr>
          <w:rStyle w:val="Emphasis"/>
          <w:highlight w:val="yellow"/>
        </w:rPr>
        <w:t>more intransigent</w:t>
      </w:r>
      <w:r w:rsidRPr="00CD5581">
        <w:rPr>
          <w:rStyle w:val="StyleUnderline"/>
          <w:highlight w:val="yellow"/>
        </w:rPr>
        <w:t xml:space="preserve"> on these issues if the U</w:t>
      </w:r>
      <w:r>
        <w:t xml:space="preserve">nited </w:t>
      </w:r>
      <w:r w:rsidRPr="00CD5581">
        <w:rPr>
          <w:rStyle w:val="StyleUnderline"/>
          <w:highlight w:val="yellow"/>
        </w:rPr>
        <w:t>S</w:t>
      </w:r>
      <w:r>
        <w:t xml:space="preserve">tates </w:t>
      </w:r>
      <w:r w:rsidRPr="00CD5581">
        <w:rPr>
          <w:rStyle w:val="StyleUnderline"/>
          <w:highlight w:val="yellow"/>
        </w:rPr>
        <w:t>were to deal with China on Taiwan. Given that</w:t>
      </w:r>
      <w:r>
        <w:t xml:space="preserve"> in Kane’s scenario </w:t>
      </w:r>
      <w:r w:rsidRPr="00CD5581">
        <w:rPr>
          <w:rStyle w:val="StyleUnderline"/>
          <w:highlight w:val="yellow"/>
        </w:rPr>
        <w:t>China’s approach</w:t>
      </w:r>
      <w:r w:rsidRPr="003845C2">
        <w:rPr>
          <w:rStyle w:val="StyleUnderline"/>
        </w:rPr>
        <w:t xml:space="preserve"> to Taiwan </w:t>
      </w:r>
      <w:r w:rsidRPr="00CD5581">
        <w:rPr>
          <w:rStyle w:val="StyleUnderline"/>
          <w:highlight w:val="yellow"/>
        </w:rPr>
        <w:t xml:space="preserve">would be </w:t>
      </w:r>
      <w:r w:rsidRPr="00CD5581">
        <w:rPr>
          <w:rStyle w:val="Emphasis"/>
          <w:highlight w:val="yellow"/>
        </w:rPr>
        <w:t>ultimately successful</w:t>
      </w:r>
      <w:r w:rsidRPr="00CD5581">
        <w:rPr>
          <w:rStyle w:val="StyleUnderline"/>
          <w:highlight w:val="yellow"/>
        </w:rPr>
        <w:t xml:space="preserve">—Beijing gets </w:t>
      </w:r>
      <w:r w:rsidRPr="00CD5581">
        <w:rPr>
          <w:rStyle w:val="Emphasis"/>
          <w:highlight w:val="yellow"/>
        </w:rPr>
        <w:t>exactly what it wants</w:t>
      </w:r>
      <w:r w:rsidRPr="00CD5581">
        <w:rPr>
          <w:rStyle w:val="StyleUnderline"/>
          <w:highlight w:val="yellow"/>
        </w:rPr>
        <w:t xml:space="preserve">—why would it alter its approach on other contentious issues? </w:t>
      </w:r>
      <w:r w:rsidRPr="00CD5581">
        <w:rPr>
          <w:rStyle w:val="Emphasis"/>
          <w:highlight w:val="yellow"/>
        </w:rPr>
        <w:t>It wouldn’t</w:t>
      </w:r>
      <w:r>
        <w:t>.</w:t>
      </w:r>
    </w:p>
    <w:p w14:paraId="64787674" w14:textId="77777777" w:rsidR="007E7788" w:rsidRDefault="007E7788" w:rsidP="00DA2E4F"/>
    <w:p w14:paraId="1C5A2BB1" w14:textId="4A4AE0A5" w:rsidR="00E3417F" w:rsidRDefault="00E3417F" w:rsidP="00F6392C">
      <w:pPr>
        <w:pStyle w:val="Heading1"/>
      </w:pPr>
      <w:r>
        <w:t>Chinese Opacity Advantage Answers</w:t>
      </w:r>
    </w:p>
    <w:p w14:paraId="6FBEF2A9" w14:textId="569165A2" w:rsidR="0074683B" w:rsidRDefault="0074683B" w:rsidP="0074683B">
      <w:pPr>
        <w:pStyle w:val="Heading2"/>
      </w:pPr>
      <w:r>
        <w:t>More Info Not Needed</w:t>
      </w:r>
    </w:p>
    <w:p w14:paraId="6A86F5D2" w14:textId="28DD59C8" w:rsidR="0074683B" w:rsidRDefault="0074683B" w:rsidP="0074683B">
      <w:pPr>
        <w:pStyle w:val="Heading3"/>
      </w:pPr>
      <w:r>
        <w:t>1NC — More Info Not Needed</w:t>
      </w:r>
    </w:p>
    <w:p w14:paraId="22F4EAB8" w14:textId="0A5283DE" w:rsidR="0074683B" w:rsidRPr="00667950" w:rsidRDefault="0074683B" w:rsidP="0074683B">
      <w:pPr>
        <w:pStyle w:val="Heading4"/>
      </w:pPr>
      <w:r w:rsidRPr="00667950">
        <w:rPr>
          <w:u w:val="single"/>
        </w:rPr>
        <w:t>More Info Not Needed</w:t>
      </w:r>
      <w:r>
        <w:t xml:space="preserve"> —</w:t>
      </w:r>
      <w:r w:rsidR="00667950">
        <w:t xml:space="preserve"> tensions are the result of </w:t>
      </w:r>
      <w:r w:rsidR="00667950">
        <w:rPr>
          <w:u w:val="single"/>
        </w:rPr>
        <w:t>disagreements</w:t>
      </w:r>
      <w:r w:rsidR="00667950">
        <w:t xml:space="preserve">, not misunderstandings. </w:t>
      </w:r>
    </w:p>
    <w:p w14:paraId="0BA8C84A" w14:textId="62969608" w:rsidR="003A23C2" w:rsidRPr="003A23C2" w:rsidRDefault="00667950" w:rsidP="0085335B">
      <w:r w:rsidRPr="00667950">
        <w:rPr>
          <w:rStyle w:val="Style13ptBold"/>
        </w:rPr>
        <w:t>Wang 12</w:t>
      </w:r>
      <w:r>
        <w:t xml:space="preserve"> — Yaping Wang, </w:t>
      </w:r>
      <w:r w:rsidR="003A23C2" w:rsidRPr="003A23C2">
        <w:t>Program Manager of the Asia Program at the Carnegie Endowment for International Peace</w:t>
      </w:r>
      <w:r w:rsidR="003A23C2">
        <w:t>,</w:t>
      </w:r>
      <w:r w:rsidR="0085335B">
        <w:t xml:space="preserve"> Ph.D. Candidate in International Relations at the</w:t>
      </w:r>
      <w:r w:rsidR="003A23C2">
        <w:t xml:space="preserve"> </w:t>
      </w:r>
      <w:r w:rsidR="0085335B">
        <w:t xml:space="preserve">University of Virginia, holds an M.A. in International Studies from George Washington University, </w:t>
      </w:r>
      <w:r w:rsidR="003A23C2">
        <w:t>2012 (“</w:t>
      </w:r>
      <w:r w:rsidR="003A23C2" w:rsidRPr="003A23C2">
        <w:t>Is U.S-China Distrust Inevita</w:t>
      </w:r>
      <w:r w:rsidR="003A23C2">
        <w:t xml:space="preserve">ble?,” </w:t>
      </w:r>
      <w:r w:rsidR="003A23C2">
        <w:rPr>
          <w:i/>
        </w:rPr>
        <w:t>The Diplomat</w:t>
      </w:r>
      <w:r w:rsidR="003A23C2">
        <w:t xml:space="preserve">, </w:t>
      </w:r>
      <w:r>
        <w:t>May 1</w:t>
      </w:r>
      <w:r w:rsidRPr="00667950">
        <w:rPr>
          <w:vertAlign w:val="superscript"/>
        </w:rPr>
        <w:t>st</w:t>
      </w:r>
      <w:r>
        <w:t xml:space="preserve">, Available Online at </w:t>
      </w:r>
      <w:hyperlink r:id="rId86" w:history="1">
        <w:r w:rsidRPr="00886C58">
          <w:rPr>
            <w:rStyle w:val="Hyperlink"/>
          </w:rPr>
          <w:t>http://thediplomat.com/2012/05/is-u-s-china-distrust-inevitable/</w:t>
        </w:r>
      </w:hyperlink>
      <w:r>
        <w:t>, Accessed 07-24-2016)</w:t>
      </w:r>
    </w:p>
    <w:p w14:paraId="4031C699" w14:textId="693AF0C9" w:rsidR="0074683B" w:rsidRDefault="0074683B" w:rsidP="0074683B">
      <w:r w:rsidRPr="0074683B">
        <w:rPr>
          <w:rStyle w:val="StyleUnderline"/>
        </w:rPr>
        <w:t>The tone of U.S.-China relations</w:t>
      </w:r>
      <w:r>
        <w:t xml:space="preserve"> over the past couple of years </w:t>
      </w:r>
      <w:r w:rsidRPr="0074683B">
        <w:rPr>
          <w:rStyle w:val="StyleUnderline"/>
        </w:rPr>
        <w:t>is</w:t>
      </w:r>
      <w:r>
        <w:t xml:space="preserve"> arguably </w:t>
      </w:r>
      <w:r w:rsidRPr="0074683B">
        <w:rPr>
          <w:rStyle w:val="StyleUnderline"/>
        </w:rPr>
        <w:t>encapsulated in two sets of views: those of American</w:t>
      </w:r>
      <w:r>
        <w:t xml:space="preserve"> commentators and opinion </w:t>
      </w:r>
      <w:r w:rsidRPr="0074683B">
        <w:rPr>
          <w:rStyle w:val="StyleUnderline"/>
        </w:rPr>
        <w:t>leaders</w:t>
      </w:r>
      <w:r>
        <w:t xml:space="preserve">, </w:t>
      </w:r>
      <w:r w:rsidRPr="0074683B">
        <w:rPr>
          <w:rStyle w:val="StyleUnderline"/>
        </w:rPr>
        <w:t>who claim that China is becoming more assertive or</w:t>
      </w:r>
      <w:r>
        <w:t xml:space="preserve"> even </w:t>
      </w:r>
      <w:r w:rsidRPr="0074683B">
        <w:rPr>
          <w:rStyle w:val="StyleUnderline"/>
        </w:rPr>
        <w:t>aggressive, and their Chinese counterparts, who argue that by “pivoting”</w:t>
      </w:r>
      <w:r>
        <w:t xml:space="preserve"> back </w:t>
      </w:r>
      <w:r w:rsidRPr="0074683B">
        <w:rPr>
          <w:rStyle w:val="StyleUnderline"/>
        </w:rPr>
        <w:t>to Asia the U</w:t>
      </w:r>
      <w:r>
        <w:t xml:space="preserve">nited </w:t>
      </w:r>
      <w:r w:rsidRPr="0074683B">
        <w:rPr>
          <w:rStyle w:val="StyleUnderline"/>
        </w:rPr>
        <w:t>S</w:t>
      </w:r>
      <w:r>
        <w:t xml:space="preserve">tates </w:t>
      </w:r>
      <w:r w:rsidRPr="0074683B">
        <w:rPr>
          <w:rStyle w:val="StyleUnderline"/>
        </w:rPr>
        <w:t>is seeking to constrain China’s rise</w:t>
      </w:r>
      <w:r>
        <w:t>.</w:t>
      </w:r>
    </w:p>
    <w:p w14:paraId="261CAB17" w14:textId="1534317B" w:rsidR="0074683B" w:rsidRDefault="0074683B" w:rsidP="0074683B">
      <w:r w:rsidRPr="0074683B">
        <w:rPr>
          <w:rStyle w:val="StyleUnderline"/>
        </w:rPr>
        <w:t>Both sides frequently dispute the others’ analysis</w:t>
      </w:r>
      <w:r>
        <w:t xml:space="preserve">. However, </w:t>
      </w:r>
      <w:r w:rsidRPr="005A516F">
        <w:rPr>
          <w:rStyle w:val="StyleUnderline"/>
        </w:rPr>
        <w:t>a</w:t>
      </w:r>
      <w:r>
        <w:t xml:space="preserve"> recent </w:t>
      </w:r>
      <w:r w:rsidRPr="005A516F">
        <w:rPr>
          <w:rStyle w:val="StyleUnderline"/>
        </w:rPr>
        <w:t>Brookings report</w:t>
      </w:r>
      <w:r>
        <w:t xml:space="preserve"> by Kenneth Lieberthal and Wang Jisi </w:t>
      </w:r>
      <w:r w:rsidRPr="005A516F">
        <w:rPr>
          <w:rStyle w:val="StyleUnderline"/>
        </w:rPr>
        <w:t>underscores how entrenched these views are</w:t>
      </w:r>
      <w:r>
        <w:t>, and just how prickly things are ahead of this week’s Strategic and Economic Dialogue in Beijing.</w:t>
      </w:r>
    </w:p>
    <w:p w14:paraId="04D2E851" w14:textId="08B6DCC5" w:rsidR="0074683B" w:rsidRDefault="0074683B" w:rsidP="0074683B">
      <w:r>
        <w:t xml:space="preserve">The logic behind the report is that “each side can better manage the issue of strategic distrust if its leaders have confidence that they have an accurate picture of the way the other leadership thinks on the issues that produce this distrust.” Based on this logic, </w:t>
      </w:r>
      <w:r w:rsidRPr="005A516F">
        <w:rPr>
          <w:rStyle w:val="StyleUnderline"/>
        </w:rPr>
        <w:t xml:space="preserve">the core of the report tries to understand each side’s point of view, with the aim of increasing mutual understanding. </w:t>
      </w:r>
      <w:r w:rsidRPr="005A516F">
        <w:rPr>
          <w:rStyle w:val="Emphasis"/>
        </w:rPr>
        <w:t>However</w:t>
      </w:r>
      <w:r w:rsidRPr="005A516F">
        <w:rPr>
          <w:rStyle w:val="StyleUnderline"/>
        </w:rPr>
        <w:t>,</w:t>
      </w:r>
      <w:r>
        <w:t xml:space="preserve"> if one looks closely into the issues discussed in the report, </w:t>
      </w:r>
      <w:r w:rsidRPr="006324D6">
        <w:rPr>
          <w:rStyle w:val="StyleUnderline"/>
          <w:highlight w:val="yellow"/>
        </w:rPr>
        <w:t xml:space="preserve">it’s not clear whether it’s actually a </w:t>
      </w:r>
      <w:r w:rsidRPr="006324D6">
        <w:rPr>
          <w:rStyle w:val="Emphasis"/>
          <w:highlight w:val="yellow"/>
        </w:rPr>
        <w:t>lack of understanding</w:t>
      </w:r>
      <w:r w:rsidRPr="006324D6">
        <w:rPr>
          <w:rStyle w:val="StyleUnderline"/>
          <w:highlight w:val="yellow"/>
        </w:rPr>
        <w:t xml:space="preserve"> so much as </w:t>
      </w:r>
      <w:r w:rsidRPr="006324D6">
        <w:rPr>
          <w:rStyle w:val="Emphasis"/>
          <w:highlight w:val="yellow"/>
        </w:rPr>
        <w:t>specific disagreements</w:t>
      </w:r>
      <w:r w:rsidRPr="006324D6">
        <w:rPr>
          <w:rStyle w:val="StyleUnderline"/>
          <w:highlight w:val="yellow"/>
        </w:rPr>
        <w:t xml:space="preserve"> that are at the root of the distrust</w:t>
      </w:r>
      <w:r w:rsidR="005A516F">
        <w:t>.</w:t>
      </w:r>
    </w:p>
    <w:p w14:paraId="3AB6ABA2" w14:textId="6A401E5F" w:rsidR="0074683B" w:rsidRDefault="0074683B" w:rsidP="0074683B">
      <w:r>
        <w:t xml:space="preserve">U.S. </w:t>
      </w:r>
      <w:r w:rsidRPr="006324D6">
        <w:rPr>
          <w:rStyle w:val="StyleUnderline"/>
          <w:highlight w:val="yellow"/>
        </w:rPr>
        <w:t>arms sales to Taiwan provide a good example</w:t>
      </w:r>
      <w:r>
        <w:t>. The report listed this issue as a source of Chinese suspicion of U.S. intentions, and tries to reduce mistrust by clarifying positions on both sides:</w:t>
      </w:r>
    </w:p>
    <w:p w14:paraId="036E6DBB" w14:textId="2144F13E" w:rsidR="0074683B" w:rsidRDefault="0074683B" w:rsidP="0074683B">
      <w:r>
        <w:t>“U.S. weapons sales to Taiwan are viewed in Washington and Taipei as a necessary ingredient for sustaining the confidence of U.S. support in Taipei necessary for Taipei to continue to develop wide ranging cross-Strait relations. Those same sales in Beijing are viewed as confirming American arrogance and determination to interfere in China’s domestic affairs and to prevent peaceful unification from occurring, thereby harming a clearly-artic</w:t>
      </w:r>
      <w:r w:rsidR="005A516F">
        <w:t xml:space="preserve">ulated Chinese core interest.” </w:t>
      </w:r>
    </w:p>
    <w:p w14:paraId="0D0954A9" w14:textId="6CE7AAC4" w:rsidR="0074683B" w:rsidRDefault="0074683B" w:rsidP="0074683B">
      <w:r>
        <w:t xml:space="preserve">Be that as it may, </w:t>
      </w:r>
      <w:r w:rsidRPr="006324D6">
        <w:rPr>
          <w:rStyle w:val="StyleUnderline"/>
          <w:highlight w:val="yellow"/>
        </w:rPr>
        <w:t>these positions aren’t unknown to the leaders of both sides</w:t>
      </w:r>
      <w:r>
        <w:t xml:space="preserve">. In fact, </w:t>
      </w:r>
      <w:r w:rsidRPr="006324D6">
        <w:rPr>
          <w:rStyle w:val="StyleUnderline"/>
          <w:highlight w:val="yellow"/>
        </w:rPr>
        <w:t>after regular wrangling</w:t>
      </w:r>
      <w:r w:rsidRPr="005A516F">
        <w:rPr>
          <w:rStyle w:val="StyleUnderline"/>
        </w:rPr>
        <w:t xml:space="preserve"> over this issue, </w:t>
      </w:r>
      <w:r w:rsidRPr="006324D6">
        <w:rPr>
          <w:rStyle w:val="StyleUnderline"/>
          <w:highlight w:val="yellow"/>
        </w:rPr>
        <w:t>each side knows</w:t>
      </w:r>
      <w:r w:rsidRPr="005A516F">
        <w:rPr>
          <w:rStyle w:val="StyleUnderline"/>
        </w:rPr>
        <w:t xml:space="preserve"> very well </w:t>
      </w:r>
      <w:r w:rsidRPr="006324D6">
        <w:rPr>
          <w:rStyle w:val="StyleUnderline"/>
          <w:highlight w:val="yellow"/>
        </w:rPr>
        <w:t>the other’s thinking</w:t>
      </w:r>
      <w:r>
        <w:t xml:space="preserve">. With this in mind, </w:t>
      </w:r>
      <w:r w:rsidRPr="005A516F">
        <w:rPr>
          <w:rStyle w:val="StyleUnderline"/>
        </w:rPr>
        <w:t xml:space="preserve">it’s clear </w:t>
      </w:r>
      <w:r w:rsidRPr="006324D6">
        <w:rPr>
          <w:rStyle w:val="StyleUnderline"/>
          <w:highlight w:val="yellow"/>
        </w:rPr>
        <w:t xml:space="preserve">mistrust arises </w:t>
      </w:r>
      <w:r w:rsidRPr="006324D6">
        <w:rPr>
          <w:rStyle w:val="Emphasis"/>
          <w:highlight w:val="yellow"/>
        </w:rPr>
        <w:t>not from a lack of understanding</w:t>
      </w:r>
      <w:r w:rsidRPr="006324D6">
        <w:rPr>
          <w:rStyle w:val="StyleUnderline"/>
          <w:highlight w:val="yellow"/>
        </w:rPr>
        <w:t>, but</w:t>
      </w:r>
      <w:r w:rsidRPr="005A516F">
        <w:rPr>
          <w:rStyle w:val="StyleUnderline"/>
        </w:rPr>
        <w:t xml:space="preserve"> more </w:t>
      </w:r>
      <w:r w:rsidRPr="006324D6">
        <w:rPr>
          <w:rStyle w:val="StyleUnderline"/>
          <w:highlight w:val="yellow"/>
        </w:rPr>
        <w:t xml:space="preserve">from </w:t>
      </w:r>
      <w:r w:rsidRPr="006324D6">
        <w:rPr>
          <w:rStyle w:val="Emphasis"/>
          <w:highlight w:val="yellow"/>
        </w:rPr>
        <w:t>fundamental disagreements</w:t>
      </w:r>
      <w:r w:rsidRPr="006324D6">
        <w:rPr>
          <w:rStyle w:val="StyleUnderline"/>
          <w:highlight w:val="yellow"/>
        </w:rPr>
        <w:t xml:space="preserve"> intrinsic to the differences between the two countries’</w:t>
      </w:r>
      <w:r w:rsidRPr="005A516F">
        <w:rPr>
          <w:rStyle w:val="StyleUnderline"/>
        </w:rPr>
        <w:t xml:space="preserve"> political institutions, value systems and </w:t>
      </w:r>
      <w:r w:rsidRPr="006324D6">
        <w:rPr>
          <w:rStyle w:val="StyleUnderline"/>
          <w:highlight w:val="yellow"/>
        </w:rPr>
        <w:t>geostrategic interests</w:t>
      </w:r>
      <w:r>
        <w:t>.</w:t>
      </w:r>
    </w:p>
    <w:p w14:paraId="67E6026F" w14:textId="22DF11AB" w:rsidR="0074683B" w:rsidRDefault="0074683B" w:rsidP="0074683B">
      <w:r>
        <w:t>Likewise, China’s concerned response to U.S. reconnaissance activities near China’s coast, and U.S. suspicion of a Chinese anti-access and area denial strategy, is listed in the report as another source of mistrust. Despite claims of freedom of navigation, U.S. surveillance activities along China’s coast are largely driven by its suspicion of China’s military intentions and capabilities. Chinese leaders understand U.S. thinking on this, while U.S. leaders also know that China is sensitive to the security of its coastal areas. These “mutual understandings” can be attested by official and unofficial pronouncements and publications on both sides. Nevertheless, both sides still carry on their potentially provocative activities. This is clearly not because they are unaware of each other’s thinking on the matter, but because they just don’t agree with each other, and both want to change the other’s behavior. In essence, their fundamental interes</w:t>
      </w:r>
      <w:r w:rsidR="005A516F">
        <w:t>ts are at odds.</w:t>
      </w:r>
    </w:p>
    <w:p w14:paraId="36DB1414" w14:textId="62B58850" w:rsidR="0074683B" w:rsidRDefault="0074683B" w:rsidP="0074683B">
      <w:r>
        <w:t xml:space="preserve">To be sure, </w:t>
      </w:r>
      <w:r w:rsidRPr="006324D6">
        <w:rPr>
          <w:rStyle w:val="StyleUnderline"/>
          <w:highlight w:val="yellow"/>
        </w:rPr>
        <w:t>misunderstandings</w:t>
      </w:r>
      <w:r w:rsidRPr="005A516F">
        <w:rPr>
          <w:rStyle w:val="StyleUnderline"/>
        </w:rPr>
        <w:t>, misconceptions or miscalculations</w:t>
      </w:r>
      <w:r>
        <w:t xml:space="preserve"> between the two countries </w:t>
      </w:r>
      <w:r w:rsidRPr="006324D6">
        <w:rPr>
          <w:rStyle w:val="StyleUnderline"/>
          <w:highlight w:val="yellow"/>
        </w:rPr>
        <w:t>do exist</w:t>
      </w:r>
      <w:r w:rsidRPr="005A516F">
        <w:rPr>
          <w:rStyle w:val="StyleUnderline"/>
        </w:rPr>
        <w:t xml:space="preserve"> and are something that can be worked on. </w:t>
      </w:r>
      <w:r w:rsidRPr="006324D6">
        <w:rPr>
          <w:rStyle w:val="StyleUnderline"/>
          <w:highlight w:val="yellow"/>
        </w:rPr>
        <w:t>But mistrust</w:t>
      </w:r>
      <w:r w:rsidRPr="005A516F">
        <w:rPr>
          <w:rStyle w:val="StyleUnderline"/>
        </w:rPr>
        <w:t xml:space="preserve"> between the U</w:t>
      </w:r>
      <w:r>
        <w:t xml:space="preserve">nited </w:t>
      </w:r>
      <w:r w:rsidRPr="005A516F">
        <w:rPr>
          <w:rStyle w:val="StyleUnderline"/>
        </w:rPr>
        <w:t>S</w:t>
      </w:r>
      <w:r>
        <w:t xml:space="preserve">tates </w:t>
      </w:r>
      <w:r w:rsidRPr="005A516F">
        <w:rPr>
          <w:rStyle w:val="StyleUnderline"/>
        </w:rPr>
        <w:t xml:space="preserve">and China, especially when stemming from military and security issues, </w:t>
      </w:r>
      <w:r w:rsidRPr="006324D6">
        <w:rPr>
          <w:rStyle w:val="StyleUnderline"/>
          <w:highlight w:val="yellow"/>
        </w:rPr>
        <w:t xml:space="preserve">is inextricably intertwined with </w:t>
      </w:r>
      <w:r w:rsidRPr="006324D6">
        <w:rPr>
          <w:rStyle w:val="Emphasis"/>
          <w:highlight w:val="yellow"/>
        </w:rPr>
        <w:t>history</w:t>
      </w:r>
      <w:r w:rsidRPr="006324D6">
        <w:rPr>
          <w:rStyle w:val="StyleUnderline"/>
          <w:highlight w:val="yellow"/>
        </w:rPr>
        <w:t xml:space="preserve">, </w:t>
      </w:r>
      <w:r w:rsidRPr="006324D6">
        <w:rPr>
          <w:rStyle w:val="Emphasis"/>
          <w:highlight w:val="yellow"/>
        </w:rPr>
        <w:t>differences in political systems and values</w:t>
      </w:r>
      <w:r w:rsidRPr="006324D6">
        <w:rPr>
          <w:rStyle w:val="StyleUnderline"/>
          <w:highlight w:val="yellow"/>
        </w:rPr>
        <w:t>, and</w:t>
      </w:r>
      <w:r w:rsidRPr="005A516F">
        <w:rPr>
          <w:rStyle w:val="StyleUnderline"/>
        </w:rPr>
        <w:t xml:space="preserve"> sometimes </w:t>
      </w:r>
      <w:r w:rsidRPr="006324D6">
        <w:rPr>
          <w:rStyle w:val="Emphasis"/>
          <w:highlight w:val="yellow"/>
        </w:rPr>
        <w:t>irreconcilable conflicts of interests</w:t>
      </w:r>
      <w:r w:rsidRPr="006324D6">
        <w:rPr>
          <w:rStyle w:val="StyleUnderline"/>
          <w:highlight w:val="yellow"/>
        </w:rPr>
        <w:t xml:space="preserve">. Such differences </w:t>
      </w:r>
      <w:r w:rsidRPr="006324D6">
        <w:rPr>
          <w:rStyle w:val="Emphasis"/>
          <w:highlight w:val="yellow"/>
        </w:rPr>
        <w:t>defy resolution unless mindsets or circumstances change</w:t>
      </w:r>
      <w:r>
        <w:t>. When the report asked the central question of “what array of military deployments and normal operations will permit China to defend its core security interests and at the same time allow America to continue to meet fully its obligations to its allies and friends in the region,” the answer essentially suggests that no middle ground has yet been found.</w:t>
      </w:r>
    </w:p>
    <w:p w14:paraId="304331D3" w14:textId="77777777" w:rsidR="003A23C2" w:rsidRDefault="003A23C2" w:rsidP="0074683B"/>
    <w:p w14:paraId="27A05E6A" w14:textId="117E17FF" w:rsidR="00211C20" w:rsidRDefault="00211C20" w:rsidP="00211C20">
      <w:pPr>
        <w:pStyle w:val="Heading3"/>
      </w:pPr>
      <w:r>
        <w:t>Extend: “More Info Not Needed”</w:t>
      </w:r>
    </w:p>
    <w:p w14:paraId="2D6B5AD8" w14:textId="26AFE7FF" w:rsidR="00211C20" w:rsidRPr="009D4A09" w:rsidRDefault="009D4A09" w:rsidP="00211C20">
      <w:pPr>
        <w:pStyle w:val="Heading4"/>
      </w:pPr>
      <w:r>
        <w:t xml:space="preserve">Mistrust and misunderstandings are </w:t>
      </w:r>
      <w:r>
        <w:rPr>
          <w:u w:val="single"/>
        </w:rPr>
        <w:t>typical</w:t>
      </w:r>
      <w:r>
        <w:t xml:space="preserve"> and don’t cause conflict. </w:t>
      </w:r>
    </w:p>
    <w:p w14:paraId="2C21C97D" w14:textId="77777777" w:rsidR="0085335B" w:rsidRPr="003A23C2" w:rsidRDefault="0085335B" w:rsidP="0085335B">
      <w:r w:rsidRPr="00667950">
        <w:rPr>
          <w:rStyle w:val="Style13ptBold"/>
        </w:rPr>
        <w:t>Wang 12</w:t>
      </w:r>
      <w:r>
        <w:t xml:space="preserve"> — Yaping Wang, </w:t>
      </w:r>
      <w:r w:rsidRPr="003A23C2">
        <w:t>Program Manager of the Asia Program at the Carnegie Endowment for International Peace</w:t>
      </w:r>
      <w:r>
        <w:t>, Ph.D. Candidate in International Relations at the University of Virginia, holds an M.A. in International Studies from George Washington University, 2012 (“</w:t>
      </w:r>
      <w:r w:rsidRPr="003A23C2">
        <w:t>Is U.S-China Distrust Inevita</w:t>
      </w:r>
      <w:r>
        <w:t xml:space="preserve">ble?,” </w:t>
      </w:r>
      <w:r>
        <w:rPr>
          <w:i/>
        </w:rPr>
        <w:t>The Diplomat</w:t>
      </w:r>
      <w:r>
        <w:t>, May 1</w:t>
      </w:r>
      <w:r w:rsidRPr="00667950">
        <w:rPr>
          <w:vertAlign w:val="superscript"/>
        </w:rPr>
        <w:t>st</w:t>
      </w:r>
      <w:r>
        <w:t xml:space="preserve">, Available Online at </w:t>
      </w:r>
      <w:hyperlink r:id="rId87" w:history="1">
        <w:r w:rsidRPr="00886C58">
          <w:rPr>
            <w:rStyle w:val="Hyperlink"/>
          </w:rPr>
          <w:t>http://thediplomat.com/2012/05/is-u-s-china-distrust-inevitable/</w:t>
        </w:r>
      </w:hyperlink>
      <w:r>
        <w:t>, Accessed 07-24-2016)</w:t>
      </w:r>
    </w:p>
    <w:p w14:paraId="6D1DFCD9" w14:textId="76518409" w:rsidR="0074683B" w:rsidRDefault="0074683B" w:rsidP="0074683B">
      <w:r>
        <w:t xml:space="preserve">Yet setting the report aside, </w:t>
      </w:r>
      <w:r w:rsidRPr="009D4A09">
        <w:rPr>
          <w:rStyle w:val="StyleUnderline"/>
          <w:highlight w:val="yellow"/>
        </w:rPr>
        <w:t>mistrust has</w:t>
      </w:r>
      <w:r w:rsidRPr="003A23C2">
        <w:rPr>
          <w:rStyle w:val="StyleUnderline"/>
        </w:rPr>
        <w:t xml:space="preserve"> actually </w:t>
      </w:r>
      <w:r w:rsidRPr="009D4A09">
        <w:rPr>
          <w:rStyle w:val="StyleUnderline"/>
          <w:highlight w:val="yellow"/>
        </w:rPr>
        <w:t>been</w:t>
      </w:r>
      <w:r w:rsidRPr="003A23C2">
        <w:rPr>
          <w:rStyle w:val="StyleUnderline"/>
        </w:rPr>
        <w:t xml:space="preserve"> a </w:t>
      </w:r>
      <w:r w:rsidRPr="009D4A09">
        <w:rPr>
          <w:rStyle w:val="StyleUnderline"/>
          <w:highlight w:val="yellow"/>
        </w:rPr>
        <w:t>normal</w:t>
      </w:r>
      <w:r w:rsidRPr="003A23C2">
        <w:rPr>
          <w:rStyle w:val="StyleUnderline"/>
        </w:rPr>
        <w:t xml:space="preserve"> state of affairs </w:t>
      </w:r>
      <w:r w:rsidRPr="009D4A09">
        <w:rPr>
          <w:rStyle w:val="StyleUnderline"/>
          <w:highlight w:val="yellow"/>
        </w:rPr>
        <w:t xml:space="preserve">for U.S.-China relations, a situation that appears </w:t>
      </w:r>
      <w:r w:rsidRPr="009D4A09">
        <w:rPr>
          <w:rStyle w:val="Emphasis"/>
          <w:highlight w:val="yellow"/>
        </w:rPr>
        <w:t>unlikely to become unmanageable</w:t>
      </w:r>
      <w:r w:rsidRPr="003A23C2">
        <w:rPr>
          <w:rStyle w:val="StyleUnderline"/>
        </w:rPr>
        <w:t xml:space="preserve"> under current circumstances as long as both sides exercise self-restraint. Long-time observers of U.S.-China relations know that </w:t>
      </w:r>
      <w:r w:rsidRPr="009D4A09">
        <w:rPr>
          <w:rStyle w:val="StyleUnderline"/>
          <w:highlight w:val="yellow"/>
        </w:rPr>
        <w:t>there are always ups and downs in the relationship</w:t>
      </w:r>
      <w:r w:rsidRPr="003A23C2">
        <w:rPr>
          <w:rStyle w:val="StyleUnderline"/>
        </w:rPr>
        <w:t>, and today’s mistrust by no means qualifies as a low point in bilateral ties</w:t>
      </w:r>
      <w:r>
        <w:t xml:space="preserve">. Indeed, </w:t>
      </w:r>
      <w:r w:rsidRPr="009D4A09">
        <w:rPr>
          <w:rStyle w:val="StyleUnderline"/>
          <w:highlight w:val="yellow"/>
        </w:rPr>
        <w:t>it might be inevitable that</w:t>
      </w:r>
      <w:r w:rsidRPr="003A23C2">
        <w:rPr>
          <w:rStyle w:val="StyleUnderline"/>
        </w:rPr>
        <w:t xml:space="preserve"> today’s </w:t>
      </w:r>
      <w:r w:rsidRPr="009D4A09">
        <w:rPr>
          <w:rStyle w:val="StyleUnderline"/>
          <w:highlight w:val="yellow"/>
        </w:rPr>
        <w:t>more regular engagement</w:t>
      </w:r>
      <w:r w:rsidRPr="003A23C2">
        <w:rPr>
          <w:rStyle w:val="StyleUnderline"/>
        </w:rPr>
        <w:t xml:space="preserve"> and better understanding between the two countries </w:t>
      </w:r>
      <w:r w:rsidRPr="009D4A09">
        <w:rPr>
          <w:rStyle w:val="StyleUnderline"/>
          <w:highlight w:val="yellow"/>
        </w:rPr>
        <w:t>might actually increase</w:t>
      </w:r>
      <w:r w:rsidRPr="003A23C2">
        <w:rPr>
          <w:rStyle w:val="StyleUnderline"/>
        </w:rPr>
        <w:t xml:space="preserve"> the number of potential areas of </w:t>
      </w:r>
      <w:r w:rsidRPr="009D4A09">
        <w:rPr>
          <w:rStyle w:val="StyleUnderline"/>
          <w:highlight w:val="yellow"/>
        </w:rPr>
        <w:t>friction</w:t>
      </w:r>
      <w:r w:rsidR="003A23C2">
        <w:t>.</w:t>
      </w:r>
    </w:p>
    <w:p w14:paraId="3279FE9A" w14:textId="77777777" w:rsidR="0074683B" w:rsidRDefault="0074683B" w:rsidP="0074683B">
      <w:r>
        <w:t xml:space="preserve">Regardless, </w:t>
      </w:r>
      <w:r w:rsidRPr="009D4A09">
        <w:rPr>
          <w:rStyle w:val="StyleUnderline"/>
        </w:rPr>
        <w:t>some</w:t>
      </w:r>
      <w:r w:rsidRPr="003A23C2">
        <w:rPr>
          <w:rStyle w:val="StyleUnderline"/>
        </w:rPr>
        <w:t xml:space="preserve"> degree of friction is still better than the almost complete lack of engagement of decades past. Without ignoring the potential danger from mutual mistrust, the </w:t>
      </w:r>
      <w:r w:rsidRPr="009D4A09">
        <w:rPr>
          <w:rStyle w:val="StyleUnderline"/>
          <w:highlight w:val="yellow"/>
        </w:rPr>
        <w:t>current disagreements are</w:t>
      </w:r>
      <w:r w:rsidRPr="003A23C2">
        <w:rPr>
          <w:rStyle w:val="StyleUnderline"/>
        </w:rPr>
        <w:t xml:space="preserve"> in some ways </w:t>
      </w:r>
      <w:r w:rsidRPr="009D4A09">
        <w:rPr>
          <w:rStyle w:val="StyleUnderline"/>
          <w:highlight w:val="yellow"/>
        </w:rPr>
        <w:t>a healthy sign of a maturing relationship</w:t>
      </w:r>
      <w:r w:rsidRPr="003A23C2">
        <w:rPr>
          <w:rStyle w:val="StyleUnderline"/>
        </w:rPr>
        <w:t xml:space="preserve">. And given how much these two large countries differ politically and culturally, </w:t>
      </w:r>
      <w:r w:rsidRPr="009D4A09">
        <w:rPr>
          <w:rStyle w:val="StyleUnderline"/>
          <w:highlight w:val="yellow"/>
        </w:rPr>
        <w:t>what exists</w:t>
      </w:r>
      <w:r w:rsidRPr="003A23C2">
        <w:rPr>
          <w:rStyle w:val="StyleUnderline"/>
        </w:rPr>
        <w:t xml:space="preserve"> today </w:t>
      </w:r>
      <w:r w:rsidRPr="009D4A09">
        <w:rPr>
          <w:rStyle w:val="Emphasis"/>
          <w:highlight w:val="yellow"/>
        </w:rPr>
        <w:t>might not be so bad after all</w:t>
      </w:r>
      <w:r>
        <w:t>.</w:t>
      </w:r>
    </w:p>
    <w:p w14:paraId="0D2937D5" w14:textId="77777777" w:rsidR="0074683B" w:rsidRDefault="0074683B" w:rsidP="0074683B"/>
    <w:p w14:paraId="096AAED7" w14:textId="70D0CED6" w:rsidR="005C6027" w:rsidRDefault="005E37CB" w:rsidP="005E37CB">
      <w:pPr>
        <w:pStyle w:val="Heading2"/>
      </w:pPr>
      <w:r>
        <w:t>Intentions Impossible To Know</w:t>
      </w:r>
    </w:p>
    <w:p w14:paraId="27EE0209" w14:textId="15B1482F" w:rsidR="005E37CB" w:rsidRDefault="005E37CB" w:rsidP="005E37CB">
      <w:pPr>
        <w:pStyle w:val="Heading3"/>
      </w:pPr>
      <w:r>
        <w:t>1NC — Intentions Impossible To Know</w:t>
      </w:r>
    </w:p>
    <w:p w14:paraId="159BD118" w14:textId="1158A8FE" w:rsidR="005E37CB" w:rsidRDefault="005E37CB" w:rsidP="005E37CB">
      <w:pPr>
        <w:pStyle w:val="Heading4"/>
      </w:pPr>
      <w:r w:rsidRPr="00932472">
        <w:rPr>
          <w:u w:val="single"/>
        </w:rPr>
        <w:t>Intentions Impossible To Know</w:t>
      </w:r>
      <w:r>
        <w:t xml:space="preserve"> —</w:t>
      </w:r>
      <w:r w:rsidR="00D00E08">
        <w:t xml:space="preserve"> states can’t discern other states’ intentions.</w:t>
      </w:r>
    </w:p>
    <w:p w14:paraId="4D2AEAF8" w14:textId="691131A2" w:rsidR="005E37CB" w:rsidRDefault="00950394" w:rsidP="00A76EF2">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xml:space="preserve">, </w:t>
      </w:r>
      <w:r w:rsidR="00932472">
        <w:t>former F</w:t>
      </w:r>
      <w:r w:rsidR="00932472" w:rsidRPr="00932472">
        <w:t>ellow at the Joan B. Kroc Institute for International Peace Studies a</w:t>
      </w:r>
      <w:r w:rsidR="00932472">
        <w:t xml:space="preserve">t the University of Notre Dame </w:t>
      </w:r>
      <w:r w:rsidR="00932472" w:rsidRPr="00932472">
        <w:t>and the John M. Olin Institute for Strategic Studies and the Belfer Center for Science and International Affairs at Harvard University</w:t>
      </w:r>
      <w:r w:rsidR="00932472">
        <w:t xml:space="preserve">, holds a Ph.D. in Political Science from the University of Chicago, </w:t>
      </w:r>
      <w:r w:rsidR="00321F58">
        <w:t xml:space="preserve">2014/2015 </w:t>
      </w:r>
      <w:r w:rsidR="00A76EF2">
        <w:t xml:space="preserve">(“The Inscrutable Intentions of Great Powers,” </w:t>
      </w:r>
      <w:r w:rsidR="00321F58" w:rsidRPr="00321F58">
        <w:rPr>
          <w:i/>
        </w:rPr>
        <w:t>International Security</w:t>
      </w:r>
      <w:r w:rsidR="00321F58">
        <w:t xml:space="preserve">, </w:t>
      </w:r>
      <w:r w:rsidR="00321F58" w:rsidRPr="00321F58">
        <w:t>Volume 39, Number 3, Winter</w:t>
      </w:r>
      <w:r w:rsidR="00321F58">
        <w:t>, Available Online to Subscribing Institutions via Project Muse</w:t>
      </w:r>
      <w:r w:rsidR="00A76EF2">
        <w:t>)</w:t>
      </w:r>
    </w:p>
    <w:p w14:paraId="3A8F3A92" w14:textId="2DDED335" w:rsidR="005E37CB" w:rsidRDefault="005E37CB" w:rsidP="005E37CB">
      <w:r>
        <w:t xml:space="preserve">In this article, </w:t>
      </w:r>
      <w:r w:rsidRPr="00950394">
        <w:rPr>
          <w:rStyle w:val="StyleUnderline"/>
          <w:highlight w:val="yellow"/>
        </w:rPr>
        <w:t>I evaluate the major optimistic arguments that great powers can discern the int</w:t>
      </w:r>
      <w:r w:rsidR="00950394" w:rsidRPr="00950394">
        <w:rPr>
          <w:rStyle w:val="StyleUnderline"/>
          <w:highlight w:val="yellow"/>
        </w:rPr>
        <w:t>entions of their peers with confi</w:t>
      </w:r>
      <w:r w:rsidRPr="00950394">
        <w:rPr>
          <w:rStyle w:val="StyleUnderline"/>
          <w:highlight w:val="yellow"/>
        </w:rPr>
        <w:t>dence</w:t>
      </w:r>
      <w:r>
        <w:t xml:space="preserve">.20 </w:t>
      </w:r>
      <w:r w:rsidRPr="00950394">
        <w:rPr>
          <w:rStyle w:val="StyleUnderline"/>
        </w:rPr>
        <w:t>One set of arguments holds that states can deduce others’ current intentions from certain domestic characteristics such as their foreign policy goals, ideology, or regime type. Another focuses on behavior and maintains that states can infer current intentions by examining their counterparts’ arms policies, membership in international institutions, or past actions in the security realm</w:t>
      </w:r>
      <w:r>
        <w:t xml:space="preserve">.21 </w:t>
      </w:r>
      <w:r w:rsidRPr="00950394">
        <w:rPr>
          <w:rStyle w:val="StyleUnderline"/>
        </w:rPr>
        <w:t>A final set of arguments explains why intentions are unlikely to change and thus why current designs are good predictors of future plans</w:t>
      </w:r>
      <w:r>
        <w:t>.</w:t>
      </w:r>
    </w:p>
    <w:p w14:paraId="47271221" w14:textId="717A4016" w:rsidR="005E37CB" w:rsidRPr="005E37CB" w:rsidRDefault="005E37CB" w:rsidP="005E37CB">
      <w:r w:rsidRPr="00950394">
        <w:rPr>
          <w:rStyle w:val="StyleUnderline"/>
        </w:rPr>
        <w:t xml:space="preserve">I conclude that these </w:t>
      </w:r>
      <w:r w:rsidRPr="00950394">
        <w:rPr>
          <w:rStyle w:val="StyleUnderline"/>
          <w:highlight w:val="yellow"/>
        </w:rPr>
        <w:t>optimistic claims are unpersuasive. Great powers cannot confidently assess the current intentions of others based on their domestic characteristics or behavior, and they are even less sure when it comes to estimating their peers’ future intentions</w:t>
      </w:r>
      <w:r w:rsidRPr="00950394">
        <w:rPr>
          <w:rStyle w:val="StyleUnderline"/>
        </w:rPr>
        <w:t xml:space="preserve">. This is not to say that states’ features and actions provide no insight into their designs. </w:t>
      </w:r>
      <w:r w:rsidRPr="00950394">
        <w:rPr>
          <w:rStyle w:val="Emphasis"/>
          <w:highlight w:val="yellow"/>
        </w:rPr>
        <w:t>At best</w:t>
      </w:r>
      <w:r w:rsidRPr="00950394">
        <w:rPr>
          <w:rStyle w:val="StyleUnderline"/>
        </w:rPr>
        <w:t xml:space="preserve">, however, </w:t>
      </w:r>
      <w:r w:rsidRPr="00950394">
        <w:rPr>
          <w:rStyle w:val="StyleUnderline"/>
          <w:highlight w:val="yellow"/>
        </w:rPr>
        <w:t xml:space="preserve">they allow for </w:t>
      </w:r>
      <w:r w:rsidRPr="00950394">
        <w:rPr>
          <w:rStyle w:val="Emphasis"/>
          <w:highlight w:val="yellow"/>
        </w:rPr>
        <w:t>marginal reduc</w:t>
      </w:r>
      <w:r w:rsidR="00A76EF2" w:rsidRPr="00950394">
        <w:rPr>
          <w:rStyle w:val="Emphasis"/>
          <w:highlight w:val="yellow"/>
        </w:rPr>
        <w:t>tions</w:t>
      </w:r>
      <w:r w:rsidR="00A76EF2" w:rsidRPr="00950394">
        <w:rPr>
          <w:rStyle w:val="StyleUnderline"/>
          <w:highlight w:val="yellow"/>
        </w:rPr>
        <w:t xml:space="preserve"> in uncertainty</w:t>
      </w:r>
      <w:r w:rsidR="00A76EF2">
        <w:t>.</w:t>
      </w:r>
    </w:p>
    <w:p w14:paraId="542CCB82" w14:textId="77777777" w:rsidR="005C6027" w:rsidRDefault="005C6027" w:rsidP="005C6027"/>
    <w:p w14:paraId="44329809" w14:textId="5D35E4A1" w:rsidR="00D00E08" w:rsidRDefault="00D00E08" w:rsidP="00D00E08">
      <w:pPr>
        <w:pStyle w:val="Heading3"/>
      </w:pPr>
      <w:r>
        <w:t>Extend: “Intentions Impossible To Know”</w:t>
      </w:r>
    </w:p>
    <w:p w14:paraId="374BCD5C" w14:textId="77777777" w:rsidR="00263A2A" w:rsidRPr="00263A2A" w:rsidRDefault="00263A2A" w:rsidP="00263A2A">
      <w:pPr>
        <w:pStyle w:val="Heading4"/>
      </w:pPr>
      <w:r>
        <w:t xml:space="preserve">States </w:t>
      </w:r>
      <w:r>
        <w:rPr>
          <w:u w:val="single"/>
        </w:rPr>
        <w:t>can’t</w:t>
      </w:r>
      <w:r>
        <w:t xml:space="preserve"> discern other states’ intentions — Glaser is wrong. </w:t>
      </w:r>
    </w:p>
    <w:p w14:paraId="72120122" w14:textId="77777777" w:rsidR="00263A2A" w:rsidRDefault="00263A2A" w:rsidP="00263A2A">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37C276D4" w14:textId="77777777" w:rsidR="00263A2A" w:rsidRDefault="00263A2A" w:rsidP="00263A2A">
      <w:r>
        <w:t>The Problem of Future Intentions</w:t>
      </w:r>
    </w:p>
    <w:p w14:paraId="3A55780F" w14:textId="77777777" w:rsidR="00263A2A" w:rsidRDefault="00263A2A" w:rsidP="00263A2A">
      <w:r w:rsidRPr="00865191">
        <w:rPr>
          <w:rStyle w:val="StyleUnderline"/>
        </w:rPr>
        <w:t xml:space="preserve">No one doubts that intentions can change and that it is therefore harder for states to assess future intentions than current designs. </w:t>
      </w:r>
      <w:r w:rsidRPr="00263A2A">
        <w:rPr>
          <w:rStyle w:val="StyleUnderline"/>
          <w:highlight w:val="yellow"/>
        </w:rPr>
        <w:t>Noting that “motives could change,” Glaser argues that “judgments about future motives are difficult to make (even more so than for current motives).”</w:t>
      </w:r>
      <w:r>
        <w:t>157 Similarly, Kydd claims that “a state’s preferences can change over time, so that knowledge of a state’s present motivations, while valuable, will not suffice to perfectly predict future behavior.”158 Wendt concurs: “[E]ven if they can plausibly trust the Other today, states must now also be concerned that the Other might change its mind in the future.”159</w:t>
      </w:r>
    </w:p>
    <w:p w14:paraId="7BEBB781" w14:textId="77777777" w:rsidR="00263A2A" w:rsidRDefault="00263A2A" w:rsidP="00263A2A">
      <w:r>
        <w:t xml:space="preserve">Nevertheless, </w:t>
      </w:r>
      <w:r w:rsidRPr="00263A2A">
        <w:rPr>
          <w:rStyle w:val="StyleUnderline"/>
          <w:highlight w:val="yellow"/>
        </w:rPr>
        <w:t>these same scholars claim</w:t>
      </w:r>
      <w:r w:rsidRPr="00865191">
        <w:rPr>
          <w:rStyle w:val="StyleUnderline"/>
        </w:rPr>
        <w:t xml:space="preserve"> that </w:t>
      </w:r>
      <w:r w:rsidRPr="00263A2A">
        <w:rPr>
          <w:rStyle w:val="StyleUnderline"/>
          <w:highlight w:val="yellow"/>
        </w:rPr>
        <w:t>intentions change only moderately</w:t>
      </w:r>
      <w:r w:rsidRPr="00865191">
        <w:rPr>
          <w:rStyle w:val="StyleUnderline"/>
        </w:rPr>
        <w:t xml:space="preserve"> and rarely</w:t>
      </w:r>
      <w:r>
        <w:t>. Intentions are not “highly unstable” over long periods of time; states “can and do” make judgments about others’ future intentions; and “there are theoretical and empirical reasons for believing that preference change from security seeking to expansionist . . . is rare.”160 Thus confident assessments of current intentions mean confident conclusions about future intentions.</w:t>
      </w:r>
    </w:p>
    <w:p w14:paraId="1CEBCAD3" w14:textId="77777777" w:rsidR="00263A2A" w:rsidRDefault="00263A2A" w:rsidP="00263A2A">
      <w:r w:rsidRPr="00865191">
        <w:rPr>
          <w:rStyle w:val="StyleUnderline"/>
        </w:rPr>
        <w:t xml:space="preserve">Most of </w:t>
      </w:r>
      <w:r w:rsidRPr="00263A2A">
        <w:rPr>
          <w:rStyle w:val="StyleUnderline"/>
          <w:highlight w:val="yellow"/>
        </w:rPr>
        <w:t xml:space="preserve">these claims rely on </w:t>
      </w:r>
      <w:r w:rsidRPr="00263A2A">
        <w:rPr>
          <w:rStyle w:val="Emphasis"/>
          <w:highlight w:val="yellow"/>
        </w:rPr>
        <w:t>assertion, not logic and evidence</w:t>
      </w:r>
      <w:r w:rsidRPr="00263A2A">
        <w:rPr>
          <w:rStyle w:val="StyleUnderline"/>
          <w:highlight w:val="yellow"/>
        </w:rPr>
        <w:t xml:space="preserve">. Glaser declares that great powers are able to divine future intentions, but provides </w:t>
      </w:r>
      <w:r w:rsidRPr="00263A2A">
        <w:rPr>
          <w:rStyle w:val="Emphasis"/>
          <w:highlight w:val="yellow"/>
        </w:rPr>
        <w:t>no logical or empirical basis</w:t>
      </w:r>
      <w:r w:rsidRPr="00263A2A">
        <w:rPr>
          <w:rStyle w:val="StyleUnderline"/>
          <w:highlight w:val="yellow"/>
        </w:rPr>
        <w:t xml:space="preserve"> for his opinion</w:t>
      </w:r>
      <w:r>
        <w:t>.161 Wendt does the same when he writes that intentions are not especially unstable. Worse still, he then reverses himself, claiming that although interests are stable over time, “[h]ow those interests are pursued varies more,” which is to say that states must remain uncertain about others’ future intentions.162</w:t>
      </w:r>
    </w:p>
    <w:p w14:paraId="46EAC31B" w14:textId="77777777" w:rsidR="00263A2A" w:rsidRDefault="00263A2A" w:rsidP="005C6027"/>
    <w:p w14:paraId="60993548" w14:textId="609C096D" w:rsidR="00932472" w:rsidRPr="00B12313" w:rsidRDefault="00B12313" w:rsidP="00932472">
      <w:pPr>
        <w:pStyle w:val="Heading4"/>
      </w:pPr>
      <w:r>
        <w:t xml:space="preserve">Nations </w:t>
      </w:r>
      <w:r w:rsidRPr="00B12313">
        <w:rPr>
          <w:i/>
          <w:u w:val="single"/>
        </w:rPr>
        <w:t>can’t</w:t>
      </w:r>
      <w:r>
        <w:t xml:space="preserve"> know the intentions of other nations — they’re </w:t>
      </w:r>
      <w:r>
        <w:rPr>
          <w:u w:val="single"/>
        </w:rPr>
        <w:t>always</w:t>
      </w:r>
      <w:r>
        <w:t xml:space="preserve"> private.</w:t>
      </w:r>
    </w:p>
    <w:p w14:paraId="709E07C2" w14:textId="77777777" w:rsidR="00932472" w:rsidRDefault="00932472" w:rsidP="00932472">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0D2EB473" w14:textId="77777777" w:rsidR="008678E0" w:rsidRDefault="008678E0" w:rsidP="008678E0">
      <w:r>
        <w:t>Conclusion</w:t>
      </w:r>
    </w:p>
    <w:p w14:paraId="53CD5BF2" w14:textId="77777777" w:rsidR="008678E0" w:rsidRDefault="008678E0" w:rsidP="008678E0">
      <w:r>
        <w:t xml:space="preserve">The foregoing discussion is consistent with a pessimistic view of intentions—namely, that </w:t>
      </w:r>
      <w:r w:rsidRPr="00B12313">
        <w:rPr>
          <w:rStyle w:val="StyleUnderline"/>
          <w:highlight w:val="yellow"/>
        </w:rPr>
        <w:t>great powers are uncertain about the current and future intentions of their peers</w:t>
      </w:r>
      <w:r>
        <w:t>. Two questions arise: What is the pessimistic case and what implications does it have for theory and policy?</w:t>
      </w:r>
    </w:p>
    <w:p w14:paraId="084D2749" w14:textId="77777777" w:rsidR="008678E0" w:rsidRDefault="008678E0" w:rsidP="008678E0">
      <w:r w:rsidRPr="008678E0">
        <w:rPr>
          <w:rStyle w:val="StyleUnderline"/>
        </w:rPr>
        <w:t xml:space="preserve">The pessimistic argument holds that </w:t>
      </w:r>
      <w:r w:rsidRPr="00B12313">
        <w:rPr>
          <w:rStyle w:val="StyleUnderline"/>
          <w:highlight w:val="yellow"/>
        </w:rPr>
        <w:t>uncertainty is endemic in great power politics because it is hard for states to acquire direct or indirect info</w:t>
      </w:r>
      <w:r w:rsidRPr="008678E0">
        <w:rPr>
          <w:rStyle w:val="StyleUnderline"/>
        </w:rPr>
        <w:t xml:space="preserve">rmation </w:t>
      </w:r>
      <w:r w:rsidRPr="00B12313">
        <w:rPr>
          <w:rStyle w:val="StyleUnderline"/>
          <w:highlight w:val="yellow"/>
        </w:rPr>
        <w:t>about</w:t>
      </w:r>
      <w:r w:rsidRPr="008678E0">
        <w:rPr>
          <w:rStyle w:val="StyleUnderline"/>
        </w:rPr>
        <w:t xml:space="preserve"> the </w:t>
      </w:r>
      <w:r w:rsidRPr="00B12313">
        <w:rPr>
          <w:rStyle w:val="StyleUnderline"/>
          <w:highlight w:val="yellow"/>
        </w:rPr>
        <w:t>intentions</w:t>
      </w:r>
      <w:r w:rsidRPr="008678E0">
        <w:rPr>
          <w:rStyle w:val="StyleUnderline"/>
        </w:rPr>
        <w:t xml:space="preserve"> of others. </w:t>
      </w:r>
      <w:r w:rsidRPr="00B12313">
        <w:rPr>
          <w:rStyle w:val="StyleUnderline"/>
          <w:highlight w:val="yellow"/>
        </w:rPr>
        <w:t>Direct knowledge is elusive because intentions are private</w:t>
      </w:r>
      <w:r w:rsidRPr="008678E0">
        <w:rPr>
          <w:rStyle w:val="StyleUnderline"/>
        </w:rPr>
        <w:t xml:space="preserve"> information. </w:t>
      </w:r>
      <w:r w:rsidRPr="00B12313">
        <w:rPr>
          <w:rStyle w:val="StyleUnderline"/>
          <w:highlight w:val="yellow"/>
        </w:rPr>
        <w:t>Only states know their own intentions</w:t>
      </w:r>
      <w:r>
        <w:t xml:space="preserve">.165 </w:t>
      </w:r>
      <w:r w:rsidRPr="00B12313">
        <w:rPr>
          <w:rStyle w:val="StyleUnderline"/>
          <w:highlight w:val="yellow"/>
        </w:rPr>
        <w:t>Deducing</w:t>
      </w:r>
      <w:r>
        <w:t xml:space="preserve"> [End Page 86] </w:t>
      </w:r>
      <w:r w:rsidRPr="00B12313">
        <w:rPr>
          <w:rStyle w:val="StyleUnderline"/>
          <w:highlight w:val="yellow"/>
        </w:rPr>
        <w:t>intentions indirectly from domestic characteristics or outward behaviors is</w:t>
      </w:r>
      <w:r w:rsidRPr="008678E0">
        <w:rPr>
          <w:rStyle w:val="StyleUnderline"/>
        </w:rPr>
        <w:t xml:space="preserve"> also a </w:t>
      </w:r>
      <w:r w:rsidRPr="00B12313">
        <w:rPr>
          <w:rStyle w:val="StyleUnderline"/>
          <w:highlight w:val="yellow"/>
        </w:rPr>
        <w:t>difficult</w:t>
      </w:r>
      <w:r w:rsidRPr="008678E0">
        <w:rPr>
          <w:rStyle w:val="StyleUnderline"/>
        </w:rPr>
        <w:t xml:space="preserve"> proposition. </w:t>
      </w:r>
      <w:r w:rsidRPr="00B12313">
        <w:rPr>
          <w:rStyle w:val="StyleUnderline"/>
          <w:highlight w:val="yellow"/>
        </w:rPr>
        <w:t>Great powers cannot reach confident conclusions about</w:t>
      </w:r>
      <w:r w:rsidRPr="008678E0">
        <w:rPr>
          <w:rStyle w:val="StyleUnderline"/>
        </w:rPr>
        <w:t xml:space="preserve"> the </w:t>
      </w:r>
      <w:r w:rsidRPr="00B12313">
        <w:rPr>
          <w:rStyle w:val="StyleUnderline"/>
          <w:highlight w:val="yellow"/>
        </w:rPr>
        <w:t>intentions</w:t>
      </w:r>
      <w:r w:rsidRPr="008678E0">
        <w:rPr>
          <w:rStyle w:val="StyleUnderline"/>
        </w:rPr>
        <w:t xml:space="preserve"> of their peers </w:t>
      </w:r>
      <w:r w:rsidRPr="00B12313">
        <w:rPr>
          <w:rStyle w:val="StyleUnderline"/>
          <w:highlight w:val="yellow"/>
        </w:rPr>
        <w:t>based on</w:t>
      </w:r>
      <w:r w:rsidRPr="008678E0">
        <w:rPr>
          <w:rStyle w:val="StyleUnderline"/>
        </w:rPr>
        <w:t xml:space="preserve"> their </w:t>
      </w:r>
      <w:r w:rsidRPr="00B12313">
        <w:rPr>
          <w:rStyle w:val="StyleUnderline"/>
          <w:highlight w:val="yellow"/>
        </w:rPr>
        <w:t>foreign policy goals, ideology, or regime type. Nor do their arms policies, membership in institutions, or past actions</w:t>
      </w:r>
      <w:r w:rsidRPr="008678E0">
        <w:rPr>
          <w:rStyle w:val="StyleUnderline"/>
        </w:rPr>
        <w:t xml:space="preserve"> in the security realm </w:t>
      </w:r>
      <w:r w:rsidRPr="00B12313">
        <w:rPr>
          <w:rStyle w:val="StyleUnderline"/>
          <w:highlight w:val="yellow"/>
        </w:rPr>
        <w:t>provide a reliable guide</w:t>
      </w:r>
      <w:r w:rsidRPr="008678E0">
        <w:rPr>
          <w:rStyle w:val="StyleUnderline"/>
        </w:rPr>
        <w:t xml:space="preserve"> to what others plan to do</w:t>
      </w:r>
      <w:r>
        <w:t>.</w:t>
      </w:r>
    </w:p>
    <w:p w14:paraId="4D699E46" w14:textId="77777777" w:rsidR="00B12313" w:rsidRDefault="00B12313" w:rsidP="008678E0"/>
    <w:p w14:paraId="0C3FDB0E" w14:textId="78422FB6" w:rsidR="00B12313" w:rsidRPr="00B12313" w:rsidRDefault="00B12313" w:rsidP="00B12313">
      <w:pPr>
        <w:pStyle w:val="Heading4"/>
      </w:pPr>
      <w:r>
        <w:t xml:space="preserve">States </w:t>
      </w:r>
      <w:r>
        <w:rPr>
          <w:i/>
          <w:u w:val="single"/>
        </w:rPr>
        <w:t>intentionally</w:t>
      </w:r>
      <w:r>
        <w:t xml:space="preserve"> mislead other states about their intentions. </w:t>
      </w:r>
    </w:p>
    <w:p w14:paraId="67E9B7DF" w14:textId="4D4F8A88" w:rsidR="00B12313" w:rsidRDefault="00B12313" w:rsidP="008678E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12E8E33B" w14:textId="77777777" w:rsidR="008678E0" w:rsidRDefault="008678E0" w:rsidP="008678E0">
      <w:r w:rsidRPr="008678E0">
        <w:rPr>
          <w:rStyle w:val="StyleUnderline"/>
        </w:rPr>
        <w:t xml:space="preserve">This </w:t>
      </w:r>
      <w:r w:rsidRPr="00B12313">
        <w:rPr>
          <w:rStyle w:val="StyleUnderline"/>
          <w:highlight w:val="yellow"/>
        </w:rPr>
        <w:t xml:space="preserve">uncertainty is exacerbated by the significant incentives great powers have to </w:t>
      </w:r>
      <w:r w:rsidRPr="00B12313">
        <w:rPr>
          <w:rStyle w:val="Emphasis"/>
          <w:highlight w:val="yellow"/>
        </w:rPr>
        <w:t>conceal or misrepresent</w:t>
      </w:r>
      <w:r w:rsidRPr="00B12313">
        <w:rPr>
          <w:rStyle w:val="StyleUnderline"/>
          <w:highlight w:val="yellow"/>
        </w:rPr>
        <w:t xml:space="preserve"> their intentions</w:t>
      </w:r>
      <w:r>
        <w:t xml:space="preserve">.166 </w:t>
      </w:r>
      <w:r w:rsidRPr="00B12313">
        <w:rPr>
          <w:rStyle w:val="StyleUnderline"/>
          <w:highlight w:val="yellow"/>
        </w:rPr>
        <w:t>States planning aggression may seek to hide this or appear peaceful</w:t>
      </w:r>
      <w:r w:rsidRPr="008678E0">
        <w:rPr>
          <w:rStyle w:val="StyleUnderline"/>
        </w:rPr>
        <w:t xml:space="preserve"> to lull potential adversaries into a false sense of security</w:t>
      </w:r>
      <w:r>
        <w:t xml:space="preserve">. Similarly, </w:t>
      </w:r>
      <w:r w:rsidRPr="00B12313">
        <w:rPr>
          <w:rStyle w:val="StyleUnderline"/>
          <w:highlight w:val="yellow"/>
        </w:rPr>
        <w:t>states with peaceful intentions may</w:t>
      </w:r>
      <w:r w:rsidRPr="008678E0">
        <w:rPr>
          <w:rStyle w:val="StyleUnderline"/>
        </w:rPr>
        <w:t xml:space="preserve"> hide their designs or </w:t>
      </w:r>
      <w:r w:rsidRPr="00B12313">
        <w:rPr>
          <w:rStyle w:val="StyleUnderline"/>
          <w:highlight w:val="yellow"/>
        </w:rPr>
        <w:t>appear aggressive to deter</w:t>
      </w:r>
      <w:r w:rsidRPr="008678E0">
        <w:rPr>
          <w:rStyle w:val="StyleUnderline"/>
        </w:rPr>
        <w:t xml:space="preserve"> aspiring predators</w:t>
      </w:r>
      <w:r>
        <w:t xml:space="preserve">. In other words, </w:t>
      </w:r>
      <w:r w:rsidRPr="00B12313">
        <w:rPr>
          <w:rStyle w:val="StyleUnderline"/>
          <w:highlight w:val="yellow"/>
        </w:rPr>
        <w:t xml:space="preserve">whether they are aggressive or peaceful, </w:t>
      </w:r>
      <w:r w:rsidRPr="00B12313">
        <w:rPr>
          <w:rStyle w:val="Emphasis"/>
          <w:highlight w:val="yellow"/>
        </w:rPr>
        <w:t>states work to keep their plans to themselves</w:t>
      </w:r>
      <w:r w:rsidRPr="00B12313">
        <w:rPr>
          <w:rStyle w:val="StyleUnderline"/>
          <w:highlight w:val="yellow"/>
        </w:rPr>
        <w:t xml:space="preserve">. Because all states know this, their uncertainty about one another’s intentions is </w:t>
      </w:r>
      <w:r w:rsidRPr="00B12313">
        <w:rPr>
          <w:rStyle w:val="Emphasis"/>
          <w:highlight w:val="yellow"/>
        </w:rPr>
        <w:t>heightened even further</w:t>
      </w:r>
      <w:r>
        <w:t>.</w:t>
      </w:r>
    </w:p>
    <w:p w14:paraId="5D228106" w14:textId="77777777" w:rsidR="00B12313" w:rsidRDefault="00B12313" w:rsidP="008678E0"/>
    <w:p w14:paraId="539E2671" w14:textId="30D15406" w:rsidR="00B12313" w:rsidRPr="00B12313" w:rsidRDefault="00B12313" w:rsidP="00B12313">
      <w:pPr>
        <w:pStyle w:val="Heading4"/>
      </w:pPr>
      <w:r>
        <w:t xml:space="preserve">Even if states discern </w:t>
      </w:r>
      <w:r>
        <w:rPr>
          <w:u w:val="single"/>
        </w:rPr>
        <w:t>current</w:t>
      </w:r>
      <w:r>
        <w:t xml:space="preserve"> intentions, they can’t predict </w:t>
      </w:r>
      <w:r>
        <w:rPr>
          <w:u w:val="single"/>
        </w:rPr>
        <w:t>future intentions</w:t>
      </w:r>
      <w:r>
        <w:t xml:space="preserve">. </w:t>
      </w:r>
    </w:p>
    <w:p w14:paraId="0FBCA8A3" w14:textId="48FD9783" w:rsidR="00B12313" w:rsidRDefault="00B12313" w:rsidP="008678E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0B61FB65" w14:textId="77777777" w:rsidR="008678E0" w:rsidRDefault="008678E0" w:rsidP="008678E0">
      <w:r w:rsidRPr="008678E0">
        <w:rPr>
          <w:rStyle w:val="StyleUnderline"/>
        </w:rPr>
        <w:t xml:space="preserve">These difficulties pale compared to the problem of divining future intentions. </w:t>
      </w:r>
      <w:r w:rsidRPr="00B12313">
        <w:rPr>
          <w:rStyle w:val="StyleUnderline"/>
          <w:highlight w:val="yellow"/>
        </w:rPr>
        <w:t xml:space="preserve">Even if observers could determine a state’s current designs with confidence, there is no proven way for them to know what they will be later because there are many situations in which </w:t>
      </w:r>
      <w:r w:rsidRPr="00B12313">
        <w:rPr>
          <w:rStyle w:val="Emphasis"/>
          <w:highlight w:val="yellow"/>
        </w:rPr>
        <w:t>intentions can change</w:t>
      </w:r>
      <w:r>
        <w:t xml:space="preserve">.167 </w:t>
      </w:r>
      <w:r w:rsidRPr="00B12313">
        <w:rPr>
          <w:rStyle w:val="StyleUnderline"/>
          <w:highlight w:val="yellow"/>
        </w:rPr>
        <w:t>New policymakers with new ideas may come to power, or the same individuals may rethink their policies</w:t>
      </w:r>
      <w:r w:rsidRPr="008678E0">
        <w:rPr>
          <w:rStyle w:val="StyleUnderline"/>
        </w:rPr>
        <w:t xml:space="preserve"> because of altered personal or domestic circumstances. </w:t>
      </w:r>
      <w:r w:rsidRPr="00B12313">
        <w:rPr>
          <w:rStyle w:val="StyleUnderline"/>
          <w:highlight w:val="yellow"/>
        </w:rPr>
        <w:t>Other changes may arise from international developments: shifting power constellations, technological innovations, or diplomatic realignments</w:t>
      </w:r>
      <w:r w:rsidRPr="008678E0">
        <w:rPr>
          <w:rStyle w:val="StyleUnderline"/>
        </w:rPr>
        <w:t xml:space="preserve"> are all reasons for great powers to take stock and revise their intentions</w:t>
      </w:r>
      <w:r>
        <w:t>.168</w:t>
      </w:r>
    </w:p>
    <w:p w14:paraId="43AA6377" w14:textId="77777777" w:rsidR="00B12313" w:rsidRDefault="00B12313" w:rsidP="008678E0"/>
    <w:p w14:paraId="6991261F" w14:textId="13FC886C" w:rsidR="00B12313" w:rsidRPr="00B12313" w:rsidRDefault="00027294" w:rsidP="00B12313">
      <w:pPr>
        <w:pStyle w:val="Heading4"/>
      </w:pPr>
      <w:r>
        <w:t>Estimates of i</w:t>
      </w:r>
      <w:r w:rsidR="00B12313">
        <w:t xml:space="preserve">ntentions </w:t>
      </w:r>
      <w:r>
        <w:t xml:space="preserve">have </w:t>
      </w:r>
      <w:r>
        <w:rPr>
          <w:u w:val="single"/>
        </w:rPr>
        <w:t>minimal effects</w:t>
      </w:r>
      <w:r>
        <w:t xml:space="preserve"> on foreign policy. </w:t>
      </w:r>
    </w:p>
    <w:p w14:paraId="7AB6B520" w14:textId="0B5576CC" w:rsidR="00B12313" w:rsidRDefault="00B12313" w:rsidP="008678E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48F60491" w14:textId="77777777" w:rsidR="008678E0" w:rsidRDefault="008678E0" w:rsidP="008678E0">
      <w:r w:rsidRPr="008678E0">
        <w:rPr>
          <w:rStyle w:val="StyleUnderline"/>
        </w:rPr>
        <w:t xml:space="preserve">In such a world, </w:t>
      </w:r>
      <w:r w:rsidRPr="00B12313">
        <w:rPr>
          <w:rStyle w:val="StyleUnderline"/>
          <w:highlight w:val="yellow"/>
        </w:rPr>
        <w:t xml:space="preserve">great powers make consequential decisions about competition and cooperation with their peers based primarily on </w:t>
      </w:r>
      <w:r w:rsidRPr="00B12313">
        <w:rPr>
          <w:rStyle w:val="Emphasis"/>
          <w:highlight w:val="yellow"/>
        </w:rPr>
        <w:t>power calculations</w:t>
      </w:r>
      <w:r>
        <w:t xml:space="preserve">.169 </w:t>
      </w:r>
      <w:r w:rsidRPr="00B12313">
        <w:rPr>
          <w:rStyle w:val="StyleUnderline"/>
          <w:highlight w:val="yellow"/>
        </w:rPr>
        <w:t>This does not mean that they do not try to figure out intentions. Nor does it mean that they ignore intentions</w:t>
      </w:r>
      <w:r w:rsidRPr="008678E0">
        <w:rPr>
          <w:rStyle w:val="StyleUnderline"/>
        </w:rPr>
        <w:t xml:space="preserve"> when crafting their foreign policies</w:t>
      </w:r>
      <w:r>
        <w:t xml:space="preserve">. [End Page 87] </w:t>
      </w:r>
      <w:r w:rsidRPr="00B12313">
        <w:rPr>
          <w:rStyle w:val="StyleUnderline"/>
          <w:highlight w:val="yellow"/>
        </w:rPr>
        <w:t xml:space="preserve">Because they are uncertain, however, estimates of intentions </w:t>
      </w:r>
      <w:r w:rsidRPr="00B12313">
        <w:rPr>
          <w:rStyle w:val="Emphasis"/>
          <w:highlight w:val="yellow"/>
        </w:rPr>
        <w:t>play only a marginal role</w:t>
      </w:r>
      <w:r w:rsidRPr="00B12313">
        <w:rPr>
          <w:rStyle w:val="StyleUnderline"/>
          <w:highlight w:val="yellow"/>
        </w:rPr>
        <w:t xml:space="preserve"> and great powers focus on </w:t>
      </w:r>
      <w:r w:rsidRPr="00B12313">
        <w:rPr>
          <w:rStyle w:val="Emphasis"/>
          <w:highlight w:val="yellow"/>
        </w:rPr>
        <w:t>the balance of power</w:t>
      </w:r>
      <w:r w:rsidRPr="00B12313">
        <w:rPr>
          <w:rStyle w:val="StyleUnderline"/>
          <w:highlight w:val="yellow"/>
        </w:rPr>
        <w:t>, which is more easily measurable</w:t>
      </w:r>
      <w:r>
        <w:t>.170</w:t>
      </w:r>
    </w:p>
    <w:p w14:paraId="7075570B" w14:textId="77777777" w:rsidR="00932472" w:rsidRDefault="00932472" w:rsidP="005C6027"/>
    <w:p w14:paraId="1D1AA787" w14:textId="22C6D0A6" w:rsidR="00095930" w:rsidRPr="00095930" w:rsidRDefault="00095930" w:rsidP="00095930">
      <w:pPr>
        <w:pStyle w:val="Heading4"/>
      </w:pPr>
      <w:r>
        <w:t xml:space="preserve">You can’t tell a state’s </w:t>
      </w:r>
      <w:r>
        <w:rPr>
          <w:u w:val="single"/>
        </w:rPr>
        <w:t>intentions</w:t>
      </w:r>
      <w:r>
        <w:t xml:space="preserve"> purely by evaluating its </w:t>
      </w:r>
      <w:r>
        <w:rPr>
          <w:u w:val="single"/>
        </w:rPr>
        <w:t>actions</w:t>
      </w:r>
      <w:r>
        <w:t xml:space="preserve">. </w:t>
      </w:r>
    </w:p>
    <w:p w14:paraId="40A188E1" w14:textId="73BE3A6B" w:rsidR="00095930" w:rsidRDefault="00095930" w:rsidP="0009593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7784A415" w14:textId="7B60165F" w:rsidR="00095930" w:rsidRDefault="00095930" w:rsidP="00095930">
      <w:r>
        <w:t>Past actions and intentions</w:t>
      </w:r>
    </w:p>
    <w:p w14:paraId="3697B184" w14:textId="77777777" w:rsidR="00095930" w:rsidRDefault="00095930" w:rsidP="00095930">
      <w:r w:rsidRPr="00095930">
        <w:rPr>
          <w:rStyle w:val="StyleUnderline"/>
          <w:highlight w:val="yellow"/>
        </w:rPr>
        <w:t>Observers cannot reliably deduce</w:t>
      </w:r>
      <w:r w:rsidRPr="00095930">
        <w:rPr>
          <w:rStyle w:val="StyleUnderline"/>
        </w:rPr>
        <w:t xml:space="preserve"> a great power’s </w:t>
      </w:r>
      <w:r w:rsidRPr="00095930">
        <w:rPr>
          <w:rStyle w:val="StyleUnderline"/>
          <w:highlight w:val="yellow"/>
        </w:rPr>
        <w:t>intentions from</w:t>
      </w:r>
      <w:r w:rsidRPr="00095930">
        <w:rPr>
          <w:rStyle w:val="StyleUnderline"/>
        </w:rPr>
        <w:t xml:space="preserve"> its </w:t>
      </w:r>
      <w:r w:rsidRPr="00095930">
        <w:rPr>
          <w:rStyle w:val="StyleUnderline"/>
          <w:highlight w:val="yellow"/>
        </w:rPr>
        <w:t>past actions</w:t>
      </w:r>
      <w:r>
        <w:t xml:space="preserve">. For starters, </w:t>
      </w:r>
      <w:r w:rsidRPr="00095930">
        <w:rPr>
          <w:rStyle w:val="StyleUnderline"/>
        </w:rPr>
        <w:t xml:space="preserve">a state’s </w:t>
      </w:r>
      <w:r w:rsidRPr="00095930">
        <w:rPr>
          <w:rStyle w:val="StyleUnderline"/>
          <w:highlight w:val="yellow"/>
        </w:rPr>
        <w:t>past actions may not be an accurate reflection of</w:t>
      </w:r>
      <w:r w:rsidRPr="00095930">
        <w:rPr>
          <w:rStyle w:val="StyleUnderline"/>
        </w:rPr>
        <w:t xml:space="preserve"> its</w:t>
      </w:r>
      <w:r>
        <w:t xml:space="preserve"> [End Page 83] </w:t>
      </w:r>
      <w:r w:rsidRPr="00095930">
        <w:rPr>
          <w:rStyle w:val="StyleUnderline"/>
          <w:highlight w:val="yellow"/>
        </w:rPr>
        <w:t>plans at the time. A great power may have had aggressive designs</w:t>
      </w:r>
      <w:r w:rsidRPr="00095930">
        <w:rPr>
          <w:rStyle w:val="StyleUnderline"/>
        </w:rPr>
        <w:t xml:space="preserve"> toward its neighbor, </w:t>
      </w:r>
      <w:r w:rsidRPr="00095930">
        <w:rPr>
          <w:rStyle w:val="StyleUnderline"/>
          <w:highlight w:val="yellow"/>
        </w:rPr>
        <w:t>but acted peacefully</w:t>
      </w:r>
      <w:r w:rsidRPr="00095930">
        <w:rPr>
          <w:rStyle w:val="StyleUnderline"/>
        </w:rPr>
        <w:t xml:space="preserve"> because it did not see an opportunity to threaten or use force. On the other hand, </w:t>
      </w:r>
      <w:r w:rsidRPr="00095930">
        <w:rPr>
          <w:rStyle w:val="StyleUnderline"/>
          <w:highlight w:val="yellow"/>
        </w:rPr>
        <w:t>a great power may have planned to remain at peace</w:t>
      </w:r>
      <w:r w:rsidRPr="00095930">
        <w:rPr>
          <w:rStyle w:val="StyleUnderline"/>
        </w:rPr>
        <w:t xml:space="preserve"> with its neighbor, </w:t>
      </w:r>
      <w:r w:rsidRPr="00095930">
        <w:rPr>
          <w:rStyle w:val="StyleUnderline"/>
          <w:highlight w:val="yellow"/>
        </w:rPr>
        <w:t>but ended up going to war</w:t>
      </w:r>
      <w:r w:rsidRPr="00095930">
        <w:rPr>
          <w:rStyle w:val="StyleUnderline"/>
        </w:rPr>
        <w:t xml:space="preserve"> because it became involved in a crisis it could not control. </w:t>
      </w:r>
      <w:r w:rsidRPr="00095930">
        <w:rPr>
          <w:rStyle w:val="StyleUnderline"/>
          <w:highlight w:val="yellow"/>
        </w:rPr>
        <w:t>To the extent that past and present designs are related,</w:t>
      </w:r>
      <w:r w:rsidRPr="00095930">
        <w:rPr>
          <w:rStyle w:val="StyleUnderline"/>
        </w:rPr>
        <w:t xml:space="preserve"> this means that </w:t>
      </w:r>
      <w:r w:rsidRPr="00095930">
        <w:rPr>
          <w:rStyle w:val="StyleUnderline"/>
          <w:highlight w:val="yellow"/>
        </w:rPr>
        <w:t xml:space="preserve">past actions are </w:t>
      </w:r>
      <w:r w:rsidRPr="00095930">
        <w:rPr>
          <w:rStyle w:val="Emphasis"/>
          <w:highlight w:val="yellow"/>
        </w:rPr>
        <w:t>a poor guide to current intentions</w:t>
      </w:r>
      <w:r w:rsidRPr="00095930">
        <w:rPr>
          <w:rStyle w:val="StyleUnderline"/>
        </w:rPr>
        <w:t xml:space="preserve"> as well</w:t>
      </w:r>
      <w:r>
        <w:t>.</w:t>
      </w:r>
    </w:p>
    <w:p w14:paraId="6351CE0C" w14:textId="77777777" w:rsidR="00095930" w:rsidRDefault="00095930" w:rsidP="00095930"/>
    <w:p w14:paraId="312A21DE" w14:textId="23DE6859" w:rsidR="00095930" w:rsidRPr="00095930" w:rsidRDefault="00865191" w:rsidP="00095930">
      <w:pPr>
        <w:pStyle w:val="Heading4"/>
      </w:pPr>
      <w:r>
        <w:t xml:space="preserve">Past actions </w:t>
      </w:r>
      <w:r w:rsidRPr="00865191">
        <w:rPr>
          <w:i/>
          <w:u w:val="single"/>
        </w:rPr>
        <w:t>don’t</w:t>
      </w:r>
      <w:r>
        <w:t xml:space="preserve"> indicate future intentions. </w:t>
      </w:r>
    </w:p>
    <w:p w14:paraId="545A8EEE" w14:textId="2788D34A" w:rsidR="00095930" w:rsidRDefault="00095930" w:rsidP="0009593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7481E067" w14:textId="77777777" w:rsidR="00095930" w:rsidRDefault="00095930" w:rsidP="00095930">
      <w:r>
        <w:t xml:space="preserve">Moreover, </w:t>
      </w:r>
      <w:r w:rsidRPr="001D79DC">
        <w:rPr>
          <w:rStyle w:val="StyleUnderline"/>
          <w:highlight w:val="yellow"/>
        </w:rPr>
        <w:t>it is difficult to know whether past actions are part of a pattern and</w:t>
      </w:r>
      <w:r w:rsidRPr="001D79DC">
        <w:rPr>
          <w:rStyle w:val="StyleUnderline"/>
        </w:rPr>
        <w:t xml:space="preserve">, if so, </w:t>
      </w:r>
      <w:r w:rsidRPr="001D79DC">
        <w:rPr>
          <w:rStyle w:val="StyleUnderline"/>
          <w:highlight w:val="yellow"/>
        </w:rPr>
        <w:t>what part. If a great power threatened</w:t>
      </w:r>
      <w:r w:rsidRPr="001D79DC">
        <w:rPr>
          <w:rStyle w:val="StyleUnderline"/>
        </w:rPr>
        <w:t xml:space="preserve"> or used force</w:t>
      </w:r>
      <w:r w:rsidRPr="001D79DC">
        <w:rPr>
          <w:rStyle w:val="StyleUnderline"/>
          <w:highlight w:val="yellow"/>
        </w:rPr>
        <w:t>, was this the first or last in a series of such acts?</w:t>
      </w:r>
      <w:r w:rsidRPr="001D79DC">
        <w:rPr>
          <w:rStyle w:val="StyleUnderline"/>
        </w:rPr>
        <w:t xml:space="preserve"> To see how difficult the question is to answer, imagine a state that started and won a war. It could judge that aggression paid and emerge from the affair with aggressive intentions; or it could be content with its victory and subsequently have peaceful designs. In the former case, the aggressive action was the first in a series; in the latter, it was the last. Conversely, imagine a state that started and lost a war. It could conclude that there was no point in going to war again and develop peaceful intentions; or it could decide on revenge and develop aggressive designs. In the former case, the aggressive action was the last in a series; in the latter, it was the first. </w:t>
      </w:r>
      <w:r w:rsidRPr="00865191">
        <w:rPr>
          <w:rStyle w:val="StyleUnderline"/>
          <w:highlight w:val="yellow"/>
        </w:rPr>
        <w:t>Past actions are unreliable indicators of intentions even in</w:t>
      </w:r>
      <w:r w:rsidRPr="001D79DC">
        <w:rPr>
          <w:rStyle w:val="StyleUnderline"/>
        </w:rPr>
        <w:t xml:space="preserve"> these </w:t>
      </w:r>
      <w:r w:rsidRPr="00865191">
        <w:rPr>
          <w:rStyle w:val="StyleUnderline"/>
          <w:highlight w:val="yellow"/>
        </w:rPr>
        <w:t>simple scenarios. Multiple past actions are no more informative than single episodes</w:t>
      </w:r>
      <w:r>
        <w:t>. Although Germany had a “history” of aggression in 1871—it had been to war in 1848, 1862, 1866, and 1870—it did not go to war again for forty-three years. The Franco-Prussian War proved to be the last in a series. Similarly, judged by the number of wars that it had fought, Russia had a particularly peaceful “history” for a great power in 1900, but waged three wars in the next five years.155</w:t>
      </w:r>
    </w:p>
    <w:p w14:paraId="4A553FD7" w14:textId="77777777" w:rsidR="001D79DC" w:rsidRDefault="001D79DC" w:rsidP="00095930"/>
    <w:p w14:paraId="793431D3" w14:textId="1B10B8A1" w:rsidR="001D79DC" w:rsidRPr="00095930" w:rsidRDefault="001D79DC" w:rsidP="001D79DC">
      <w:pPr>
        <w:pStyle w:val="Heading4"/>
      </w:pPr>
      <w:r>
        <w:t xml:space="preserve">No two situations are </w:t>
      </w:r>
      <w:r w:rsidRPr="001D79DC">
        <w:t>ever the same</w:t>
      </w:r>
      <w:r>
        <w:t xml:space="preserve"> — it’s </w:t>
      </w:r>
      <w:r w:rsidRPr="001D79DC">
        <w:rPr>
          <w:u w:val="single"/>
        </w:rPr>
        <w:t>impossible</w:t>
      </w:r>
      <w:r>
        <w:t xml:space="preserve"> to predict future behavior based on past actions. Things change. </w:t>
      </w:r>
    </w:p>
    <w:p w14:paraId="437EF971" w14:textId="585DE091" w:rsidR="001D79DC" w:rsidRDefault="001D79DC" w:rsidP="00095930">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358ACC40" w14:textId="77777777" w:rsidR="00095930" w:rsidRDefault="00095930" w:rsidP="00095930">
      <w:r>
        <w:t xml:space="preserve">Finally, </w:t>
      </w:r>
      <w:r w:rsidRPr="001D79DC">
        <w:rPr>
          <w:rStyle w:val="StyleUnderline"/>
          <w:highlight w:val="yellow"/>
        </w:rPr>
        <w:t>no two situations are the same. One might be able to argue that a state that acted aggressively in the past would have aggressive intentions today if that state had the same leader with the same goals, operating in the same domestic context and confronting the same international environment</w:t>
      </w:r>
      <w:r w:rsidRPr="001D79DC">
        <w:rPr>
          <w:rStyle w:val="StyleUnderline"/>
        </w:rPr>
        <w:t xml:space="preserve"> then as it does now. </w:t>
      </w:r>
      <w:r w:rsidRPr="001D79DC">
        <w:rPr>
          <w:rStyle w:val="StyleUnderline"/>
          <w:highlight w:val="yellow"/>
        </w:rPr>
        <w:t xml:space="preserve">This scenario is </w:t>
      </w:r>
      <w:r w:rsidRPr="001D79DC">
        <w:rPr>
          <w:rStyle w:val="Emphasis"/>
          <w:highlight w:val="yellow"/>
        </w:rPr>
        <w:t>implausible</w:t>
      </w:r>
      <w:r w:rsidRPr="001D79DC">
        <w:rPr>
          <w:rStyle w:val="StyleUnderline"/>
        </w:rPr>
        <w:t xml:space="preserve">, however. </w:t>
      </w:r>
      <w:r w:rsidRPr="001D79DC">
        <w:rPr>
          <w:rStyle w:val="StyleUnderline"/>
          <w:highlight w:val="yellow"/>
        </w:rPr>
        <w:t>State leaders, their goals, their domestic situations, international alignments, the balance</w:t>
      </w:r>
      <w:r>
        <w:t xml:space="preserve"> [End Page 84] </w:t>
      </w:r>
      <w:r w:rsidRPr="001D79DC">
        <w:rPr>
          <w:rStyle w:val="StyleUnderline"/>
          <w:highlight w:val="yellow"/>
        </w:rPr>
        <w:t xml:space="preserve">of power, the state of technology, and innumerable other factors are </w:t>
      </w:r>
      <w:r w:rsidRPr="001D79DC">
        <w:rPr>
          <w:rStyle w:val="Emphasis"/>
          <w:highlight w:val="yellow"/>
        </w:rPr>
        <w:t>subject to change</w:t>
      </w:r>
      <w:r>
        <w:t>.156</w:t>
      </w:r>
    </w:p>
    <w:p w14:paraId="5C315B8D" w14:textId="77777777" w:rsidR="00095930" w:rsidRDefault="00095930" w:rsidP="00095930"/>
    <w:p w14:paraId="5902CC03" w14:textId="77777777" w:rsidR="00D00E08" w:rsidRPr="00B12313" w:rsidRDefault="00D00E08" w:rsidP="00D00E08">
      <w:pPr>
        <w:pStyle w:val="Heading4"/>
      </w:pPr>
      <w:r>
        <w:t xml:space="preserve">This </w:t>
      </w:r>
      <w:r w:rsidRPr="00B12313">
        <w:rPr>
          <w:u w:val="single"/>
        </w:rPr>
        <w:t xml:space="preserve">takes out </w:t>
      </w:r>
      <w:r>
        <w:rPr>
          <w:u w:val="single"/>
        </w:rPr>
        <w:t>the</w:t>
      </w:r>
      <w:r w:rsidRPr="00B12313">
        <w:rPr>
          <w:u w:val="single"/>
        </w:rPr>
        <w:t xml:space="preserve"> advantage</w:t>
      </w:r>
      <w:r>
        <w:t xml:space="preserve"> and </w:t>
      </w:r>
      <w:r w:rsidRPr="00B12313">
        <w:rPr>
          <w:u w:val="single"/>
        </w:rPr>
        <w:t>disproves defensive realism</w:t>
      </w:r>
      <w:r>
        <w:t xml:space="preserve">. </w:t>
      </w:r>
    </w:p>
    <w:p w14:paraId="5B598540" w14:textId="77777777" w:rsidR="00D00E08" w:rsidRDefault="00D00E08" w:rsidP="00D00E08">
      <w:r w:rsidRPr="00950394">
        <w:rPr>
          <w:rStyle w:val="Style13ptBold"/>
        </w:rPr>
        <w:t>Rosato 15</w:t>
      </w:r>
      <w:r>
        <w:t xml:space="preserve"> — </w:t>
      </w:r>
      <w:r w:rsidRPr="00950394">
        <w:t>Sebastian Rosato</w:t>
      </w:r>
      <w:r>
        <w:t xml:space="preserve">, </w:t>
      </w:r>
      <w:r w:rsidRPr="00950394">
        <w:t>Associate Professor of Political Science at the University of Notre Dame</w:t>
      </w:r>
      <w:r>
        <w:t>, former F</w:t>
      </w:r>
      <w:r w:rsidRPr="00932472">
        <w:t>ellow at the Joan B. Kroc Institute for International Peace Studies a</w:t>
      </w:r>
      <w:r>
        <w:t xml:space="preserve">t the University of Notre Dame </w:t>
      </w:r>
      <w:r w:rsidRPr="00932472">
        <w:t>and the John M. Olin Institute for Strategic Studies and the Belfer Center for Science and International Affairs at Harvard University</w:t>
      </w:r>
      <w:r>
        <w:t xml:space="preserve">, holds a Ph.D. in Political Science from the University of Chicago, 2014/2015 (“The Inscrutable Intentions of Great Powers,” </w:t>
      </w:r>
      <w:r w:rsidRPr="00321F58">
        <w:rPr>
          <w:i/>
        </w:rPr>
        <w:t>International Security</w:t>
      </w:r>
      <w:r>
        <w:t xml:space="preserve">, </w:t>
      </w:r>
      <w:r w:rsidRPr="00321F58">
        <w:t>Volume 39, Number 3, Winter</w:t>
      </w:r>
      <w:r>
        <w:t>, Available Online to Subscribing Institutions via Project Muse)</w:t>
      </w:r>
    </w:p>
    <w:p w14:paraId="1459D340" w14:textId="77777777" w:rsidR="00D00E08" w:rsidRDefault="00D00E08" w:rsidP="00D00E08">
      <w:r>
        <w:t xml:space="preserve">If </w:t>
      </w:r>
      <w:r w:rsidRPr="00B12313">
        <w:rPr>
          <w:rStyle w:val="StyleUnderline"/>
          <w:highlight w:val="yellow"/>
        </w:rPr>
        <w:t>the pessimistic argument</w:t>
      </w:r>
      <w:r>
        <w:t xml:space="preserve"> is correct, it </w:t>
      </w:r>
      <w:r w:rsidRPr="00B12313">
        <w:rPr>
          <w:rStyle w:val="StyleUnderline"/>
          <w:highlight w:val="yellow"/>
        </w:rPr>
        <w:t>has important implications</w:t>
      </w:r>
      <w:r w:rsidRPr="00B12313">
        <w:rPr>
          <w:rStyle w:val="StyleUnderline"/>
        </w:rPr>
        <w:t xml:space="preserve"> for theory and policy</w:t>
      </w:r>
      <w:r>
        <w:t xml:space="preserve">. Theoretically, </w:t>
      </w:r>
      <w:r w:rsidRPr="00B12313">
        <w:rPr>
          <w:rStyle w:val="StyleUnderline"/>
          <w:highlight w:val="yellow"/>
        </w:rPr>
        <w:t>it strengthens structural realism</w:t>
      </w:r>
      <w:r w:rsidRPr="00B12313">
        <w:rPr>
          <w:rStyle w:val="StyleUnderline"/>
        </w:rPr>
        <w:t xml:space="preserve"> against its critics given that the issue of uncertainty lies at the heart of that debate. </w:t>
      </w:r>
      <w:r w:rsidRPr="00B12313">
        <w:rPr>
          <w:rStyle w:val="StyleUnderline"/>
          <w:highlight w:val="yellow"/>
        </w:rPr>
        <w:t>If great powers are uncertain about</w:t>
      </w:r>
      <w:r w:rsidRPr="00B12313">
        <w:rPr>
          <w:rStyle w:val="StyleUnderline"/>
        </w:rPr>
        <w:t xml:space="preserve"> the </w:t>
      </w:r>
      <w:r w:rsidRPr="00B12313">
        <w:rPr>
          <w:rStyle w:val="StyleUnderline"/>
          <w:highlight w:val="yellow"/>
        </w:rPr>
        <w:t>intentions</w:t>
      </w:r>
      <w:r w:rsidRPr="00B12313">
        <w:rPr>
          <w:rStyle w:val="StyleUnderline"/>
        </w:rPr>
        <w:t xml:space="preserve"> of others, then </w:t>
      </w:r>
      <w:r w:rsidRPr="00B12313">
        <w:rPr>
          <w:rStyle w:val="StyleUnderline"/>
          <w:highlight w:val="yellow"/>
        </w:rPr>
        <w:t>self-help is persistent, balancing is endless, the security dilemma is intractable, and relative gains loom large</w:t>
      </w:r>
      <w:r>
        <w:t xml:space="preserve">. More simply, </w:t>
      </w:r>
      <w:r w:rsidRPr="00B12313">
        <w:rPr>
          <w:rStyle w:val="StyleUnderline"/>
          <w:highlight w:val="yellow"/>
        </w:rPr>
        <w:t>competition is the norm and cooperation is</w:t>
      </w:r>
      <w:r w:rsidRPr="00B12313">
        <w:rPr>
          <w:rStyle w:val="StyleUnderline"/>
        </w:rPr>
        <w:t xml:space="preserve"> both </w:t>
      </w:r>
      <w:r w:rsidRPr="00B12313">
        <w:rPr>
          <w:rStyle w:val="StyleUnderline"/>
          <w:highlight w:val="yellow"/>
        </w:rPr>
        <w:t>rare and fleeting</w:t>
      </w:r>
      <w:r>
        <w:t xml:space="preserve">. As for the real world, </w:t>
      </w:r>
      <w:r w:rsidRPr="00B12313">
        <w:rPr>
          <w:rStyle w:val="StyleUnderline"/>
          <w:highlight w:val="yellow"/>
        </w:rPr>
        <w:t>the U</w:t>
      </w:r>
      <w:r>
        <w:t xml:space="preserve">nited </w:t>
      </w:r>
      <w:r w:rsidRPr="00B12313">
        <w:rPr>
          <w:rStyle w:val="StyleUnderline"/>
          <w:highlight w:val="yellow"/>
        </w:rPr>
        <w:t>S</w:t>
      </w:r>
      <w:r>
        <w:t xml:space="preserve">tates </w:t>
      </w:r>
      <w:r w:rsidRPr="00B12313">
        <w:rPr>
          <w:rStyle w:val="StyleUnderline"/>
          <w:highlight w:val="yellow"/>
        </w:rPr>
        <w:t>and China are on a collision course if the latter continues to rise</w:t>
      </w:r>
      <w:r w:rsidRPr="00B12313">
        <w:rPr>
          <w:rStyle w:val="StyleUnderline"/>
        </w:rPr>
        <w:t xml:space="preserve"> and eventually becomes a peer competitor. </w:t>
      </w:r>
      <w:r w:rsidRPr="00B12313">
        <w:rPr>
          <w:rStyle w:val="StyleUnderline"/>
          <w:highlight w:val="yellow"/>
        </w:rPr>
        <w:t xml:space="preserve">This is true </w:t>
      </w:r>
      <w:r w:rsidRPr="00B12313">
        <w:rPr>
          <w:rStyle w:val="Emphasis"/>
          <w:highlight w:val="yellow"/>
        </w:rPr>
        <w:t>even if both only want peace</w:t>
      </w:r>
      <w:r w:rsidRPr="00B12313">
        <w:rPr>
          <w:rStyle w:val="StyleUnderline"/>
          <w:highlight w:val="yellow"/>
        </w:rPr>
        <w:t xml:space="preserve">, and </w:t>
      </w:r>
      <w:r w:rsidRPr="00B12313">
        <w:rPr>
          <w:rStyle w:val="Emphasis"/>
          <w:highlight w:val="yellow"/>
        </w:rPr>
        <w:t>regardless of any domestic changes they may undergo</w:t>
      </w:r>
      <w:r w:rsidRPr="00B12313">
        <w:rPr>
          <w:rStyle w:val="StyleUnderline"/>
          <w:highlight w:val="yellow"/>
        </w:rPr>
        <w:t xml:space="preserve"> or </w:t>
      </w:r>
      <w:r w:rsidRPr="00B12313">
        <w:rPr>
          <w:rStyle w:val="Emphasis"/>
          <w:highlight w:val="yellow"/>
        </w:rPr>
        <w:t>signals they may send through their actions</w:t>
      </w:r>
      <w:r w:rsidRPr="00B12313">
        <w:rPr>
          <w:rStyle w:val="StyleUnderline"/>
          <w:highlight w:val="yellow"/>
        </w:rPr>
        <w:t xml:space="preserve">. Therein lies </w:t>
      </w:r>
      <w:r w:rsidRPr="00B12313">
        <w:rPr>
          <w:rStyle w:val="Emphasis"/>
          <w:highlight w:val="yellow"/>
        </w:rPr>
        <w:t>the tragedy of great power politics</w:t>
      </w:r>
      <w:r>
        <w:t>. [End Page 88]</w:t>
      </w:r>
    </w:p>
    <w:p w14:paraId="476CCC34" w14:textId="77777777" w:rsidR="00865191" w:rsidRPr="00095930" w:rsidRDefault="00865191" w:rsidP="00095930"/>
    <w:p w14:paraId="4ECA0554" w14:textId="6B937F50" w:rsidR="0074683B" w:rsidRPr="0074683B" w:rsidRDefault="00DF0222" w:rsidP="00DF0222">
      <w:pPr>
        <w:pStyle w:val="Heading2"/>
      </w:pPr>
      <w:r>
        <w:t>China Says No</w:t>
      </w:r>
    </w:p>
    <w:p w14:paraId="206B99B5" w14:textId="73A066C5" w:rsidR="00386FFF" w:rsidRDefault="00386FFF" w:rsidP="00386FFF">
      <w:pPr>
        <w:pStyle w:val="Heading3"/>
      </w:pPr>
      <w:r>
        <w:t xml:space="preserve">1NC — </w:t>
      </w:r>
      <w:r w:rsidR="00DF0222">
        <w:t>China Says No</w:t>
      </w:r>
    </w:p>
    <w:p w14:paraId="4FDAADA6" w14:textId="0FBE50E8" w:rsidR="003C7320" w:rsidRPr="003C7320" w:rsidRDefault="00386FFF" w:rsidP="00386FFF">
      <w:pPr>
        <w:pStyle w:val="Heading4"/>
      </w:pPr>
      <w:r w:rsidRPr="003C7320">
        <w:t xml:space="preserve">China </w:t>
      </w:r>
      <w:r w:rsidR="003C7320" w:rsidRPr="003C7320">
        <w:t xml:space="preserve">Says </w:t>
      </w:r>
      <w:r w:rsidR="003C7320" w:rsidRPr="003C7320">
        <w:rPr>
          <w:i/>
          <w:u w:val="single"/>
        </w:rPr>
        <w:t>No</w:t>
      </w:r>
      <w:r w:rsidR="003C7320">
        <w:t xml:space="preserve"> to the grand bargain:</w:t>
      </w:r>
    </w:p>
    <w:p w14:paraId="5A3865B5" w14:textId="77777777" w:rsidR="003C7320" w:rsidRPr="003C7320" w:rsidRDefault="003C7320" w:rsidP="003C7320"/>
    <w:p w14:paraId="210A4712" w14:textId="0D91EE82" w:rsidR="00386FFF" w:rsidRPr="006D2B12" w:rsidRDefault="003C7320" w:rsidP="00386FFF">
      <w:pPr>
        <w:pStyle w:val="Heading4"/>
      </w:pPr>
      <w:r>
        <w:t xml:space="preserve">1. </w:t>
      </w:r>
      <w:r w:rsidRPr="003C7320">
        <w:rPr>
          <w:u w:val="single"/>
        </w:rPr>
        <w:t>Bad Offer</w:t>
      </w:r>
      <w:r>
        <w:t xml:space="preserve"> — China</w:t>
      </w:r>
      <w:r w:rsidR="00386FFF">
        <w:t xml:space="preserve"> think</w:t>
      </w:r>
      <w:r>
        <w:t>s</w:t>
      </w:r>
      <w:r w:rsidR="00386FFF">
        <w:t xml:space="preserve"> they </w:t>
      </w:r>
      <w:r w:rsidR="00386FFF" w:rsidRPr="003C7320">
        <w:rPr>
          <w:i/>
          <w:u w:val="single"/>
        </w:rPr>
        <w:t>already own</w:t>
      </w:r>
      <w:r w:rsidR="00386FFF">
        <w:t xml:space="preserve"> Taiwan. </w:t>
      </w:r>
    </w:p>
    <w:p w14:paraId="22554A31" w14:textId="77777777" w:rsidR="00386FFF" w:rsidRPr="001F06B3" w:rsidRDefault="00386FFF" w:rsidP="00386FFF">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88" w:history="1">
        <w:r w:rsidRPr="00A12EFE">
          <w:rPr>
            <w:rStyle w:val="Hyperlink"/>
          </w:rPr>
          <w:t>http://thediplomat.com/2015/08/the-taiwan-problem-if-it-aint-broke-dont-fix-it/</w:t>
        </w:r>
      </w:hyperlink>
      <w:r>
        <w:t>, Accessed 06-30-2016)</w:t>
      </w:r>
    </w:p>
    <w:p w14:paraId="3D0C0CAC" w14:textId="77777777" w:rsidR="00386FFF" w:rsidRDefault="00386FFF" w:rsidP="00386FFF">
      <w:r>
        <w:t>Myth #2: Taiwan Can Serve as a Bargaining Chip</w:t>
      </w:r>
    </w:p>
    <w:p w14:paraId="124EF848" w14:textId="77777777" w:rsidR="00386FFF" w:rsidRDefault="00386FFF" w:rsidP="00386FFF">
      <w:r>
        <w:t xml:space="preserve">The effectiveness of a bargaining chip is predicated on whether or not the other party fears losing control of that bargaining chip. </w:t>
      </w:r>
      <w:r w:rsidRPr="00984AC1">
        <w:rPr>
          <w:rStyle w:val="StyleUnderline"/>
          <w:highlight w:val="yellow"/>
        </w:rPr>
        <w:t xml:space="preserve">From China’s point of view, its claim over Taiwan is </w:t>
      </w:r>
      <w:r w:rsidRPr="00984AC1">
        <w:rPr>
          <w:rStyle w:val="Emphasis"/>
          <w:highlight w:val="yellow"/>
        </w:rPr>
        <w:t>indisputable</w:t>
      </w:r>
      <w:r w:rsidRPr="00984AC1">
        <w:rPr>
          <w:rStyle w:val="StyleUnderline"/>
          <w:highlight w:val="yellow"/>
        </w:rPr>
        <w:t xml:space="preserve">. So why would China make concessions over a bargaining chip it believes </w:t>
      </w:r>
      <w:r w:rsidRPr="00984AC1">
        <w:rPr>
          <w:rStyle w:val="Emphasis"/>
          <w:highlight w:val="yellow"/>
        </w:rPr>
        <w:t>it already owns?</w:t>
      </w:r>
      <w:r w:rsidRPr="006D2B12">
        <w:rPr>
          <w:rStyle w:val="StyleUnderline"/>
        </w:rPr>
        <w:t xml:space="preserve"> China already has a powerful economic hold over Taiwan. In addition to economic interdependence, the past several years have</w:t>
      </w:r>
      <w:r>
        <w:t xml:space="preserve"> also </w:t>
      </w:r>
      <w:r w:rsidRPr="006D2B12">
        <w:rPr>
          <w:rStyle w:val="StyleUnderline"/>
        </w:rPr>
        <w:t>witnessed an increase in direct flights and sea transportation between the two nations</w:t>
      </w:r>
      <w:r>
        <w:t xml:space="preserve">. Businesspeople commonly make one-day trips across the Taiwan Strait. </w:t>
      </w:r>
      <w:r w:rsidRPr="00690011">
        <w:rPr>
          <w:rStyle w:val="StyleUnderline"/>
          <w:highlight w:val="yellow"/>
        </w:rPr>
        <w:t>An effective unification is already well underway in the economic realm</w:t>
      </w:r>
      <w:r>
        <w:t>.</w:t>
      </w:r>
    </w:p>
    <w:p w14:paraId="7A9794CE" w14:textId="77777777" w:rsidR="00386FFF" w:rsidRDefault="00386FFF" w:rsidP="00386FFF">
      <w:r>
        <w:t xml:space="preserve">In addition, </w:t>
      </w:r>
      <w:r w:rsidRPr="00690011">
        <w:rPr>
          <w:rStyle w:val="StyleUnderline"/>
          <w:highlight w:val="yellow"/>
        </w:rPr>
        <w:t>the Taiwanese prefer the status quo</w:t>
      </w:r>
      <w:r w:rsidRPr="006D2B12">
        <w:rPr>
          <w:rStyle w:val="StyleUnderline"/>
        </w:rPr>
        <w:t xml:space="preserve"> of de facto, but not de jure independence</w:t>
      </w:r>
      <w:r>
        <w:t xml:space="preserve">. Repeated opinion polls indicate that while more Taiwanese favor independence over unification, </w:t>
      </w:r>
      <w:r w:rsidRPr="006D2B12">
        <w:rPr>
          <w:rStyle w:val="StyleUnderline"/>
        </w:rPr>
        <w:t>a majority of Taiwan’s people prefer to maintain the status quo</w:t>
      </w:r>
      <w:r>
        <w:t>.</w:t>
      </w:r>
    </w:p>
    <w:p w14:paraId="24349AF3" w14:textId="77777777" w:rsidR="00386FFF" w:rsidRDefault="00386FFF" w:rsidP="00386FFF">
      <w:r>
        <w:t xml:space="preserve">Meanwhile, </w:t>
      </w:r>
      <w:r w:rsidRPr="00690011">
        <w:rPr>
          <w:rStyle w:val="StyleUnderline"/>
          <w:highlight w:val="yellow"/>
        </w:rPr>
        <w:t>the threat of</w:t>
      </w:r>
      <w:r w:rsidRPr="006D2B12">
        <w:rPr>
          <w:rStyle w:val="StyleUnderline"/>
        </w:rPr>
        <w:t xml:space="preserve"> Chinese </w:t>
      </w:r>
      <w:r w:rsidRPr="00690011">
        <w:rPr>
          <w:rStyle w:val="StyleUnderline"/>
          <w:highlight w:val="yellow"/>
        </w:rPr>
        <w:t>military force acts to dissuade Taiwan from attempting to break away</w:t>
      </w:r>
      <w:r w:rsidRPr="006D2B12">
        <w:rPr>
          <w:rStyle w:val="StyleUnderline"/>
        </w:rPr>
        <w:t xml:space="preserve"> from the mainland. As the Taiwanese gaze across the strait, they are greeted by a massive arsenal of 1,600 ground-to-ground missiles. Chinese</w:t>
      </w:r>
      <w:r>
        <w:t xml:space="preserve"> anti-access and area denial (</w:t>
      </w:r>
      <w:r w:rsidRPr="006D2B12">
        <w:rPr>
          <w:rStyle w:val="StyleUnderline"/>
        </w:rPr>
        <w:t>A2/AD</w:t>
      </w:r>
      <w:r>
        <w:t xml:space="preserve">) </w:t>
      </w:r>
      <w:r w:rsidRPr="006D2B12">
        <w:rPr>
          <w:rStyle w:val="StyleUnderline"/>
        </w:rPr>
        <w:t xml:space="preserve">capabilities act as a potential deterrent to U.S. involvement in the event of an armed conflict between China and Taiwan. This </w:t>
      </w:r>
      <w:r w:rsidRPr="00690011">
        <w:rPr>
          <w:rStyle w:val="StyleUnderline"/>
          <w:highlight w:val="yellow"/>
        </w:rPr>
        <w:t>military mismatch</w:t>
      </w:r>
      <w:r w:rsidRPr="006D2B12">
        <w:rPr>
          <w:rStyle w:val="StyleUnderline"/>
        </w:rPr>
        <w:t xml:space="preserve"> between the two sides </w:t>
      </w:r>
      <w:r w:rsidRPr="00690011">
        <w:rPr>
          <w:rStyle w:val="StyleUnderline"/>
          <w:highlight w:val="yellow"/>
        </w:rPr>
        <w:t>serves as a potent deterrence</w:t>
      </w:r>
      <w:r w:rsidRPr="006D2B12">
        <w:rPr>
          <w:rStyle w:val="StyleUnderline"/>
        </w:rPr>
        <w:t xml:space="preserve"> to Taiwan attempting a hasty move for independence or even using the threat as a bargaining chip with the Chinese. </w:t>
      </w:r>
      <w:r w:rsidRPr="00690011">
        <w:rPr>
          <w:rStyle w:val="StyleUnderline"/>
          <w:highlight w:val="yellow"/>
        </w:rPr>
        <w:t>China is</w:t>
      </w:r>
      <w:r w:rsidRPr="006D2B12">
        <w:rPr>
          <w:rStyle w:val="StyleUnderline"/>
        </w:rPr>
        <w:t xml:space="preserve"> also an </w:t>
      </w:r>
      <w:r w:rsidRPr="00690011">
        <w:rPr>
          <w:rStyle w:val="StyleUnderline"/>
          <w:highlight w:val="yellow"/>
        </w:rPr>
        <w:t>increasing presence in Taiwan’s political system by mobilizing support for China-friendly politicians and making</w:t>
      </w:r>
      <w:r w:rsidRPr="006D2B12">
        <w:rPr>
          <w:rStyle w:val="StyleUnderline"/>
        </w:rPr>
        <w:t xml:space="preserve"> extensive </w:t>
      </w:r>
      <w:r w:rsidRPr="00690011">
        <w:rPr>
          <w:rStyle w:val="StyleUnderline"/>
          <w:highlight w:val="yellow"/>
        </w:rPr>
        <w:t>donations to pro-China</w:t>
      </w:r>
      <w:r w:rsidRPr="006D2B12">
        <w:rPr>
          <w:rStyle w:val="StyleUnderline"/>
        </w:rPr>
        <w:t xml:space="preserve"> political </w:t>
      </w:r>
      <w:r w:rsidRPr="00690011">
        <w:rPr>
          <w:rStyle w:val="StyleUnderline"/>
          <w:highlight w:val="yellow"/>
        </w:rPr>
        <w:t>actors</w:t>
      </w:r>
      <w:r>
        <w:t xml:space="preserve">. All in all, </w:t>
      </w:r>
      <w:r w:rsidRPr="006D2B12">
        <w:rPr>
          <w:rStyle w:val="StyleUnderline"/>
        </w:rPr>
        <w:t xml:space="preserve">the notion of </w:t>
      </w:r>
      <w:r w:rsidRPr="00690011">
        <w:rPr>
          <w:rStyle w:val="StyleUnderline"/>
          <w:highlight w:val="yellow"/>
        </w:rPr>
        <w:t xml:space="preserve">Taiwan as a “bargaining chip” fails to take into account </w:t>
      </w:r>
      <w:r w:rsidRPr="00690011">
        <w:rPr>
          <w:rStyle w:val="Emphasis"/>
          <w:highlight w:val="yellow"/>
        </w:rPr>
        <w:t>China’s existing influence</w:t>
      </w:r>
      <w:r w:rsidRPr="00690011">
        <w:rPr>
          <w:rStyle w:val="Emphasis"/>
        </w:rPr>
        <w:t xml:space="preserve"> over Taiwan</w:t>
      </w:r>
      <w:r w:rsidRPr="006D2B12">
        <w:rPr>
          <w:rStyle w:val="StyleUnderline"/>
        </w:rPr>
        <w:t xml:space="preserve"> </w:t>
      </w:r>
      <w:r w:rsidRPr="00690011">
        <w:rPr>
          <w:rStyle w:val="StyleUnderline"/>
          <w:highlight w:val="yellow"/>
        </w:rPr>
        <w:t>and complicates the possibility of a grand bargain</w:t>
      </w:r>
      <w:r>
        <w:t>.</w:t>
      </w:r>
    </w:p>
    <w:p w14:paraId="5AF47EEE" w14:textId="77777777" w:rsidR="00386FFF" w:rsidRDefault="00386FFF" w:rsidP="00386FFF"/>
    <w:p w14:paraId="066BC703" w14:textId="48563EB7" w:rsidR="00386FFF" w:rsidRPr="006D2B12" w:rsidRDefault="003C7320" w:rsidP="00386FFF">
      <w:pPr>
        <w:pStyle w:val="Heading4"/>
      </w:pPr>
      <w:r>
        <w:t xml:space="preserve">2. </w:t>
      </w:r>
      <w:r w:rsidRPr="003C7320">
        <w:rPr>
          <w:u w:val="single"/>
        </w:rPr>
        <w:t>Bad Deal</w:t>
      </w:r>
      <w:r>
        <w:t xml:space="preserve"> — C</w:t>
      </w:r>
      <w:r w:rsidR="00386FFF">
        <w:t>hina won’t agree to the “</w:t>
      </w:r>
      <w:r w:rsidR="00386FFF" w:rsidRPr="003C7320">
        <w:rPr>
          <w:i/>
          <w:u w:val="single"/>
        </w:rPr>
        <w:t>accept U.S. presence</w:t>
      </w:r>
      <w:r w:rsidR="00386FFF">
        <w:t xml:space="preserve">” condition. </w:t>
      </w:r>
    </w:p>
    <w:p w14:paraId="6FBE699F" w14:textId="77777777" w:rsidR="00386FFF" w:rsidRDefault="00386FFF" w:rsidP="00386FFF">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89" w:history="1">
        <w:r w:rsidRPr="00A12EFE">
          <w:rPr>
            <w:rStyle w:val="Hyperlink"/>
          </w:rPr>
          <w:t>http://thediplomat.com/2015/08/the-taiwan-problem-if-it-aint-broke-dont-fix-it/</w:t>
        </w:r>
      </w:hyperlink>
      <w:r>
        <w:t>, Accessed 06-30-2016)</w:t>
      </w:r>
    </w:p>
    <w:p w14:paraId="76E6FE0C" w14:textId="77777777" w:rsidR="00386FFF" w:rsidRDefault="00386FFF" w:rsidP="00386FFF">
      <w:r>
        <w:t>Myth #3: A “Grand Bargain” Equals “Grand Concessions”</w:t>
      </w:r>
    </w:p>
    <w:p w14:paraId="16AD08AD" w14:textId="77777777" w:rsidR="00386FFF" w:rsidRDefault="00386FFF" w:rsidP="00386FFF">
      <w:r>
        <w:t xml:space="preserve">While a U.S.-China grand bargain is heralded as an ideal tactic to secure crucial U.S. interests, one must evaluate the feasibility of the United States’ demands. First, </w:t>
      </w:r>
      <w:r w:rsidRPr="00A0749A">
        <w:rPr>
          <w:rStyle w:val="StyleUnderline"/>
          <w:highlight w:val="yellow"/>
        </w:rPr>
        <w:t>a grand bargain requires China to accept U.S. military bases and alliances in the Asia-Pacific. China’s recent move toward</w:t>
      </w:r>
      <w:r w:rsidRPr="00244580">
        <w:rPr>
          <w:rStyle w:val="StyleUnderline"/>
        </w:rPr>
        <w:t xml:space="preserve"> a more “</w:t>
      </w:r>
      <w:r w:rsidRPr="00A0749A">
        <w:rPr>
          <w:rStyle w:val="StyleUnderline"/>
          <w:highlight w:val="yellow"/>
        </w:rPr>
        <w:t>assertive diplomacy</w:t>
      </w:r>
      <w:r w:rsidRPr="00244580">
        <w:rPr>
          <w:rStyle w:val="StyleUnderline"/>
        </w:rPr>
        <w:t xml:space="preserve">” </w:t>
      </w:r>
      <w:r w:rsidRPr="00A0749A">
        <w:rPr>
          <w:rStyle w:val="StyleUnderline"/>
          <w:highlight w:val="yellow"/>
        </w:rPr>
        <w:t>contrasts sharply with</w:t>
      </w:r>
      <w:r>
        <w:t xml:space="preserve"> the </w:t>
      </w:r>
      <w:r w:rsidRPr="00A0749A">
        <w:rPr>
          <w:rStyle w:val="StyleUnderline"/>
          <w:highlight w:val="yellow"/>
        </w:rPr>
        <w:t>U</w:t>
      </w:r>
      <w:r>
        <w:t xml:space="preserve">nited </w:t>
      </w:r>
      <w:r w:rsidRPr="00A0749A">
        <w:rPr>
          <w:rStyle w:val="StyleUnderline"/>
          <w:highlight w:val="yellow"/>
        </w:rPr>
        <w:t>S</w:t>
      </w:r>
      <w:r>
        <w:t xml:space="preserve">tates’ </w:t>
      </w:r>
      <w:r w:rsidRPr="00244580">
        <w:rPr>
          <w:rStyle w:val="StyleUnderline"/>
        </w:rPr>
        <w:t xml:space="preserve">ambitions to retain its </w:t>
      </w:r>
      <w:r w:rsidRPr="00A0749A">
        <w:rPr>
          <w:rStyle w:val="StyleUnderline"/>
          <w:highlight w:val="yellow"/>
        </w:rPr>
        <w:t>regional power</w:t>
      </w:r>
      <w:r>
        <w:t>.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14:paraId="07328122" w14:textId="77777777" w:rsidR="00386FFF" w:rsidRDefault="00386FFF" w:rsidP="00386FFF">
      <w:r w:rsidRPr="00A0749A">
        <w:rPr>
          <w:rStyle w:val="StyleUnderline"/>
          <w:highlight w:val="yellow"/>
        </w:rPr>
        <w:t>Tensions</w:t>
      </w:r>
      <w:r>
        <w:t xml:space="preserve"> between the United States and China over China’s artificial island construction </w:t>
      </w:r>
      <w:r w:rsidRPr="00A0749A">
        <w:rPr>
          <w:rStyle w:val="StyleUnderline"/>
          <w:highlight w:val="yellow"/>
        </w:rPr>
        <w:t>in the S</w:t>
      </w:r>
      <w:r>
        <w:t xml:space="preserve">outh </w:t>
      </w:r>
      <w:r w:rsidRPr="00A0749A">
        <w:rPr>
          <w:rStyle w:val="StyleUnderline"/>
          <w:highlight w:val="yellow"/>
        </w:rPr>
        <w:t>C</w:t>
      </w:r>
      <w:r>
        <w:t xml:space="preserve">hina </w:t>
      </w:r>
      <w:r w:rsidRPr="00A0749A">
        <w:rPr>
          <w:rStyle w:val="StyleUnderline"/>
          <w:highlight w:val="yellow"/>
        </w:rPr>
        <w:t>S</w:t>
      </w:r>
      <w:r>
        <w:t xml:space="preserve">ea </w:t>
      </w:r>
      <w:r w:rsidRPr="00A0749A">
        <w:rPr>
          <w:rStyle w:val="StyleUnderline"/>
          <w:highlight w:val="yellow"/>
        </w:rPr>
        <w:t>indicate</w:t>
      </w:r>
      <w:r>
        <w:t xml:space="preserve"> that </w:t>
      </w:r>
      <w:r w:rsidRPr="00A0749A">
        <w:rPr>
          <w:rStyle w:val="StyleUnderline"/>
          <w:highlight w:val="yellow"/>
        </w:rPr>
        <w:t>China is loath to accept U.S. interference in the region</w:t>
      </w:r>
      <w: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Chunying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A0749A">
        <w:rPr>
          <w:rStyle w:val="StyleUnderline"/>
          <w:highlight w:val="yellow"/>
        </w:rPr>
        <w:t>a</w:t>
      </w:r>
      <w:r w:rsidRPr="00244580">
        <w:rPr>
          <w:rStyle w:val="StyleUnderline"/>
        </w:rPr>
        <w:t xml:space="preserve"> U.S.-China </w:t>
      </w:r>
      <w:r w:rsidRPr="00A0749A">
        <w:rPr>
          <w:rStyle w:val="StyleUnderline"/>
          <w:highlight w:val="yellow"/>
        </w:rPr>
        <w:t xml:space="preserve">“grand bargain” could falter on the basis of China’s </w:t>
      </w:r>
      <w:r w:rsidRPr="00A0749A">
        <w:rPr>
          <w:rStyle w:val="Emphasis"/>
          <w:highlight w:val="yellow"/>
        </w:rPr>
        <w:t>distaste for U.S. hegemony</w:t>
      </w:r>
      <w:r>
        <w:t>.</w:t>
      </w:r>
    </w:p>
    <w:p w14:paraId="3790B63E" w14:textId="77777777" w:rsidR="00386FFF" w:rsidRDefault="00386FFF" w:rsidP="00386FFF"/>
    <w:p w14:paraId="54FE3C09" w14:textId="07ED8E5E" w:rsidR="00386FFF" w:rsidRPr="00A0749A" w:rsidRDefault="003C7320" w:rsidP="00386FFF">
      <w:pPr>
        <w:pStyle w:val="Heading4"/>
      </w:pPr>
      <w:r>
        <w:t xml:space="preserve">3. </w:t>
      </w:r>
      <w:r w:rsidR="0052183B" w:rsidRPr="0052183B">
        <w:rPr>
          <w:u w:val="single"/>
        </w:rPr>
        <w:t>Impossible Condition</w:t>
      </w:r>
      <w:r w:rsidR="0052183B">
        <w:t xml:space="preserve"> — </w:t>
      </w:r>
      <w:r w:rsidR="00386FFF">
        <w:t xml:space="preserve">China </w:t>
      </w:r>
      <w:r w:rsidR="0052183B">
        <w:rPr>
          <w:i/>
          <w:u w:val="single"/>
        </w:rPr>
        <w:t xml:space="preserve">and </w:t>
      </w:r>
      <w:r w:rsidR="0052183B" w:rsidRPr="0052183B">
        <w:rPr>
          <w:i/>
          <w:u w:val="single"/>
        </w:rPr>
        <w:t>other claimants</w:t>
      </w:r>
      <w:r w:rsidR="0052183B">
        <w:t xml:space="preserve"> </w:t>
      </w:r>
      <w:r w:rsidR="00386FFF" w:rsidRPr="0052183B">
        <w:t>won’t</w:t>
      </w:r>
      <w:r w:rsidR="00386FFF">
        <w:t xml:space="preserve"> </w:t>
      </w:r>
      <w:r w:rsidR="00B533B0">
        <w:t>agree on</w:t>
      </w:r>
      <w:r w:rsidR="00386FFF">
        <w:t xml:space="preserve"> </w:t>
      </w:r>
      <w:r w:rsidR="00B533B0">
        <w:t>territorial dispute resolution.</w:t>
      </w:r>
    </w:p>
    <w:p w14:paraId="385206E7" w14:textId="77777777" w:rsidR="00386FFF" w:rsidRDefault="00386FFF" w:rsidP="00386FFF">
      <w:r w:rsidRPr="005B1E0F">
        <w:rPr>
          <w:rStyle w:val="Style13ptBold"/>
        </w:rPr>
        <w:t>Lingwall 15</w:t>
      </w:r>
      <w:r>
        <w:t xml:space="preserve"> — </w:t>
      </w:r>
      <w:r w:rsidRPr="001F06B3">
        <w:t>Noah</w:t>
      </w:r>
      <w:r>
        <w:t xml:space="preserve"> Lingwall, Student </w:t>
      </w:r>
      <w:r w:rsidRPr="001F06B3">
        <w:t xml:space="preserve">at the Schreyer Honors College </w:t>
      </w:r>
      <w:r>
        <w:t>and Paterno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The Taiwan Problem: If It Ain't Brok</w:t>
      </w:r>
      <w:r>
        <w:t xml:space="preserve">e, Don't Fix It,” </w:t>
      </w:r>
      <w:r>
        <w:rPr>
          <w:i/>
        </w:rPr>
        <w:t>The Diplomat</w:t>
      </w:r>
      <w:r>
        <w:t>, August 8</w:t>
      </w:r>
      <w:r w:rsidRPr="001F06B3">
        <w:rPr>
          <w:vertAlign w:val="superscript"/>
        </w:rPr>
        <w:t>th</w:t>
      </w:r>
      <w:r>
        <w:t xml:space="preserve">, Available Online at </w:t>
      </w:r>
      <w:hyperlink r:id="rId90" w:history="1">
        <w:r w:rsidRPr="00A12EFE">
          <w:rPr>
            <w:rStyle w:val="Hyperlink"/>
          </w:rPr>
          <w:t>http://thediplomat.com/2015/08/the-taiwan-problem-if-it-aint-broke-dont-fix-it/</w:t>
        </w:r>
      </w:hyperlink>
      <w:r>
        <w:t>, Accessed 06-30-2016)</w:t>
      </w:r>
    </w:p>
    <w:p w14:paraId="3DDF9965" w14:textId="77777777" w:rsidR="00386FFF" w:rsidRDefault="00386FFF" w:rsidP="00386FFF">
      <w:r w:rsidRPr="008724BC">
        <w:rPr>
          <w:rStyle w:val="StyleUnderline"/>
          <w:highlight w:val="yellow"/>
        </w:rPr>
        <w:t>The second condition</w:t>
      </w:r>
      <w:r>
        <w:t xml:space="preserve"> of a U.S.-China “grand bargain” </w:t>
      </w:r>
      <w:r w:rsidRPr="008724BC">
        <w:rPr>
          <w:rStyle w:val="StyleUnderline"/>
          <w:highlight w:val="yellow"/>
        </w:rPr>
        <w:t>appears</w:t>
      </w:r>
      <w:r>
        <w:t xml:space="preserve"> equally </w:t>
      </w:r>
      <w:r w:rsidRPr="008724BC">
        <w:rPr>
          <w:rStyle w:val="Emphasis"/>
          <w:highlight w:val="yellow"/>
        </w:rPr>
        <w:t>insurmountable</w:t>
      </w:r>
      <w:r>
        <w:t xml:space="preserve">. Charles Glaser asserts that China would promise to resolve regional land disputes through more peaceful means if the United States were to cede control of Taiwan. As is the case with acceptance of U.S. regional hegemony, </w:t>
      </w:r>
      <w:r w:rsidRPr="008724BC">
        <w:rPr>
          <w:rStyle w:val="StyleUnderline"/>
          <w:highlight w:val="yellow"/>
        </w:rPr>
        <w:t>this provision</w:t>
      </w:r>
      <w:r w:rsidRPr="004A3E6E">
        <w:rPr>
          <w:rStyle w:val="StyleUnderline"/>
        </w:rPr>
        <w:t xml:space="preserve"> of the grand bargain </w:t>
      </w:r>
      <w:r w:rsidRPr="008724BC">
        <w:rPr>
          <w:rStyle w:val="StyleUnderline"/>
          <w:highlight w:val="yellow"/>
        </w:rPr>
        <w:t xml:space="preserve">would be </w:t>
      </w:r>
      <w:r w:rsidRPr="008724BC">
        <w:rPr>
          <w:rStyle w:val="Emphasis"/>
          <w:highlight w:val="yellow"/>
        </w:rPr>
        <w:t>difficult to enforce</w:t>
      </w:r>
      <w:r w:rsidRPr="008724BC">
        <w:rPr>
          <w:rStyle w:val="StyleUnderline"/>
          <w:highlight w:val="yellow"/>
        </w:rPr>
        <w:t>. China</w:t>
      </w:r>
      <w:r w:rsidRPr="004A3E6E">
        <w:rPr>
          <w:rStyle w:val="StyleUnderline"/>
        </w:rPr>
        <w:t xml:space="preserve"> currently </w:t>
      </w:r>
      <w:r w:rsidRPr="008724BC">
        <w:rPr>
          <w:rStyle w:val="StyleUnderline"/>
          <w:highlight w:val="yellow"/>
        </w:rPr>
        <w:t>finds itself besieged by</w:t>
      </w:r>
      <w:r w:rsidRPr="004A3E6E">
        <w:rPr>
          <w:rStyle w:val="StyleUnderline"/>
        </w:rPr>
        <w:t xml:space="preserve"> a litany of </w:t>
      </w:r>
      <w:r w:rsidRPr="008724BC">
        <w:rPr>
          <w:rStyle w:val="StyleUnderline"/>
          <w:highlight w:val="yellow"/>
        </w:rPr>
        <w:t>competing land claims from Japan, Vietnam, the Philippines, and other</w:t>
      </w:r>
      <w:r w:rsidRPr="004A3E6E">
        <w:rPr>
          <w:rStyle w:val="StyleUnderline"/>
        </w:rPr>
        <w:t xml:space="preserve"> Asian </w:t>
      </w:r>
      <w:r w:rsidRPr="008724BC">
        <w:rPr>
          <w:rStyle w:val="StyleUnderline"/>
          <w:highlight w:val="yellow"/>
        </w:rPr>
        <w:t>nations</w:t>
      </w:r>
      <w:r w:rsidRPr="004A3E6E">
        <w:rPr>
          <w:rStyle w:val="StyleUnderline"/>
        </w:rPr>
        <w:t>. Based on China’s recent aggressive behavior in the S</w:t>
      </w:r>
      <w:r>
        <w:t xml:space="preserve">outh </w:t>
      </w:r>
      <w:r w:rsidRPr="004A3E6E">
        <w:rPr>
          <w:rStyle w:val="StyleUnderline"/>
        </w:rPr>
        <w:t>C</w:t>
      </w:r>
      <w:r>
        <w:t xml:space="preserve">hina </w:t>
      </w:r>
      <w:r w:rsidRPr="004A3E6E">
        <w:rPr>
          <w:rStyle w:val="StyleUnderline"/>
        </w:rPr>
        <w:t>S</w:t>
      </w:r>
      <w:r>
        <w:t xml:space="preserve">ea </w:t>
      </w:r>
      <w:r w:rsidRPr="004A3E6E">
        <w:rPr>
          <w:rStyle w:val="StyleUnderline"/>
        </w:rPr>
        <w:t>and</w:t>
      </w:r>
      <w:r>
        <w:t xml:space="preserve"> President </w:t>
      </w:r>
      <w:r w:rsidRPr="004A3E6E">
        <w:rPr>
          <w:rStyle w:val="StyleUnderline"/>
        </w:rPr>
        <w:t xml:space="preserve">Xi Jinping’s “assertive diplomacy” manifesto, </w:t>
      </w:r>
      <w:r w:rsidRPr="008724BC">
        <w:rPr>
          <w:rStyle w:val="StyleUnderline"/>
          <w:highlight w:val="yellow"/>
        </w:rPr>
        <w:t>one can hardly expect</w:t>
      </w:r>
      <w:r w:rsidRPr="004A3E6E">
        <w:rPr>
          <w:rStyle w:val="StyleUnderline"/>
        </w:rPr>
        <w:t xml:space="preserve"> that </w:t>
      </w:r>
      <w:r w:rsidRPr="008724BC">
        <w:rPr>
          <w:rStyle w:val="StyleUnderline"/>
          <w:highlight w:val="yellow"/>
        </w:rPr>
        <w:t>China will capitulate to its</w:t>
      </w:r>
      <w:r w:rsidRPr="008724BC">
        <w:rPr>
          <w:rStyle w:val="StyleUnderline"/>
        </w:rPr>
        <w:t xml:space="preserve"> smaller</w:t>
      </w:r>
      <w:r w:rsidRPr="004A3E6E">
        <w:rPr>
          <w:rStyle w:val="StyleUnderline"/>
        </w:rPr>
        <w:t xml:space="preserve">, </w:t>
      </w:r>
      <w:r w:rsidRPr="008724BC">
        <w:rPr>
          <w:rStyle w:val="StyleUnderline"/>
          <w:highlight w:val="yellow"/>
        </w:rPr>
        <w:t>weaker neighbors. Doing so would</w:t>
      </w:r>
      <w:r w:rsidRPr="004A3E6E">
        <w:rPr>
          <w:rStyle w:val="StyleUnderline"/>
        </w:rPr>
        <w:t xml:space="preserve"> both </w:t>
      </w:r>
      <w:r w:rsidRPr="008724BC">
        <w:rPr>
          <w:rStyle w:val="StyleUnderline"/>
          <w:highlight w:val="yellow"/>
        </w:rPr>
        <w:t>undermine its growing reputation as a maritime power and undercut its goal to become an established world power</w:t>
      </w:r>
      <w:r>
        <w:t>.</w:t>
      </w:r>
    </w:p>
    <w:p w14:paraId="460C8A7D" w14:textId="77777777" w:rsidR="00386FFF" w:rsidRDefault="00386FFF" w:rsidP="00386FFF">
      <w:r w:rsidRPr="00B16166">
        <w:rPr>
          <w:rStyle w:val="StyleUnderline"/>
          <w:highlight w:val="yellow"/>
        </w:rPr>
        <w:t>As China looks to enhance</w:t>
      </w:r>
      <w:r w:rsidRPr="004A3E6E">
        <w:rPr>
          <w:rStyle w:val="StyleUnderline"/>
        </w:rPr>
        <w:t xml:space="preserve"> its international </w:t>
      </w:r>
      <w:r w:rsidRPr="00B16166">
        <w:rPr>
          <w:rStyle w:val="StyleUnderline"/>
          <w:highlight w:val="yellow"/>
        </w:rPr>
        <w:t>prestige, it is hard to believe</w:t>
      </w:r>
      <w:r w:rsidRPr="004A3E6E">
        <w:rPr>
          <w:rStyle w:val="StyleUnderline"/>
        </w:rPr>
        <w:t xml:space="preserve"> that its </w:t>
      </w:r>
      <w:r w:rsidRPr="00B16166">
        <w:rPr>
          <w:rStyle w:val="StyleUnderline"/>
          <w:highlight w:val="yellow"/>
        </w:rPr>
        <w:t>leaders would tolerate</w:t>
      </w:r>
      <w:r w:rsidRPr="004A3E6E">
        <w:rPr>
          <w:rStyle w:val="StyleUnderline"/>
        </w:rPr>
        <w:t xml:space="preserve"> the </w:t>
      </w:r>
      <w:r w:rsidRPr="00B16166">
        <w:rPr>
          <w:rStyle w:val="StyleUnderline"/>
          <w:highlight w:val="yellow"/>
        </w:rPr>
        <w:t>land claims of competing</w:t>
      </w:r>
      <w:r w:rsidRPr="004A3E6E">
        <w:rPr>
          <w:rStyle w:val="StyleUnderline"/>
        </w:rPr>
        <w:t xml:space="preserve"> Asian </w:t>
      </w:r>
      <w:r w:rsidRPr="00B16166">
        <w:rPr>
          <w:rStyle w:val="StyleUnderline"/>
          <w:highlight w:val="yellow"/>
        </w:rPr>
        <w:t>nations</w:t>
      </w:r>
      <w:r>
        <w:t xml:space="preserve">. Also, </w:t>
      </w:r>
      <w:r w:rsidRPr="004A3E6E">
        <w:rPr>
          <w:rStyle w:val="StyleUnderline"/>
        </w:rPr>
        <w:t xml:space="preserve">it takes two parties to come to an agreement, so it is not up to China alone to guarantee the peaceful resolution of land disputes. The </w:t>
      </w:r>
      <w:r w:rsidRPr="00B16166">
        <w:rPr>
          <w:rStyle w:val="StyleUnderline"/>
          <w:highlight w:val="yellow"/>
        </w:rPr>
        <w:t>other disputants</w:t>
      </w:r>
      <w:r w:rsidRPr="004A3E6E">
        <w:rPr>
          <w:rStyle w:val="StyleUnderline"/>
        </w:rPr>
        <w:t xml:space="preserve"> involved </w:t>
      </w:r>
      <w:r w:rsidRPr="00B16166">
        <w:rPr>
          <w:rStyle w:val="StyleUnderline"/>
          <w:highlight w:val="yellow"/>
        </w:rPr>
        <w:t>would have to make the same pledge to avoid</w:t>
      </w:r>
      <w:r w:rsidRPr="004A3E6E">
        <w:rPr>
          <w:rStyle w:val="StyleUnderline"/>
        </w:rPr>
        <w:t xml:space="preserve"> territorial </w:t>
      </w:r>
      <w:r w:rsidRPr="00B16166">
        <w:rPr>
          <w:rStyle w:val="StyleUnderline"/>
          <w:highlight w:val="yellow"/>
        </w:rPr>
        <w:t>conflicts</w:t>
      </w:r>
      <w:r>
        <w:t xml:space="preserve">. Moreover, </w:t>
      </w:r>
      <w:r w:rsidRPr="00B16166">
        <w:rPr>
          <w:rStyle w:val="StyleUnderline"/>
          <w:highlight w:val="yellow"/>
        </w:rPr>
        <w:t>China’s</w:t>
      </w:r>
      <w:r w:rsidRPr="004A3E6E">
        <w:rPr>
          <w:rStyle w:val="StyleUnderline"/>
        </w:rPr>
        <w:t xml:space="preserve"> rising national </w:t>
      </w:r>
      <w:r w:rsidRPr="00B16166">
        <w:rPr>
          <w:rStyle w:val="StyleUnderline"/>
          <w:highlight w:val="yellow"/>
        </w:rPr>
        <w:t>power may induce</w:t>
      </w:r>
      <w:r w:rsidRPr="004A3E6E">
        <w:rPr>
          <w:rStyle w:val="StyleUnderline"/>
        </w:rPr>
        <w:t xml:space="preserve"> its </w:t>
      </w:r>
      <w:r w:rsidRPr="00B16166">
        <w:rPr>
          <w:rStyle w:val="StyleUnderline"/>
          <w:highlight w:val="yellow"/>
        </w:rPr>
        <w:t xml:space="preserve">leaders to initiate </w:t>
      </w:r>
      <w:r w:rsidRPr="00B16166">
        <w:rPr>
          <w:rStyle w:val="Emphasis"/>
          <w:highlight w:val="yellow"/>
        </w:rPr>
        <w:t>unpredictable, aggressive strategies</w:t>
      </w:r>
      <w:r w:rsidRPr="004A3E6E">
        <w:rPr>
          <w:rStyle w:val="StyleUnderline"/>
        </w:rPr>
        <w:t xml:space="preserve"> in the future. </w:t>
      </w:r>
      <w:r w:rsidRPr="00B16166">
        <w:rPr>
          <w:rStyle w:val="StyleUnderline"/>
          <w:highlight w:val="yellow"/>
        </w:rPr>
        <w:t>The U</w:t>
      </w:r>
      <w:r>
        <w:t xml:space="preserve">nited </w:t>
      </w:r>
      <w:r w:rsidRPr="00B16166">
        <w:rPr>
          <w:rStyle w:val="StyleUnderline"/>
          <w:highlight w:val="yellow"/>
        </w:rPr>
        <w:t>S</w:t>
      </w:r>
      <w:r>
        <w:t xml:space="preserve">tates </w:t>
      </w:r>
      <w:r w:rsidRPr="00B16166">
        <w:rPr>
          <w:rStyle w:val="StyleUnderline"/>
          <w:highlight w:val="yellow"/>
        </w:rPr>
        <w:t xml:space="preserve">cannot orchestrate a grand bargain based on </w:t>
      </w:r>
      <w:r w:rsidRPr="00B16166">
        <w:rPr>
          <w:rStyle w:val="Emphasis"/>
          <w:highlight w:val="yellow"/>
        </w:rPr>
        <w:t>promised concessions</w:t>
      </w:r>
      <w:r>
        <w:t>.</w:t>
      </w:r>
    </w:p>
    <w:p w14:paraId="16F68EF1" w14:textId="77777777" w:rsidR="0052183B" w:rsidRDefault="0052183B" w:rsidP="00386FFF"/>
    <w:p w14:paraId="77F8D2D3" w14:textId="77777777" w:rsidR="00235644" w:rsidRDefault="00235644" w:rsidP="00235644">
      <w:pPr>
        <w:pStyle w:val="Heading3"/>
      </w:pPr>
      <w:r>
        <w:t>Glaser Indict</w:t>
      </w:r>
    </w:p>
    <w:p w14:paraId="1FBCD1DB" w14:textId="77777777" w:rsidR="00235644" w:rsidRDefault="00235644" w:rsidP="00235644">
      <w:pPr>
        <w:pStyle w:val="Heading4"/>
      </w:pPr>
      <w:r w:rsidRPr="001E2BED">
        <w:rPr>
          <w:u w:val="single"/>
        </w:rPr>
        <w:t>Prefer our evidence</w:t>
      </w:r>
      <w:r>
        <w:t xml:space="preserve"> — Glaser’s not a China expert. </w:t>
      </w:r>
    </w:p>
    <w:p w14:paraId="29CB72EF" w14:textId="77777777" w:rsidR="00235644" w:rsidRPr="00A828EB" w:rsidRDefault="00235644" w:rsidP="00235644">
      <w:r w:rsidRPr="000F3BC4">
        <w:rPr>
          <w:rStyle w:val="Style13ptBold"/>
        </w:rPr>
        <w:t>An 15</w:t>
      </w:r>
      <w:r>
        <w:t xml:space="preserve"> — David An, former </w:t>
      </w:r>
      <w:r w:rsidRPr="003A15E2">
        <w:t>U</w:t>
      </w:r>
      <w:r>
        <w:t>.</w:t>
      </w:r>
      <w:r w:rsidRPr="003A15E2">
        <w:t>S</w:t>
      </w:r>
      <w:r>
        <w:t>.</w:t>
      </w:r>
      <w:r w:rsidRPr="003A15E2">
        <w:t xml:space="preserve"> diplomat who covered China, Taiwan</w:t>
      </w:r>
      <w:r>
        <w:t>,</w:t>
      </w:r>
      <w:r w:rsidRPr="003A15E2">
        <w:t xml:space="preserve"> and Eas</w:t>
      </w:r>
      <w:r>
        <w:t xml:space="preserve">t Asia in the State Department’s </w:t>
      </w:r>
      <w:r w:rsidRPr="003A15E2">
        <w:t>Political-Militar</w:t>
      </w:r>
      <w:r>
        <w:t>y Bureau between 2009 and 2014 where h</w:t>
      </w:r>
      <w:r w:rsidRPr="003A15E2">
        <w:t>e helped coordinate several US-China Strategic and Economic Dialogues and worked out of the U</w:t>
      </w:r>
      <w:r>
        <w:t>.</w:t>
      </w:r>
      <w:r w:rsidRPr="003A15E2">
        <w:t>S</w:t>
      </w:r>
      <w:r>
        <w:t>.</w:t>
      </w:r>
      <w:r w:rsidRPr="003A15E2">
        <w:t xml:space="preserve"> Embassy in Beijing and throughout East Asia</w:t>
      </w:r>
      <w:r>
        <w:t>, 2015 (“</w:t>
      </w:r>
      <w:r w:rsidRPr="003A15E2">
        <w:t>Glaser’s Simp</w:t>
      </w:r>
      <w:r>
        <w:t xml:space="preserve">le Idea: Trade Taiwan for China,” </w:t>
      </w:r>
      <w:r>
        <w:rPr>
          <w:i/>
        </w:rPr>
        <w:t>Ketagalan Media</w:t>
      </w:r>
      <w:r>
        <w:t>, July 15</w:t>
      </w:r>
      <w:r w:rsidRPr="00A828EB">
        <w:rPr>
          <w:vertAlign w:val="superscript"/>
        </w:rPr>
        <w:t>th</w:t>
      </w:r>
      <w:r>
        <w:t xml:space="preserve">, Available Online at </w:t>
      </w:r>
      <w:hyperlink r:id="rId91" w:history="1">
        <w:r w:rsidRPr="00A12EFE">
          <w:rPr>
            <w:rStyle w:val="Hyperlink"/>
          </w:rPr>
          <w:t>http://www.ketagalanmedia.com/2015/07/15/glasers-simple-idea-trade-taiwan-china/</w:t>
        </w:r>
      </w:hyperlink>
      <w:r>
        <w:t>, Accessed 06-28-2016)</w:t>
      </w:r>
    </w:p>
    <w:p w14:paraId="7D051363" w14:textId="77777777" w:rsidR="00235644" w:rsidRDefault="00235644" w:rsidP="00235644">
      <w:r>
        <w:t xml:space="preserve">Second, </w:t>
      </w:r>
      <w:r w:rsidRPr="00094E21">
        <w:rPr>
          <w:rStyle w:val="StyleUnderline"/>
          <w:highlight w:val="yellow"/>
        </w:rPr>
        <w:t xml:space="preserve">Glaser is </w:t>
      </w:r>
      <w:r w:rsidRPr="00094E21">
        <w:rPr>
          <w:rStyle w:val="Emphasis"/>
          <w:highlight w:val="yellow"/>
        </w:rPr>
        <w:t>new to China and Taiwan</w:t>
      </w:r>
      <w:r w:rsidRPr="00A828EB">
        <w:rPr>
          <w:rStyle w:val="StyleUnderline"/>
        </w:rPr>
        <w:t xml:space="preserve"> issues. </w:t>
      </w:r>
      <w:r w:rsidRPr="00094E21">
        <w:rPr>
          <w:rStyle w:val="StyleUnderline"/>
          <w:highlight w:val="yellow"/>
        </w:rPr>
        <w:t>Having been a US-Russia</w:t>
      </w:r>
      <w:r w:rsidRPr="00A828EB">
        <w:rPr>
          <w:rStyle w:val="StyleUnderline"/>
        </w:rPr>
        <w:t xml:space="preserve"> nuclear </w:t>
      </w:r>
      <w:r w:rsidRPr="00094E21">
        <w:rPr>
          <w:rStyle w:val="StyleUnderline"/>
          <w:highlight w:val="yellow"/>
        </w:rPr>
        <w:t>expert</w:t>
      </w:r>
      <w:r>
        <w:t xml:space="preserve">, </w:t>
      </w:r>
      <w:r w:rsidRPr="00094E21">
        <w:rPr>
          <w:rStyle w:val="StyleUnderline"/>
          <w:highlight w:val="yellow"/>
        </w:rPr>
        <w:t>and Europe hand for most of his</w:t>
      </w:r>
      <w:r w:rsidRPr="00A828EB">
        <w:rPr>
          <w:rStyle w:val="StyleUnderline"/>
        </w:rPr>
        <w:t xml:space="preserve"> academic </w:t>
      </w:r>
      <w:r w:rsidRPr="00094E21">
        <w:rPr>
          <w:rStyle w:val="StyleUnderline"/>
          <w:highlight w:val="yellow"/>
        </w:rPr>
        <w:t>career, he has recently shifted his attention</w:t>
      </w:r>
      <w:r w:rsidRPr="00A828EB">
        <w:rPr>
          <w:rStyle w:val="StyleUnderline"/>
        </w:rPr>
        <w:t xml:space="preserve"> to</w:t>
      </w:r>
      <w:r>
        <w:t xml:space="preserve"> Asia, and specifically </w:t>
      </w:r>
      <w:r w:rsidRPr="00A828EB">
        <w:rPr>
          <w:rStyle w:val="StyleUnderline"/>
        </w:rPr>
        <w:t xml:space="preserve">China. </w:t>
      </w:r>
      <w:r w:rsidRPr="00094E21">
        <w:rPr>
          <w:rStyle w:val="StyleUnderline"/>
          <w:highlight w:val="yellow"/>
        </w:rPr>
        <w:t>His</w:t>
      </w:r>
      <w:r w:rsidRPr="00A828EB">
        <w:rPr>
          <w:rStyle w:val="StyleUnderline"/>
        </w:rPr>
        <w:t xml:space="preserve"> new yet </w:t>
      </w:r>
      <w:r w:rsidRPr="00094E21">
        <w:rPr>
          <w:rStyle w:val="StyleUnderline"/>
          <w:highlight w:val="yellow"/>
        </w:rPr>
        <w:t>controversial remarks come</w:t>
      </w:r>
      <w:r w:rsidRPr="00A828EB">
        <w:rPr>
          <w:rStyle w:val="StyleUnderline"/>
        </w:rPr>
        <w:t xml:space="preserve"> at a time </w:t>
      </w:r>
      <w:r w:rsidRPr="00094E21">
        <w:rPr>
          <w:rStyle w:val="StyleUnderline"/>
          <w:highlight w:val="yellow"/>
        </w:rPr>
        <w:t xml:space="preserve">when most lifelong East Asia scholars are </w:t>
      </w:r>
      <w:r w:rsidRPr="00094E21">
        <w:rPr>
          <w:rStyle w:val="Emphasis"/>
          <w:highlight w:val="yellow"/>
        </w:rPr>
        <w:t>calling for the opposite</w:t>
      </w:r>
      <w:r w:rsidRPr="00A828EB">
        <w:rPr>
          <w:rStyle w:val="StyleUnderline"/>
        </w:rPr>
        <w:t xml:space="preserve"> recommendation: to contain China rather than appease it</w:t>
      </w:r>
      <w:r>
        <w:t xml:space="preserve">. Andrew Browne’s Wall Street Journal article, “Can China be Contained?” published recently on June 12, 2015, draws from </w:t>
      </w:r>
      <w:r w:rsidRPr="001E2BED">
        <w:rPr>
          <w:rStyle w:val="StyleUnderline"/>
          <w:highlight w:val="yellow"/>
        </w:rPr>
        <w:t>a range of China experts—</w:t>
      </w:r>
      <w:r>
        <w:t xml:space="preserve">Michael </w:t>
      </w:r>
      <w:r w:rsidRPr="001E2BED">
        <w:rPr>
          <w:rStyle w:val="StyleUnderline"/>
          <w:highlight w:val="yellow"/>
        </w:rPr>
        <w:t>Pillsbury</w:t>
      </w:r>
      <w:r>
        <w:t xml:space="preserve">, former US deputy national security advisor Robert </w:t>
      </w:r>
      <w:r w:rsidRPr="001E2BED">
        <w:rPr>
          <w:rStyle w:val="StyleUnderline"/>
          <w:highlight w:val="yellow"/>
        </w:rPr>
        <w:t>Blackwill</w:t>
      </w:r>
      <w:r>
        <w:t xml:space="preserve">, Ashley </w:t>
      </w:r>
      <w:r w:rsidRPr="001E2BED">
        <w:rPr>
          <w:rStyle w:val="StyleUnderline"/>
          <w:highlight w:val="yellow"/>
        </w:rPr>
        <w:t>Tellis</w:t>
      </w:r>
      <w:r>
        <w:t xml:space="preserve"> and Michael </w:t>
      </w:r>
      <w:r w:rsidRPr="001E2BED">
        <w:rPr>
          <w:rStyle w:val="StyleUnderline"/>
          <w:highlight w:val="yellow"/>
        </w:rPr>
        <w:t>Swaine</w:t>
      </w:r>
      <w:r>
        <w:t xml:space="preserve"> both of the Carnegie Endowment, Australian Prime Minister Kevin </w:t>
      </w:r>
      <w:r w:rsidRPr="001E2BED">
        <w:rPr>
          <w:rStyle w:val="StyleUnderline"/>
          <w:highlight w:val="yellow"/>
        </w:rPr>
        <w:t>Rudd</w:t>
      </w:r>
      <w:r>
        <w:t xml:space="preserve">, </w:t>
      </w:r>
      <w:r w:rsidRPr="001E2BED">
        <w:rPr>
          <w:rStyle w:val="StyleUnderline"/>
          <w:highlight w:val="yellow"/>
        </w:rPr>
        <w:t>and many others</w:t>
      </w:r>
      <w:r>
        <w:t xml:space="preserve">—to </w:t>
      </w:r>
      <w:r w:rsidRPr="001E2BED">
        <w:rPr>
          <w:rStyle w:val="StyleUnderline"/>
          <w:highlight w:val="yellow"/>
        </w:rPr>
        <w:t>advocate</w:t>
      </w:r>
      <w:r w:rsidRPr="00094E21">
        <w:rPr>
          <w:rStyle w:val="StyleUnderline"/>
        </w:rPr>
        <w:t xml:space="preserve"> for</w:t>
      </w:r>
      <w:r>
        <w:t xml:space="preserve"> “a policy of </w:t>
      </w:r>
      <w:r w:rsidRPr="001E2BED">
        <w:rPr>
          <w:rStyle w:val="Emphasis"/>
          <w:highlight w:val="yellow"/>
        </w:rPr>
        <w:t>containment</w:t>
      </w:r>
      <w:r>
        <w:t xml:space="preserve"> against China. </w:t>
      </w:r>
      <w:r w:rsidRPr="001E2BED">
        <w:rPr>
          <w:rStyle w:val="StyleUnderline"/>
          <w:highlight w:val="yellow"/>
        </w:rPr>
        <w:t>The</w:t>
      </w:r>
      <w:r>
        <w:t xml:space="preserve"> once solid Washington </w:t>
      </w:r>
      <w:r w:rsidRPr="001E2BED">
        <w:rPr>
          <w:rStyle w:val="StyleUnderline"/>
          <w:highlight w:val="yellow"/>
        </w:rPr>
        <w:t>consensus behind</w:t>
      </w:r>
      <w:r>
        <w:t xml:space="preserve"> the benefits of </w:t>
      </w:r>
      <w:r w:rsidRPr="001E2BED">
        <w:rPr>
          <w:rStyle w:val="StyleUnderline"/>
          <w:highlight w:val="yellow"/>
        </w:rPr>
        <w:t>‘constructive engagement’</w:t>
      </w:r>
      <w:r>
        <w:t xml:space="preserve"> with Beijing </w:t>
      </w:r>
      <w:r w:rsidRPr="001E2BED">
        <w:rPr>
          <w:rStyle w:val="StyleUnderline"/>
          <w:highlight w:val="yellow"/>
        </w:rPr>
        <w:t xml:space="preserve">has </w:t>
      </w:r>
      <w:r w:rsidRPr="001E2BED">
        <w:rPr>
          <w:rStyle w:val="Emphasis"/>
          <w:highlight w:val="yellow"/>
        </w:rPr>
        <w:t>fallen apart</w:t>
      </w:r>
      <w:r>
        <w:t>.”</w:t>
      </w:r>
    </w:p>
    <w:p w14:paraId="46C5B1A1" w14:textId="77777777" w:rsidR="00235644" w:rsidRDefault="00235644" w:rsidP="00235644"/>
    <w:p w14:paraId="293C4049" w14:textId="77777777" w:rsidR="00235644" w:rsidRPr="004E15E1" w:rsidRDefault="00235644" w:rsidP="00235644">
      <w:pPr>
        <w:pStyle w:val="Heading4"/>
      </w:pPr>
      <w:r>
        <w:t xml:space="preserve">Glaser relies on </w:t>
      </w:r>
      <w:r w:rsidRPr="004E15E1">
        <w:t>rational theory</w:t>
      </w:r>
      <w:r>
        <w:t xml:space="preserve"> — it’s </w:t>
      </w:r>
      <w:r w:rsidRPr="004E15E1">
        <w:rPr>
          <w:i/>
          <w:u w:val="single"/>
        </w:rPr>
        <w:t>inapplicable</w:t>
      </w:r>
      <w:r>
        <w:t xml:space="preserve"> and </w:t>
      </w:r>
      <w:r w:rsidRPr="004E15E1">
        <w:rPr>
          <w:i/>
          <w:u w:val="single"/>
        </w:rPr>
        <w:t>ahistorical</w:t>
      </w:r>
      <w:r>
        <w:t xml:space="preserve">. </w:t>
      </w:r>
    </w:p>
    <w:p w14:paraId="077AFF59" w14:textId="77777777" w:rsidR="00235644" w:rsidRPr="00A828EB" w:rsidRDefault="00235644" w:rsidP="00235644">
      <w:r w:rsidRPr="000F3BC4">
        <w:rPr>
          <w:rStyle w:val="Style13ptBold"/>
        </w:rPr>
        <w:t>An 15</w:t>
      </w:r>
      <w:r>
        <w:t xml:space="preserve"> — David An, former </w:t>
      </w:r>
      <w:r w:rsidRPr="003A15E2">
        <w:t>U</w:t>
      </w:r>
      <w:r>
        <w:t>.</w:t>
      </w:r>
      <w:r w:rsidRPr="003A15E2">
        <w:t>S</w:t>
      </w:r>
      <w:r>
        <w:t>.</w:t>
      </w:r>
      <w:r w:rsidRPr="003A15E2">
        <w:t xml:space="preserve"> diplomat who covered China, Taiwan</w:t>
      </w:r>
      <w:r>
        <w:t>,</w:t>
      </w:r>
      <w:r w:rsidRPr="003A15E2">
        <w:t xml:space="preserve"> and Eas</w:t>
      </w:r>
      <w:r>
        <w:t xml:space="preserve">t Asia in the State Department’s </w:t>
      </w:r>
      <w:r w:rsidRPr="003A15E2">
        <w:t>Political-Militar</w:t>
      </w:r>
      <w:r>
        <w:t>y Bureau between 2009 and 2014 where h</w:t>
      </w:r>
      <w:r w:rsidRPr="003A15E2">
        <w:t>e helped coordinate several US-China Strategic and Economic Dialogues and worked out of the U</w:t>
      </w:r>
      <w:r>
        <w:t>.</w:t>
      </w:r>
      <w:r w:rsidRPr="003A15E2">
        <w:t>S</w:t>
      </w:r>
      <w:r>
        <w:t>.</w:t>
      </w:r>
      <w:r w:rsidRPr="003A15E2">
        <w:t xml:space="preserve"> Embassy in Beijing and throughout East Asia</w:t>
      </w:r>
      <w:r>
        <w:t>, 2015 (“</w:t>
      </w:r>
      <w:r w:rsidRPr="002C71C2">
        <w:t>Don</w:t>
      </w:r>
      <w:r>
        <w:t xml:space="preserve">’t Bargain Taiwan Away, America,” </w:t>
      </w:r>
      <w:r>
        <w:rPr>
          <w:i/>
        </w:rPr>
        <w:t>Ketagalan Media</w:t>
      </w:r>
      <w:r>
        <w:t>, July 21</w:t>
      </w:r>
      <w:r w:rsidRPr="002C71C2">
        <w:rPr>
          <w:vertAlign w:val="superscript"/>
        </w:rPr>
        <w:t>st</w:t>
      </w:r>
      <w:r>
        <w:t xml:space="preserve">, Available Online at </w:t>
      </w:r>
      <w:r w:rsidRPr="002C71C2">
        <w:t>http://www.ketagalanmedia.com/2015/07/21/dont-bargain-taiwan-away-america/</w:t>
      </w:r>
      <w:r>
        <w:t>, Accessed 06-28-2016)</w:t>
      </w:r>
    </w:p>
    <w:p w14:paraId="14A2B01C" w14:textId="77777777" w:rsidR="00235644" w:rsidRDefault="00235644" w:rsidP="00235644">
      <w:r>
        <w:t xml:space="preserve">I have previously argued that George Washington University Professor Charles </w:t>
      </w:r>
      <w:r w:rsidRPr="004A0728">
        <w:rPr>
          <w:rStyle w:val="StyleUnderline"/>
          <w:highlight w:val="yellow"/>
        </w:rPr>
        <w:t xml:space="preserve">Glaser’s rational theory has been </w:t>
      </w:r>
      <w:r w:rsidRPr="004A0728">
        <w:rPr>
          <w:rStyle w:val="Emphasis"/>
          <w:highlight w:val="yellow"/>
        </w:rPr>
        <w:t>misapplied</w:t>
      </w:r>
      <w:r w:rsidRPr="004A0728">
        <w:rPr>
          <w:rStyle w:val="StyleUnderline"/>
          <w:highlight w:val="yellow"/>
        </w:rPr>
        <w:t xml:space="preserve"> to</w:t>
      </w:r>
      <w:r w:rsidRPr="002C71C2">
        <w:rPr>
          <w:rStyle w:val="StyleUnderline"/>
        </w:rPr>
        <w:t xml:space="preserve"> the case of </w:t>
      </w:r>
      <w:r w:rsidRPr="004A0728">
        <w:rPr>
          <w:rStyle w:val="StyleUnderline"/>
          <w:highlight w:val="yellow"/>
        </w:rPr>
        <w:t>Taiwan</w:t>
      </w:r>
      <w:r>
        <w:t xml:space="preserve">, and that </w:t>
      </w:r>
      <w:r w:rsidRPr="002C71C2">
        <w:rPr>
          <w:rStyle w:val="StyleUnderline"/>
        </w:rPr>
        <w:t>the U</w:t>
      </w:r>
      <w:r>
        <w:t xml:space="preserve">nited </w:t>
      </w:r>
      <w:r w:rsidRPr="002C71C2">
        <w:rPr>
          <w:rStyle w:val="StyleUnderline"/>
        </w:rPr>
        <w:t>S</w:t>
      </w:r>
      <w:r>
        <w:t xml:space="preserve">tates </w:t>
      </w:r>
      <w:r w:rsidRPr="002C71C2">
        <w:rPr>
          <w:rStyle w:val="StyleUnderline"/>
        </w:rPr>
        <w:t>will do well to ignore Glaser’s call for a “grand bargain” with China, which requires the US to abandon Taiwan</w:t>
      </w:r>
      <w:r>
        <w:t>.</w:t>
      </w:r>
    </w:p>
    <w:p w14:paraId="404ACD2E" w14:textId="77777777" w:rsidR="00235644" w:rsidRDefault="00235644" w:rsidP="00235644">
      <w:r>
        <w:t xml:space="preserve">But even more importantly, </w:t>
      </w:r>
      <w:r w:rsidRPr="006A2454">
        <w:rPr>
          <w:rStyle w:val="StyleUnderline"/>
          <w:highlight w:val="yellow"/>
        </w:rPr>
        <w:t>Taiwan</w:t>
      </w:r>
      <w:r>
        <w:t xml:space="preserve">, or any state for that matter, </w:t>
      </w:r>
      <w:r w:rsidRPr="006A2454">
        <w:rPr>
          <w:rStyle w:val="StyleUnderline"/>
          <w:highlight w:val="yellow"/>
        </w:rPr>
        <w:t>is not</w:t>
      </w:r>
      <w:r w:rsidRPr="004352DF">
        <w:rPr>
          <w:rStyle w:val="StyleUnderline"/>
        </w:rPr>
        <w:t xml:space="preserve"> simply </w:t>
      </w:r>
      <w:r w:rsidRPr="006A2454">
        <w:rPr>
          <w:rStyle w:val="StyleUnderline"/>
          <w:highlight w:val="yellow"/>
        </w:rPr>
        <w:t>a unitary actor subject to</w:t>
      </w:r>
      <w:r w:rsidRPr="004352DF">
        <w:rPr>
          <w:rStyle w:val="StyleUnderline"/>
        </w:rPr>
        <w:t xml:space="preserve"> a set of predetermined </w:t>
      </w:r>
      <w:r w:rsidRPr="006A2454">
        <w:rPr>
          <w:rStyle w:val="StyleUnderline"/>
          <w:highlight w:val="yellow"/>
        </w:rPr>
        <w:t>laws of physics. Glaser’s rational theory</w:t>
      </w:r>
      <w:r>
        <w:t xml:space="preserve">, and the realist school of thought on which it is based, </w:t>
      </w:r>
      <w:r w:rsidRPr="006A2454">
        <w:rPr>
          <w:rStyle w:val="StyleUnderline"/>
          <w:highlight w:val="yellow"/>
        </w:rPr>
        <w:t xml:space="preserve">fails when it </w:t>
      </w:r>
      <w:r w:rsidRPr="006A2454">
        <w:rPr>
          <w:rStyle w:val="Emphasis"/>
          <w:highlight w:val="yellow"/>
        </w:rPr>
        <w:t>assumes away prior history, culture, and philosophy</w:t>
      </w:r>
      <w:r>
        <w:t>.</w:t>
      </w:r>
    </w:p>
    <w:p w14:paraId="10AE4198" w14:textId="77777777" w:rsidR="00235644" w:rsidRDefault="00235644" w:rsidP="00235644">
      <w:r w:rsidRPr="006A2454">
        <w:rPr>
          <w:rStyle w:val="StyleUnderline"/>
          <w:highlight w:val="yellow"/>
        </w:rPr>
        <w:t xml:space="preserve">Rational theory can be </w:t>
      </w:r>
      <w:r w:rsidRPr="006A2454">
        <w:rPr>
          <w:rStyle w:val="Emphasis"/>
          <w:highlight w:val="yellow"/>
        </w:rPr>
        <w:t>irrational</w:t>
      </w:r>
      <w:r w:rsidRPr="006A2454">
        <w:rPr>
          <w:rStyle w:val="StyleUnderline"/>
          <w:highlight w:val="yellow"/>
        </w:rPr>
        <w:t xml:space="preserve"> when it incorporates </w:t>
      </w:r>
      <w:r w:rsidRPr="006A2454">
        <w:rPr>
          <w:rStyle w:val="Emphasis"/>
          <w:highlight w:val="yellow"/>
        </w:rPr>
        <w:t>blind spots inherent in the realist tradition</w:t>
      </w:r>
      <w:r>
        <w:t xml:space="preserve">. Glaser calls himself a defensive realist. His theory draws from structural realism, which is a prevailing view within realism that the structure of the international system–meaning the distribution of material capabilities–forces great powers to behave cooperatively or competitively. </w:t>
      </w:r>
      <w:r w:rsidRPr="004352DF">
        <w:rPr>
          <w:rStyle w:val="StyleUnderline"/>
        </w:rPr>
        <w:t xml:space="preserve">As an academic approach, </w:t>
      </w:r>
      <w:r w:rsidRPr="006A2454">
        <w:rPr>
          <w:rStyle w:val="StyleUnderline"/>
          <w:highlight w:val="yellow"/>
        </w:rPr>
        <w:t xml:space="preserve">structural realism is </w:t>
      </w:r>
      <w:r w:rsidRPr="006A2454">
        <w:rPr>
          <w:rStyle w:val="Emphasis"/>
          <w:highlight w:val="yellow"/>
        </w:rPr>
        <w:t>ahistorical</w:t>
      </w:r>
      <w:r w:rsidRPr="006A2454">
        <w:rPr>
          <w:rStyle w:val="StyleUnderline"/>
          <w:highlight w:val="yellow"/>
        </w:rPr>
        <w:t xml:space="preserve"> and </w:t>
      </w:r>
      <w:r w:rsidRPr="006A2454">
        <w:rPr>
          <w:rStyle w:val="Emphasis"/>
          <w:highlight w:val="yellow"/>
        </w:rPr>
        <w:t>state-centric</w:t>
      </w:r>
      <w:r w:rsidRPr="004352DF">
        <w:rPr>
          <w:rStyle w:val="StyleUnderline"/>
        </w:rPr>
        <w:t>. It does not focus on histories of states</w:t>
      </w:r>
      <w:r>
        <w:t xml:space="preserve">. It examines a state, not the individual, as the unit of analysis. </w:t>
      </w:r>
      <w:r w:rsidRPr="004352DF">
        <w:rPr>
          <w:rStyle w:val="StyleUnderline"/>
        </w:rPr>
        <w:t xml:space="preserve">With the state as the unit, </w:t>
      </w:r>
      <w:r w:rsidRPr="006A2454">
        <w:rPr>
          <w:rStyle w:val="StyleUnderline"/>
          <w:highlight w:val="yellow"/>
        </w:rPr>
        <w:t>the</w:t>
      </w:r>
      <w:r w:rsidRPr="004352DF">
        <w:rPr>
          <w:rStyle w:val="StyleUnderline"/>
        </w:rPr>
        <w:t xml:space="preserve"> realist </w:t>
      </w:r>
      <w:r w:rsidRPr="006A2454">
        <w:rPr>
          <w:rStyle w:val="StyleUnderline"/>
          <w:highlight w:val="yellow"/>
        </w:rPr>
        <w:t xml:space="preserve">approach treats states as </w:t>
      </w:r>
      <w:r w:rsidRPr="006A2454">
        <w:rPr>
          <w:rStyle w:val="Emphasis"/>
          <w:highlight w:val="yellow"/>
        </w:rPr>
        <w:t>billiard balls</w:t>
      </w:r>
      <w:r w:rsidRPr="004352DF">
        <w:rPr>
          <w:rStyle w:val="StyleUnderline"/>
        </w:rPr>
        <w:t xml:space="preserve"> that act and react against one another akin to Newtonian physics. </w:t>
      </w:r>
      <w:r w:rsidRPr="006A2454">
        <w:rPr>
          <w:rStyle w:val="StyleUnderline"/>
          <w:highlight w:val="yellow"/>
        </w:rPr>
        <w:t xml:space="preserve">These blind spots are </w:t>
      </w:r>
      <w:r w:rsidRPr="006A2454">
        <w:rPr>
          <w:rStyle w:val="Emphasis"/>
          <w:highlight w:val="yellow"/>
        </w:rPr>
        <w:t>severe</w:t>
      </w:r>
      <w:r>
        <w:t>.</w:t>
      </w:r>
    </w:p>
    <w:p w14:paraId="08171C92" w14:textId="77777777" w:rsidR="00235644" w:rsidRDefault="00235644" w:rsidP="00235644"/>
    <w:p w14:paraId="79AFB0ED" w14:textId="77777777" w:rsidR="00235644" w:rsidRPr="00A10187" w:rsidRDefault="00235644" w:rsidP="00235644">
      <w:pPr>
        <w:pStyle w:val="Heading4"/>
      </w:pPr>
      <w:r>
        <w:t xml:space="preserve">Glaser’s theory is </w:t>
      </w:r>
      <w:r w:rsidRPr="004A0728">
        <w:rPr>
          <w:u w:val="single"/>
        </w:rPr>
        <w:t>ahistorical</w:t>
      </w:r>
      <w:r>
        <w:t xml:space="preserve"> — he doesn’t understand the China/Taiwan conflict. </w:t>
      </w:r>
    </w:p>
    <w:p w14:paraId="64237486" w14:textId="77777777" w:rsidR="00235644" w:rsidRPr="00A828EB" w:rsidRDefault="00235644" w:rsidP="00235644">
      <w:r w:rsidRPr="000F3BC4">
        <w:rPr>
          <w:rStyle w:val="Style13ptBold"/>
        </w:rPr>
        <w:t>An 15</w:t>
      </w:r>
      <w:r>
        <w:t xml:space="preserve"> — David An, former </w:t>
      </w:r>
      <w:r w:rsidRPr="003A15E2">
        <w:t>U</w:t>
      </w:r>
      <w:r>
        <w:t>.</w:t>
      </w:r>
      <w:r w:rsidRPr="003A15E2">
        <w:t>S</w:t>
      </w:r>
      <w:r>
        <w:t>.</w:t>
      </w:r>
      <w:r w:rsidRPr="003A15E2">
        <w:t xml:space="preserve"> diplomat who covered China, Taiwan</w:t>
      </w:r>
      <w:r>
        <w:t>,</w:t>
      </w:r>
      <w:r w:rsidRPr="003A15E2">
        <w:t xml:space="preserve"> and Eas</w:t>
      </w:r>
      <w:r>
        <w:t xml:space="preserve">t Asia in the State Department’s </w:t>
      </w:r>
      <w:r w:rsidRPr="003A15E2">
        <w:t>Political-Militar</w:t>
      </w:r>
      <w:r>
        <w:t>y Bureau between 2009 and 2014 where h</w:t>
      </w:r>
      <w:r w:rsidRPr="003A15E2">
        <w:t>e helped coordinate several US-China Strategic and Economic Dialogues and worked out of the U</w:t>
      </w:r>
      <w:r>
        <w:t>.</w:t>
      </w:r>
      <w:r w:rsidRPr="003A15E2">
        <w:t>S</w:t>
      </w:r>
      <w:r>
        <w:t>.</w:t>
      </w:r>
      <w:r w:rsidRPr="003A15E2">
        <w:t xml:space="preserve"> Embassy in Beijing and throughout East Asia</w:t>
      </w:r>
      <w:r>
        <w:t>, 2015 (“</w:t>
      </w:r>
      <w:r w:rsidRPr="003A15E2">
        <w:t>Glaser’s Simp</w:t>
      </w:r>
      <w:r>
        <w:t xml:space="preserve">le Idea: Trade Taiwan for China,” </w:t>
      </w:r>
      <w:r>
        <w:rPr>
          <w:i/>
        </w:rPr>
        <w:t>Ketagalan Media</w:t>
      </w:r>
      <w:r>
        <w:t>, July 15</w:t>
      </w:r>
      <w:r w:rsidRPr="00A828EB">
        <w:rPr>
          <w:vertAlign w:val="superscript"/>
        </w:rPr>
        <w:t>th</w:t>
      </w:r>
      <w:r>
        <w:t xml:space="preserve">, Available Online at </w:t>
      </w:r>
      <w:hyperlink r:id="rId92" w:history="1">
        <w:r w:rsidRPr="00A12EFE">
          <w:rPr>
            <w:rStyle w:val="Hyperlink"/>
          </w:rPr>
          <w:t>http://www.ketagalanmedia.com/2015/07/15/glasers-simple-idea-trade-taiwan-china/</w:t>
        </w:r>
      </w:hyperlink>
      <w:r>
        <w:t>, Accessed 06-28-2016)</w:t>
      </w:r>
    </w:p>
    <w:p w14:paraId="3F3A1F68" w14:textId="77777777" w:rsidR="00235644" w:rsidRDefault="00235644" w:rsidP="00235644">
      <w:r>
        <w:t xml:space="preserve">Third, </w:t>
      </w:r>
      <w:r w:rsidRPr="001E2BED">
        <w:rPr>
          <w:rStyle w:val="StyleUnderline"/>
          <w:highlight w:val="yellow"/>
        </w:rPr>
        <w:t>Glaser seems to use Taiwan as</w:t>
      </w:r>
      <w:r w:rsidRPr="00BE09C6">
        <w:rPr>
          <w:rStyle w:val="StyleUnderline"/>
        </w:rPr>
        <w:t xml:space="preserve"> no </w:t>
      </w:r>
      <w:r w:rsidRPr="001E2BED">
        <w:rPr>
          <w:rStyle w:val="StyleUnderline"/>
          <w:highlight w:val="yellow"/>
        </w:rPr>
        <w:t>more</w:t>
      </w:r>
      <w:r w:rsidRPr="00BE09C6">
        <w:rPr>
          <w:rStyle w:val="StyleUnderline"/>
        </w:rPr>
        <w:t xml:space="preserve"> than </w:t>
      </w:r>
      <w:r w:rsidRPr="001E2BED">
        <w:rPr>
          <w:rStyle w:val="StyleUnderline"/>
          <w:highlight w:val="yellow"/>
        </w:rPr>
        <w:t>a</w:t>
      </w:r>
      <w:r w:rsidRPr="00BE09C6">
        <w:rPr>
          <w:rStyle w:val="StyleUnderline"/>
        </w:rPr>
        <w:t xml:space="preserve"> convenient </w:t>
      </w:r>
      <w:r w:rsidRPr="001E2BED">
        <w:rPr>
          <w:rStyle w:val="StyleUnderline"/>
          <w:highlight w:val="yellow"/>
        </w:rPr>
        <w:t>rhetorical specimen for</w:t>
      </w:r>
      <w:r w:rsidRPr="00BE09C6">
        <w:rPr>
          <w:rStyle w:val="StyleUnderline"/>
        </w:rPr>
        <w:t xml:space="preserve"> illustrating </w:t>
      </w:r>
      <w:r w:rsidRPr="001E2BED">
        <w:rPr>
          <w:rStyle w:val="StyleUnderline"/>
          <w:highlight w:val="yellow"/>
        </w:rPr>
        <w:t>his theory</w:t>
      </w:r>
      <w:r w:rsidRPr="00BE09C6">
        <w:rPr>
          <w:rStyle w:val="StyleUnderline"/>
        </w:rPr>
        <w:t xml:space="preserve">, </w:t>
      </w:r>
      <w:r w:rsidRPr="001E2BED">
        <w:rPr>
          <w:rStyle w:val="StyleUnderline"/>
          <w:highlight w:val="yellow"/>
        </w:rPr>
        <w:t xml:space="preserve">than a </w:t>
      </w:r>
      <w:r w:rsidRPr="001E2BED">
        <w:rPr>
          <w:rStyle w:val="Emphasis"/>
          <w:highlight w:val="yellow"/>
        </w:rPr>
        <w:t>serious case study</w:t>
      </w:r>
      <w:r w:rsidRPr="00BE09C6">
        <w:rPr>
          <w:rStyle w:val="StyleUnderline"/>
        </w:rPr>
        <w:t>. Why just Taiwan? Rational theory’s logical implication of the US backing away from a single smaller partner to prevent conflict with that partner’s adversary is also analogous of Israel versus Arab states. Why didn’t Glaser make the bold claim that the US should abandon Israel, and thereby improve relations with the Arab states, based on the logic of his rational theory? I am not advocating</w:t>
      </w:r>
      <w:r>
        <w:t xml:space="preserve"> for </w:t>
      </w:r>
      <w:r w:rsidRPr="00BE09C6">
        <w:rPr>
          <w:rStyle w:val="StyleUnderline"/>
        </w:rPr>
        <w:t>this</w:t>
      </w:r>
      <w:r>
        <w:t xml:space="preserve"> course of </w:t>
      </w:r>
      <w:r w:rsidRPr="00BE09C6">
        <w:rPr>
          <w:rStyle w:val="StyleUnderline"/>
        </w:rPr>
        <w:t>action, but merely pointing out that such an idea is borderline taboo since it would be career suicide to pick a fight against Israel and its backers</w:t>
      </w:r>
      <w:r>
        <w:t>. His colleagues John Mearsheimer and Stephen Walt caught much flak for examining what they concluded was an overly influential Israel lobby in the United States, far less than suggesting that the US break off support for Israel.</w:t>
      </w:r>
    </w:p>
    <w:p w14:paraId="33D3B3BF" w14:textId="77777777" w:rsidR="00235644" w:rsidRDefault="00235644" w:rsidP="00235644">
      <w:r>
        <w:t>Instead, Glaser targets Taiwan.</w:t>
      </w:r>
    </w:p>
    <w:p w14:paraId="5BA36D7E" w14:textId="77777777" w:rsidR="00235644" w:rsidRDefault="00235644" w:rsidP="00235644">
      <w:r>
        <w:t xml:space="preserve">In short, </w:t>
      </w:r>
      <w:r w:rsidRPr="00A10187">
        <w:rPr>
          <w:rStyle w:val="StyleUnderline"/>
          <w:highlight w:val="yellow"/>
        </w:rPr>
        <w:t>Glaser</w:t>
      </w:r>
      <w:r>
        <w:t xml:space="preserve">, </w:t>
      </w:r>
      <w:r w:rsidRPr="00A10187">
        <w:rPr>
          <w:rStyle w:val="StyleUnderline"/>
          <w:highlight w:val="yellow"/>
        </w:rPr>
        <w:t>himself not an expert in the intricate histories and personalities of the</w:t>
      </w:r>
      <w:r w:rsidRPr="00BE09C6">
        <w:rPr>
          <w:rStyle w:val="StyleUnderline"/>
        </w:rPr>
        <w:t xml:space="preserve"> China and Taiwan </w:t>
      </w:r>
      <w:r w:rsidRPr="00A10187">
        <w:rPr>
          <w:rStyle w:val="StyleUnderline"/>
          <w:highlight w:val="yellow"/>
        </w:rPr>
        <w:t>conflict, tries to fit</w:t>
      </w:r>
      <w:r w:rsidRPr="00BE09C6">
        <w:rPr>
          <w:rStyle w:val="StyleUnderline"/>
        </w:rPr>
        <w:t xml:space="preserve"> the case of </w:t>
      </w:r>
      <w:r w:rsidRPr="00A10187">
        <w:rPr>
          <w:rStyle w:val="StyleUnderline"/>
          <w:highlight w:val="yellow"/>
        </w:rPr>
        <w:t xml:space="preserve">Taiwan neatly into a theory that has </w:t>
      </w:r>
      <w:r w:rsidRPr="00A10187">
        <w:rPr>
          <w:rStyle w:val="Emphasis"/>
          <w:highlight w:val="yellow"/>
        </w:rPr>
        <w:t>traded applicability for elegance</w:t>
      </w:r>
      <w:r w:rsidRPr="00BE09C6">
        <w:rPr>
          <w:rStyle w:val="StyleUnderline"/>
        </w:rPr>
        <w:t xml:space="preserve">. American policymakers and academics should find that there is no need to think about </w:t>
      </w:r>
      <w:r w:rsidRPr="00A10187">
        <w:rPr>
          <w:rStyle w:val="StyleUnderline"/>
          <w:highlight w:val="yellow"/>
        </w:rPr>
        <w:t>giving up</w:t>
      </w:r>
      <w:r w:rsidRPr="00BE09C6">
        <w:rPr>
          <w:rStyle w:val="StyleUnderline"/>
        </w:rPr>
        <w:t xml:space="preserve"> support for </w:t>
      </w:r>
      <w:r w:rsidRPr="00A10187">
        <w:rPr>
          <w:rStyle w:val="StyleUnderline"/>
          <w:highlight w:val="yellow"/>
        </w:rPr>
        <w:t>Taiwan</w:t>
      </w:r>
      <w:r w:rsidRPr="00BE09C6">
        <w:rPr>
          <w:rStyle w:val="StyleUnderline"/>
        </w:rPr>
        <w:t xml:space="preserve">, because doing so </w:t>
      </w:r>
      <w:r w:rsidRPr="00A10187">
        <w:rPr>
          <w:rStyle w:val="StyleUnderline"/>
          <w:highlight w:val="yellow"/>
        </w:rPr>
        <w:t xml:space="preserve">will incur grave implications in exchange for </w:t>
      </w:r>
      <w:r w:rsidRPr="00A10187">
        <w:rPr>
          <w:rStyle w:val="Emphasis"/>
          <w:highlight w:val="yellow"/>
        </w:rPr>
        <w:t>little to no benefit</w:t>
      </w:r>
      <w:r w:rsidRPr="00BE09C6">
        <w:rPr>
          <w:rStyle w:val="StyleUnderline"/>
        </w:rPr>
        <w:t xml:space="preserve"> of possibly improving US-China relations</w:t>
      </w:r>
      <w:r>
        <w:t>.</w:t>
      </w:r>
    </w:p>
    <w:p w14:paraId="6A29AC3C" w14:textId="77777777" w:rsidR="00386FFF" w:rsidRDefault="00386FFF" w:rsidP="00386FFF"/>
    <w:p w14:paraId="4A88CDA0" w14:textId="77777777" w:rsidR="00262ECF" w:rsidRPr="00386FFF" w:rsidRDefault="00262ECF" w:rsidP="00386FFF"/>
    <w:sectPr w:rsidR="00262ECF" w:rsidRPr="00386F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F41457"/>
    <w:rsid w:val="000029E3"/>
    <w:rsid w:val="000029E8"/>
    <w:rsid w:val="00004225"/>
    <w:rsid w:val="000066CA"/>
    <w:rsid w:val="00007264"/>
    <w:rsid w:val="000076A9"/>
    <w:rsid w:val="00014E0F"/>
    <w:rsid w:val="00014FAD"/>
    <w:rsid w:val="000157FA"/>
    <w:rsid w:val="00015D2A"/>
    <w:rsid w:val="0002091A"/>
    <w:rsid w:val="0002135A"/>
    <w:rsid w:val="0002490B"/>
    <w:rsid w:val="00024BA4"/>
    <w:rsid w:val="00026465"/>
    <w:rsid w:val="00027294"/>
    <w:rsid w:val="00030204"/>
    <w:rsid w:val="0003119C"/>
    <w:rsid w:val="000312A0"/>
    <w:rsid w:val="00035337"/>
    <w:rsid w:val="00035649"/>
    <w:rsid w:val="000503B3"/>
    <w:rsid w:val="00052FB1"/>
    <w:rsid w:val="00054276"/>
    <w:rsid w:val="000547B1"/>
    <w:rsid w:val="00056731"/>
    <w:rsid w:val="000570EA"/>
    <w:rsid w:val="0006091E"/>
    <w:rsid w:val="000638C1"/>
    <w:rsid w:val="00064B3D"/>
    <w:rsid w:val="00065FEE"/>
    <w:rsid w:val="00072718"/>
    <w:rsid w:val="0007381E"/>
    <w:rsid w:val="000766D3"/>
    <w:rsid w:val="00077D95"/>
    <w:rsid w:val="000850F2"/>
    <w:rsid w:val="0008785F"/>
    <w:rsid w:val="00090CBE"/>
    <w:rsid w:val="000916FD"/>
    <w:rsid w:val="00094E21"/>
    <w:rsid w:val="00095930"/>
    <w:rsid w:val="000A2D8A"/>
    <w:rsid w:val="000A5D0E"/>
    <w:rsid w:val="000B4241"/>
    <w:rsid w:val="000C4DCD"/>
    <w:rsid w:val="000C4E5D"/>
    <w:rsid w:val="000C5BB1"/>
    <w:rsid w:val="000D26A6"/>
    <w:rsid w:val="000D2B3E"/>
    <w:rsid w:val="000D2B90"/>
    <w:rsid w:val="000D571F"/>
    <w:rsid w:val="000D6ED8"/>
    <w:rsid w:val="000D717B"/>
    <w:rsid w:val="000E21A5"/>
    <w:rsid w:val="000E519A"/>
    <w:rsid w:val="000E58EB"/>
    <w:rsid w:val="000F0A7A"/>
    <w:rsid w:val="00100B28"/>
    <w:rsid w:val="00106042"/>
    <w:rsid w:val="00117316"/>
    <w:rsid w:val="001209B4"/>
    <w:rsid w:val="00120BF1"/>
    <w:rsid w:val="00124D0C"/>
    <w:rsid w:val="00141933"/>
    <w:rsid w:val="00143FBC"/>
    <w:rsid w:val="00150258"/>
    <w:rsid w:val="001517C9"/>
    <w:rsid w:val="00157A4A"/>
    <w:rsid w:val="00161417"/>
    <w:rsid w:val="001761FC"/>
    <w:rsid w:val="00180A6C"/>
    <w:rsid w:val="00182655"/>
    <w:rsid w:val="001840F2"/>
    <w:rsid w:val="00185134"/>
    <w:rsid w:val="001856C6"/>
    <w:rsid w:val="00191B5F"/>
    <w:rsid w:val="00191D7E"/>
    <w:rsid w:val="00192487"/>
    <w:rsid w:val="001931BC"/>
    <w:rsid w:val="0019668D"/>
    <w:rsid w:val="001A25FD"/>
    <w:rsid w:val="001A265D"/>
    <w:rsid w:val="001A2773"/>
    <w:rsid w:val="001A5371"/>
    <w:rsid w:val="001A72C7"/>
    <w:rsid w:val="001A7770"/>
    <w:rsid w:val="001B08EA"/>
    <w:rsid w:val="001B73E3"/>
    <w:rsid w:val="001C316D"/>
    <w:rsid w:val="001D12F3"/>
    <w:rsid w:val="001D1A0D"/>
    <w:rsid w:val="001D32A1"/>
    <w:rsid w:val="001D36BF"/>
    <w:rsid w:val="001D4C28"/>
    <w:rsid w:val="001D6CAE"/>
    <w:rsid w:val="001D79DC"/>
    <w:rsid w:val="001E0382"/>
    <w:rsid w:val="001E08F9"/>
    <w:rsid w:val="001E0B1F"/>
    <w:rsid w:val="001E1DCB"/>
    <w:rsid w:val="001E1E0B"/>
    <w:rsid w:val="001E2BED"/>
    <w:rsid w:val="001E3740"/>
    <w:rsid w:val="001E625E"/>
    <w:rsid w:val="001E6CDB"/>
    <w:rsid w:val="001F06B3"/>
    <w:rsid w:val="001F1173"/>
    <w:rsid w:val="002005A8"/>
    <w:rsid w:val="00203DD8"/>
    <w:rsid w:val="00204C98"/>
    <w:rsid w:val="00204E1D"/>
    <w:rsid w:val="002059BD"/>
    <w:rsid w:val="00210FAF"/>
    <w:rsid w:val="00211C20"/>
    <w:rsid w:val="00214B22"/>
    <w:rsid w:val="002168F2"/>
    <w:rsid w:val="00222A58"/>
    <w:rsid w:val="0022589F"/>
    <w:rsid w:val="00231F12"/>
    <w:rsid w:val="002343FE"/>
    <w:rsid w:val="00235644"/>
    <w:rsid w:val="002363D3"/>
    <w:rsid w:val="00243DB7"/>
    <w:rsid w:val="00244580"/>
    <w:rsid w:val="002457A9"/>
    <w:rsid w:val="002502CF"/>
    <w:rsid w:val="002504E0"/>
    <w:rsid w:val="00252A9D"/>
    <w:rsid w:val="00256825"/>
    <w:rsid w:val="00261FEE"/>
    <w:rsid w:val="00262ECF"/>
    <w:rsid w:val="00263A2A"/>
    <w:rsid w:val="00266879"/>
    <w:rsid w:val="00267E09"/>
    <w:rsid w:val="00267EBB"/>
    <w:rsid w:val="0027023B"/>
    <w:rsid w:val="00274EDB"/>
    <w:rsid w:val="0027729E"/>
    <w:rsid w:val="00284B9F"/>
    <w:rsid w:val="00284ED6"/>
    <w:rsid w:val="00290C5A"/>
    <w:rsid w:val="00291524"/>
    <w:rsid w:val="002946B6"/>
    <w:rsid w:val="0029647A"/>
    <w:rsid w:val="00296504"/>
    <w:rsid w:val="002A1352"/>
    <w:rsid w:val="002B4FCC"/>
    <w:rsid w:val="002B5511"/>
    <w:rsid w:val="002B7ACF"/>
    <w:rsid w:val="002C2599"/>
    <w:rsid w:val="002C3693"/>
    <w:rsid w:val="002C5E00"/>
    <w:rsid w:val="002C7F5C"/>
    <w:rsid w:val="002D1854"/>
    <w:rsid w:val="002D18C4"/>
    <w:rsid w:val="002D51AC"/>
    <w:rsid w:val="002E0643"/>
    <w:rsid w:val="002E392E"/>
    <w:rsid w:val="002E5D7D"/>
    <w:rsid w:val="002E6BBC"/>
    <w:rsid w:val="002F1BA9"/>
    <w:rsid w:val="002F6E74"/>
    <w:rsid w:val="002F7AC9"/>
    <w:rsid w:val="003106B3"/>
    <w:rsid w:val="00311293"/>
    <w:rsid w:val="0031385D"/>
    <w:rsid w:val="003202DC"/>
    <w:rsid w:val="00321F58"/>
    <w:rsid w:val="003223B2"/>
    <w:rsid w:val="00322A67"/>
    <w:rsid w:val="00324F8C"/>
    <w:rsid w:val="00330E13"/>
    <w:rsid w:val="00332893"/>
    <w:rsid w:val="00335A23"/>
    <w:rsid w:val="00340707"/>
    <w:rsid w:val="00343D44"/>
    <w:rsid w:val="00345988"/>
    <w:rsid w:val="00347127"/>
    <w:rsid w:val="00351841"/>
    <w:rsid w:val="00354D07"/>
    <w:rsid w:val="00356607"/>
    <w:rsid w:val="003624A6"/>
    <w:rsid w:val="00364ADF"/>
    <w:rsid w:val="003670D9"/>
    <w:rsid w:val="00370B41"/>
    <w:rsid w:val="00371B27"/>
    <w:rsid w:val="003726C3"/>
    <w:rsid w:val="00375D2E"/>
    <w:rsid w:val="00383071"/>
    <w:rsid w:val="00383B19"/>
    <w:rsid w:val="00385BF5"/>
    <w:rsid w:val="00386FFF"/>
    <w:rsid w:val="003902A8"/>
    <w:rsid w:val="003933F9"/>
    <w:rsid w:val="00395864"/>
    <w:rsid w:val="00395DD1"/>
    <w:rsid w:val="00396557"/>
    <w:rsid w:val="00397316"/>
    <w:rsid w:val="003A0DF3"/>
    <w:rsid w:val="003A23C2"/>
    <w:rsid w:val="003A248F"/>
    <w:rsid w:val="003A4D9C"/>
    <w:rsid w:val="003B1668"/>
    <w:rsid w:val="003C1A38"/>
    <w:rsid w:val="003C5B85"/>
    <w:rsid w:val="003C5F4C"/>
    <w:rsid w:val="003C7320"/>
    <w:rsid w:val="003D5EA8"/>
    <w:rsid w:val="003E1B69"/>
    <w:rsid w:val="003E1BF7"/>
    <w:rsid w:val="003E305E"/>
    <w:rsid w:val="003E34DB"/>
    <w:rsid w:val="003E5302"/>
    <w:rsid w:val="003E5BF1"/>
    <w:rsid w:val="003E70E2"/>
    <w:rsid w:val="003E74E2"/>
    <w:rsid w:val="003F2452"/>
    <w:rsid w:val="003F41EA"/>
    <w:rsid w:val="003F5D8E"/>
    <w:rsid w:val="003F7DF0"/>
    <w:rsid w:val="004039AF"/>
    <w:rsid w:val="00407AFF"/>
    <w:rsid w:val="00407DB8"/>
    <w:rsid w:val="0041155D"/>
    <w:rsid w:val="004170BF"/>
    <w:rsid w:val="00421F13"/>
    <w:rsid w:val="0042631B"/>
    <w:rsid w:val="004270E3"/>
    <w:rsid w:val="00433A2B"/>
    <w:rsid w:val="00434356"/>
    <w:rsid w:val="004348DC"/>
    <w:rsid w:val="00434921"/>
    <w:rsid w:val="00442018"/>
    <w:rsid w:val="00444B01"/>
    <w:rsid w:val="0044716C"/>
    <w:rsid w:val="00447B10"/>
    <w:rsid w:val="00452EE4"/>
    <w:rsid w:val="004536D6"/>
    <w:rsid w:val="004540D4"/>
    <w:rsid w:val="004547EC"/>
    <w:rsid w:val="00457224"/>
    <w:rsid w:val="00472BE6"/>
    <w:rsid w:val="0048047E"/>
    <w:rsid w:val="004804C3"/>
    <w:rsid w:val="00482AF9"/>
    <w:rsid w:val="004841D3"/>
    <w:rsid w:val="00484994"/>
    <w:rsid w:val="00491AC5"/>
    <w:rsid w:val="00492F98"/>
    <w:rsid w:val="00496A7C"/>
    <w:rsid w:val="004A0728"/>
    <w:rsid w:val="004A3624"/>
    <w:rsid w:val="004A3E6E"/>
    <w:rsid w:val="004A5B9F"/>
    <w:rsid w:val="004B37B4"/>
    <w:rsid w:val="004B79E9"/>
    <w:rsid w:val="004C0314"/>
    <w:rsid w:val="004C0D3D"/>
    <w:rsid w:val="004C213E"/>
    <w:rsid w:val="004C376C"/>
    <w:rsid w:val="004C5ED3"/>
    <w:rsid w:val="004C657F"/>
    <w:rsid w:val="004D1321"/>
    <w:rsid w:val="004D17D8"/>
    <w:rsid w:val="004D1818"/>
    <w:rsid w:val="004D4A30"/>
    <w:rsid w:val="004E15E1"/>
    <w:rsid w:val="004E3419"/>
    <w:rsid w:val="004E355B"/>
    <w:rsid w:val="004E627C"/>
    <w:rsid w:val="004F0F27"/>
    <w:rsid w:val="004F5F72"/>
    <w:rsid w:val="00502582"/>
    <w:rsid w:val="005028E5"/>
    <w:rsid w:val="00503735"/>
    <w:rsid w:val="0052183B"/>
    <w:rsid w:val="005224F2"/>
    <w:rsid w:val="00523F3C"/>
    <w:rsid w:val="00525A27"/>
    <w:rsid w:val="00536D8B"/>
    <w:rsid w:val="005379C3"/>
    <w:rsid w:val="00540786"/>
    <w:rsid w:val="005434B1"/>
    <w:rsid w:val="00544690"/>
    <w:rsid w:val="005519C2"/>
    <w:rsid w:val="005523E0"/>
    <w:rsid w:val="0055320F"/>
    <w:rsid w:val="00555D75"/>
    <w:rsid w:val="00555F5F"/>
    <w:rsid w:val="0055699B"/>
    <w:rsid w:val="005571F2"/>
    <w:rsid w:val="00561911"/>
    <w:rsid w:val="00563D3D"/>
    <w:rsid w:val="00564D36"/>
    <w:rsid w:val="005659AA"/>
    <w:rsid w:val="005676E8"/>
    <w:rsid w:val="0057045F"/>
    <w:rsid w:val="005713D1"/>
    <w:rsid w:val="00575E5A"/>
    <w:rsid w:val="00581048"/>
    <w:rsid w:val="00581203"/>
    <w:rsid w:val="0058349C"/>
    <w:rsid w:val="00585FBE"/>
    <w:rsid w:val="00586C11"/>
    <w:rsid w:val="005870E8"/>
    <w:rsid w:val="00587B54"/>
    <w:rsid w:val="005912CC"/>
    <w:rsid w:val="00591A85"/>
    <w:rsid w:val="005A26FC"/>
    <w:rsid w:val="005A4D4E"/>
    <w:rsid w:val="005A516F"/>
    <w:rsid w:val="005A5A91"/>
    <w:rsid w:val="005A7237"/>
    <w:rsid w:val="005B1E0F"/>
    <w:rsid w:val="005B21FA"/>
    <w:rsid w:val="005B3244"/>
    <w:rsid w:val="005B6EE8"/>
    <w:rsid w:val="005B7731"/>
    <w:rsid w:val="005C0611"/>
    <w:rsid w:val="005C167B"/>
    <w:rsid w:val="005C4515"/>
    <w:rsid w:val="005C5602"/>
    <w:rsid w:val="005C6027"/>
    <w:rsid w:val="005C72E0"/>
    <w:rsid w:val="005C74A6"/>
    <w:rsid w:val="005D0FD3"/>
    <w:rsid w:val="005D3B4D"/>
    <w:rsid w:val="005D5E13"/>
    <w:rsid w:val="005D615C"/>
    <w:rsid w:val="005D61FB"/>
    <w:rsid w:val="005D67ED"/>
    <w:rsid w:val="005E1860"/>
    <w:rsid w:val="005E2312"/>
    <w:rsid w:val="005E37CB"/>
    <w:rsid w:val="005E78DE"/>
    <w:rsid w:val="005E7D6C"/>
    <w:rsid w:val="005F063B"/>
    <w:rsid w:val="005F192D"/>
    <w:rsid w:val="005F24C8"/>
    <w:rsid w:val="005F26AF"/>
    <w:rsid w:val="005F2ADB"/>
    <w:rsid w:val="005F547C"/>
    <w:rsid w:val="0061383D"/>
    <w:rsid w:val="00613F23"/>
    <w:rsid w:val="00614D69"/>
    <w:rsid w:val="00617030"/>
    <w:rsid w:val="00621301"/>
    <w:rsid w:val="0062173F"/>
    <w:rsid w:val="006235FB"/>
    <w:rsid w:val="00626A15"/>
    <w:rsid w:val="006314B6"/>
    <w:rsid w:val="006324D6"/>
    <w:rsid w:val="006348B7"/>
    <w:rsid w:val="0063726F"/>
    <w:rsid w:val="006438CB"/>
    <w:rsid w:val="00645825"/>
    <w:rsid w:val="006529B9"/>
    <w:rsid w:val="00654695"/>
    <w:rsid w:val="0065500A"/>
    <w:rsid w:val="00655217"/>
    <w:rsid w:val="0065727C"/>
    <w:rsid w:val="00665DE1"/>
    <w:rsid w:val="00667950"/>
    <w:rsid w:val="00674A78"/>
    <w:rsid w:val="00675677"/>
    <w:rsid w:val="00690011"/>
    <w:rsid w:val="006901BA"/>
    <w:rsid w:val="00696A16"/>
    <w:rsid w:val="00696AA1"/>
    <w:rsid w:val="006A2454"/>
    <w:rsid w:val="006A4840"/>
    <w:rsid w:val="006A7E1D"/>
    <w:rsid w:val="006B1770"/>
    <w:rsid w:val="006B4E75"/>
    <w:rsid w:val="006C3A56"/>
    <w:rsid w:val="006C7921"/>
    <w:rsid w:val="006D13F4"/>
    <w:rsid w:val="006D2B12"/>
    <w:rsid w:val="006D6AED"/>
    <w:rsid w:val="006D7D77"/>
    <w:rsid w:val="006E6D0B"/>
    <w:rsid w:val="006F126E"/>
    <w:rsid w:val="006F3834"/>
    <w:rsid w:val="006F5693"/>
    <w:rsid w:val="006F72A4"/>
    <w:rsid w:val="00702F34"/>
    <w:rsid w:val="00705189"/>
    <w:rsid w:val="00705223"/>
    <w:rsid w:val="00712A3B"/>
    <w:rsid w:val="00714DEE"/>
    <w:rsid w:val="00716002"/>
    <w:rsid w:val="00717B01"/>
    <w:rsid w:val="007227D9"/>
    <w:rsid w:val="0072491F"/>
    <w:rsid w:val="007267B3"/>
    <w:rsid w:val="00730C22"/>
    <w:rsid w:val="00733DAB"/>
    <w:rsid w:val="007374A1"/>
    <w:rsid w:val="00737CEA"/>
    <w:rsid w:val="0074683B"/>
    <w:rsid w:val="00747D95"/>
    <w:rsid w:val="00750E8F"/>
    <w:rsid w:val="00752712"/>
    <w:rsid w:val="00753A84"/>
    <w:rsid w:val="007611F5"/>
    <w:rsid w:val="007619E4"/>
    <w:rsid w:val="00761E75"/>
    <w:rsid w:val="007624C2"/>
    <w:rsid w:val="0076495E"/>
    <w:rsid w:val="00765FC8"/>
    <w:rsid w:val="00767F2C"/>
    <w:rsid w:val="00777FD5"/>
    <w:rsid w:val="00793F46"/>
    <w:rsid w:val="007949B3"/>
    <w:rsid w:val="007967F6"/>
    <w:rsid w:val="007974A6"/>
    <w:rsid w:val="007A1325"/>
    <w:rsid w:val="007A1A18"/>
    <w:rsid w:val="007A5E1E"/>
    <w:rsid w:val="007B407D"/>
    <w:rsid w:val="007B53D8"/>
    <w:rsid w:val="007B5F30"/>
    <w:rsid w:val="007C22C5"/>
    <w:rsid w:val="007C57E1"/>
    <w:rsid w:val="007C5811"/>
    <w:rsid w:val="007C779E"/>
    <w:rsid w:val="007D2DF5"/>
    <w:rsid w:val="007D451A"/>
    <w:rsid w:val="007D5E3E"/>
    <w:rsid w:val="007D64BE"/>
    <w:rsid w:val="007D7596"/>
    <w:rsid w:val="007E242C"/>
    <w:rsid w:val="007E2EE3"/>
    <w:rsid w:val="007E6631"/>
    <w:rsid w:val="007E6938"/>
    <w:rsid w:val="007E7788"/>
    <w:rsid w:val="007F3360"/>
    <w:rsid w:val="007F5308"/>
    <w:rsid w:val="00802009"/>
    <w:rsid w:val="008028C2"/>
    <w:rsid w:val="00803A12"/>
    <w:rsid w:val="00803AB4"/>
    <w:rsid w:val="008238F5"/>
    <w:rsid w:val="00823E3C"/>
    <w:rsid w:val="00824193"/>
    <w:rsid w:val="008266F9"/>
    <w:rsid w:val="00826A9B"/>
    <w:rsid w:val="00834842"/>
    <w:rsid w:val="00836D60"/>
    <w:rsid w:val="00840E7B"/>
    <w:rsid w:val="00850D6B"/>
    <w:rsid w:val="0085335B"/>
    <w:rsid w:val="008534A5"/>
    <w:rsid w:val="00853D40"/>
    <w:rsid w:val="008564FC"/>
    <w:rsid w:val="00864E76"/>
    <w:rsid w:val="00865191"/>
    <w:rsid w:val="008678E0"/>
    <w:rsid w:val="008724BC"/>
    <w:rsid w:val="00872581"/>
    <w:rsid w:val="0087459D"/>
    <w:rsid w:val="00874B1D"/>
    <w:rsid w:val="0087680F"/>
    <w:rsid w:val="00876D81"/>
    <w:rsid w:val="00881D86"/>
    <w:rsid w:val="00883306"/>
    <w:rsid w:val="00890E4C"/>
    <w:rsid w:val="00890E74"/>
    <w:rsid w:val="0089418F"/>
    <w:rsid w:val="00897C29"/>
    <w:rsid w:val="00897C41"/>
    <w:rsid w:val="008A1A9C"/>
    <w:rsid w:val="008A359F"/>
    <w:rsid w:val="008A4633"/>
    <w:rsid w:val="008A6AE1"/>
    <w:rsid w:val="008B032E"/>
    <w:rsid w:val="008C0FA2"/>
    <w:rsid w:val="008C1307"/>
    <w:rsid w:val="008C2342"/>
    <w:rsid w:val="008C77B6"/>
    <w:rsid w:val="008D1B91"/>
    <w:rsid w:val="008D528A"/>
    <w:rsid w:val="008D6642"/>
    <w:rsid w:val="008D724A"/>
    <w:rsid w:val="008E4EED"/>
    <w:rsid w:val="008E684B"/>
    <w:rsid w:val="008E7A3E"/>
    <w:rsid w:val="008E7ABC"/>
    <w:rsid w:val="008F1ABA"/>
    <w:rsid w:val="008F41FD"/>
    <w:rsid w:val="008F4479"/>
    <w:rsid w:val="008F47E7"/>
    <w:rsid w:val="008F4983"/>
    <w:rsid w:val="008F4BA0"/>
    <w:rsid w:val="00901726"/>
    <w:rsid w:val="00920E6A"/>
    <w:rsid w:val="00921DF6"/>
    <w:rsid w:val="009226B1"/>
    <w:rsid w:val="00931816"/>
    <w:rsid w:val="00932472"/>
    <w:rsid w:val="00932C71"/>
    <w:rsid w:val="00932E3E"/>
    <w:rsid w:val="009356F7"/>
    <w:rsid w:val="00950394"/>
    <w:rsid w:val="009509D5"/>
    <w:rsid w:val="009538F5"/>
    <w:rsid w:val="00955DBC"/>
    <w:rsid w:val="00957187"/>
    <w:rsid w:val="009603E1"/>
    <w:rsid w:val="00961C9D"/>
    <w:rsid w:val="00963065"/>
    <w:rsid w:val="0096509A"/>
    <w:rsid w:val="0097151F"/>
    <w:rsid w:val="00973777"/>
    <w:rsid w:val="00973C91"/>
    <w:rsid w:val="00974D92"/>
    <w:rsid w:val="00976E78"/>
    <w:rsid w:val="009775C0"/>
    <w:rsid w:val="009810F0"/>
    <w:rsid w:val="00981D9B"/>
    <w:rsid w:val="00984AC1"/>
    <w:rsid w:val="00990634"/>
    <w:rsid w:val="00991733"/>
    <w:rsid w:val="00992078"/>
    <w:rsid w:val="0099584B"/>
    <w:rsid w:val="00996145"/>
    <w:rsid w:val="009A1467"/>
    <w:rsid w:val="009A17E6"/>
    <w:rsid w:val="009A20DD"/>
    <w:rsid w:val="009A235B"/>
    <w:rsid w:val="009A6464"/>
    <w:rsid w:val="009B35D3"/>
    <w:rsid w:val="009B3970"/>
    <w:rsid w:val="009B69F5"/>
    <w:rsid w:val="009C070A"/>
    <w:rsid w:val="009C5FF7"/>
    <w:rsid w:val="009C6292"/>
    <w:rsid w:val="009D0D48"/>
    <w:rsid w:val="009D109E"/>
    <w:rsid w:val="009D15DB"/>
    <w:rsid w:val="009D4A09"/>
    <w:rsid w:val="009D5229"/>
    <w:rsid w:val="009D67C1"/>
    <w:rsid w:val="009E38B0"/>
    <w:rsid w:val="009E6426"/>
    <w:rsid w:val="009E70B9"/>
    <w:rsid w:val="009F1CBB"/>
    <w:rsid w:val="009F3305"/>
    <w:rsid w:val="009F6FB2"/>
    <w:rsid w:val="00A0257F"/>
    <w:rsid w:val="00A02E94"/>
    <w:rsid w:val="00A05295"/>
    <w:rsid w:val="00A071C0"/>
    <w:rsid w:val="00A0749A"/>
    <w:rsid w:val="00A10187"/>
    <w:rsid w:val="00A17A22"/>
    <w:rsid w:val="00A21A4D"/>
    <w:rsid w:val="00A22670"/>
    <w:rsid w:val="00A23310"/>
    <w:rsid w:val="00A24B35"/>
    <w:rsid w:val="00A271BA"/>
    <w:rsid w:val="00A27466"/>
    <w:rsid w:val="00A27BF6"/>
    <w:rsid w:val="00A27EB1"/>
    <w:rsid w:val="00A27F86"/>
    <w:rsid w:val="00A431C6"/>
    <w:rsid w:val="00A450D6"/>
    <w:rsid w:val="00A50B15"/>
    <w:rsid w:val="00A54315"/>
    <w:rsid w:val="00A60FBC"/>
    <w:rsid w:val="00A65C0B"/>
    <w:rsid w:val="00A675BC"/>
    <w:rsid w:val="00A750AE"/>
    <w:rsid w:val="00A76EF2"/>
    <w:rsid w:val="00A81FD2"/>
    <w:rsid w:val="00A8441A"/>
    <w:rsid w:val="00A85B60"/>
    <w:rsid w:val="00A8674A"/>
    <w:rsid w:val="00A96954"/>
    <w:rsid w:val="00AA483D"/>
    <w:rsid w:val="00AA533D"/>
    <w:rsid w:val="00AA6F6E"/>
    <w:rsid w:val="00AB48D3"/>
    <w:rsid w:val="00AC2FF0"/>
    <w:rsid w:val="00AC5384"/>
    <w:rsid w:val="00AD0504"/>
    <w:rsid w:val="00AD603C"/>
    <w:rsid w:val="00AE2124"/>
    <w:rsid w:val="00AE24BC"/>
    <w:rsid w:val="00AE3E3F"/>
    <w:rsid w:val="00AE6783"/>
    <w:rsid w:val="00AF43DA"/>
    <w:rsid w:val="00AF4760"/>
    <w:rsid w:val="00AF55D4"/>
    <w:rsid w:val="00B02CB1"/>
    <w:rsid w:val="00B05B15"/>
    <w:rsid w:val="00B05C2D"/>
    <w:rsid w:val="00B12313"/>
    <w:rsid w:val="00B12933"/>
    <w:rsid w:val="00B12B88"/>
    <w:rsid w:val="00B13BC8"/>
    <w:rsid w:val="00B16166"/>
    <w:rsid w:val="00B24662"/>
    <w:rsid w:val="00B26CE1"/>
    <w:rsid w:val="00B3569C"/>
    <w:rsid w:val="00B364F8"/>
    <w:rsid w:val="00B43676"/>
    <w:rsid w:val="00B442EE"/>
    <w:rsid w:val="00B44E40"/>
    <w:rsid w:val="00B51609"/>
    <w:rsid w:val="00B533B0"/>
    <w:rsid w:val="00B545BD"/>
    <w:rsid w:val="00B60125"/>
    <w:rsid w:val="00B6656B"/>
    <w:rsid w:val="00B671AF"/>
    <w:rsid w:val="00B71625"/>
    <w:rsid w:val="00B75C54"/>
    <w:rsid w:val="00B801CC"/>
    <w:rsid w:val="00B811F0"/>
    <w:rsid w:val="00B81E96"/>
    <w:rsid w:val="00B92A93"/>
    <w:rsid w:val="00B94EFC"/>
    <w:rsid w:val="00B97F73"/>
    <w:rsid w:val="00BA17A8"/>
    <w:rsid w:val="00BA3C33"/>
    <w:rsid w:val="00BB0878"/>
    <w:rsid w:val="00BB1879"/>
    <w:rsid w:val="00BB2669"/>
    <w:rsid w:val="00BC0ABE"/>
    <w:rsid w:val="00BC30DB"/>
    <w:rsid w:val="00BC4C41"/>
    <w:rsid w:val="00BC64FF"/>
    <w:rsid w:val="00BC7698"/>
    <w:rsid w:val="00BC7C37"/>
    <w:rsid w:val="00BD170F"/>
    <w:rsid w:val="00BD2244"/>
    <w:rsid w:val="00BD576F"/>
    <w:rsid w:val="00BE38F2"/>
    <w:rsid w:val="00BE4BB5"/>
    <w:rsid w:val="00BE6472"/>
    <w:rsid w:val="00BF29B8"/>
    <w:rsid w:val="00BF46EA"/>
    <w:rsid w:val="00BF7BC0"/>
    <w:rsid w:val="00C014C5"/>
    <w:rsid w:val="00C02330"/>
    <w:rsid w:val="00C06270"/>
    <w:rsid w:val="00C07D05"/>
    <w:rsid w:val="00C10856"/>
    <w:rsid w:val="00C1218E"/>
    <w:rsid w:val="00C12B0F"/>
    <w:rsid w:val="00C203FA"/>
    <w:rsid w:val="00C22EDB"/>
    <w:rsid w:val="00C23C3E"/>
    <w:rsid w:val="00C27A4B"/>
    <w:rsid w:val="00C3164F"/>
    <w:rsid w:val="00C31B5E"/>
    <w:rsid w:val="00C34D3E"/>
    <w:rsid w:val="00C3548B"/>
    <w:rsid w:val="00C35B37"/>
    <w:rsid w:val="00C3747A"/>
    <w:rsid w:val="00C40B2B"/>
    <w:rsid w:val="00C41FCC"/>
    <w:rsid w:val="00C56DCC"/>
    <w:rsid w:val="00C57075"/>
    <w:rsid w:val="00C60746"/>
    <w:rsid w:val="00C61227"/>
    <w:rsid w:val="00C72AFE"/>
    <w:rsid w:val="00C81619"/>
    <w:rsid w:val="00C947F9"/>
    <w:rsid w:val="00CA013C"/>
    <w:rsid w:val="00CA6D6D"/>
    <w:rsid w:val="00CB030A"/>
    <w:rsid w:val="00CC448D"/>
    <w:rsid w:val="00CC7A4E"/>
    <w:rsid w:val="00CD1359"/>
    <w:rsid w:val="00CD4C83"/>
    <w:rsid w:val="00CD5581"/>
    <w:rsid w:val="00CE008A"/>
    <w:rsid w:val="00CE0D2B"/>
    <w:rsid w:val="00D00E08"/>
    <w:rsid w:val="00D01116"/>
    <w:rsid w:val="00D01EDC"/>
    <w:rsid w:val="00D03C66"/>
    <w:rsid w:val="00D078AA"/>
    <w:rsid w:val="00D10058"/>
    <w:rsid w:val="00D11978"/>
    <w:rsid w:val="00D15E30"/>
    <w:rsid w:val="00D16129"/>
    <w:rsid w:val="00D214DD"/>
    <w:rsid w:val="00D25DBD"/>
    <w:rsid w:val="00D26929"/>
    <w:rsid w:val="00D30CBD"/>
    <w:rsid w:val="00D30D9E"/>
    <w:rsid w:val="00D33908"/>
    <w:rsid w:val="00D33CD5"/>
    <w:rsid w:val="00D34070"/>
    <w:rsid w:val="00D354F2"/>
    <w:rsid w:val="00D36C30"/>
    <w:rsid w:val="00D4374E"/>
    <w:rsid w:val="00D43A8C"/>
    <w:rsid w:val="00D521EF"/>
    <w:rsid w:val="00D53072"/>
    <w:rsid w:val="00D61A4E"/>
    <w:rsid w:val="00D634EA"/>
    <w:rsid w:val="00D644D1"/>
    <w:rsid w:val="00D64B10"/>
    <w:rsid w:val="00D71BE1"/>
    <w:rsid w:val="00D77956"/>
    <w:rsid w:val="00D80F0C"/>
    <w:rsid w:val="00D820DA"/>
    <w:rsid w:val="00D85BC3"/>
    <w:rsid w:val="00D86090"/>
    <w:rsid w:val="00D861B4"/>
    <w:rsid w:val="00D91494"/>
    <w:rsid w:val="00D92077"/>
    <w:rsid w:val="00D951E2"/>
    <w:rsid w:val="00D9565A"/>
    <w:rsid w:val="00DA2537"/>
    <w:rsid w:val="00DA2E4F"/>
    <w:rsid w:val="00DB2337"/>
    <w:rsid w:val="00DB4EB4"/>
    <w:rsid w:val="00DB592E"/>
    <w:rsid w:val="00DB5F87"/>
    <w:rsid w:val="00DC0376"/>
    <w:rsid w:val="00DC099B"/>
    <w:rsid w:val="00DC3D25"/>
    <w:rsid w:val="00DD141A"/>
    <w:rsid w:val="00DD473E"/>
    <w:rsid w:val="00DD4CD4"/>
    <w:rsid w:val="00DD65A2"/>
    <w:rsid w:val="00DD6770"/>
    <w:rsid w:val="00DE0749"/>
    <w:rsid w:val="00DE1CE2"/>
    <w:rsid w:val="00DE3168"/>
    <w:rsid w:val="00DE56AA"/>
    <w:rsid w:val="00DF0222"/>
    <w:rsid w:val="00DF1210"/>
    <w:rsid w:val="00DF31E9"/>
    <w:rsid w:val="00DF5C23"/>
    <w:rsid w:val="00E01DAD"/>
    <w:rsid w:val="00E021DC"/>
    <w:rsid w:val="00E02DA9"/>
    <w:rsid w:val="00E03F91"/>
    <w:rsid w:val="00E064F2"/>
    <w:rsid w:val="00E0717B"/>
    <w:rsid w:val="00E1516F"/>
    <w:rsid w:val="00E20D65"/>
    <w:rsid w:val="00E25B57"/>
    <w:rsid w:val="00E3417F"/>
    <w:rsid w:val="00E353A2"/>
    <w:rsid w:val="00E357B0"/>
    <w:rsid w:val="00E36881"/>
    <w:rsid w:val="00E42042"/>
    <w:rsid w:val="00E42E4C"/>
    <w:rsid w:val="00E469A8"/>
    <w:rsid w:val="00E47013"/>
    <w:rsid w:val="00E50296"/>
    <w:rsid w:val="00E541F9"/>
    <w:rsid w:val="00E57B79"/>
    <w:rsid w:val="00E607B3"/>
    <w:rsid w:val="00E63419"/>
    <w:rsid w:val="00E64496"/>
    <w:rsid w:val="00E7142F"/>
    <w:rsid w:val="00E72F9F"/>
    <w:rsid w:val="00E8322E"/>
    <w:rsid w:val="00E90183"/>
    <w:rsid w:val="00E903E0"/>
    <w:rsid w:val="00E90EA7"/>
    <w:rsid w:val="00E91DA3"/>
    <w:rsid w:val="00E94222"/>
    <w:rsid w:val="00E96C05"/>
    <w:rsid w:val="00EA1115"/>
    <w:rsid w:val="00EA39EB"/>
    <w:rsid w:val="00EA43E1"/>
    <w:rsid w:val="00EA58CE"/>
    <w:rsid w:val="00EB33FF"/>
    <w:rsid w:val="00EB3652"/>
    <w:rsid w:val="00EC10EA"/>
    <w:rsid w:val="00EC2759"/>
    <w:rsid w:val="00EC7106"/>
    <w:rsid w:val="00EC7268"/>
    <w:rsid w:val="00EC7983"/>
    <w:rsid w:val="00ED0120"/>
    <w:rsid w:val="00ED4E12"/>
    <w:rsid w:val="00ED5F89"/>
    <w:rsid w:val="00EE051B"/>
    <w:rsid w:val="00EE0D08"/>
    <w:rsid w:val="00EE3C4D"/>
    <w:rsid w:val="00EE54B4"/>
    <w:rsid w:val="00EE5792"/>
    <w:rsid w:val="00EE6410"/>
    <w:rsid w:val="00EF19DD"/>
    <w:rsid w:val="00EF2B5C"/>
    <w:rsid w:val="00EF6833"/>
    <w:rsid w:val="00EF7794"/>
    <w:rsid w:val="00F02046"/>
    <w:rsid w:val="00F03213"/>
    <w:rsid w:val="00F053D8"/>
    <w:rsid w:val="00F06554"/>
    <w:rsid w:val="00F07888"/>
    <w:rsid w:val="00F07F35"/>
    <w:rsid w:val="00F1313D"/>
    <w:rsid w:val="00F151C6"/>
    <w:rsid w:val="00F201E7"/>
    <w:rsid w:val="00F21C79"/>
    <w:rsid w:val="00F238C9"/>
    <w:rsid w:val="00F23CA5"/>
    <w:rsid w:val="00F277AA"/>
    <w:rsid w:val="00F309B0"/>
    <w:rsid w:val="00F31955"/>
    <w:rsid w:val="00F34C06"/>
    <w:rsid w:val="00F40414"/>
    <w:rsid w:val="00F41457"/>
    <w:rsid w:val="00F43EA3"/>
    <w:rsid w:val="00F456FC"/>
    <w:rsid w:val="00F50C55"/>
    <w:rsid w:val="00F52BBC"/>
    <w:rsid w:val="00F548A3"/>
    <w:rsid w:val="00F57929"/>
    <w:rsid w:val="00F57FFB"/>
    <w:rsid w:val="00F601E6"/>
    <w:rsid w:val="00F6392C"/>
    <w:rsid w:val="00F64CFC"/>
    <w:rsid w:val="00F73857"/>
    <w:rsid w:val="00F73954"/>
    <w:rsid w:val="00F74084"/>
    <w:rsid w:val="00F743A7"/>
    <w:rsid w:val="00F84A62"/>
    <w:rsid w:val="00F94060"/>
    <w:rsid w:val="00F95DDA"/>
    <w:rsid w:val="00F96852"/>
    <w:rsid w:val="00F96E68"/>
    <w:rsid w:val="00FA2EBC"/>
    <w:rsid w:val="00FA56F6"/>
    <w:rsid w:val="00FB2CE8"/>
    <w:rsid w:val="00FB329D"/>
    <w:rsid w:val="00FB48EB"/>
    <w:rsid w:val="00FC27E3"/>
    <w:rsid w:val="00FC29E1"/>
    <w:rsid w:val="00FC74C7"/>
    <w:rsid w:val="00FD2B8A"/>
    <w:rsid w:val="00FD3E5F"/>
    <w:rsid w:val="00FD451D"/>
    <w:rsid w:val="00FD582B"/>
    <w:rsid w:val="00FD5B22"/>
    <w:rsid w:val="00FE0B22"/>
    <w:rsid w:val="00FE4976"/>
    <w:rsid w:val="00FF4788"/>
    <w:rsid w:val="00FF4E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371B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0FD3"/>
    <w:rPr>
      <w:rFonts w:ascii="Book Antiqua" w:hAnsi="Book Antiqua"/>
      <w:sz w:val="16"/>
    </w:rPr>
  </w:style>
  <w:style w:type="paragraph" w:styleId="Heading1">
    <w:name w:val="heading 1"/>
    <w:aliases w:val="Pocket"/>
    <w:basedOn w:val="Normal"/>
    <w:next w:val="Normal"/>
    <w:link w:val="Heading1Char"/>
    <w:uiPriority w:val="9"/>
    <w:qFormat/>
    <w:rsid w:val="005D0F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0FD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0FD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0FD3"/>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5D0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FD3"/>
  </w:style>
  <w:style w:type="character" w:customStyle="1" w:styleId="Heading1Char">
    <w:name w:val="Heading 1 Char"/>
    <w:aliases w:val="Pocket Char"/>
    <w:basedOn w:val="DefaultParagraphFont"/>
    <w:link w:val="Heading1"/>
    <w:uiPriority w:val="9"/>
    <w:rsid w:val="005D0FD3"/>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5D0FD3"/>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5D0FD3"/>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5D0FD3"/>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5D0FD3"/>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5D0FD3"/>
    <w:rPr>
      <w:b w:val="0"/>
      <w:sz w:val="24"/>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20"/>
    <w:qFormat/>
    <w:rsid w:val="005D0FD3"/>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5D0FD3"/>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5D0FD3"/>
    <w:rPr>
      <w:color w:val="auto"/>
      <w:u w:val="none"/>
    </w:rPr>
  </w:style>
  <w:style w:type="paragraph" w:styleId="DocumentMap">
    <w:name w:val="Document Map"/>
    <w:basedOn w:val="Normal"/>
    <w:link w:val="DocumentMapChar"/>
    <w:uiPriority w:val="99"/>
    <w:semiHidden/>
    <w:unhideWhenUsed/>
    <w:rsid w:val="005D0FD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0FD3"/>
    <w:rPr>
      <w:rFonts w:ascii="Lucida Grande" w:hAnsi="Lucida Grande" w:cs="Lucida Grande"/>
    </w:rPr>
  </w:style>
  <w:style w:type="paragraph" w:customStyle="1" w:styleId="textbold">
    <w:name w:val="text bold"/>
    <w:basedOn w:val="Normal"/>
    <w:link w:val="Emphasis"/>
    <w:uiPriority w:val="20"/>
    <w:qFormat/>
    <w:rsid w:val="00716002"/>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sz w:val="24"/>
      <w:u w:val="single"/>
    </w:rPr>
  </w:style>
  <w:style w:type="paragraph" w:customStyle="1" w:styleId="card">
    <w:name w:val="card"/>
    <w:basedOn w:val="Normal"/>
    <w:next w:val="Normal"/>
    <w:uiPriority w:val="6"/>
    <w:qFormat/>
    <w:rsid w:val="00716002"/>
    <w:pPr>
      <w:spacing w:after="160" w:line="259" w:lineRule="auto"/>
      <w:ind w:left="288" w:right="288"/>
    </w:pPr>
    <w:rPr>
      <w:rFonts w:asciiTheme="minorHAnsi" w:eastAsiaTheme="minorHAnsi" w:hAnsiTheme="minorHAnsi"/>
      <w:sz w:val="26"/>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0FD3"/>
    <w:rPr>
      <w:rFonts w:ascii="Book Antiqua" w:hAnsi="Book Antiqua"/>
      <w:sz w:val="16"/>
    </w:rPr>
  </w:style>
  <w:style w:type="paragraph" w:styleId="Heading1">
    <w:name w:val="heading 1"/>
    <w:aliases w:val="Pocket"/>
    <w:basedOn w:val="Normal"/>
    <w:next w:val="Normal"/>
    <w:link w:val="Heading1Char"/>
    <w:uiPriority w:val="9"/>
    <w:qFormat/>
    <w:rsid w:val="005D0F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0FD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0FD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0FD3"/>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5D0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FD3"/>
  </w:style>
  <w:style w:type="character" w:customStyle="1" w:styleId="Heading1Char">
    <w:name w:val="Heading 1 Char"/>
    <w:aliases w:val="Pocket Char"/>
    <w:basedOn w:val="DefaultParagraphFont"/>
    <w:link w:val="Heading1"/>
    <w:uiPriority w:val="9"/>
    <w:rsid w:val="005D0FD3"/>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5D0FD3"/>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5D0FD3"/>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5D0FD3"/>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5D0FD3"/>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5D0FD3"/>
    <w:rPr>
      <w:b w:val="0"/>
      <w:sz w:val="24"/>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20"/>
    <w:qFormat/>
    <w:rsid w:val="005D0FD3"/>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5D0FD3"/>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5D0FD3"/>
    <w:rPr>
      <w:color w:val="auto"/>
      <w:u w:val="none"/>
    </w:rPr>
  </w:style>
  <w:style w:type="paragraph" w:styleId="DocumentMap">
    <w:name w:val="Document Map"/>
    <w:basedOn w:val="Normal"/>
    <w:link w:val="DocumentMapChar"/>
    <w:uiPriority w:val="99"/>
    <w:semiHidden/>
    <w:unhideWhenUsed/>
    <w:rsid w:val="005D0FD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0FD3"/>
    <w:rPr>
      <w:rFonts w:ascii="Lucida Grande" w:hAnsi="Lucida Grande" w:cs="Lucida Grande"/>
    </w:rPr>
  </w:style>
  <w:style w:type="paragraph" w:customStyle="1" w:styleId="textbold">
    <w:name w:val="text bold"/>
    <w:basedOn w:val="Normal"/>
    <w:link w:val="Emphasis"/>
    <w:uiPriority w:val="20"/>
    <w:qFormat/>
    <w:rsid w:val="00716002"/>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sz w:val="24"/>
      <w:u w:val="single"/>
    </w:rPr>
  </w:style>
  <w:style w:type="paragraph" w:customStyle="1" w:styleId="card">
    <w:name w:val="card"/>
    <w:basedOn w:val="Normal"/>
    <w:next w:val="Normal"/>
    <w:uiPriority w:val="6"/>
    <w:qFormat/>
    <w:rsid w:val="00716002"/>
    <w:pPr>
      <w:spacing w:after="160" w:line="259" w:lineRule="auto"/>
      <w:ind w:left="288" w:right="288"/>
    </w:pPr>
    <w:rPr>
      <w:rFonts w:asciiTheme="minorHAnsi" w:eastAsiaTheme="minorHAnsi" w:hAnsiTheme="minorHAnsi"/>
      <w:sz w:val="26"/>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ationalinterest.org/commentary/why-taiwan-matters-9971?page=show" TargetMode="External"/><Relationship Id="rId8" Type="http://schemas.openxmlformats.org/officeDocument/2006/relationships/hyperlink" Target="http://www.vox.com/2016/6/7/11868208/donald-trump-america-winning" TargetMode="External"/><Relationship Id="rId9" Type="http://schemas.openxmlformats.org/officeDocument/2006/relationships/hyperlink" Target="http://www.iar-gwu.org/content/say-hello-taiwan-heart-us-pivot-asia" TargetMode="External"/><Relationship Id="rId10" Type="http://schemas.openxmlformats.org/officeDocument/2006/relationships/hyperlink" Target="https://csis-prod.s3.amazonaws.com/s3fs-public/legacy_files/files/publication/twq11autumntuckerglaser.pdf" TargetMode="External"/><Relationship Id="rId11" Type="http://schemas.openxmlformats.org/officeDocument/2006/relationships/hyperlink" Target="https://csis-prod.s3.amazonaws.com/s3fs-public/legacy_files/files/publication/twq11autumntuckerglaser.pdf" TargetMode="External"/><Relationship Id="rId12" Type="http://schemas.openxmlformats.org/officeDocument/2006/relationships/hyperlink" Target="https://www.aei.org/publication/dont-ditch-taiwan/" TargetMode="External"/><Relationship Id="rId13" Type="http://schemas.openxmlformats.org/officeDocument/2006/relationships/hyperlink" Target="https://www.washingtonpost.com/opinions/obamas-silence-on-taiwan-masks-its-significance-in-us-relations-with-china/2013/05/23/a1b40470-c243-11e2-914f-a7aba60512a7_story.html?tid=a_inl" TargetMode="External"/><Relationship Id="rId14" Type="http://schemas.openxmlformats.org/officeDocument/2006/relationships/hyperlink" Target="http://nationalinterest.org/blog/the-buzz/the-impossible-price-us-china-grand-bargain-dumping-taiwan-13177?page=show" TargetMode="External"/><Relationship Id="rId15" Type="http://schemas.openxmlformats.org/officeDocument/2006/relationships/hyperlink" Target="http://www.iar-gwu.org/content/say-hello-taiwan-heart-us-pivot-asia" TargetMode="External"/><Relationship Id="rId16" Type="http://schemas.openxmlformats.org/officeDocument/2006/relationships/hyperlink" Target="https://www.aei.org/publication/dont-ditch-taiwan/" TargetMode="External"/><Relationship Id="rId17" Type="http://schemas.openxmlformats.org/officeDocument/2006/relationships/hyperlink" Target="http://thediplomat.com/2011/03/getting-real-about-taiwan/?allpages=yes" TargetMode="External"/><Relationship Id="rId18" Type="http://schemas.openxmlformats.org/officeDocument/2006/relationships/hyperlink" Target="http://nationalinterest.org/blog/the-buzz/the-impossible-price-us-china-grand-bargain-dumping-taiwan-13177?page=show" TargetMode="External"/><Relationship Id="rId19" Type="http://schemas.openxmlformats.org/officeDocument/2006/relationships/hyperlink" Target="http://nationalinterest.org/commentary/why-taiwan-matters-9971?page=show" TargetMode="External"/><Relationship Id="rId30" Type="http://schemas.openxmlformats.org/officeDocument/2006/relationships/hyperlink" Target="http://nationalinterest.org/blog/the-buzz/the-impossible-price-us-china-grand-bargain-dumping-taiwan-13177?page=show" TargetMode="External"/><Relationship Id="rId31" Type="http://schemas.openxmlformats.org/officeDocument/2006/relationships/hyperlink" Target="http://nationalinterest.org/commentary/why-taiwan-matters-9971?page=show" TargetMode="External"/><Relationship Id="rId32" Type="http://schemas.openxmlformats.org/officeDocument/2006/relationships/hyperlink" Target="http://thediplomat.com/2011/03/getting-real-about-taiwan/?allpages=yes" TargetMode="External"/><Relationship Id="rId33" Type="http://schemas.openxmlformats.org/officeDocument/2006/relationships/hyperlink" Target="http://www.state.gov/j/drl/rls/rm/2015/249788.htm" TargetMode="External"/><Relationship Id="rId34" Type="http://schemas.openxmlformats.org/officeDocument/2006/relationships/hyperlink" Target="http://www.state.gov/j/drl/rls/rm/2015/243584.htm" TargetMode="External"/><Relationship Id="rId35" Type="http://schemas.openxmlformats.org/officeDocument/2006/relationships/hyperlink" Target="http://www.defense.gov/News-Article-View/Article/604414" TargetMode="External"/><Relationship Id="rId36" Type="http://schemas.openxmlformats.org/officeDocument/2006/relationships/hyperlink" Target="http://watchingamerica.com/WA/2014/04/06/brace-as-americas-new-round-of-democracy-exports-hits-the-asia-pacific/" TargetMode="External"/><Relationship Id="rId37" Type="http://schemas.openxmlformats.org/officeDocument/2006/relationships/hyperlink" Target="http://www.hoover.org/research/democratic-partnership-asia" TargetMode="External"/><Relationship Id="rId38" Type="http://schemas.openxmlformats.org/officeDocument/2006/relationships/hyperlink" Target="http://www.cnas.org/files/documents/publications/CampbellPatelFord_US_Asia-Pacific_February2009.pdf" TargetMode="External"/><Relationship Id="rId39" Type="http://schemas.openxmlformats.org/officeDocument/2006/relationships/hyperlink" Target="https://www.aei.org/publication/dont-ditch-taiwan/" TargetMode="External"/><Relationship Id="rId50" Type="http://schemas.openxmlformats.org/officeDocument/2006/relationships/hyperlink" Target="http://www.wsj.com/articles/u-s-ambiguity-on-taiwan-is-dangerous-1464022837" TargetMode="External"/><Relationship Id="rId51" Type="http://schemas.openxmlformats.org/officeDocument/2006/relationships/hyperlink" Target="http://thediplomat.com/2016/01/tsai-ing-wen-hardly-beijings-worst-nightmare/" TargetMode="External"/><Relationship Id="rId52" Type="http://schemas.openxmlformats.org/officeDocument/2006/relationships/hyperlink" Target="http://www.wsj.com/articles/the-u-s-can-play-a-taiwan-card-1453053872" TargetMode="External"/><Relationship Id="rId53" Type="http://schemas.openxmlformats.org/officeDocument/2006/relationships/hyperlink" Target="http://thediplomat.com/2011/12/time-to-recognize-taiwan/" TargetMode="External"/><Relationship Id="rId54" Type="http://schemas.openxmlformats.org/officeDocument/2006/relationships/hyperlink" Target="http://www.taipeitimes.com/News/editorials/archives/2014/12/28/2003607760" TargetMode="External"/><Relationship Id="rId55" Type="http://schemas.openxmlformats.org/officeDocument/2006/relationships/hyperlink" Target="https://www.washingtonpost.com/opinions/obamas-silence-on-taiwan-masks-its-significance-in-us-relations-with-china/2013/05/23/a1b40470-c243-11e2-914f-a7aba60512a7_story.html?tid=a_inl" TargetMode="External"/><Relationship Id="rId56" Type="http://schemas.openxmlformats.org/officeDocument/2006/relationships/hyperlink" Target="https://www.aei.org/publication/americas-taiwan-china-hocus-pocus/" TargetMode="External"/><Relationship Id="rId57" Type="http://schemas.openxmlformats.org/officeDocument/2006/relationships/hyperlink" Target="http://www.nytimes.com/2011/11/11/opinion/to-save-our-economy-ditch-taiwan.html?_r=0" TargetMode="External"/><Relationship Id="rId58" Type="http://schemas.openxmlformats.org/officeDocument/2006/relationships/hyperlink" Target="http://nationalinterest.org/feature/dont-let-china-swallow-taiwan-12708?page=show" TargetMode="External"/><Relationship Id="rId59" Type="http://schemas.openxmlformats.org/officeDocument/2006/relationships/hyperlink" Target="http://thediplomat.com/2015/08/the-taiwan-problem-if-it-aint-broke-dont-fix-it/" TargetMode="External"/><Relationship Id="rId70" Type="http://schemas.openxmlformats.org/officeDocument/2006/relationships/hyperlink" Target="https://michaelturton.blogspot.com/2015/04/hugh-white-in-straits-times-issues.html" TargetMode="External"/><Relationship Id="rId71" Type="http://schemas.openxmlformats.org/officeDocument/2006/relationships/hyperlink" Target="https://taiwan-in-perspective.com/2015/04/19/on-taiwan-hard-choices-and-determinism/" TargetMode="External"/><Relationship Id="rId72" Type="http://schemas.openxmlformats.org/officeDocument/2006/relationships/hyperlink" Target="https://www.files.ethz.ch/isn/18659/SDSC_WP_401.pdf" TargetMode="External"/><Relationship Id="rId73" Type="http://schemas.openxmlformats.org/officeDocument/2006/relationships/hyperlink" Target="http://nationalinterest.org/blog/the-buzz/the-impossible-price-us-china-grand-bargain-dumping-taiwan-13177?page=show" TargetMode="External"/><Relationship Id="rId74" Type="http://schemas.openxmlformats.org/officeDocument/2006/relationships/hyperlink" Target="http://nationalinterest.org/feature/dont-let-china-swallow-taiwan-12708?page=show" TargetMode="External"/><Relationship Id="rId75" Type="http://schemas.openxmlformats.org/officeDocument/2006/relationships/hyperlink" Target="https://www.aei.org/publication/dont-ditch-taiwan/" TargetMode="External"/><Relationship Id="rId76" Type="http://schemas.openxmlformats.org/officeDocument/2006/relationships/hyperlink" Target="https://csis-prod.s3.amazonaws.com/s3fs-public/legacy_files/files/publication/twq11autumntuckerglaser.pdf" TargetMode="External"/><Relationship Id="rId77" Type="http://schemas.openxmlformats.org/officeDocument/2006/relationships/hyperlink" Target="http://www.iar-gwu.org/content/say-hello-taiwan-heart-us-pivot-asia" TargetMode="External"/><Relationship Id="rId78" Type="http://schemas.openxmlformats.org/officeDocument/2006/relationships/hyperlink" Target="http://thediplomat.com/2015/08/the-taiwan-problem-if-it-aint-broke-dont-fix-it/" TargetMode="External"/><Relationship Id="rId79" Type="http://schemas.openxmlformats.org/officeDocument/2006/relationships/hyperlink" Target="http://nationalinterest.org/commentary/why-taiwan-matters-9971?page=show" TargetMode="External"/><Relationship Id="rId90" Type="http://schemas.openxmlformats.org/officeDocument/2006/relationships/hyperlink" Target="http://thediplomat.com/2015/08/the-taiwan-problem-if-it-aint-broke-dont-fix-it/" TargetMode="External"/><Relationship Id="rId91" Type="http://schemas.openxmlformats.org/officeDocument/2006/relationships/hyperlink" Target="http://www.ketagalanmedia.com/2015/07/15/glasers-simple-idea-trade-taiwan-china/" TargetMode="External"/><Relationship Id="rId92" Type="http://schemas.openxmlformats.org/officeDocument/2006/relationships/hyperlink" Target="http://www.ketagalanmedia.com/2015/07/15/glasers-simple-idea-trade-taiwan-china/" TargetMode="External"/><Relationship Id="rId93" Type="http://schemas.openxmlformats.org/officeDocument/2006/relationships/fontTable" Target="fontTable.xml"/><Relationship Id="rId94" Type="http://schemas.openxmlformats.org/officeDocument/2006/relationships/theme" Target="theme/theme1.xml"/><Relationship Id="rId20" Type="http://schemas.openxmlformats.org/officeDocument/2006/relationships/hyperlink" Target="http://nationalinterest.org/blog/the-buzz/the-impossible-price-us-china-grand-bargain-dumping-taiwan-13177?page=show" TargetMode="External"/><Relationship Id="rId21" Type="http://schemas.openxmlformats.org/officeDocument/2006/relationships/hyperlink" Target="http://nationalinterest.org/blog/the-buzz/its-not-time-start-worrying-about-taiwan-16702?page=show" TargetMode="External"/><Relationship Id="rId22" Type="http://schemas.openxmlformats.org/officeDocument/2006/relationships/hyperlink" Target="https://michaelturton.blogspot.com/2015/04/hugh-white-in-straits-times-issues.html" TargetMode="External"/><Relationship Id="rId23" Type="http://schemas.openxmlformats.org/officeDocument/2006/relationships/hyperlink" Target="https://michaelturton.blogspot.com/2015/04/hugh-white-in-straits-times-issues.html" TargetMode="External"/><Relationship Id="rId24" Type="http://schemas.openxmlformats.org/officeDocument/2006/relationships/hyperlink" Target="http://thediplomat.com/2015/08/the-myth-of-a-us-china-grand-bargain/" TargetMode="External"/><Relationship Id="rId25" Type="http://schemas.openxmlformats.org/officeDocument/2006/relationships/hyperlink" Target="http://nationalinterest.org/blog/the-buzz/the-impossible-price-us-china-grand-bargain-dumping-taiwan-13177?page=show" TargetMode="External"/><Relationship Id="rId26" Type="http://schemas.openxmlformats.org/officeDocument/2006/relationships/hyperlink" Target="http://thediplomat.com/2015/08/the-taiwan-problem-if-it-aint-broke-dont-fix-it/" TargetMode="External"/><Relationship Id="rId27" Type="http://schemas.openxmlformats.org/officeDocument/2006/relationships/hyperlink" Target="https://csis-prod.s3.amazonaws.com/s3fs-public/legacy_files/files/publication/twq11autumntuckerglaser.pdf" TargetMode="External"/><Relationship Id="rId28" Type="http://schemas.openxmlformats.org/officeDocument/2006/relationships/hyperlink" Target="http://nationalinterest.org/commentary/why-taiwan-matters-9971?page=show" TargetMode="External"/><Relationship Id="rId29" Type="http://schemas.openxmlformats.org/officeDocument/2006/relationships/hyperlink" Target="http://nationalinterest.org/feature/dont-let-china-swallow-taiwan-12708?page=show" TargetMode="External"/><Relationship Id="rId40" Type="http://schemas.openxmlformats.org/officeDocument/2006/relationships/hyperlink" Target="http://www.the-american-interest.com/2015/11/06/why-does-china-fear-taiwan/" TargetMode="External"/><Relationship Id="rId41" Type="http://schemas.openxmlformats.org/officeDocument/2006/relationships/hyperlink" Target="http://www.eastasiaforum.org/2016/02/12/taiwan-ready-to-join-the-worlds-democratic-powers/" TargetMode="External"/><Relationship Id="rId42" Type="http://schemas.openxmlformats.org/officeDocument/2006/relationships/hyperlink" Target="http://unu.edu/news/news/why-trust-is-a-must-for-governance-in-asia-unu-press-seminar.html" TargetMode="External"/><Relationship Id="rId43" Type="http://schemas.openxmlformats.org/officeDocument/2006/relationships/hyperlink" Target="http://wilsonquarterly.com/quarterly/winter-2013-is-democracy-worth-it/why-wait-for-democracy/" TargetMode="External"/><Relationship Id="rId44" Type="http://schemas.openxmlformats.org/officeDocument/2006/relationships/hyperlink" Target="http://news.sanford.duke.edu/news-type/commentary/2014/eduring-dilemmas-democracy-promotion" TargetMode="External"/><Relationship Id="rId45" Type="http://schemas.openxmlformats.org/officeDocument/2006/relationships/hyperlink" Target="https://www.aei.org/publication/dont-ditch-taiwan/" TargetMode="External"/><Relationship Id="rId46" Type="http://schemas.openxmlformats.org/officeDocument/2006/relationships/hyperlink" Target="https://csis-prod.s3.amazonaws.com/s3fs-public/legacy_files/files/publication/twq11autumntuckerglaser.pdf" TargetMode="External"/><Relationship Id="rId47" Type="http://schemas.openxmlformats.org/officeDocument/2006/relationships/hyperlink" Target="https://csis-prod.s3.amazonaws.com/s3fs-public/legacy_files/files/publication/twq11autumntuckerglaser.pdf" TargetMode="External"/><Relationship Id="rId48" Type="http://schemas.openxmlformats.org/officeDocument/2006/relationships/hyperlink" Target="https://csis-prod.s3.amazonaws.com/s3fs-public/legacy_files/files/publication/twq11autumntuckerglaser.pdf" TargetMode="External"/><Relationship Id="rId49" Type="http://schemas.openxmlformats.org/officeDocument/2006/relationships/hyperlink" Target="http://www.whiteoliphaunt.com/duckofminerva/2011/07/key-constraint-on-policy-relevance.html" TargetMode="External"/><Relationship Id="rId60" Type="http://schemas.openxmlformats.org/officeDocument/2006/relationships/hyperlink" Target="https://taiwan-in-perspective.com/2015/04/19/on-taiwan-hard-choices-and-determinism/" TargetMode="External"/><Relationship Id="rId61" Type="http://schemas.openxmlformats.org/officeDocument/2006/relationships/hyperlink" Target="https://michaelturton.blogspot.com/2015/04/hugh-white-in-straits-times-issues.html" TargetMode="External"/><Relationship Id="rId62" Type="http://schemas.openxmlformats.org/officeDocument/2006/relationships/hyperlink" Target="https://taiwan-in-perspective.com/2015/04/19/on-taiwan-hard-choices-and-determinism/" TargetMode="External"/><Relationship Id="rId63" Type="http://schemas.openxmlformats.org/officeDocument/2006/relationships/hyperlink" Target="http://nationalinterest.org/blog/the-buzz/its-not-time-start-worrying-about-taiwan-16702?page=show" TargetMode="External"/><Relationship Id="rId64" Type="http://schemas.openxmlformats.org/officeDocument/2006/relationships/hyperlink" Target="http://www.forbes.com/sites/ralphjennings/2016/06/27/china-squeezes-taiwan-over-its-refusal-to-talk-and-whats-next/" TargetMode="External"/><Relationship Id="rId65" Type="http://schemas.openxmlformats.org/officeDocument/2006/relationships/hyperlink" Target="http://www.asiasentinel.com/politics/china-taiwan-tensions-to-increase/" TargetMode="External"/><Relationship Id="rId66" Type="http://schemas.openxmlformats.org/officeDocument/2006/relationships/hyperlink" Target="http://nationalinterest.org/blog/the-buzz/its-not-time-start-worrying-about-taiwan-16702?page=show" TargetMode="External"/><Relationship Id="rId67" Type="http://schemas.openxmlformats.org/officeDocument/2006/relationships/hyperlink" Target="http://www.thejakartapost.com/news/2016/06/30/taiwans-tsai-says-dialogue-with-china-will-continue.html" TargetMode="External"/><Relationship Id="rId68" Type="http://schemas.openxmlformats.org/officeDocument/2006/relationships/hyperlink" Target="http://thediplomat.com/2016/01/tsai-ing-wen-hardly-beijings-worst-nightmare/" TargetMode="External"/><Relationship Id="rId69" Type="http://schemas.openxmlformats.org/officeDocument/2006/relationships/hyperlink" Target="http://www.cfr.org/china/military-conflict-between-china-united-states-possible-future/p31361?cid=rss-fullfeed-is_a_military_conflict_between-090913" TargetMode="External"/><Relationship Id="rId80" Type="http://schemas.openxmlformats.org/officeDocument/2006/relationships/hyperlink" Target="http://nationalinterest.org/blog/the-buzz/the-impossible-price-us-china-grand-bargain-dumping-taiwan-13177?page=show" TargetMode="External"/><Relationship Id="rId81" Type="http://schemas.openxmlformats.org/officeDocument/2006/relationships/hyperlink" Target="http://thediplomat.com/2015/08/the-myth-of-a-us-china-grand-bargain/" TargetMode="External"/><Relationship Id="rId82" Type="http://schemas.openxmlformats.org/officeDocument/2006/relationships/hyperlink" Target="https://csis-prod.s3.amazonaws.com/s3fs-public/legacy_files/files/publication/twq11autumntuckerglaser.pdf" TargetMode="External"/><Relationship Id="rId83" Type="http://schemas.openxmlformats.org/officeDocument/2006/relationships/hyperlink" Target="https://www.washingtonpost.com/opinions/obamas-silence-on-taiwan-masks-its-significance-in-us-relations-with-china/2013/05/23/a1b40470-c243-11e2-914f-a7aba60512a7_story.html?tid=a_inl" TargetMode="External"/><Relationship Id="rId84" Type="http://schemas.openxmlformats.org/officeDocument/2006/relationships/hyperlink" Target="http://thediplomat.com/2015/08/the-myth-of-a-us-china-grand-bargain/" TargetMode="External"/><Relationship Id="rId85" Type="http://schemas.openxmlformats.org/officeDocument/2006/relationships/hyperlink" Target="https://www.aei.org/publication/dont-ditch-taiwan/" TargetMode="External"/><Relationship Id="rId86" Type="http://schemas.openxmlformats.org/officeDocument/2006/relationships/hyperlink" Target="http://thediplomat.com/2012/05/is-u-s-china-distrust-inevitable/" TargetMode="External"/><Relationship Id="rId87" Type="http://schemas.openxmlformats.org/officeDocument/2006/relationships/hyperlink" Target="http://thediplomat.com/2012/05/is-u-s-china-distrust-inevitable/" TargetMode="External"/><Relationship Id="rId88" Type="http://schemas.openxmlformats.org/officeDocument/2006/relationships/hyperlink" Target="http://thediplomat.com/2015/08/the-taiwan-problem-if-it-aint-broke-dont-fix-it/" TargetMode="External"/><Relationship Id="rId89" Type="http://schemas.openxmlformats.org/officeDocument/2006/relationships/hyperlink" Target="http://thediplomat.com/2015/08/the-taiwan-problem-if-it-aint-broke-dont-fix-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6113AF-0782-AF4F-93EB-A55F52668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470</TotalTime>
  <Pages>168</Pages>
  <Words>67054</Words>
  <Characters>382210</Characters>
  <Application>Microsoft Macintosh Word</Application>
  <DocSecurity>0</DocSecurity>
  <Lines>3185</Lines>
  <Paragraphs>896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448368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15</cp:revision>
  <dcterms:created xsi:type="dcterms:W3CDTF">2016-06-30T04:43:00Z</dcterms:created>
  <dcterms:modified xsi:type="dcterms:W3CDTF">2016-07-25T08:22:00Z</dcterms:modified>
  <cp:category/>
</cp:coreProperties>
</file>