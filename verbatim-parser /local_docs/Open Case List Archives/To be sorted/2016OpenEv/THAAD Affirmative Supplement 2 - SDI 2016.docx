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891E7E" w:rsidP="000E06F6">
      <w:pPr>
        <w:pStyle w:val="Heading1"/>
      </w:pPr>
      <w:bookmarkStart w:id="0" w:name="_GoBack"/>
      <w:bookmarkEnd w:id="0"/>
      <w:r>
        <w:t xml:space="preserve">THAAD </w:t>
      </w:r>
      <w:r w:rsidR="00492173">
        <w:t>Updates</w:t>
      </w:r>
      <w:r>
        <w:t xml:space="preserve"> – SDI16</w:t>
      </w:r>
    </w:p>
    <w:p w:rsidR="00E777FB" w:rsidRDefault="000E06F6" w:rsidP="00E777FB">
      <w:pPr>
        <w:pStyle w:val="Heading1"/>
      </w:pPr>
      <w:r>
        <w:t>Case</w:t>
      </w:r>
    </w:p>
    <w:p w:rsidR="00E777FB" w:rsidRDefault="00E777FB" w:rsidP="00E777FB"/>
    <w:p w:rsidR="000E06F6" w:rsidRDefault="000E06F6" w:rsidP="000E06F6">
      <w:pPr>
        <w:pStyle w:val="Heading2"/>
      </w:pPr>
      <w:r>
        <w:t>AFF</w:t>
      </w:r>
    </w:p>
    <w:p w:rsidR="000E06F6" w:rsidRDefault="000E06F6" w:rsidP="000E06F6">
      <w:pPr>
        <w:pStyle w:val="Heading3"/>
      </w:pPr>
      <w:proofErr w:type="spellStart"/>
      <w:r>
        <w:t>Addon</w:t>
      </w:r>
      <w:proofErr w:type="spellEnd"/>
      <w:r>
        <w:t>---China Mil Mod---2AC</w:t>
      </w:r>
    </w:p>
    <w:p w:rsidR="000E06F6" w:rsidRDefault="000E06F6" w:rsidP="000E06F6">
      <w:pPr>
        <w:pStyle w:val="Heading4"/>
      </w:pPr>
      <w:r>
        <w:t xml:space="preserve">Deployment causes </w:t>
      </w:r>
      <w:r w:rsidRPr="006E00EB">
        <w:rPr>
          <w:u w:val="single"/>
        </w:rPr>
        <w:t>nuclear counterbalancing</w:t>
      </w:r>
      <w:r>
        <w:t xml:space="preserve"> and </w:t>
      </w:r>
      <w:r w:rsidRPr="006E00EB">
        <w:rPr>
          <w:u w:val="single"/>
        </w:rPr>
        <w:t>modernization</w:t>
      </w:r>
      <w:r>
        <w:t xml:space="preserve"> by China---that </w:t>
      </w:r>
      <w:r w:rsidRPr="006E00EB">
        <w:rPr>
          <w:u w:val="single"/>
        </w:rPr>
        <w:t>ends</w:t>
      </w:r>
      <w:r>
        <w:t xml:space="preserve"> deterrence</w:t>
      </w:r>
    </w:p>
    <w:p w:rsidR="000E06F6" w:rsidRDefault="000E06F6" w:rsidP="000E06F6">
      <w:proofErr w:type="spellStart"/>
      <w:r w:rsidRPr="006E00EB">
        <w:rPr>
          <w:rStyle w:val="Style13ptBold"/>
        </w:rPr>
        <w:t>Bhadrakumar</w:t>
      </w:r>
      <w:proofErr w:type="spellEnd"/>
      <w:r w:rsidRPr="006E00EB">
        <w:rPr>
          <w:rStyle w:val="Style13ptBold"/>
        </w:rPr>
        <w:t>, 7-8</w:t>
      </w:r>
      <w:r>
        <w:t xml:space="preserve"> – M.K. </w:t>
      </w:r>
      <w:proofErr w:type="spellStart"/>
      <w:r>
        <w:t>Bhadrakumar</w:t>
      </w:r>
      <w:proofErr w:type="spellEnd"/>
      <w:r>
        <w:t>, career diplomat in the Indian Foreign Service for over 29 years, 7-8-2016, “US missile shield in South Korea shakes up strategic balance”, Asia Times, http://atimes.com/2016/07/us-missile-shield-in-south-korea-shakes-up-strategic-balance/</w:t>
      </w:r>
    </w:p>
    <w:p w:rsidR="000E06F6" w:rsidRDefault="000E06F6" w:rsidP="000E06F6">
      <w:pPr>
        <w:tabs>
          <w:tab w:val="left" w:pos="1233"/>
        </w:tabs>
      </w:pPr>
      <w:r w:rsidRPr="00303B36">
        <w:rPr>
          <w:rStyle w:val="StyleUnderline"/>
        </w:rPr>
        <w:t xml:space="preserve">Russia and </w:t>
      </w:r>
      <w:r w:rsidRPr="00BC7B97">
        <w:rPr>
          <w:rStyle w:val="StyleUnderline"/>
          <w:highlight w:val="green"/>
        </w:rPr>
        <w:t xml:space="preserve">China </w:t>
      </w:r>
      <w:r w:rsidRPr="00BC7B97">
        <w:rPr>
          <w:rStyle w:val="Emphasis"/>
          <w:highlight w:val="green"/>
        </w:rPr>
        <w:t>suspect</w:t>
      </w:r>
      <w:r w:rsidRPr="00303B36">
        <w:rPr>
          <w:rStyle w:val="Emphasis"/>
        </w:rPr>
        <w:t xml:space="preserve"> that </w:t>
      </w:r>
      <w:r w:rsidRPr="00BC7B97">
        <w:rPr>
          <w:rStyle w:val="Emphasis"/>
          <w:highlight w:val="green"/>
        </w:rPr>
        <w:t>the US intends to make them vulnerable to a</w:t>
      </w:r>
      <w:r w:rsidRPr="00303B36">
        <w:rPr>
          <w:rStyle w:val="Emphasis"/>
        </w:rPr>
        <w:t xml:space="preserve"> US </w:t>
      </w:r>
      <w:r w:rsidRPr="00BC7B97">
        <w:rPr>
          <w:rStyle w:val="Emphasis"/>
          <w:highlight w:val="green"/>
        </w:rPr>
        <w:t>first strike</w:t>
      </w:r>
      <w:r w:rsidRPr="0065059A">
        <w:rPr>
          <w:sz w:val="16"/>
        </w:rPr>
        <w:t xml:space="preserve">. As the Union of Concerned Scientists commented in a recent report, </w:t>
      </w:r>
      <w:r w:rsidRPr="00D061ED">
        <w:rPr>
          <w:rStyle w:val="StyleUnderline"/>
        </w:rPr>
        <w:t>it</w:t>
      </w:r>
      <w:r w:rsidRPr="00303B36">
        <w:rPr>
          <w:rStyle w:val="StyleUnderline"/>
        </w:rPr>
        <w:t xml:space="preserve"> “</w:t>
      </w:r>
      <w:r w:rsidRPr="00D061ED">
        <w:rPr>
          <w:rStyle w:val="StyleUnderline"/>
        </w:rPr>
        <w:t>is</w:t>
      </w:r>
      <w:r w:rsidRPr="00303B36">
        <w:rPr>
          <w:rStyle w:val="StyleUnderline"/>
        </w:rPr>
        <w:t xml:space="preserve">n’t the reality of the missile defense but </w:t>
      </w:r>
      <w:r w:rsidRPr="00CF6ABF">
        <w:rPr>
          <w:rStyle w:val="StyleUnderline"/>
        </w:rPr>
        <w:t>the US’ dream of missile defense</w:t>
      </w:r>
      <w:r w:rsidRPr="00303B36">
        <w:rPr>
          <w:rStyle w:val="StyleUnderline"/>
        </w:rPr>
        <w:t xml:space="preserve">” that would </w:t>
      </w:r>
      <w:r w:rsidRPr="00CF6ABF">
        <w:rPr>
          <w:rStyle w:val="StyleUnderline"/>
        </w:rPr>
        <w:t>worry</w:t>
      </w:r>
      <w:r w:rsidRPr="00303B36">
        <w:rPr>
          <w:rStyle w:val="StyleUnderline"/>
        </w:rPr>
        <w:t xml:space="preserve"> Moscow and </w:t>
      </w:r>
      <w:r w:rsidRPr="00CF6ABF">
        <w:rPr>
          <w:rStyle w:val="StyleUnderline"/>
        </w:rPr>
        <w:t>Beijing</w:t>
      </w:r>
      <w:r w:rsidRPr="0065059A">
        <w:rPr>
          <w:sz w:val="16"/>
        </w:rPr>
        <w:t xml:space="preserve">. </w:t>
      </w:r>
      <w:r w:rsidRPr="00303B36">
        <w:rPr>
          <w:rStyle w:val="StyleUnderline"/>
        </w:rPr>
        <w:t xml:space="preserve">Russia and </w:t>
      </w:r>
      <w:r w:rsidRPr="00BC7B97">
        <w:rPr>
          <w:rStyle w:val="StyleUnderline"/>
          <w:highlight w:val="green"/>
        </w:rPr>
        <w:t>China would have been content with</w:t>
      </w:r>
      <w:r w:rsidRPr="0065059A">
        <w:rPr>
          <w:sz w:val="16"/>
        </w:rPr>
        <w:t xml:space="preserve"> the </w:t>
      </w:r>
      <w:r w:rsidRPr="00303B36">
        <w:rPr>
          <w:rStyle w:val="StyleUnderline"/>
        </w:rPr>
        <w:t xml:space="preserve">global strategic balance resting on the idea of </w:t>
      </w:r>
      <w:r w:rsidRPr="00BC7B97">
        <w:rPr>
          <w:rStyle w:val="StyleUnderline"/>
          <w:highlight w:val="green"/>
        </w:rPr>
        <w:t>mutual vulnerability</w:t>
      </w:r>
      <w:r w:rsidRPr="0065059A">
        <w:rPr>
          <w:sz w:val="16"/>
        </w:rPr>
        <w:t xml:space="preserve">, which is after all </w:t>
      </w:r>
      <w:r w:rsidRPr="00BC7B97">
        <w:rPr>
          <w:rStyle w:val="StyleUnderline"/>
          <w:highlight w:val="green"/>
        </w:rPr>
        <w:t xml:space="preserve">the </w:t>
      </w:r>
      <w:r w:rsidRPr="00BC7B97">
        <w:rPr>
          <w:rStyle w:val="Emphasis"/>
          <w:highlight w:val="green"/>
        </w:rPr>
        <w:t>basis of deterrence</w:t>
      </w:r>
      <w:r w:rsidRPr="0065059A">
        <w:rPr>
          <w:sz w:val="16"/>
        </w:rPr>
        <w:t xml:space="preserve">. </w:t>
      </w:r>
      <w:r w:rsidRPr="00BC7B97">
        <w:rPr>
          <w:rStyle w:val="StyleUnderline"/>
          <w:highlight w:val="green"/>
        </w:rPr>
        <w:t>But they suspect that the US is focusing on</w:t>
      </w:r>
      <w:r w:rsidRPr="006E00EB">
        <w:rPr>
          <w:rStyle w:val="StyleUnderline"/>
        </w:rPr>
        <w:t xml:space="preserve"> them through the massive</w:t>
      </w:r>
      <w:r w:rsidRPr="0065059A">
        <w:rPr>
          <w:sz w:val="16"/>
        </w:rPr>
        <w:t xml:space="preserve"> decades-old </w:t>
      </w:r>
      <w:r w:rsidRPr="006E00EB">
        <w:rPr>
          <w:rStyle w:val="StyleUnderline"/>
        </w:rPr>
        <w:t xml:space="preserve">missile defense program, with a view to </w:t>
      </w:r>
      <w:r w:rsidRPr="006E00EB">
        <w:rPr>
          <w:rStyle w:val="Emphasis"/>
        </w:rPr>
        <w:t xml:space="preserve">realizing </w:t>
      </w:r>
      <w:r w:rsidRPr="00BC7B97">
        <w:rPr>
          <w:rStyle w:val="Emphasis"/>
          <w:highlight w:val="green"/>
        </w:rPr>
        <w:t>the dream of ‘nuclear superiority’</w:t>
      </w:r>
      <w:r w:rsidRPr="0065059A">
        <w:rPr>
          <w:sz w:val="16"/>
        </w:rPr>
        <w:t xml:space="preserve">, which remained elusive through the Cold War era. What lies ahead? </w:t>
      </w:r>
      <w:r w:rsidRPr="00BC7B97">
        <w:rPr>
          <w:rStyle w:val="Emphasis"/>
          <w:highlight w:val="green"/>
        </w:rPr>
        <w:t>Nuclear modernization</w:t>
      </w:r>
      <w:r w:rsidRPr="0065059A">
        <w:rPr>
          <w:sz w:val="16"/>
          <w:highlight w:val="green"/>
        </w:rPr>
        <w:t xml:space="preserve"> </w:t>
      </w:r>
      <w:r w:rsidRPr="00BC7B97">
        <w:rPr>
          <w:rStyle w:val="StyleUnderline"/>
          <w:highlight w:val="green"/>
        </w:rPr>
        <w:t>can</w:t>
      </w:r>
      <w:r w:rsidRPr="0065059A">
        <w:rPr>
          <w:sz w:val="16"/>
        </w:rPr>
        <w:t xml:space="preserve"> now </w:t>
      </w:r>
      <w:r w:rsidRPr="00BC7B97">
        <w:rPr>
          <w:rStyle w:val="StyleUnderline"/>
          <w:highlight w:val="green"/>
        </w:rPr>
        <w:t>be expected</w:t>
      </w:r>
      <w:r w:rsidRPr="006E00EB">
        <w:rPr>
          <w:rStyle w:val="StyleUnderline"/>
        </w:rPr>
        <w:t xml:space="preserve"> to be pushed higher </w:t>
      </w:r>
      <w:r w:rsidRPr="00BC7B97">
        <w:rPr>
          <w:rStyle w:val="StyleUnderline"/>
          <w:highlight w:val="green"/>
        </w:rPr>
        <w:t>on China’s</w:t>
      </w:r>
      <w:r w:rsidRPr="006E00EB">
        <w:rPr>
          <w:rStyle w:val="StyleUnderline"/>
        </w:rPr>
        <w:t xml:space="preserve"> policy </w:t>
      </w:r>
      <w:r w:rsidRPr="00BC7B97">
        <w:rPr>
          <w:rStyle w:val="StyleUnderline"/>
          <w:highlight w:val="green"/>
        </w:rPr>
        <w:t>agenda. Beijing</w:t>
      </w:r>
      <w:r w:rsidRPr="0065059A">
        <w:rPr>
          <w:sz w:val="16"/>
        </w:rPr>
        <w:t xml:space="preserve"> would </w:t>
      </w:r>
      <w:r w:rsidRPr="00BC7B97">
        <w:rPr>
          <w:rStyle w:val="StyleUnderline"/>
          <w:highlight w:val="green"/>
        </w:rPr>
        <w:t>see</w:t>
      </w:r>
      <w:r w:rsidRPr="0065059A">
        <w:rPr>
          <w:sz w:val="16"/>
        </w:rPr>
        <w:t xml:space="preserve"> the </w:t>
      </w:r>
      <w:r w:rsidRPr="00BC7B97">
        <w:rPr>
          <w:rStyle w:val="StyleUnderline"/>
          <w:highlight w:val="green"/>
        </w:rPr>
        <w:t xml:space="preserve">THAAD as a </w:t>
      </w:r>
      <w:r w:rsidRPr="00BC7B97">
        <w:rPr>
          <w:rStyle w:val="Emphasis"/>
          <w:highlight w:val="green"/>
        </w:rPr>
        <w:t>starting point</w:t>
      </w:r>
      <w:r w:rsidRPr="00BC7B97">
        <w:rPr>
          <w:rStyle w:val="StyleUnderline"/>
          <w:highlight w:val="green"/>
        </w:rPr>
        <w:t xml:space="preserve"> for</w:t>
      </w:r>
      <w:r w:rsidRPr="006E00EB">
        <w:rPr>
          <w:rStyle w:val="StyleUnderline"/>
        </w:rPr>
        <w:t xml:space="preserve"> improved and </w:t>
      </w:r>
      <w:r w:rsidRPr="00BC7B97">
        <w:rPr>
          <w:rStyle w:val="StyleUnderline"/>
          <w:highlight w:val="green"/>
        </w:rPr>
        <w:t>expanded US capabilities</w:t>
      </w:r>
      <w:r w:rsidRPr="006E00EB">
        <w:rPr>
          <w:rStyle w:val="StyleUnderline"/>
        </w:rPr>
        <w:t xml:space="preserve"> later</w:t>
      </w:r>
      <w:r w:rsidRPr="0065059A">
        <w:rPr>
          <w:sz w:val="16"/>
        </w:rPr>
        <w:t xml:space="preserve">. </w:t>
      </w:r>
      <w:r w:rsidRPr="006E00EB">
        <w:rPr>
          <w:rStyle w:val="StyleUnderline"/>
        </w:rPr>
        <w:t xml:space="preserve">China’s public </w:t>
      </w:r>
      <w:r w:rsidRPr="00BC7B97">
        <w:rPr>
          <w:rStyle w:val="StyleUnderline"/>
          <w:highlight w:val="green"/>
        </w:rPr>
        <w:t>rhetoric</w:t>
      </w:r>
      <w:r w:rsidRPr="006E00EB">
        <w:rPr>
          <w:rStyle w:val="StyleUnderline"/>
        </w:rPr>
        <w:t xml:space="preserve"> against the US’ missile defense</w:t>
      </w:r>
      <w:r w:rsidRPr="0065059A">
        <w:rPr>
          <w:sz w:val="16"/>
        </w:rPr>
        <w:t xml:space="preserve">, which used to be muted in the past, </w:t>
      </w:r>
      <w:r w:rsidRPr="00BC7B97">
        <w:rPr>
          <w:rStyle w:val="StyleUnderline"/>
          <w:highlight w:val="green"/>
        </w:rPr>
        <w:t xml:space="preserve">has been </w:t>
      </w:r>
      <w:r w:rsidRPr="00BC7B97">
        <w:rPr>
          <w:rStyle w:val="Emphasis"/>
          <w:highlight w:val="green"/>
        </w:rPr>
        <w:t>sharply rising</w:t>
      </w:r>
      <w:r w:rsidRPr="0065059A">
        <w:rPr>
          <w:sz w:val="16"/>
        </w:rPr>
        <w:t xml:space="preserve"> of late. The bottom line is that the </w:t>
      </w:r>
      <w:r w:rsidRPr="006E00EB">
        <w:rPr>
          <w:rStyle w:val="StyleUnderline"/>
        </w:rPr>
        <w:t>deployment of</w:t>
      </w:r>
      <w:r w:rsidRPr="0065059A">
        <w:rPr>
          <w:sz w:val="16"/>
        </w:rPr>
        <w:t xml:space="preserve"> theatre </w:t>
      </w:r>
      <w:r w:rsidRPr="006E00EB">
        <w:rPr>
          <w:rStyle w:val="StyleUnderline"/>
        </w:rPr>
        <w:t>missile defense</w:t>
      </w:r>
      <w:r w:rsidRPr="0065059A">
        <w:rPr>
          <w:sz w:val="16"/>
        </w:rPr>
        <w:t xml:space="preserve"> systems in Northeast Asia </w:t>
      </w:r>
      <w:r w:rsidRPr="006E00EB">
        <w:rPr>
          <w:rStyle w:val="StyleUnderline"/>
        </w:rPr>
        <w:t xml:space="preserve">is becoming </w:t>
      </w:r>
      <w:r w:rsidRPr="00BC7B97">
        <w:rPr>
          <w:rStyle w:val="StyleUnderline"/>
          <w:highlight w:val="green"/>
        </w:rPr>
        <w:t>a</w:t>
      </w:r>
      <w:r w:rsidRPr="006E00EB">
        <w:rPr>
          <w:rStyle w:val="StyleUnderline"/>
        </w:rPr>
        <w:t xml:space="preserve">nother </w:t>
      </w:r>
      <w:r w:rsidRPr="00BC7B97">
        <w:rPr>
          <w:rStyle w:val="StyleUnderline"/>
          <w:highlight w:val="green"/>
        </w:rPr>
        <w:t>major contentious issue</w:t>
      </w:r>
      <w:r w:rsidRPr="0065059A">
        <w:rPr>
          <w:sz w:val="16"/>
        </w:rPr>
        <w:t xml:space="preserve"> between Washington and Beijing. Beijing will not be far off the mark in seeing </w:t>
      </w:r>
      <w:r w:rsidRPr="006E00EB">
        <w:rPr>
          <w:rStyle w:val="StyleUnderline"/>
        </w:rPr>
        <w:t>the US decision on</w:t>
      </w:r>
      <w:r w:rsidRPr="0065059A">
        <w:rPr>
          <w:sz w:val="16"/>
        </w:rPr>
        <w:t xml:space="preserve"> the </w:t>
      </w:r>
      <w:r w:rsidRPr="00BC7B97">
        <w:rPr>
          <w:rStyle w:val="StyleUnderline"/>
          <w:highlight w:val="green"/>
        </w:rPr>
        <w:t>missile defense</w:t>
      </w:r>
      <w:r w:rsidRPr="0065059A">
        <w:rPr>
          <w:sz w:val="16"/>
        </w:rPr>
        <w:t xml:space="preserve"> deployments in the Asia-Pacific </w:t>
      </w:r>
      <w:r w:rsidRPr="006E00EB">
        <w:rPr>
          <w:rStyle w:val="StyleUnderline"/>
        </w:rPr>
        <w:t>in the context of the US’ broader re-balance strategy</w:t>
      </w:r>
      <w:r w:rsidRPr="0065059A">
        <w:rPr>
          <w:sz w:val="16"/>
        </w:rPr>
        <w:t xml:space="preserve">, which </w:t>
      </w:r>
      <w:r w:rsidRPr="00BC7B97">
        <w:rPr>
          <w:rStyle w:val="StyleUnderline"/>
          <w:highlight w:val="green"/>
        </w:rPr>
        <w:t>is</w:t>
      </w:r>
      <w:r w:rsidRPr="006E00EB">
        <w:rPr>
          <w:rStyle w:val="StyleUnderline"/>
        </w:rPr>
        <w:t xml:space="preserve"> a </w:t>
      </w:r>
      <w:r w:rsidRPr="00BC7B97">
        <w:rPr>
          <w:rStyle w:val="StyleUnderline"/>
          <w:highlight w:val="green"/>
        </w:rPr>
        <w:t>barely-concealed containment</w:t>
      </w:r>
      <w:r w:rsidRPr="006E00EB">
        <w:rPr>
          <w:rStyle w:val="StyleUnderline"/>
        </w:rPr>
        <w:t xml:space="preserve"> policy toward China</w:t>
      </w:r>
      <w:r w:rsidRPr="0065059A">
        <w:rPr>
          <w:sz w:val="16"/>
        </w:rPr>
        <w:t xml:space="preserve">. Indeed, </w:t>
      </w:r>
      <w:r w:rsidRPr="00BC7B97">
        <w:rPr>
          <w:rStyle w:val="Emphasis"/>
          <w:highlight w:val="green"/>
        </w:rPr>
        <w:t>China’s threat perceptions would deepen</w:t>
      </w:r>
      <w:r w:rsidRPr="0065059A">
        <w:rPr>
          <w:sz w:val="16"/>
        </w:rPr>
        <w:t xml:space="preserve">. The point is, </w:t>
      </w:r>
      <w:r w:rsidRPr="00BC7B97">
        <w:rPr>
          <w:rStyle w:val="StyleUnderline"/>
          <w:highlight w:val="green"/>
        </w:rPr>
        <w:t>once</w:t>
      </w:r>
      <w:r w:rsidRPr="0065059A">
        <w:rPr>
          <w:sz w:val="16"/>
        </w:rPr>
        <w:t xml:space="preserve"> they become </w:t>
      </w:r>
      <w:r w:rsidRPr="00BC7B97">
        <w:rPr>
          <w:rStyle w:val="StyleUnderline"/>
          <w:highlight w:val="green"/>
        </w:rPr>
        <w:t>operational</w:t>
      </w:r>
      <w:r w:rsidRPr="006E00EB">
        <w:rPr>
          <w:rStyle w:val="StyleUnderline"/>
        </w:rPr>
        <w:t xml:space="preserve">, the </w:t>
      </w:r>
      <w:r w:rsidRPr="00BC7B97">
        <w:rPr>
          <w:rStyle w:val="StyleUnderline"/>
          <w:highlight w:val="green"/>
        </w:rPr>
        <w:t>US missile defense</w:t>
      </w:r>
      <w:r w:rsidRPr="006E00EB">
        <w:rPr>
          <w:rStyle w:val="StyleUnderline"/>
        </w:rPr>
        <w:t xml:space="preserve"> systems can </w:t>
      </w:r>
      <w:r w:rsidRPr="00BC7B97">
        <w:rPr>
          <w:rStyle w:val="Emphasis"/>
          <w:highlight w:val="green"/>
        </w:rPr>
        <w:t>threaten the very credibility, reliability and effectiveness</w:t>
      </w:r>
      <w:r w:rsidRPr="0065059A">
        <w:rPr>
          <w:sz w:val="16"/>
          <w:highlight w:val="green"/>
        </w:rPr>
        <w:t xml:space="preserve"> </w:t>
      </w:r>
      <w:r w:rsidRPr="00BC7B97">
        <w:rPr>
          <w:rStyle w:val="StyleUnderline"/>
          <w:highlight w:val="green"/>
        </w:rPr>
        <w:t>of China’s</w:t>
      </w:r>
      <w:r w:rsidRPr="0065059A">
        <w:rPr>
          <w:sz w:val="16"/>
        </w:rPr>
        <w:t xml:space="preserve"> woefully </w:t>
      </w:r>
      <w:r w:rsidRPr="006E00EB">
        <w:rPr>
          <w:rStyle w:val="StyleUnderline"/>
        </w:rPr>
        <w:t xml:space="preserve">inadequate strategic nuclear </w:t>
      </w:r>
      <w:r w:rsidRPr="00BC7B97">
        <w:rPr>
          <w:rStyle w:val="StyleUnderline"/>
          <w:highlight w:val="green"/>
        </w:rPr>
        <w:t>arsenal</w:t>
      </w:r>
      <w:r w:rsidRPr="0065059A">
        <w:rPr>
          <w:sz w:val="16"/>
        </w:rPr>
        <w:t>.</w:t>
      </w:r>
    </w:p>
    <w:p w:rsidR="000E06F6" w:rsidRPr="00E128F3" w:rsidRDefault="000E06F6" w:rsidP="000E06F6">
      <w:pPr>
        <w:keepNext/>
        <w:keepLines/>
        <w:spacing w:before="200"/>
        <w:outlineLvl w:val="3"/>
        <w:rPr>
          <w:rFonts w:eastAsia="Times New Roman" w:cs="Times New Roman"/>
          <w:b/>
          <w:iCs/>
        </w:rPr>
      </w:pPr>
      <w:r w:rsidRPr="00E128F3">
        <w:rPr>
          <w:rFonts w:eastAsia="Times New Roman" w:cs="Times New Roman"/>
          <w:b/>
          <w:iCs/>
        </w:rPr>
        <w:t>Nuclear war</w:t>
      </w:r>
    </w:p>
    <w:p w:rsidR="000E06F6" w:rsidRPr="00E128F3" w:rsidRDefault="000E06F6" w:rsidP="000E06F6">
      <w:pPr>
        <w:rPr>
          <w:rFonts w:eastAsia="Calibri" w:cs="Times New Roman"/>
        </w:rPr>
      </w:pPr>
      <w:proofErr w:type="spellStart"/>
      <w:r w:rsidRPr="00E128F3">
        <w:rPr>
          <w:rFonts w:eastAsia="Calibri" w:cs="Times New Roman"/>
          <w:b/>
          <w:bCs/>
        </w:rPr>
        <w:t>Cimbala</w:t>
      </w:r>
      <w:proofErr w:type="spellEnd"/>
      <w:r w:rsidRPr="00E128F3">
        <w:rPr>
          <w:rFonts w:eastAsia="Calibri" w:cs="Times New Roman"/>
          <w:b/>
          <w:bCs/>
        </w:rPr>
        <w:t xml:space="preserve"> 15</w:t>
      </w:r>
      <w:r w:rsidRPr="00E128F3">
        <w:rPr>
          <w:rFonts w:eastAsia="Calibri" w:cs="Times New Roman"/>
        </w:rPr>
        <w:t xml:space="preserve"> </w:t>
      </w:r>
      <w:r>
        <w:rPr>
          <w:rFonts w:eastAsia="Calibri" w:cs="Times New Roman"/>
        </w:rPr>
        <w:t>–</w:t>
      </w:r>
      <w:r w:rsidRPr="00E128F3">
        <w:rPr>
          <w:rFonts w:eastAsia="Calibri" w:cs="Times New Roman"/>
        </w:rPr>
        <w:t xml:space="preserve"> Stephen, Professor of Political Science at Pennsylvania State University Brandywine, Strategic Studies Quarterly, Summer, </w:t>
      </w:r>
      <w:r>
        <w:rPr>
          <w:rFonts w:eastAsia="Calibri" w:cs="Times New Roman"/>
        </w:rPr>
        <w:t>“</w:t>
      </w:r>
      <w:r w:rsidRPr="00E128F3">
        <w:rPr>
          <w:rFonts w:eastAsia="Calibri" w:cs="Times New Roman"/>
        </w:rPr>
        <w:t>Chinese Military Modernization: Implications for Strategic Nuclear Arms Control</w:t>
      </w:r>
      <w:r>
        <w:rPr>
          <w:rFonts w:eastAsia="Calibri" w:cs="Times New Roman"/>
        </w:rPr>
        <w:t>”</w:t>
      </w:r>
      <w:r w:rsidRPr="00E128F3">
        <w:rPr>
          <w:rFonts w:eastAsia="Calibri" w:cs="Times New Roman"/>
        </w:rPr>
        <w:t>, http://www.au.af.mil/au/ssq/digital/pdf/Summer_2015/cimbala.pdf</w:t>
      </w:r>
    </w:p>
    <w:p w:rsidR="000E06F6" w:rsidRPr="00E128F3" w:rsidRDefault="000E06F6" w:rsidP="000E06F6">
      <w:pPr>
        <w:rPr>
          <w:rFonts w:eastAsia="Calibri" w:cs="Times New Roman"/>
          <w:sz w:val="12"/>
        </w:rPr>
      </w:pPr>
      <w:r w:rsidRPr="00E128F3">
        <w:rPr>
          <w:rFonts w:eastAsia="Calibri" w:cs="Times New Roman"/>
          <w:u w:val="single"/>
        </w:rPr>
        <w:t>Another characteristic of</w:t>
      </w:r>
      <w:r w:rsidRPr="00E128F3">
        <w:rPr>
          <w:rFonts w:eastAsia="Calibri" w:cs="Times New Roman"/>
          <w:sz w:val="12"/>
        </w:rPr>
        <w:t xml:space="preserve"> the </w:t>
      </w:r>
      <w:r w:rsidRPr="00BC7B97">
        <w:rPr>
          <w:rFonts w:eastAsia="Calibri" w:cs="Times New Roman"/>
          <w:highlight w:val="green"/>
          <w:u w:val="single"/>
        </w:rPr>
        <w:t>Chinese</w:t>
      </w:r>
      <w:r w:rsidRPr="00E128F3">
        <w:rPr>
          <w:rFonts w:eastAsia="Calibri" w:cs="Times New Roman"/>
          <w:u w:val="single"/>
        </w:rPr>
        <w:t xml:space="preserve"> military </w:t>
      </w:r>
      <w:r w:rsidRPr="00BC7B97">
        <w:rPr>
          <w:rFonts w:eastAsia="Calibri" w:cs="Times New Roman"/>
          <w:highlight w:val="green"/>
          <w:u w:val="single"/>
        </w:rPr>
        <w:t>modernization</w:t>
      </w:r>
      <w:r w:rsidRPr="00E128F3">
        <w:rPr>
          <w:rFonts w:eastAsia="Calibri" w:cs="Times New Roman"/>
          <w:sz w:val="12"/>
        </w:rPr>
        <w:t xml:space="preserve"> that is important for nuclear deterrence and arms control in Asia </w:t>
      </w:r>
      <w:r w:rsidRPr="00E128F3">
        <w:rPr>
          <w:rFonts w:eastAsia="Calibri" w:cs="Times New Roman"/>
          <w:u w:val="single"/>
        </w:rPr>
        <w:t>is the problem of escalation control</w:t>
      </w:r>
      <w:r w:rsidRPr="00E128F3">
        <w:rPr>
          <w:rFonts w:eastAsia="Calibri" w:cs="Times New Roman"/>
          <w:sz w:val="12"/>
        </w:rPr>
        <w:t xml:space="preserve">. Two examples or aspects of this problem might be cited here. First, </w:t>
      </w:r>
      <w:r w:rsidRPr="00E128F3">
        <w:rPr>
          <w:rFonts w:eastAsia="Calibri" w:cs="Times New Roman"/>
          <w:u w:val="single"/>
        </w:rPr>
        <w:t>improving Chinese capabilities</w:t>
      </w:r>
      <w:r w:rsidRPr="00E128F3">
        <w:rPr>
          <w:rFonts w:eastAsia="Calibri" w:cs="Times New Roman"/>
          <w:sz w:val="12"/>
        </w:rPr>
        <w:t xml:space="preserve"> </w:t>
      </w:r>
      <w:r w:rsidRPr="00E128F3">
        <w:rPr>
          <w:rFonts w:eastAsia="Calibri" w:cs="Times New Roman"/>
          <w:u w:val="single"/>
        </w:rPr>
        <w:t>for</w:t>
      </w:r>
      <w:r w:rsidRPr="00E128F3">
        <w:rPr>
          <w:rFonts w:eastAsia="Calibri" w:cs="Times New Roman"/>
          <w:sz w:val="12"/>
        </w:rPr>
        <w:t xml:space="preserve"> nuclear deterrence and for </w:t>
      </w:r>
      <w:r w:rsidRPr="00E128F3">
        <w:rPr>
          <w:rFonts w:eastAsia="Calibri" w:cs="Times New Roman"/>
          <w:u w:val="single"/>
        </w:rPr>
        <w:t>conventional warfighting</w:t>
      </w:r>
      <w:r w:rsidRPr="00E128F3">
        <w:rPr>
          <w:rFonts w:eastAsia="Calibri" w:cs="Times New Roman"/>
          <w:sz w:val="12"/>
        </w:rPr>
        <w:t xml:space="preserve"> </w:t>
      </w:r>
      <w:r w:rsidRPr="00BC7B97">
        <w:rPr>
          <w:rFonts w:eastAsia="Calibri" w:cs="Times New Roman"/>
          <w:highlight w:val="green"/>
          <w:u w:val="single"/>
        </w:rPr>
        <w:t>increases</w:t>
      </w:r>
      <w:r w:rsidRPr="00E128F3">
        <w:rPr>
          <w:rFonts w:eastAsia="Calibri" w:cs="Times New Roman"/>
          <w:u w:val="single"/>
        </w:rPr>
        <w:t xml:space="preserve"> Chinese leaders’ </w:t>
      </w:r>
      <w:r w:rsidRPr="00BC7B97">
        <w:rPr>
          <w:rFonts w:eastAsia="Calibri" w:cs="Times New Roman"/>
          <w:highlight w:val="green"/>
          <w:u w:val="single"/>
        </w:rPr>
        <w:t>confidence in</w:t>
      </w:r>
      <w:r w:rsidRPr="00E128F3">
        <w:rPr>
          <w:rFonts w:eastAsia="Calibri" w:cs="Times New Roman"/>
          <w:u w:val="single"/>
        </w:rPr>
        <w:t xml:space="preserve"> their ability to carry out an </w:t>
      </w:r>
      <w:r w:rsidRPr="00BC7B97">
        <w:rPr>
          <w:rFonts w:eastAsia="Calibri" w:cs="Times New Roman"/>
          <w:highlight w:val="green"/>
          <w:u w:val="single"/>
        </w:rPr>
        <w:t>A2/AD</w:t>
      </w:r>
      <w:r w:rsidRPr="00E128F3">
        <w:rPr>
          <w:rFonts w:eastAsia="Calibri" w:cs="Times New Roman"/>
          <w:u w:val="single"/>
        </w:rPr>
        <w:t xml:space="preserve"> strategy</w:t>
      </w:r>
      <w:r w:rsidRPr="00E128F3">
        <w:rPr>
          <w:rFonts w:eastAsia="Calibri" w:cs="Times New Roman"/>
          <w:sz w:val="12"/>
        </w:rPr>
        <w:t xml:space="preserve"> </w:t>
      </w:r>
      <w:r w:rsidRPr="00E128F3">
        <w:rPr>
          <w:rFonts w:eastAsia="Calibri" w:cs="Times New Roman"/>
          <w:u w:val="single"/>
        </w:rPr>
        <w:t>against the United States or another power</w:t>
      </w:r>
      <w:r w:rsidRPr="00E128F3">
        <w:rPr>
          <w:rFonts w:eastAsia="Calibri" w:cs="Times New Roman"/>
          <w:sz w:val="12"/>
        </w:rPr>
        <w:t xml:space="preserve"> seeking to block Chinese expansion in Asia. </w:t>
      </w:r>
      <w:r w:rsidRPr="00BC7B97">
        <w:rPr>
          <w:rFonts w:eastAsia="Calibri" w:cs="Times New Roman"/>
          <w:highlight w:val="green"/>
          <w:u w:val="single"/>
        </w:rPr>
        <w:t>This</w:t>
      </w:r>
      <w:r w:rsidRPr="00E128F3">
        <w:rPr>
          <w:rFonts w:eastAsia="Calibri" w:cs="Times New Roman"/>
          <w:u w:val="single"/>
        </w:rPr>
        <w:t xml:space="preserve"> confidence </w:t>
      </w:r>
      <w:r w:rsidRPr="00BC7B97">
        <w:rPr>
          <w:rFonts w:eastAsia="Calibri" w:cs="Times New Roman"/>
          <w:highlight w:val="green"/>
          <w:u w:val="single"/>
        </w:rPr>
        <w:t>might be misplaced</w:t>
      </w:r>
      <w:r w:rsidRPr="00E128F3">
        <w:rPr>
          <w:rFonts w:eastAsia="Calibri" w:cs="Times New Roman"/>
          <w:u w:val="single"/>
        </w:rPr>
        <w:t xml:space="preserve"> in the case of the United States</w:t>
      </w:r>
      <w:r w:rsidRPr="00E128F3">
        <w:rPr>
          <w:rFonts w:eastAsia="Calibri" w:cs="Times New Roman"/>
          <w:sz w:val="12"/>
        </w:rPr>
        <w:t>. The United States is engaged in a “pivot” in its military-strategic planning and deployment to Asia and, toward that end, is developing US doctrine and supporting force structure for “</w:t>
      </w:r>
      <w:proofErr w:type="spellStart"/>
      <w:r w:rsidRPr="00E128F3">
        <w:rPr>
          <w:rFonts w:eastAsia="Calibri" w:cs="Times New Roman"/>
          <w:sz w:val="12"/>
        </w:rPr>
        <w:t>AirSea</w:t>
      </w:r>
      <w:proofErr w:type="spellEnd"/>
      <w:r w:rsidRPr="00E128F3">
        <w:rPr>
          <w:rFonts w:eastAsia="Calibri" w:cs="Times New Roman"/>
          <w:sz w:val="12"/>
        </w:rPr>
        <w:t xml:space="preserve"> Battle” countermeasures against Chinese A2/AD strategy.8 </w:t>
      </w:r>
      <w:proofErr w:type="gramStart"/>
      <w:r w:rsidRPr="00BC7B97">
        <w:rPr>
          <w:rFonts w:eastAsia="Calibri" w:cs="Times New Roman"/>
          <w:highlight w:val="green"/>
          <w:u w:val="single"/>
        </w:rPr>
        <w:t>Another</w:t>
      </w:r>
      <w:proofErr w:type="gramEnd"/>
      <w:r w:rsidRPr="00BC7B97">
        <w:rPr>
          <w:rFonts w:eastAsia="Calibri" w:cs="Times New Roman"/>
          <w:highlight w:val="green"/>
          <w:u w:val="single"/>
        </w:rPr>
        <w:t xml:space="preserve"> problem</w:t>
      </w:r>
      <w:r w:rsidRPr="00E128F3">
        <w:rPr>
          <w:rFonts w:eastAsia="Calibri" w:cs="Times New Roman"/>
          <w:u w:val="single"/>
        </w:rPr>
        <w:t xml:space="preserve"> of escalation control </w:t>
      </w:r>
      <w:r w:rsidRPr="00BC7B97">
        <w:rPr>
          <w:rFonts w:eastAsia="Calibri" w:cs="Times New Roman"/>
          <w:highlight w:val="green"/>
          <w:u w:val="single"/>
        </w:rPr>
        <w:t>is</w:t>
      </w:r>
      <w:r w:rsidRPr="00E128F3">
        <w:rPr>
          <w:rFonts w:eastAsia="Calibri" w:cs="Times New Roman"/>
          <w:sz w:val="12"/>
        </w:rPr>
        <w:t xml:space="preserve"> </w:t>
      </w:r>
      <w:r w:rsidRPr="00E128F3">
        <w:rPr>
          <w:rFonts w:eastAsia="Calibri" w:cs="Times New Roman"/>
          <w:u w:val="single"/>
        </w:rPr>
        <w:t xml:space="preserve">the question of nuclear </w:t>
      </w:r>
      <w:r w:rsidRPr="00BC7B97">
        <w:rPr>
          <w:rFonts w:eastAsia="Calibri" w:cs="Times New Roman"/>
          <w:highlight w:val="green"/>
          <w:u w:val="single"/>
        </w:rPr>
        <w:t>crisis management between</w:t>
      </w:r>
      <w:r w:rsidRPr="00E128F3">
        <w:rPr>
          <w:rFonts w:eastAsia="Calibri" w:cs="Times New Roman"/>
          <w:sz w:val="12"/>
        </w:rPr>
        <w:t xml:space="preserve"> a more muscular </w:t>
      </w:r>
      <w:r w:rsidRPr="00BC7B97">
        <w:rPr>
          <w:rFonts w:eastAsia="Calibri" w:cs="Times New Roman"/>
          <w:highlight w:val="green"/>
          <w:u w:val="single"/>
        </w:rPr>
        <w:t>China and</w:t>
      </w:r>
      <w:r w:rsidRPr="00E128F3">
        <w:rPr>
          <w:rFonts w:eastAsia="Calibri" w:cs="Times New Roman"/>
          <w:u w:val="single"/>
        </w:rPr>
        <w:t xml:space="preserve"> its Asian </w:t>
      </w:r>
      <w:r w:rsidRPr="00BC7B97">
        <w:rPr>
          <w:rFonts w:eastAsia="Calibri" w:cs="Times New Roman"/>
          <w:highlight w:val="green"/>
          <w:u w:val="single"/>
        </w:rPr>
        <w:t>neighbors</w:t>
      </w:r>
      <w:r w:rsidRPr="00E128F3">
        <w:rPr>
          <w:rFonts w:eastAsia="Calibri" w:cs="Times New Roman"/>
          <w:sz w:val="12"/>
        </w:rPr>
        <w:t xml:space="preserve"> or others. During the Cold War era, Asia was a comparative nuclear weapons backwater, since the attention of US and allied North Atlantic Treaty Organization policy makers and military strategists was focused on the US-Soviet arms race. However, the world of the twenty-first century is very different. Europe, notwithstanding recent contretemps in Ukraine, is a relatively pacified security zone compared to the Middle East or to South and East Asia, and post–Cold War Asia is marked by five nuclear weapons states: Russia, China, India, Pakistan, and North Korea. </w:t>
      </w:r>
      <w:r w:rsidRPr="00E128F3">
        <w:rPr>
          <w:rFonts w:eastAsia="Calibri" w:cs="Times New Roman"/>
          <w:u w:val="single"/>
        </w:rPr>
        <w:t xml:space="preserve">The </w:t>
      </w:r>
      <w:r w:rsidRPr="00BC7B97">
        <w:rPr>
          <w:rFonts w:eastAsia="Calibri" w:cs="Times New Roman"/>
          <w:highlight w:val="green"/>
          <w:u w:val="single"/>
        </w:rPr>
        <w:t>possibility of</w:t>
      </w:r>
      <w:r w:rsidRPr="00E128F3">
        <w:rPr>
          <w:rFonts w:eastAsia="Calibri" w:cs="Times New Roman"/>
          <w:u w:val="single"/>
        </w:rPr>
        <w:t xml:space="preserve"> a </w:t>
      </w:r>
      <w:r w:rsidRPr="00BC7B97">
        <w:rPr>
          <w:rFonts w:eastAsia="Calibri" w:cs="Times New Roman"/>
          <w:b/>
          <w:iCs/>
          <w:highlight w:val="green"/>
          <w:u w:val="single"/>
          <w:bdr w:val="single" w:sz="4" w:space="0" w:color="auto"/>
        </w:rPr>
        <w:t>nuclear</w:t>
      </w:r>
      <w:r w:rsidRPr="00E128F3">
        <w:rPr>
          <w:rFonts w:eastAsia="Calibri" w:cs="Times New Roman"/>
          <w:b/>
          <w:iCs/>
          <w:u w:val="single"/>
          <w:bdr w:val="single" w:sz="4" w:space="0" w:color="auto"/>
        </w:rPr>
        <w:t xml:space="preserve"> weapon </w:t>
      </w:r>
      <w:r w:rsidRPr="00BC7B97">
        <w:rPr>
          <w:rFonts w:eastAsia="Calibri" w:cs="Times New Roman"/>
          <w:b/>
          <w:iCs/>
          <w:highlight w:val="green"/>
          <w:u w:val="single"/>
          <w:bdr w:val="single" w:sz="4" w:space="0" w:color="auto"/>
        </w:rPr>
        <w:t>use</w:t>
      </w:r>
      <w:r w:rsidRPr="00BC7B97">
        <w:rPr>
          <w:rFonts w:eastAsia="Calibri" w:cs="Times New Roman"/>
          <w:highlight w:val="green"/>
          <w:u w:val="single"/>
        </w:rPr>
        <w:t>, growing out of</w:t>
      </w:r>
      <w:r w:rsidRPr="00E128F3">
        <w:rPr>
          <w:rFonts w:eastAsia="Calibri" w:cs="Times New Roman"/>
          <w:u w:val="single"/>
        </w:rPr>
        <w:t xml:space="preserve"> a </w:t>
      </w:r>
      <w:r w:rsidRPr="00BC7B97">
        <w:rPr>
          <w:rFonts w:eastAsia="Calibri" w:cs="Times New Roman"/>
          <w:highlight w:val="green"/>
          <w:u w:val="single"/>
        </w:rPr>
        <w:t>conventional war</w:t>
      </w:r>
      <w:r w:rsidRPr="00E128F3">
        <w:rPr>
          <w:rFonts w:eastAsia="Calibri" w:cs="Times New Roman"/>
          <w:sz w:val="12"/>
        </w:rPr>
        <w:t xml:space="preserve"> between India and Pakistan or China and India, </w:t>
      </w:r>
      <w:r w:rsidRPr="00BC7B97">
        <w:rPr>
          <w:rFonts w:eastAsia="Calibri" w:cs="Times New Roman"/>
          <w:highlight w:val="green"/>
          <w:u w:val="single"/>
        </w:rPr>
        <w:t>is nontrivial</w:t>
      </w:r>
      <w:r w:rsidRPr="00E128F3">
        <w:rPr>
          <w:rFonts w:eastAsia="Calibri" w:cs="Times New Roman"/>
          <w:sz w:val="12"/>
        </w:rPr>
        <w:t xml:space="preserve">, and North Korea poses a continuing uncertainty of two sorts. </w:t>
      </w:r>
      <w:r w:rsidRPr="00E128F3">
        <w:rPr>
          <w:rFonts w:eastAsia="Calibri" w:cs="Times New Roman"/>
          <w:u w:val="single"/>
        </w:rPr>
        <w:t>This latter nation might start a conventional war</w:t>
      </w:r>
      <w:r w:rsidRPr="00E128F3">
        <w:rPr>
          <w:rFonts w:eastAsia="Calibri" w:cs="Times New Roman"/>
          <w:sz w:val="12"/>
        </w:rPr>
        <w:t xml:space="preserve"> on the Korean peninsula, </w:t>
      </w:r>
      <w:r w:rsidRPr="00E128F3">
        <w:rPr>
          <w:rFonts w:eastAsia="Calibri" w:cs="Times New Roman"/>
          <w:u w:val="single"/>
        </w:rPr>
        <w:t>or the</w:t>
      </w:r>
      <w:r w:rsidRPr="00E128F3">
        <w:rPr>
          <w:rFonts w:eastAsia="Calibri" w:cs="Times New Roman"/>
          <w:sz w:val="12"/>
        </w:rPr>
        <w:t xml:space="preserve"> Kim Jung-un </w:t>
      </w:r>
      <w:r w:rsidRPr="00E128F3">
        <w:rPr>
          <w:rFonts w:eastAsia="Calibri" w:cs="Times New Roman"/>
          <w:u w:val="single"/>
        </w:rPr>
        <w:t>regime might implode</w:t>
      </w:r>
      <w:r w:rsidRPr="00E128F3">
        <w:rPr>
          <w:rFonts w:eastAsia="Calibri" w:cs="Times New Roman"/>
          <w:sz w:val="12"/>
        </w:rPr>
        <w:t xml:space="preserve">, </w:t>
      </w:r>
      <w:r w:rsidRPr="00E128F3">
        <w:rPr>
          <w:rFonts w:eastAsia="Calibri" w:cs="Times New Roman"/>
          <w:u w:val="single"/>
        </w:rPr>
        <w:t>leaving uncertain the command and control over the nation’s armed forces</w:t>
      </w:r>
      <w:r w:rsidRPr="00E128F3">
        <w:rPr>
          <w:rFonts w:eastAsia="Calibri" w:cs="Times New Roman"/>
          <w:sz w:val="12"/>
        </w:rPr>
        <w:t xml:space="preserve">, </w:t>
      </w:r>
      <w:r w:rsidRPr="00E128F3">
        <w:rPr>
          <w:rFonts w:eastAsia="Calibri" w:cs="Times New Roman"/>
          <w:u w:val="single"/>
        </w:rPr>
        <w:t>including nuclear weapons</w:t>
      </w:r>
      <w:r w:rsidRPr="00E128F3">
        <w:rPr>
          <w:rFonts w:eastAsia="Calibri" w:cs="Times New Roman"/>
          <w:sz w:val="12"/>
        </w:rPr>
        <w:t xml:space="preserve"> and infrastructure.9 </w:t>
      </w:r>
      <w:r w:rsidRPr="00E128F3">
        <w:rPr>
          <w:rFonts w:eastAsia="Calibri" w:cs="Times New Roman"/>
          <w:u w:val="single"/>
        </w:rPr>
        <w:t>The problem of keeping nuclear-armed states below the threshold of first use or containing escalation afterward was difficult</w:t>
      </w:r>
      <w:r w:rsidRPr="00E128F3">
        <w:rPr>
          <w:rFonts w:eastAsia="Calibri" w:cs="Times New Roman"/>
          <w:sz w:val="12"/>
        </w:rPr>
        <w:t xml:space="preserve"> enough to explain within the more simplified Cold War context. </w:t>
      </w:r>
      <w:r w:rsidRPr="00BC7B97">
        <w:rPr>
          <w:rFonts w:eastAsia="Calibri" w:cs="Times New Roman"/>
          <w:highlight w:val="green"/>
          <w:u w:val="single"/>
        </w:rPr>
        <w:t>Uncertainties would be</w:t>
      </w:r>
      <w:r w:rsidRPr="00E128F3">
        <w:rPr>
          <w:rFonts w:eastAsia="Calibri" w:cs="Times New Roman"/>
          <w:u w:val="single"/>
        </w:rPr>
        <w:t xml:space="preserve"> even more </w:t>
      </w:r>
      <w:r w:rsidRPr="00BC7B97">
        <w:rPr>
          <w:rFonts w:eastAsia="Calibri" w:cs="Times New Roman"/>
          <w:highlight w:val="green"/>
          <w:u w:val="single"/>
        </w:rPr>
        <w:t>abundant with</w:t>
      </w:r>
      <w:r w:rsidRPr="00E128F3">
        <w:rPr>
          <w:rFonts w:eastAsia="Calibri" w:cs="Times New Roman"/>
          <w:u w:val="single"/>
        </w:rPr>
        <w:t xml:space="preserve"> respect to </w:t>
      </w:r>
      <w:r w:rsidRPr="00BC7B97">
        <w:rPr>
          <w:rFonts w:eastAsia="Calibri" w:cs="Times New Roman"/>
          <w:highlight w:val="green"/>
          <w:u w:val="single"/>
        </w:rPr>
        <w:t>escalation control</w:t>
      </w:r>
      <w:r w:rsidRPr="00E128F3">
        <w:rPr>
          <w:rFonts w:eastAsia="Calibri" w:cs="Times New Roman"/>
          <w:u w:val="single"/>
        </w:rPr>
        <w:t xml:space="preserve"> in the aftermath</w:t>
      </w:r>
      <w:r w:rsidRPr="00E128F3">
        <w:rPr>
          <w:rFonts w:eastAsia="Calibri" w:cs="Times New Roman"/>
          <w:sz w:val="12"/>
        </w:rPr>
        <w:t xml:space="preserve"> of a regional Asian war. </w:t>
      </w:r>
      <w:r w:rsidRPr="00BC7B97">
        <w:rPr>
          <w:rFonts w:eastAsia="Calibri" w:cs="Times New Roman"/>
          <w:highlight w:val="green"/>
          <w:u w:val="single"/>
        </w:rPr>
        <w:t>There is</w:t>
      </w:r>
      <w:r w:rsidRPr="00E128F3">
        <w:rPr>
          <w:rFonts w:eastAsia="Calibri" w:cs="Times New Roman"/>
          <w:u w:val="single"/>
        </w:rPr>
        <w:t xml:space="preserve"> also the </w:t>
      </w:r>
      <w:r w:rsidRPr="00BC7B97">
        <w:rPr>
          <w:rFonts w:eastAsia="Calibri" w:cs="Times New Roman"/>
          <w:highlight w:val="green"/>
          <w:u w:val="single"/>
        </w:rPr>
        <w:t>possibility of a</w:t>
      </w:r>
      <w:r w:rsidRPr="00E128F3">
        <w:rPr>
          <w:rFonts w:eastAsia="Calibri" w:cs="Times New Roman"/>
          <w:u w:val="single"/>
        </w:rPr>
        <w:t xml:space="preserve"> </w:t>
      </w:r>
      <w:proofErr w:type="spellStart"/>
      <w:r w:rsidRPr="00E128F3">
        <w:rPr>
          <w:rFonts w:eastAsia="Calibri" w:cs="Times New Roman"/>
          <w:u w:val="single"/>
        </w:rPr>
        <w:t>USChinese</w:t>
      </w:r>
      <w:proofErr w:type="spellEnd"/>
      <w:r w:rsidRPr="00E128F3">
        <w:rPr>
          <w:rFonts w:eastAsia="Calibri" w:cs="Times New Roman"/>
          <w:u w:val="single"/>
        </w:rPr>
        <w:t xml:space="preserve"> nuclear incident at sea or a </w:t>
      </w:r>
      <w:r w:rsidRPr="00BC7B97">
        <w:rPr>
          <w:rFonts w:eastAsia="Calibri" w:cs="Times New Roman"/>
          <w:highlight w:val="green"/>
          <w:u w:val="single"/>
        </w:rPr>
        <w:t xml:space="preserve">clash over Taiwan </w:t>
      </w:r>
      <w:r w:rsidRPr="00BC7B97">
        <w:rPr>
          <w:rFonts w:eastAsia="Calibri" w:cs="Times New Roman"/>
          <w:b/>
          <w:iCs/>
          <w:highlight w:val="green"/>
          <w:u w:val="single"/>
          <w:bdr w:val="single" w:sz="4" w:space="0" w:color="auto"/>
        </w:rPr>
        <w:t>escalating</w:t>
      </w:r>
      <w:r w:rsidRPr="00E128F3">
        <w:rPr>
          <w:rFonts w:eastAsia="Calibri" w:cs="Times New Roman"/>
          <w:sz w:val="12"/>
        </w:rPr>
        <w:t xml:space="preserve"> into conventional conflict, </w:t>
      </w:r>
      <w:r w:rsidRPr="00E128F3">
        <w:rPr>
          <w:rFonts w:eastAsia="Calibri" w:cs="Times New Roman"/>
          <w:u w:val="single"/>
        </w:rPr>
        <w:t>accompanied by political misunderstanding and the readying of nuclear forces</w:t>
      </w:r>
      <w:r w:rsidRPr="00E128F3">
        <w:rPr>
          <w:rFonts w:eastAsia="Calibri" w:cs="Times New Roman"/>
          <w:sz w:val="12"/>
        </w:rPr>
        <w:t xml:space="preserve"> as a measure of deterrence. The point is </w:t>
      </w:r>
      <w:r w:rsidRPr="00E128F3">
        <w:rPr>
          <w:rFonts w:eastAsia="Calibri" w:cs="Times New Roman"/>
          <w:u w:val="single"/>
        </w:rPr>
        <w:t>US and Chinese forces would not actually have to fire nuclear weapons to use them</w:t>
      </w:r>
      <w:r w:rsidRPr="00E128F3">
        <w:rPr>
          <w:rFonts w:eastAsia="Calibri" w:cs="Times New Roman"/>
          <w:sz w:val="12"/>
        </w:rPr>
        <w:t xml:space="preserve">. Nuclear weapons would be involved in the conflict from the outset, as offstage reminders that the two states could stumble into a mutually unintended process of escalation. An important correction or cautionary note must be introduced at this point. Policy makers and strategists have sometimes talked as if nuclear weapons always serve to dampen escalation instead of exacerbating it. This might be a valid theoretical perspective under normal peacetime conditions. However, </w:t>
      </w:r>
      <w:r w:rsidRPr="00E128F3">
        <w:rPr>
          <w:rFonts w:eastAsia="Calibri" w:cs="Times New Roman"/>
          <w:u w:val="single"/>
        </w:rPr>
        <w:t>once a crisis begins</w:t>
      </w:r>
      <w:r w:rsidRPr="00E128F3">
        <w:rPr>
          <w:rFonts w:eastAsia="Calibri" w:cs="Times New Roman"/>
          <w:sz w:val="12"/>
        </w:rPr>
        <w:t>—and especially after shooting has started—</w:t>
      </w:r>
      <w:r w:rsidRPr="00E128F3">
        <w:rPr>
          <w:rFonts w:eastAsia="Calibri" w:cs="Times New Roman"/>
          <w:u w:val="single"/>
        </w:rPr>
        <w:t>the other face of nuclear danger will appear.</w:t>
      </w:r>
      <w:r w:rsidRPr="00E128F3">
        <w:rPr>
          <w:rFonts w:eastAsia="Calibri" w:cs="Times New Roman"/>
          <w:sz w:val="12"/>
        </w:rPr>
        <w:t xml:space="preserve"> Thereafter, </w:t>
      </w:r>
      <w:r w:rsidRPr="00E128F3">
        <w:rPr>
          <w:rFonts w:eastAsia="Calibri" w:cs="Times New Roman"/>
          <w:u w:val="single"/>
        </w:rPr>
        <w:t>reassurance based on the assumption that nuclear first use is unthinkable may give way to such an attack becoming very thinkable</w:t>
      </w:r>
      <w:r w:rsidRPr="00E128F3">
        <w:rPr>
          <w:rFonts w:eastAsia="Calibri" w:cs="Times New Roman"/>
          <w:sz w:val="12"/>
        </w:rPr>
        <w:t xml:space="preserve">. As Michael S. Chase has warned, miscalculation in the middle of a crisis is a “particularly troubling possibility,” </w:t>
      </w:r>
      <w:r w:rsidRPr="00E128F3">
        <w:rPr>
          <w:rFonts w:eastAsia="Calibri" w:cs="Times New Roman"/>
          <w:u w:val="single"/>
        </w:rPr>
        <w:t>heightened by uncertainty about messages the sides are sending to one another and/or leaders’ overconfidence in their ability to control escalation</w:t>
      </w:r>
      <w:r w:rsidRPr="00E128F3">
        <w:rPr>
          <w:rFonts w:eastAsia="Calibri" w:cs="Times New Roman"/>
          <w:sz w:val="12"/>
        </w:rPr>
        <w:t>.10</w:t>
      </w:r>
    </w:p>
    <w:p w:rsidR="000E06F6" w:rsidRDefault="000E06F6" w:rsidP="000E06F6">
      <w:pPr>
        <w:tabs>
          <w:tab w:val="left" w:pos="1233"/>
        </w:tabs>
      </w:pPr>
    </w:p>
    <w:p w:rsidR="000E06F6" w:rsidRDefault="000E06F6" w:rsidP="000E06F6">
      <w:pPr>
        <w:pStyle w:val="Heading3"/>
      </w:pPr>
      <w:proofErr w:type="spellStart"/>
      <w:r>
        <w:t>Addon</w:t>
      </w:r>
      <w:proofErr w:type="spellEnd"/>
      <w:r>
        <w:t>---Russia/China Alliance Bad---2AC</w:t>
      </w:r>
    </w:p>
    <w:p w:rsidR="000E06F6" w:rsidRDefault="000E06F6" w:rsidP="000E06F6">
      <w:pPr>
        <w:pStyle w:val="Heading4"/>
      </w:pPr>
      <w:r>
        <w:t xml:space="preserve">THAAD deployment cements a </w:t>
      </w:r>
      <w:r w:rsidRPr="006E00EB">
        <w:rPr>
          <w:u w:val="single"/>
        </w:rPr>
        <w:t>China/Russia military alliance</w:t>
      </w:r>
    </w:p>
    <w:p w:rsidR="000E06F6" w:rsidRDefault="000E06F6" w:rsidP="000E06F6">
      <w:proofErr w:type="spellStart"/>
      <w:r w:rsidRPr="006E00EB">
        <w:rPr>
          <w:rStyle w:val="Style13ptBold"/>
        </w:rPr>
        <w:t>Bhadrakumar</w:t>
      </w:r>
      <w:proofErr w:type="spellEnd"/>
      <w:r w:rsidRPr="006E00EB">
        <w:rPr>
          <w:rStyle w:val="Style13ptBold"/>
        </w:rPr>
        <w:t>, 7-8</w:t>
      </w:r>
      <w:r>
        <w:t xml:space="preserve"> – M.K. </w:t>
      </w:r>
      <w:proofErr w:type="spellStart"/>
      <w:r>
        <w:t>Bhadrakumar</w:t>
      </w:r>
      <w:proofErr w:type="spellEnd"/>
      <w:r>
        <w:t>, career diplomat in the Indian Foreign Service for over 29 years, 7-8-2016, “US missile shield in South Korea shakes up strategic balance”, Asia Times, http://atimes.com/2016/07/us-missile-shield-in-south-korea-shakes-up-strategic-balance/</w:t>
      </w:r>
    </w:p>
    <w:p w:rsidR="000E06F6" w:rsidRPr="0065059A" w:rsidRDefault="000E06F6" w:rsidP="000E06F6">
      <w:pPr>
        <w:rPr>
          <w:sz w:val="16"/>
        </w:rPr>
      </w:pPr>
      <w:r w:rsidRPr="0065059A">
        <w:rPr>
          <w:sz w:val="16"/>
        </w:rPr>
        <w:t xml:space="preserve">The </w:t>
      </w:r>
      <w:r w:rsidRPr="00BC7B97">
        <w:rPr>
          <w:rStyle w:val="StyleUnderline"/>
          <w:highlight w:val="green"/>
        </w:rPr>
        <w:t>US</w:t>
      </w:r>
      <w:r w:rsidRPr="0065059A">
        <w:rPr>
          <w:sz w:val="16"/>
        </w:rPr>
        <w:t xml:space="preserve">’ </w:t>
      </w:r>
      <w:r w:rsidRPr="00BC7B97">
        <w:rPr>
          <w:rStyle w:val="StyleUnderline"/>
          <w:highlight w:val="green"/>
        </w:rPr>
        <w:t>ABM deployments in the border</w:t>
      </w:r>
      <w:r w:rsidRPr="006E00EB">
        <w:rPr>
          <w:rStyle w:val="StyleUnderline"/>
        </w:rPr>
        <w:t xml:space="preserve"> regions </w:t>
      </w:r>
      <w:r w:rsidRPr="00BC7B97">
        <w:rPr>
          <w:rStyle w:val="StyleUnderline"/>
          <w:highlight w:val="green"/>
        </w:rPr>
        <w:t xml:space="preserve">of Russia and China </w:t>
      </w:r>
      <w:r w:rsidRPr="00BC7B97">
        <w:rPr>
          <w:rStyle w:val="Emphasis"/>
          <w:highlight w:val="green"/>
        </w:rPr>
        <w:t>become a litmus test of the Sino-Russian strategic coordination and partnership</w:t>
      </w:r>
      <w:r w:rsidRPr="0065059A">
        <w:rPr>
          <w:sz w:val="16"/>
        </w:rPr>
        <w:t xml:space="preserve">. Their </w:t>
      </w:r>
      <w:r w:rsidRPr="00BC7B97">
        <w:rPr>
          <w:rStyle w:val="StyleUnderline"/>
          <w:highlight w:val="green"/>
        </w:rPr>
        <w:t>shared concerns over the US</w:t>
      </w:r>
      <w:r w:rsidRPr="006E00EB">
        <w:rPr>
          <w:rStyle w:val="StyleUnderline"/>
        </w:rPr>
        <w:t xml:space="preserve"> unilateralism</w:t>
      </w:r>
      <w:r w:rsidRPr="0065059A">
        <w:rPr>
          <w:sz w:val="16"/>
        </w:rPr>
        <w:t xml:space="preserve"> should </w:t>
      </w:r>
      <w:r w:rsidRPr="00BC7B97">
        <w:rPr>
          <w:rStyle w:val="Emphasis"/>
          <w:highlight w:val="green"/>
        </w:rPr>
        <w:t>bring the two</w:t>
      </w:r>
      <w:r w:rsidRPr="006E00EB">
        <w:rPr>
          <w:rStyle w:val="Emphasis"/>
        </w:rPr>
        <w:t xml:space="preserve"> countries to </w:t>
      </w:r>
      <w:r w:rsidRPr="00BC7B97">
        <w:rPr>
          <w:rStyle w:val="Emphasis"/>
          <w:highlight w:val="green"/>
        </w:rPr>
        <w:t>closer cooperation in military tech</w:t>
      </w:r>
      <w:r w:rsidRPr="006E00EB">
        <w:rPr>
          <w:rStyle w:val="Emphasis"/>
        </w:rPr>
        <w:t>nology</w:t>
      </w:r>
      <w:r w:rsidRPr="0065059A">
        <w:rPr>
          <w:sz w:val="16"/>
        </w:rPr>
        <w:t xml:space="preserve">. </w:t>
      </w:r>
      <w:r w:rsidRPr="006E00EB">
        <w:rPr>
          <w:rStyle w:val="StyleUnderline"/>
        </w:rPr>
        <w:t xml:space="preserve">Technical </w:t>
      </w:r>
      <w:r w:rsidRPr="00BC7B97">
        <w:rPr>
          <w:rStyle w:val="StyleUnderline"/>
          <w:highlight w:val="green"/>
        </w:rPr>
        <w:t>assistance from Russia could be a game changer for China</w:t>
      </w:r>
      <w:r w:rsidRPr="0065059A">
        <w:rPr>
          <w:sz w:val="16"/>
        </w:rPr>
        <w:t xml:space="preserve">’s nuclear modernization. On the other hand, </w:t>
      </w:r>
      <w:r w:rsidRPr="006E00EB">
        <w:rPr>
          <w:rStyle w:val="StyleUnderline"/>
        </w:rPr>
        <w:t>economic factors are important for Russia’s own R&amp;D on future weapons development</w:t>
      </w:r>
      <w:r w:rsidRPr="0065059A">
        <w:rPr>
          <w:sz w:val="16"/>
        </w:rPr>
        <w:t xml:space="preserve"> and here China can play a big role in the funding of such programs. The big question, however, remains: Would the two countries have the strategic congruence for pooling their resources together to overcome US missile defenses? For Russia, this is something like sharing its crown jewels. At any rate, </w:t>
      </w:r>
      <w:r w:rsidRPr="00BC7B97">
        <w:rPr>
          <w:rStyle w:val="StyleUnderline"/>
          <w:highlight w:val="green"/>
        </w:rPr>
        <w:t>Russia</w:t>
      </w:r>
      <w:r w:rsidRPr="00CF6ABF">
        <w:rPr>
          <w:rStyle w:val="StyleUnderline"/>
        </w:rPr>
        <w:t>n</w:t>
      </w:r>
      <w:r w:rsidRPr="006E00EB">
        <w:rPr>
          <w:rStyle w:val="StyleUnderline"/>
        </w:rPr>
        <w:t xml:space="preserve"> </w:t>
      </w:r>
      <w:proofErr w:type="spellStart"/>
      <w:r w:rsidRPr="006E00EB">
        <w:rPr>
          <w:rStyle w:val="StyleUnderline"/>
        </w:rPr>
        <w:t>Defence</w:t>
      </w:r>
      <w:proofErr w:type="spellEnd"/>
      <w:r w:rsidRPr="006E00EB">
        <w:rPr>
          <w:rStyle w:val="StyleUnderline"/>
        </w:rPr>
        <w:t xml:space="preserve"> Ministry </w:t>
      </w:r>
      <w:r w:rsidRPr="00BC7B97">
        <w:rPr>
          <w:rStyle w:val="StyleUnderline"/>
          <w:highlight w:val="green"/>
        </w:rPr>
        <w:t>announced</w:t>
      </w:r>
      <w:r w:rsidRPr="0065059A">
        <w:rPr>
          <w:sz w:val="16"/>
        </w:rPr>
        <w:t xml:space="preserve"> in May that </w:t>
      </w:r>
      <w:r w:rsidRPr="00BC7B97">
        <w:rPr>
          <w:rStyle w:val="StyleUnderline"/>
          <w:highlight w:val="green"/>
        </w:rPr>
        <w:t>the two</w:t>
      </w:r>
      <w:r w:rsidRPr="006E00EB">
        <w:rPr>
          <w:rStyle w:val="StyleUnderline"/>
        </w:rPr>
        <w:t xml:space="preserve"> countries </w:t>
      </w:r>
      <w:r w:rsidRPr="00BC7B97">
        <w:rPr>
          <w:rStyle w:val="StyleUnderline"/>
          <w:highlight w:val="green"/>
        </w:rPr>
        <w:t>would hold their first</w:t>
      </w:r>
      <w:r w:rsidRPr="006E00EB">
        <w:rPr>
          <w:rStyle w:val="StyleUnderline"/>
        </w:rPr>
        <w:t xml:space="preserve">-ever computer-assisted </w:t>
      </w:r>
      <w:r w:rsidRPr="00BC7B97">
        <w:rPr>
          <w:rStyle w:val="StyleUnderline"/>
          <w:highlight w:val="green"/>
        </w:rPr>
        <w:t xml:space="preserve">missile </w:t>
      </w:r>
      <w:proofErr w:type="spellStart"/>
      <w:r w:rsidRPr="00BC7B97">
        <w:rPr>
          <w:rStyle w:val="StyleUnderline"/>
          <w:highlight w:val="green"/>
        </w:rPr>
        <w:t>defence</w:t>
      </w:r>
      <w:proofErr w:type="spellEnd"/>
      <w:r w:rsidRPr="00BC7B97">
        <w:rPr>
          <w:rStyle w:val="StyleUnderline"/>
          <w:highlight w:val="green"/>
        </w:rPr>
        <w:t xml:space="preserve"> drill</w:t>
      </w:r>
      <w:r w:rsidRPr="0065059A">
        <w:rPr>
          <w:sz w:val="16"/>
        </w:rPr>
        <w:t xml:space="preserve">: The Russian and Chinese defense ministers decided to hold the first Air and Space Security 2016 joint computer-assisted command and staff exercise in May 2016 on the premises of the Central Research Institute of the Russian Defense Ministry’s Aerospace Defense Force to practice missile defense. </w:t>
      </w:r>
      <w:r w:rsidRPr="006E00EB">
        <w:rPr>
          <w:rStyle w:val="StyleUnderline"/>
        </w:rPr>
        <w:t>The exercise</w:t>
      </w:r>
      <w:r w:rsidRPr="0065059A">
        <w:rPr>
          <w:sz w:val="16"/>
        </w:rPr>
        <w:t xml:space="preserve"> will </w:t>
      </w:r>
      <w:r w:rsidRPr="006E00EB">
        <w:rPr>
          <w:rStyle w:val="StyleUnderline"/>
        </w:rPr>
        <w:t xml:space="preserve">aim </w:t>
      </w:r>
      <w:r w:rsidRPr="00BC7B97">
        <w:rPr>
          <w:rStyle w:val="StyleUnderline"/>
          <w:highlight w:val="green"/>
        </w:rPr>
        <w:t>to practice combined operations of Russian and Chinese air and missile defense</w:t>
      </w:r>
      <w:r w:rsidRPr="006E00EB">
        <w:rPr>
          <w:rStyle w:val="StyleUnderline"/>
        </w:rPr>
        <w:t xml:space="preserve"> task forces to provide protection from accidental and provocative attacks of ballistic and cruise missiles</w:t>
      </w:r>
      <w:r w:rsidRPr="0065059A">
        <w:rPr>
          <w:sz w:val="16"/>
        </w:rPr>
        <w:t xml:space="preserve">. Although the statement clarified that the drill was not directed against any third country, a noted Chinese military commentator and retired PLA colonel Yue Gang frankly admitted, </w:t>
      </w:r>
      <w:r w:rsidRPr="00BC7B97">
        <w:rPr>
          <w:rStyle w:val="StyleUnderline"/>
          <w:highlight w:val="green"/>
        </w:rPr>
        <w:t xml:space="preserve">THAAD is a </w:t>
      </w:r>
      <w:r w:rsidRPr="00BC7B97">
        <w:rPr>
          <w:rStyle w:val="Emphasis"/>
          <w:highlight w:val="green"/>
        </w:rPr>
        <w:t>common threat to both China and Russia</w:t>
      </w:r>
      <w:r w:rsidRPr="0065059A">
        <w:rPr>
          <w:sz w:val="16"/>
        </w:rPr>
        <w:t xml:space="preserve">. This </w:t>
      </w:r>
      <w:r w:rsidRPr="00BC7B97">
        <w:rPr>
          <w:rStyle w:val="StyleUnderline"/>
          <w:highlight w:val="green"/>
        </w:rPr>
        <w:t>joint exercise</w:t>
      </w:r>
      <w:r w:rsidRPr="0065059A">
        <w:rPr>
          <w:sz w:val="16"/>
        </w:rPr>
        <w:t xml:space="preserve"> will </w:t>
      </w:r>
      <w:r w:rsidRPr="006E00EB">
        <w:rPr>
          <w:rStyle w:val="StyleUnderline"/>
        </w:rPr>
        <w:t xml:space="preserve">serve as a warning to the US and also </w:t>
      </w:r>
      <w:r w:rsidRPr="00BC7B97">
        <w:rPr>
          <w:rStyle w:val="Emphasis"/>
          <w:highlight w:val="green"/>
        </w:rPr>
        <w:t>mark the beginning of</w:t>
      </w:r>
      <w:r w:rsidRPr="006E00EB">
        <w:rPr>
          <w:rStyle w:val="Emphasis"/>
        </w:rPr>
        <w:t xml:space="preserve"> the two countries’ </w:t>
      </w:r>
      <w:r w:rsidRPr="00BC7B97">
        <w:rPr>
          <w:rStyle w:val="Emphasis"/>
          <w:highlight w:val="green"/>
        </w:rPr>
        <w:t>military cooperation</w:t>
      </w:r>
      <w:r w:rsidRPr="0065059A">
        <w:rPr>
          <w:sz w:val="16"/>
          <w:highlight w:val="green"/>
        </w:rPr>
        <w:t xml:space="preserve"> </w:t>
      </w:r>
      <w:r w:rsidRPr="00BC7B97">
        <w:rPr>
          <w:rStyle w:val="StyleUnderline"/>
          <w:highlight w:val="green"/>
        </w:rPr>
        <w:t>following</w:t>
      </w:r>
      <w:r w:rsidRPr="0065059A">
        <w:rPr>
          <w:sz w:val="16"/>
        </w:rPr>
        <w:t xml:space="preserve"> their </w:t>
      </w:r>
      <w:r w:rsidRPr="00BC7B97">
        <w:rPr>
          <w:rStyle w:val="Emphasis"/>
          <w:highlight w:val="green"/>
        </w:rPr>
        <w:t>diplomatic consensus (over the missile system)</w:t>
      </w:r>
      <w:r w:rsidRPr="0065059A">
        <w:rPr>
          <w:sz w:val="16"/>
        </w:rPr>
        <w:t xml:space="preserve">. Yue added that </w:t>
      </w:r>
      <w:r w:rsidRPr="006E00EB">
        <w:rPr>
          <w:rStyle w:val="StyleUnderline"/>
        </w:rPr>
        <w:t>the combined military strength of China and Russia would enable them to defend each other in the event of a missile attack</w:t>
      </w:r>
      <w:r w:rsidRPr="0065059A">
        <w:rPr>
          <w:sz w:val="16"/>
        </w:rPr>
        <w:t>.</w:t>
      </w:r>
    </w:p>
    <w:p w:rsidR="000E06F6" w:rsidRDefault="000E06F6" w:rsidP="000E06F6">
      <w:pPr>
        <w:pStyle w:val="Heading4"/>
      </w:pPr>
      <w:r>
        <w:t>Causes great power war---</w:t>
      </w:r>
      <w:r w:rsidRPr="005937CB">
        <w:rPr>
          <w:u w:val="single"/>
        </w:rPr>
        <w:t>extinction</w:t>
      </w:r>
    </w:p>
    <w:p w:rsidR="000E06F6" w:rsidRDefault="000E06F6" w:rsidP="000E06F6">
      <w:proofErr w:type="spellStart"/>
      <w:r w:rsidRPr="005937CB">
        <w:rPr>
          <w:rStyle w:val="Style13ptBold"/>
        </w:rPr>
        <w:t>Beacham</w:t>
      </w:r>
      <w:proofErr w:type="spellEnd"/>
      <w:r w:rsidRPr="005937CB">
        <w:rPr>
          <w:rStyle w:val="Style13ptBold"/>
        </w:rPr>
        <w:t>, 16</w:t>
      </w:r>
      <w:r>
        <w:t xml:space="preserve"> – John </w:t>
      </w:r>
      <w:proofErr w:type="spellStart"/>
      <w:r>
        <w:t>Beacham</w:t>
      </w:r>
      <w:proofErr w:type="spellEnd"/>
      <w:r>
        <w:t>, 6-05-2016, “Hillary Clinton, Russia, China and the dangerous logic of endless war”, Liberation News, https://www.liberationnews.org/hillary-clinton-russia-china-dangerous-logic-endless-war/</w:t>
      </w:r>
    </w:p>
    <w:p w:rsidR="000E06F6" w:rsidRPr="0065059A" w:rsidRDefault="000E06F6" w:rsidP="000E06F6">
      <w:pPr>
        <w:rPr>
          <w:sz w:val="16"/>
        </w:rPr>
      </w:pPr>
      <w:r w:rsidRPr="00BC7B97">
        <w:rPr>
          <w:rStyle w:val="StyleUnderline"/>
          <w:highlight w:val="green"/>
        </w:rPr>
        <w:t>There is repetitive rhetoric from the Pentagon</w:t>
      </w:r>
      <w:r w:rsidRPr="0065059A">
        <w:rPr>
          <w:sz w:val="16"/>
        </w:rPr>
        <w:t xml:space="preserve"> and the media </w:t>
      </w:r>
      <w:r w:rsidRPr="00BC7B97">
        <w:rPr>
          <w:rStyle w:val="StyleUnderline"/>
          <w:highlight w:val="green"/>
        </w:rPr>
        <w:t>about the danger of</w:t>
      </w:r>
      <w:r w:rsidRPr="005937CB">
        <w:rPr>
          <w:rStyle w:val="StyleUnderline"/>
        </w:rPr>
        <w:t xml:space="preserve"> a </w:t>
      </w:r>
      <w:r w:rsidRPr="00BC7B97">
        <w:rPr>
          <w:rStyle w:val="StyleUnderline"/>
          <w:highlight w:val="green"/>
        </w:rPr>
        <w:t>Russian invasion</w:t>
      </w:r>
      <w:r w:rsidRPr="0065059A">
        <w:rPr>
          <w:sz w:val="16"/>
        </w:rPr>
        <w:t xml:space="preserve"> of the Baltic States. </w:t>
      </w:r>
      <w:proofErr w:type="gramStart"/>
      <w:r w:rsidRPr="0065059A">
        <w:rPr>
          <w:sz w:val="16"/>
        </w:rPr>
        <w:t>Nonsense.</w:t>
      </w:r>
      <w:proofErr w:type="gramEnd"/>
      <w:r w:rsidRPr="0065059A">
        <w:rPr>
          <w:sz w:val="16"/>
        </w:rPr>
        <w:t xml:space="preserve"> </w:t>
      </w:r>
      <w:r w:rsidRPr="00BC7B97">
        <w:rPr>
          <w:rStyle w:val="StyleUnderline"/>
          <w:highlight w:val="green"/>
        </w:rPr>
        <w:t xml:space="preserve">This is </w:t>
      </w:r>
      <w:r w:rsidRPr="00BC7B97">
        <w:rPr>
          <w:rStyle w:val="Emphasis"/>
          <w:highlight w:val="green"/>
        </w:rPr>
        <w:t>propaganda</w:t>
      </w:r>
      <w:r w:rsidRPr="0065059A">
        <w:rPr>
          <w:sz w:val="16"/>
        </w:rPr>
        <w:t xml:space="preserve"> meant to justify moves against Russia. What will make countries like Romania, Poland and the Baltic States targets of military measures by Russia is the United States and NATO making these countries into centers of anti-Russian confrontation and encirclement. </w:t>
      </w:r>
      <w:r w:rsidRPr="005937CB">
        <w:rPr>
          <w:rStyle w:val="StyleUnderline"/>
        </w:rPr>
        <w:t xml:space="preserve">The irony: </w:t>
      </w:r>
      <w:r w:rsidRPr="00BC7B97">
        <w:rPr>
          <w:rStyle w:val="StyleUnderline"/>
          <w:highlight w:val="green"/>
        </w:rPr>
        <w:t>the more</w:t>
      </w:r>
      <w:r w:rsidRPr="005937CB">
        <w:rPr>
          <w:rStyle w:val="StyleUnderline"/>
        </w:rPr>
        <w:t xml:space="preserve"> that </w:t>
      </w:r>
      <w:r w:rsidRPr="00BC7B97">
        <w:rPr>
          <w:rStyle w:val="StyleUnderline"/>
          <w:highlight w:val="green"/>
        </w:rPr>
        <w:t>the</w:t>
      </w:r>
      <w:r w:rsidRPr="0065059A">
        <w:rPr>
          <w:sz w:val="16"/>
          <w:highlight w:val="green"/>
        </w:rPr>
        <w:t xml:space="preserve"> </w:t>
      </w:r>
      <w:r w:rsidRPr="00BC7B97">
        <w:rPr>
          <w:rStyle w:val="Emphasis"/>
          <w:highlight w:val="green"/>
        </w:rPr>
        <w:t>U</w:t>
      </w:r>
      <w:r w:rsidRPr="0065059A">
        <w:rPr>
          <w:sz w:val="16"/>
        </w:rPr>
        <w:t xml:space="preserve">nited </w:t>
      </w:r>
      <w:r w:rsidRPr="00BC7B97">
        <w:rPr>
          <w:rStyle w:val="Emphasis"/>
          <w:highlight w:val="green"/>
        </w:rPr>
        <w:t>S</w:t>
      </w:r>
      <w:r w:rsidRPr="0065059A">
        <w:rPr>
          <w:sz w:val="16"/>
        </w:rPr>
        <w:t xml:space="preserve">tates </w:t>
      </w:r>
      <w:r w:rsidRPr="00BC7B97">
        <w:rPr>
          <w:rStyle w:val="StyleUnderline"/>
          <w:highlight w:val="green"/>
        </w:rPr>
        <w:t xml:space="preserve">presses Russia and China, the </w:t>
      </w:r>
      <w:r w:rsidRPr="00BC7B97">
        <w:rPr>
          <w:rStyle w:val="Emphasis"/>
          <w:highlight w:val="green"/>
        </w:rPr>
        <w:t>more they are likely to respond with aggressive maneuvers</w:t>
      </w:r>
      <w:r w:rsidRPr="0065059A">
        <w:rPr>
          <w:sz w:val="16"/>
        </w:rPr>
        <w:t xml:space="preserve">. </w:t>
      </w:r>
      <w:r w:rsidRPr="00BC7B97">
        <w:rPr>
          <w:rStyle w:val="StyleUnderline"/>
          <w:highlight w:val="green"/>
        </w:rPr>
        <w:t>U.S. imperialism is</w:t>
      </w:r>
      <w:r w:rsidRPr="005937CB">
        <w:rPr>
          <w:rStyle w:val="StyleUnderline"/>
        </w:rPr>
        <w:t xml:space="preserve">, in fact, </w:t>
      </w:r>
      <w:r w:rsidRPr="00BC7B97">
        <w:rPr>
          <w:rStyle w:val="StyleUnderline"/>
          <w:highlight w:val="green"/>
        </w:rPr>
        <w:t>engaging in</w:t>
      </w:r>
      <w:r w:rsidRPr="005937CB">
        <w:rPr>
          <w:rStyle w:val="StyleUnderline"/>
        </w:rPr>
        <w:t xml:space="preserve"> a </w:t>
      </w:r>
      <w:r w:rsidRPr="00BC7B97">
        <w:rPr>
          <w:rStyle w:val="StyleUnderline"/>
          <w:highlight w:val="green"/>
        </w:rPr>
        <w:t>highly dangerous foreign policy</w:t>
      </w:r>
      <w:r w:rsidRPr="0065059A">
        <w:rPr>
          <w:sz w:val="16"/>
        </w:rPr>
        <w:t xml:space="preserve">—a foreign policy </w:t>
      </w:r>
      <w:r w:rsidRPr="00BC7B97">
        <w:rPr>
          <w:rStyle w:val="StyleUnderline"/>
          <w:highlight w:val="green"/>
        </w:rPr>
        <w:t>that could</w:t>
      </w:r>
      <w:r w:rsidRPr="005937CB">
        <w:rPr>
          <w:rStyle w:val="StyleUnderline"/>
        </w:rPr>
        <w:t xml:space="preserve"> very </w:t>
      </w:r>
      <w:r w:rsidRPr="00BC7B97">
        <w:rPr>
          <w:rStyle w:val="Emphasis"/>
          <w:highlight w:val="green"/>
        </w:rPr>
        <w:t>easily lead to</w:t>
      </w:r>
      <w:r w:rsidRPr="005937CB">
        <w:rPr>
          <w:rStyle w:val="Emphasis"/>
        </w:rPr>
        <w:t xml:space="preserve"> a </w:t>
      </w:r>
      <w:r w:rsidRPr="00BC7B97">
        <w:rPr>
          <w:rStyle w:val="Emphasis"/>
          <w:highlight w:val="green"/>
        </w:rPr>
        <w:t>war between major powers</w:t>
      </w:r>
      <w:r w:rsidRPr="0065059A">
        <w:rPr>
          <w:sz w:val="16"/>
        </w:rPr>
        <w:t xml:space="preserve">. If you need more proof that Russia and China are in no way an immediate threat, let’s add military budgets: $741 billion for the United States, Britain, Germany, France and Italy; $46 billion for Russia; $622 billion for the United States and Japan; $155 billion for China (2015 numbers). I guess you could say that </w:t>
      </w:r>
      <w:r w:rsidRPr="00BC7B97">
        <w:rPr>
          <w:rStyle w:val="StyleUnderline"/>
          <w:highlight w:val="green"/>
        </w:rPr>
        <w:t>Russia or China</w:t>
      </w:r>
      <w:r w:rsidRPr="0065059A">
        <w:rPr>
          <w:sz w:val="16"/>
        </w:rPr>
        <w:t xml:space="preserve"> or India or Brazil or another country </w:t>
      </w:r>
      <w:r w:rsidRPr="00BC7B97">
        <w:rPr>
          <w:rStyle w:val="StyleUnderline"/>
          <w:highlight w:val="green"/>
        </w:rPr>
        <w:t>could one day rise to challenge the</w:t>
      </w:r>
      <w:r w:rsidRPr="0065059A">
        <w:rPr>
          <w:sz w:val="16"/>
          <w:highlight w:val="green"/>
        </w:rPr>
        <w:t xml:space="preserve"> </w:t>
      </w:r>
      <w:r w:rsidRPr="00BC7B97">
        <w:rPr>
          <w:rStyle w:val="Emphasis"/>
          <w:highlight w:val="green"/>
        </w:rPr>
        <w:t>U</w:t>
      </w:r>
      <w:r w:rsidRPr="0065059A">
        <w:rPr>
          <w:sz w:val="16"/>
        </w:rPr>
        <w:t xml:space="preserve">nited </w:t>
      </w:r>
      <w:r w:rsidRPr="00BC7B97">
        <w:rPr>
          <w:rStyle w:val="Emphasis"/>
          <w:highlight w:val="green"/>
        </w:rPr>
        <w:t>S</w:t>
      </w:r>
      <w:r w:rsidRPr="0065059A">
        <w:rPr>
          <w:sz w:val="16"/>
        </w:rPr>
        <w:t xml:space="preserve">tates. </w:t>
      </w:r>
      <w:r w:rsidRPr="00BC7B97">
        <w:rPr>
          <w:rStyle w:val="StyleUnderline"/>
          <w:highlight w:val="green"/>
        </w:rPr>
        <w:t>But what’s the resolution</w:t>
      </w:r>
      <w:r w:rsidRPr="005937CB">
        <w:rPr>
          <w:rStyle w:val="StyleUnderline"/>
        </w:rPr>
        <w:t xml:space="preserve"> to that conflict in the age of nuclear weapons </w:t>
      </w:r>
      <w:r w:rsidRPr="00BC7B97">
        <w:rPr>
          <w:rStyle w:val="StyleUnderline"/>
          <w:highlight w:val="green"/>
        </w:rPr>
        <w:t xml:space="preserve">beside </w:t>
      </w:r>
      <w:r w:rsidRPr="00BC7B97">
        <w:rPr>
          <w:rStyle w:val="Emphasis"/>
          <w:highlight w:val="green"/>
        </w:rPr>
        <w:t>extinction or cooperation</w:t>
      </w:r>
      <w:r w:rsidRPr="005937CB">
        <w:rPr>
          <w:rStyle w:val="StyleUnderline"/>
        </w:rPr>
        <w:t>?</w:t>
      </w:r>
      <w:r w:rsidRPr="0065059A">
        <w:rPr>
          <w:sz w:val="16"/>
        </w:rPr>
        <w:t xml:space="preserve"> Cooperation, equality and solidarity—socialism—is the only solution. </w:t>
      </w:r>
      <w:r w:rsidRPr="00BC7B97">
        <w:rPr>
          <w:rStyle w:val="StyleUnderline"/>
          <w:highlight w:val="green"/>
        </w:rPr>
        <w:t>The solution</w:t>
      </w:r>
      <w:r w:rsidRPr="005937CB">
        <w:rPr>
          <w:rStyle w:val="StyleUnderline"/>
        </w:rPr>
        <w:t xml:space="preserve"> is certainly </w:t>
      </w:r>
      <w:r w:rsidRPr="00BC7B97">
        <w:rPr>
          <w:rStyle w:val="StyleUnderline"/>
          <w:highlight w:val="green"/>
        </w:rPr>
        <w:t>not attacking China and Russia</w:t>
      </w:r>
      <w:r w:rsidRPr="005937CB">
        <w:rPr>
          <w:rStyle w:val="StyleUnderline"/>
        </w:rPr>
        <w:t xml:space="preserve"> in the name of </w:t>
      </w:r>
      <w:r w:rsidRPr="00BC7B97">
        <w:rPr>
          <w:rStyle w:val="StyleUnderline"/>
          <w:highlight w:val="green"/>
        </w:rPr>
        <w:t>subordinating them to U.S. domination</w:t>
      </w:r>
      <w:r w:rsidRPr="0065059A">
        <w:rPr>
          <w:sz w:val="16"/>
        </w:rPr>
        <w:t>. In large part, Clinton is hated in the United States because millions of people can sense the futility of supporting leaders who embody endless war.</w:t>
      </w:r>
    </w:p>
    <w:p w:rsidR="000E06F6" w:rsidRPr="005937CB" w:rsidRDefault="000E06F6" w:rsidP="000E06F6"/>
    <w:p w:rsidR="000E06F6" w:rsidRDefault="000E06F6" w:rsidP="000E06F6">
      <w:pPr>
        <w:pStyle w:val="Heading2"/>
      </w:pPr>
      <w:r>
        <w:t>NEG</w:t>
      </w:r>
    </w:p>
    <w:p w:rsidR="005E2A1D" w:rsidRDefault="0065059A" w:rsidP="007F01B8">
      <w:pPr>
        <w:pStyle w:val="Heading3"/>
      </w:pPr>
      <w:r>
        <w:t>Case---SK Prolif---Link Turn---1NC</w:t>
      </w:r>
    </w:p>
    <w:p w:rsidR="005E2A1D" w:rsidRDefault="00F5403C" w:rsidP="00F5403C">
      <w:pPr>
        <w:pStyle w:val="Heading4"/>
      </w:pPr>
      <w:r>
        <w:t xml:space="preserve">THAAD </w:t>
      </w:r>
      <w:r w:rsidRPr="00022172">
        <w:rPr>
          <w:u w:val="single"/>
        </w:rPr>
        <w:t>reaffirms US commitment</w:t>
      </w:r>
      <w:r>
        <w:t xml:space="preserve"> to </w:t>
      </w:r>
      <w:r w:rsidR="00BF0644">
        <w:t>Korea</w:t>
      </w:r>
      <w:r>
        <w:t>---ending deployment causes domestic prolif advocates to win</w:t>
      </w:r>
    </w:p>
    <w:p w:rsidR="005E2A1D" w:rsidRDefault="005E2A1D" w:rsidP="005E2A1D">
      <w:r w:rsidRPr="005E2A1D">
        <w:rPr>
          <w:rStyle w:val="Style13ptBold"/>
        </w:rPr>
        <w:t>Cottee, 16</w:t>
      </w:r>
      <w:r>
        <w:t xml:space="preserve"> – Matthew Cottee, Research Associate in Non-Proliferation and Nuclear Policy at the International Institute for Strategic Studies, 3-4-2016, “Between a ROK and a THAAD place”, IISS, https://www.iiss.org/en/iiss%20voices/blogsections/iiss-voices-2016-9143/march-71d7/between-a-rok-and-a-thaad-place-f193</w:t>
      </w:r>
    </w:p>
    <w:p w:rsidR="00022172" w:rsidRPr="00DE1421" w:rsidRDefault="00022172" w:rsidP="00022172">
      <w:pPr>
        <w:rPr>
          <w:sz w:val="16"/>
        </w:rPr>
      </w:pPr>
      <w:r w:rsidRPr="00BC7B97">
        <w:rPr>
          <w:rStyle w:val="StyleUnderline"/>
          <w:highlight w:val="green"/>
        </w:rPr>
        <w:t>From Seoul’s perspective</w:t>
      </w:r>
      <w:r w:rsidRPr="005E2A1D">
        <w:rPr>
          <w:rStyle w:val="StyleUnderline"/>
        </w:rPr>
        <w:t>, the deployment of</w:t>
      </w:r>
      <w:r w:rsidRPr="00DE1421">
        <w:rPr>
          <w:sz w:val="16"/>
        </w:rPr>
        <w:t xml:space="preserve"> the </w:t>
      </w:r>
      <w:r w:rsidRPr="00BC7B97">
        <w:rPr>
          <w:rStyle w:val="Emphasis"/>
          <w:highlight w:val="green"/>
        </w:rPr>
        <w:t>THAAD</w:t>
      </w:r>
      <w:r w:rsidRPr="00DE1421">
        <w:rPr>
          <w:sz w:val="16"/>
        </w:rPr>
        <w:t xml:space="preserve"> system could </w:t>
      </w:r>
      <w:r w:rsidRPr="00022172">
        <w:rPr>
          <w:rStyle w:val="StyleUnderline"/>
        </w:rPr>
        <w:t>have</w:t>
      </w:r>
      <w:r w:rsidRPr="00022172">
        <w:rPr>
          <w:sz w:val="16"/>
        </w:rPr>
        <w:t xml:space="preserve"> </w:t>
      </w:r>
      <w:r w:rsidRPr="00022172">
        <w:rPr>
          <w:rStyle w:val="Emphasis"/>
        </w:rPr>
        <w:t>several symbolic functions</w:t>
      </w:r>
      <w:r w:rsidRPr="00022172">
        <w:rPr>
          <w:sz w:val="16"/>
        </w:rPr>
        <w:t xml:space="preserve">. </w:t>
      </w:r>
      <w:r w:rsidRPr="00022172">
        <w:rPr>
          <w:rStyle w:val="StyleUnderline"/>
        </w:rPr>
        <w:t>It would</w:t>
      </w:r>
      <w:r w:rsidRPr="005E2A1D">
        <w:rPr>
          <w:rStyle w:val="StyleUnderline"/>
        </w:rPr>
        <w:t xml:space="preserve"> </w:t>
      </w:r>
      <w:r w:rsidRPr="00BC7B97">
        <w:rPr>
          <w:rStyle w:val="Emphasis"/>
          <w:highlight w:val="green"/>
        </w:rPr>
        <w:t>reaffirm American commitment to South Korea</w:t>
      </w:r>
      <w:r w:rsidRPr="005E2A1D">
        <w:rPr>
          <w:rStyle w:val="Emphasis"/>
        </w:rPr>
        <w:t xml:space="preserve"> at a time </w:t>
      </w:r>
      <w:r w:rsidRPr="00BC7B97">
        <w:rPr>
          <w:rStyle w:val="Emphasis"/>
          <w:highlight w:val="green"/>
        </w:rPr>
        <w:t>when extended deterrence is increasingly questioned</w:t>
      </w:r>
      <w:r w:rsidRPr="00DE1421">
        <w:rPr>
          <w:sz w:val="16"/>
        </w:rPr>
        <w:t xml:space="preserve">. </w:t>
      </w:r>
      <w:r w:rsidRPr="005E2A1D">
        <w:rPr>
          <w:rStyle w:val="StyleUnderline"/>
        </w:rPr>
        <w:t>Overflights by</w:t>
      </w:r>
      <w:r w:rsidRPr="00DE1421">
        <w:rPr>
          <w:sz w:val="16"/>
        </w:rPr>
        <w:t xml:space="preserve"> US </w:t>
      </w:r>
      <w:r w:rsidRPr="005E2A1D">
        <w:rPr>
          <w:rStyle w:val="StyleUnderline"/>
        </w:rPr>
        <w:t xml:space="preserve">B-52s, as well as F-22 </w:t>
      </w:r>
      <w:r w:rsidRPr="00BC7B97">
        <w:rPr>
          <w:rStyle w:val="StyleUnderline"/>
          <w:highlight w:val="green"/>
        </w:rPr>
        <w:t>deployments</w:t>
      </w:r>
      <w:r w:rsidRPr="005E2A1D">
        <w:rPr>
          <w:rStyle w:val="StyleUnderline"/>
        </w:rPr>
        <w:t xml:space="preserve">, </w:t>
      </w:r>
      <w:r w:rsidRPr="00BC7B97">
        <w:rPr>
          <w:rStyle w:val="StyleUnderline"/>
          <w:highlight w:val="green"/>
        </w:rPr>
        <w:t xml:space="preserve">are designed to </w:t>
      </w:r>
      <w:r w:rsidRPr="00BC7B97">
        <w:rPr>
          <w:rStyle w:val="Emphasis"/>
          <w:highlight w:val="green"/>
        </w:rPr>
        <w:t>reassure South Korea</w:t>
      </w:r>
      <w:r w:rsidRPr="005E2A1D">
        <w:rPr>
          <w:rStyle w:val="StyleUnderline"/>
        </w:rPr>
        <w:t xml:space="preserve"> while also sending a message of strength to Pyongyang</w:t>
      </w:r>
      <w:r w:rsidRPr="00DE1421">
        <w:rPr>
          <w:sz w:val="16"/>
        </w:rPr>
        <w:t xml:space="preserve">. </w:t>
      </w:r>
      <w:r w:rsidRPr="00BC7B97">
        <w:rPr>
          <w:rStyle w:val="StyleUnderline"/>
          <w:highlight w:val="green"/>
        </w:rPr>
        <w:t xml:space="preserve">THAAD represents a </w:t>
      </w:r>
      <w:r w:rsidRPr="00BC7B97">
        <w:rPr>
          <w:rStyle w:val="Emphasis"/>
          <w:highlight w:val="green"/>
        </w:rPr>
        <w:t>further declaration</w:t>
      </w:r>
      <w:r w:rsidRPr="00BC7B97">
        <w:rPr>
          <w:rStyle w:val="StyleUnderline"/>
          <w:highlight w:val="green"/>
        </w:rPr>
        <w:t xml:space="preserve"> of</w:t>
      </w:r>
      <w:r w:rsidRPr="005E2A1D">
        <w:rPr>
          <w:rStyle w:val="StyleUnderline"/>
        </w:rPr>
        <w:t xml:space="preserve"> both </w:t>
      </w:r>
      <w:r w:rsidRPr="00BC7B97">
        <w:rPr>
          <w:rStyle w:val="StyleUnderline"/>
          <w:highlight w:val="green"/>
        </w:rPr>
        <w:t>allegiance and tech</w:t>
      </w:r>
      <w:r w:rsidRPr="00DE1421">
        <w:rPr>
          <w:rStyle w:val="StyleUnderline"/>
        </w:rPr>
        <w:t xml:space="preserve">nological </w:t>
      </w:r>
      <w:r w:rsidRPr="00BC7B97">
        <w:rPr>
          <w:rStyle w:val="StyleUnderline"/>
          <w:highlight w:val="green"/>
        </w:rPr>
        <w:t>superiority</w:t>
      </w:r>
      <w:r w:rsidRPr="00DE1421">
        <w:rPr>
          <w:sz w:val="16"/>
        </w:rPr>
        <w:t xml:space="preserve">. Relatedly, the </w:t>
      </w:r>
      <w:r w:rsidRPr="005E2A1D">
        <w:rPr>
          <w:rStyle w:val="StyleUnderline"/>
        </w:rPr>
        <w:t>deployment of</w:t>
      </w:r>
      <w:r w:rsidRPr="00DE1421">
        <w:rPr>
          <w:sz w:val="16"/>
        </w:rPr>
        <w:t xml:space="preserve"> an advanced system such as </w:t>
      </w:r>
      <w:r w:rsidRPr="00BC7B97">
        <w:rPr>
          <w:rStyle w:val="StyleUnderline"/>
          <w:highlight w:val="green"/>
        </w:rPr>
        <w:t>THAAD may</w:t>
      </w:r>
      <w:r w:rsidRPr="005E2A1D">
        <w:rPr>
          <w:rStyle w:val="StyleUnderline"/>
        </w:rPr>
        <w:t xml:space="preserve"> also </w:t>
      </w:r>
      <w:r w:rsidRPr="00BC7B97">
        <w:rPr>
          <w:rStyle w:val="Emphasis"/>
          <w:highlight w:val="green"/>
        </w:rPr>
        <w:t>undermine calls for indigenous development of nuclear weapons in Seoul</w:t>
      </w:r>
      <w:r w:rsidRPr="00BC7B97">
        <w:rPr>
          <w:sz w:val="16"/>
          <w:highlight w:val="green"/>
        </w:rPr>
        <w:t xml:space="preserve">, </w:t>
      </w:r>
      <w:r w:rsidRPr="00BC7B97">
        <w:rPr>
          <w:rStyle w:val="StyleUnderline"/>
          <w:highlight w:val="green"/>
        </w:rPr>
        <w:t xml:space="preserve">which are justified as a </w:t>
      </w:r>
      <w:r w:rsidRPr="00BC7B97">
        <w:rPr>
          <w:rStyle w:val="Emphasis"/>
          <w:highlight w:val="green"/>
        </w:rPr>
        <w:t>necessary defensive tool</w:t>
      </w:r>
      <w:r w:rsidRPr="00BC7B97">
        <w:rPr>
          <w:rStyle w:val="StyleUnderline"/>
          <w:highlight w:val="green"/>
        </w:rPr>
        <w:t xml:space="preserve"> against the North</w:t>
      </w:r>
      <w:r w:rsidRPr="00DE1421">
        <w:rPr>
          <w:sz w:val="16"/>
        </w:rPr>
        <w:t>.</w:t>
      </w:r>
    </w:p>
    <w:p w:rsidR="005E2A1D" w:rsidRDefault="005E2A1D" w:rsidP="005E2A1D"/>
    <w:p w:rsidR="005E2A1D" w:rsidRPr="005E2A1D" w:rsidRDefault="005E2A1D" w:rsidP="005E2A1D"/>
    <w:p w:rsidR="007F01B8" w:rsidRDefault="007F01B8" w:rsidP="007F01B8">
      <w:pPr>
        <w:pStyle w:val="Heading3"/>
      </w:pPr>
      <w:r>
        <w:t>Case---NK Prolif---Link Turn---1NC</w:t>
      </w:r>
    </w:p>
    <w:p w:rsidR="007F01B8" w:rsidRDefault="007F01B8" w:rsidP="007F01B8">
      <w:pPr>
        <w:pStyle w:val="Heading4"/>
      </w:pPr>
      <w:r>
        <w:t xml:space="preserve">THAAD deployment </w:t>
      </w:r>
      <w:r w:rsidRPr="00371A49">
        <w:rPr>
          <w:u w:val="single"/>
        </w:rPr>
        <w:t>forces</w:t>
      </w:r>
      <w:r>
        <w:t xml:space="preserve"> China to pressure North Korean denuclearization</w:t>
      </w:r>
    </w:p>
    <w:p w:rsidR="007F01B8" w:rsidRPr="00371A49" w:rsidRDefault="007F01B8" w:rsidP="007F01B8">
      <w:r w:rsidRPr="00371A49">
        <w:rPr>
          <w:rStyle w:val="Style13ptBold"/>
        </w:rPr>
        <w:t>Bennett, 16</w:t>
      </w:r>
      <w:r>
        <w:t xml:space="preserve"> – Bruce Bennett, senior defense analyst at RAND, 4-05-2016, “THAAD's Effect on South Korea's Neighbors”, http://www.rand.org/blog/2016/04/the-effect-on-south-koreas-neighbors.html</w:t>
      </w:r>
    </w:p>
    <w:p w:rsidR="007F01B8" w:rsidRPr="00022172" w:rsidRDefault="007F01B8" w:rsidP="007F01B8">
      <w:pPr>
        <w:rPr>
          <w:sz w:val="16"/>
        </w:rPr>
      </w:pPr>
      <w:r w:rsidRPr="00022172">
        <w:rPr>
          <w:sz w:val="16"/>
        </w:rPr>
        <w:t xml:space="preserve">It is hard to determine how China (or Russia) will respond to THAAD deployment in South Korea. China could continue its current course and rhetoric, perhaps punishing South Korea economically. Alternatively, </w:t>
      </w:r>
      <w:r w:rsidRPr="00BC7B97">
        <w:rPr>
          <w:rStyle w:val="StyleUnderline"/>
          <w:highlight w:val="green"/>
        </w:rPr>
        <w:t>THAAD deployment could change the</w:t>
      </w:r>
      <w:r w:rsidRPr="0067077A">
        <w:rPr>
          <w:rStyle w:val="StyleUnderline"/>
        </w:rPr>
        <w:t xml:space="preserve"> dynamic and </w:t>
      </w:r>
      <w:r w:rsidRPr="00BC7B97">
        <w:rPr>
          <w:rStyle w:val="StyleUnderline"/>
          <w:highlight w:val="green"/>
        </w:rPr>
        <w:t xml:space="preserve">terms of the debate, leading to </w:t>
      </w:r>
      <w:r w:rsidRPr="00BC7B97">
        <w:rPr>
          <w:rStyle w:val="Emphasis"/>
          <w:highlight w:val="green"/>
        </w:rPr>
        <w:t>greater Chinese pressure on North Korea</w:t>
      </w:r>
      <w:r w:rsidRPr="00022172">
        <w:rPr>
          <w:sz w:val="16"/>
          <w:highlight w:val="green"/>
        </w:rPr>
        <w:t xml:space="preserve"> </w:t>
      </w:r>
      <w:r w:rsidRPr="00BC7B97">
        <w:rPr>
          <w:rStyle w:val="StyleUnderline"/>
          <w:highlight w:val="green"/>
        </w:rPr>
        <w:t>to curb</w:t>
      </w:r>
      <w:r w:rsidRPr="0067077A">
        <w:rPr>
          <w:rStyle w:val="StyleUnderline"/>
        </w:rPr>
        <w:t xml:space="preserve"> its </w:t>
      </w:r>
      <w:r w:rsidRPr="00BC7B97">
        <w:rPr>
          <w:rStyle w:val="StyleUnderline"/>
          <w:highlight w:val="green"/>
        </w:rPr>
        <w:t>nuclear and missile threats</w:t>
      </w:r>
      <w:r w:rsidRPr="0067077A">
        <w:rPr>
          <w:rStyle w:val="StyleUnderline"/>
        </w:rPr>
        <w:t xml:space="preserve">. Regardless, South </w:t>
      </w:r>
      <w:r w:rsidRPr="00BC7B97">
        <w:rPr>
          <w:rStyle w:val="StyleUnderline"/>
          <w:highlight w:val="green"/>
        </w:rPr>
        <w:t>Korea and the</w:t>
      </w:r>
      <w:r w:rsidRPr="0067077A">
        <w:rPr>
          <w:rStyle w:val="StyleUnderline"/>
        </w:rPr>
        <w:t xml:space="preserve"> </w:t>
      </w:r>
      <w:r w:rsidRPr="00BC7B97">
        <w:rPr>
          <w:rStyle w:val="StyleUnderline"/>
          <w:highlight w:val="green"/>
        </w:rPr>
        <w:t>U</w:t>
      </w:r>
      <w:r w:rsidRPr="0067077A">
        <w:rPr>
          <w:rStyle w:val="StyleUnderline"/>
        </w:rPr>
        <w:t xml:space="preserve">nited </w:t>
      </w:r>
      <w:r w:rsidRPr="00BC7B97">
        <w:rPr>
          <w:rStyle w:val="StyleUnderline"/>
          <w:highlight w:val="green"/>
        </w:rPr>
        <w:t>S</w:t>
      </w:r>
      <w:r w:rsidRPr="0067077A">
        <w:rPr>
          <w:rStyle w:val="StyleUnderline"/>
        </w:rPr>
        <w:t xml:space="preserve">tates </w:t>
      </w:r>
      <w:r w:rsidRPr="00BC7B97">
        <w:rPr>
          <w:rStyle w:val="StyleUnderline"/>
          <w:highlight w:val="green"/>
        </w:rPr>
        <w:t>need to</w:t>
      </w:r>
      <w:r w:rsidRPr="0067077A">
        <w:rPr>
          <w:rStyle w:val="StyleUnderline"/>
        </w:rPr>
        <w:t xml:space="preserve"> do a better job of </w:t>
      </w:r>
      <w:r w:rsidRPr="00BC7B97">
        <w:rPr>
          <w:rStyle w:val="StyleUnderline"/>
          <w:highlight w:val="green"/>
        </w:rPr>
        <w:t>explain</w:t>
      </w:r>
      <w:r w:rsidRPr="0067077A">
        <w:rPr>
          <w:rStyle w:val="StyleUnderline"/>
        </w:rPr>
        <w:t xml:space="preserve">ing </w:t>
      </w:r>
      <w:r w:rsidRPr="00BC7B97">
        <w:rPr>
          <w:rStyle w:val="StyleUnderline"/>
          <w:highlight w:val="green"/>
        </w:rPr>
        <w:t>their</w:t>
      </w:r>
      <w:r w:rsidRPr="00022172">
        <w:rPr>
          <w:sz w:val="16"/>
        </w:rPr>
        <w:t xml:space="preserve"> defensive resolve and </w:t>
      </w:r>
      <w:r w:rsidRPr="00BC7B97">
        <w:rPr>
          <w:rStyle w:val="StyleUnderline"/>
          <w:highlight w:val="green"/>
        </w:rPr>
        <w:t>rationale to the Chinese</w:t>
      </w:r>
      <w:r w:rsidRPr="0067077A">
        <w:rPr>
          <w:rStyle w:val="StyleUnderline"/>
        </w:rPr>
        <w:t xml:space="preserve"> government and people. </w:t>
      </w:r>
      <w:r w:rsidRPr="00BC7B97">
        <w:rPr>
          <w:rStyle w:val="StyleUnderline"/>
          <w:highlight w:val="green"/>
        </w:rPr>
        <w:t>Chief</w:t>
      </w:r>
      <w:r w:rsidRPr="00D061ED">
        <w:rPr>
          <w:rStyle w:val="StyleUnderline"/>
        </w:rPr>
        <w:t xml:space="preserve"> among their</w:t>
      </w:r>
      <w:r w:rsidRPr="0067077A">
        <w:rPr>
          <w:rStyle w:val="StyleUnderline"/>
        </w:rPr>
        <w:t xml:space="preserve"> many arguments </w:t>
      </w:r>
      <w:r w:rsidRPr="00BC7B97">
        <w:rPr>
          <w:rStyle w:val="StyleUnderline"/>
          <w:highlight w:val="green"/>
        </w:rPr>
        <w:t xml:space="preserve">should be the </w:t>
      </w:r>
      <w:r w:rsidRPr="00BC7B97">
        <w:rPr>
          <w:rStyle w:val="Emphasis"/>
          <w:highlight w:val="green"/>
        </w:rPr>
        <w:t>danger of allowing the North</w:t>
      </w:r>
      <w:r w:rsidRPr="0067077A">
        <w:rPr>
          <w:rStyle w:val="Emphasis"/>
        </w:rPr>
        <w:t xml:space="preserve"> Korean </w:t>
      </w:r>
      <w:r w:rsidRPr="00BC7B97">
        <w:rPr>
          <w:rStyle w:val="Emphasis"/>
          <w:highlight w:val="green"/>
        </w:rPr>
        <w:t>nuclear</w:t>
      </w:r>
      <w:r w:rsidRPr="0067077A">
        <w:rPr>
          <w:rStyle w:val="Emphasis"/>
        </w:rPr>
        <w:t xml:space="preserve"> weapons </w:t>
      </w:r>
      <w:r w:rsidRPr="00BC7B97">
        <w:rPr>
          <w:rStyle w:val="Emphasis"/>
          <w:highlight w:val="green"/>
        </w:rPr>
        <w:t>program to continue its unfettered growth</w:t>
      </w:r>
      <w:r w:rsidRPr="00022172">
        <w:rPr>
          <w:sz w:val="16"/>
        </w:rPr>
        <w:t>.</w:t>
      </w:r>
    </w:p>
    <w:p w:rsidR="007F01B8" w:rsidRDefault="007F01B8" w:rsidP="007F01B8"/>
    <w:p w:rsidR="007F01B8" w:rsidRDefault="007F01B8" w:rsidP="007F01B8"/>
    <w:p w:rsidR="007F01B8" w:rsidRDefault="007F01B8" w:rsidP="007F01B8">
      <w:pPr>
        <w:pStyle w:val="Heading3"/>
      </w:pPr>
      <w:r>
        <w:t>Case---</w:t>
      </w:r>
      <w:r w:rsidR="0065059A">
        <w:t>C/</w:t>
      </w:r>
      <w:r>
        <w:t>SK Relations---Link Turn---1NC</w:t>
      </w:r>
    </w:p>
    <w:p w:rsidR="00070F95" w:rsidRDefault="00070F95" w:rsidP="00070F95">
      <w:pPr>
        <w:pStyle w:val="Heading4"/>
      </w:pPr>
      <w:r>
        <w:t xml:space="preserve">THAAD </w:t>
      </w:r>
      <w:r w:rsidRPr="00070F95">
        <w:rPr>
          <w:u w:val="single"/>
        </w:rPr>
        <w:t>won’t end</w:t>
      </w:r>
      <w:r>
        <w:t xml:space="preserve"> Sino-Korean relations and </w:t>
      </w:r>
      <w:r w:rsidRPr="00070F95">
        <w:rPr>
          <w:u w:val="single"/>
        </w:rPr>
        <w:t>boosts them</w:t>
      </w:r>
      <w:r>
        <w:t xml:space="preserve"> in the long term---deployment is key to </w:t>
      </w:r>
      <w:r w:rsidRPr="00070F95">
        <w:rPr>
          <w:u w:val="single"/>
        </w:rPr>
        <w:t>resilience</w:t>
      </w:r>
      <w:r>
        <w:t xml:space="preserve"> and </w:t>
      </w:r>
      <w:r w:rsidRPr="00070F95">
        <w:rPr>
          <w:u w:val="single"/>
        </w:rPr>
        <w:t>forces dialogue</w:t>
      </w:r>
      <w:r>
        <w:t xml:space="preserve"> over denuclearization</w:t>
      </w:r>
    </w:p>
    <w:p w:rsidR="00070F95" w:rsidRDefault="00070F95" w:rsidP="00070F95">
      <w:r>
        <w:t>---Relations resilient – strong foundation</w:t>
      </w:r>
    </w:p>
    <w:p w:rsidR="00070F95" w:rsidRPr="00070F95" w:rsidRDefault="00070F95" w:rsidP="00070F95">
      <w:r>
        <w:t>---Post-THAAD cooperative measures solve</w:t>
      </w:r>
    </w:p>
    <w:p w:rsidR="007F01B8" w:rsidRDefault="007F01B8" w:rsidP="007F01B8">
      <w:r w:rsidRPr="007F01B8">
        <w:rPr>
          <w:rStyle w:val="Style13ptBold"/>
        </w:rPr>
        <w:t>Kim, 7-12</w:t>
      </w:r>
      <w:r>
        <w:t xml:space="preserve"> – Kim Sang Soon, President of the East Asia Peace Research Association, 7-12-2016, “Can THAAD unite China and South Korea on peninsula strategy?”, The Daily NK, http://www.dailynk.com/english/read.php?cataId=nk03600&amp;amp;num=13984</w:t>
      </w:r>
    </w:p>
    <w:p w:rsidR="007F01B8" w:rsidRDefault="007F01B8" w:rsidP="007F01B8">
      <w:r w:rsidRPr="00BC7B97">
        <w:rPr>
          <w:rStyle w:val="StyleUnderline"/>
          <w:highlight w:val="green"/>
        </w:rPr>
        <w:t xml:space="preserve">The South Korea-China relationship has been </w:t>
      </w:r>
      <w:r w:rsidRPr="00BC7B97">
        <w:rPr>
          <w:rStyle w:val="Emphasis"/>
          <w:highlight w:val="green"/>
        </w:rPr>
        <w:t>fantastically successful</w:t>
      </w:r>
      <w:r w:rsidRPr="00BC7B97">
        <w:rPr>
          <w:rStyle w:val="StyleUnderline"/>
          <w:highlight w:val="green"/>
        </w:rPr>
        <w:t xml:space="preserve"> in</w:t>
      </w:r>
      <w:r w:rsidRPr="007F01B8">
        <w:rPr>
          <w:rStyle w:val="StyleUnderline"/>
        </w:rPr>
        <w:t xml:space="preserve"> terms of </w:t>
      </w:r>
      <w:r w:rsidRPr="00BC7B97">
        <w:rPr>
          <w:rStyle w:val="StyleUnderline"/>
          <w:highlight w:val="green"/>
        </w:rPr>
        <w:t>social exchanges and economic activity over</w:t>
      </w:r>
      <w:r w:rsidRPr="007F01B8">
        <w:rPr>
          <w:rStyle w:val="StyleUnderline"/>
        </w:rPr>
        <w:t xml:space="preserve"> the past </w:t>
      </w:r>
      <w:r w:rsidRPr="00BC7B97">
        <w:rPr>
          <w:rStyle w:val="StyleUnderline"/>
          <w:highlight w:val="green"/>
        </w:rPr>
        <w:t>20 years</w:t>
      </w:r>
      <w:r w:rsidRPr="00022172">
        <w:rPr>
          <w:sz w:val="16"/>
        </w:rPr>
        <w:t xml:space="preserve">. </w:t>
      </w:r>
      <w:r w:rsidRPr="007F01B8">
        <w:rPr>
          <w:rStyle w:val="StyleUnderline"/>
        </w:rPr>
        <w:t>With regards to political diplomacy, the personal trust built up between</w:t>
      </w:r>
      <w:r w:rsidRPr="00022172">
        <w:rPr>
          <w:sz w:val="16"/>
        </w:rPr>
        <w:t xml:space="preserve"> South Korean President </w:t>
      </w:r>
      <w:r w:rsidRPr="00BC7B97">
        <w:rPr>
          <w:rStyle w:val="StyleUnderline"/>
          <w:highlight w:val="green"/>
        </w:rPr>
        <w:t>Park</w:t>
      </w:r>
      <w:r w:rsidRPr="00022172">
        <w:rPr>
          <w:sz w:val="16"/>
        </w:rPr>
        <w:t xml:space="preserve"> </w:t>
      </w:r>
      <w:proofErr w:type="spellStart"/>
      <w:r w:rsidRPr="00022172">
        <w:rPr>
          <w:sz w:val="16"/>
        </w:rPr>
        <w:t>Geun</w:t>
      </w:r>
      <w:proofErr w:type="spellEnd"/>
      <w:r w:rsidRPr="00022172">
        <w:rPr>
          <w:sz w:val="16"/>
        </w:rPr>
        <w:t xml:space="preserve"> </w:t>
      </w:r>
      <w:proofErr w:type="spellStart"/>
      <w:r w:rsidRPr="00022172">
        <w:rPr>
          <w:sz w:val="16"/>
        </w:rPr>
        <w:t>Hye</w:t>
      </w:r>
      <w:proofErr w:type="spellEnd"/>
      <w:r w:rsidRPr="00022172">
        <w:rPr>
          <w:sz w:val="16"/>
        </w:rPr>
        <w:t xml:space="preserve"> </w:t>
      </w:r>
      <w:r w:rsidRPr="00BC7B97">
        <w:rPr>
          <w:rStyle w:val="StyleUnderline"/>
          <w:highlight w:val="green"/>
        </w:rPr>
        <w:t>and</w:t>
      </w:r>
      <w:r w:rsidRPr="00022172">
        <w:rPr>
          <w:sz w:val="16"/>
        </w:rPr>
        <w:t xml:space="preserve"> Chinese President </w:t>
      </w:r>
      <w:r w:rsidRPr="00BC7B97">
        <w:rPr>
          <w:rStyle w:val="StyleUnderline"/>
          <w:highlight w:val="green"/>
        </w:rPr>
        <w:t>Xi</w:t>
      </w:r>
      <w:r w:rsidRPr="00022172">
        <w:rPr>
          <w:sz w:val="16"/>
        </w:rPr>
        <w:t xml:space="preserve"> Jinping </w:t>
      </w:r>
      <w:r w:rsidRPr="007F01B8">
        <w:rPr>
          <w:rStyle w:val="StyleUnderline"/>
        </w:rPr>
        <w:t xml:space="preserve">has </w:t>
      </w:r>
      <w:r w:rsidRPr="00BC7B97">
        <w:rPr>
          <w:rStyle w:val="Emphasis"/>
          <w:highlight w:val="green"/>
        </w:rPr>
        <w:t>raised the trust level</w:t>
      </w:r>
      <w:r w:rsidRPr="007F01B8">
        <w:rPr>
          <w:rStyle w:val="StyleUnderline"/>
        </w:rPr>
        <w:t xml:space="preserve"> between the two countries in general</w:t>
      </w:r>
      <w:r w:rsidRPr="00022172">
        <w:rPr>
          <w:sz w:val="16"/>
        </w:rPr>
        <w:t xml:space="preserve">. Therefore, </w:t>
      </w:r>
      <w:r w:rsidRPr="007F01B8">
        <w:rPr>
          <w:rStyle w:val="StyleUnderline"/>
        </w:rPr>
        <w:t xml:space="preserve">the installation of </w:t>
      </w:r>
      <w:r w:rsidRPr="00BC7B97">
        <w:rPr>
          <w:rStyle w:val="StyleUnderline"/>
          <w:highlight w:val="green"/>
        </w:rPr>
        <w:t>THAAD will</w:t>
      </w:r>
      <w:r w:rsidRPr="007F01B8">
        <w:rPr>
          <w:rStyle w:val="StyleUnderline"/>
        </w:rPr>
        <w:t xml:space="preserve"> inflict a </w:t>
      </w:r>
      <w:r w:rsidRPr="00BC7B97">
        <w:rPr>
          <w:rStyle w:val="StyleUnderline"/>
          <w:highlight w:val="green"/>
        </w:rPr>
        <w:t>short term bruise</w:t>
      </w:r>
      <w:r w:rsidRPr="007F01B8">
        <w:rPr>
          <w:rStyle w:val="StyleUnderline"/>
        </w:rPr>
        <w:t xml:space="preserve"> on </w:t>
      </w:r>
      <w:r w:rsidRPr="00BC7B97">
        <w:rPr>
          <w:rStyle w:val="StyleUnderline"/>
          <w:highlight w:val="green"/>
        </w:rPr>
        <w:t xml:space="preserve">the relationship, but </w:t>
      </w:r>
      <w:r w:rsidRPr="00BC7B97">
        <w:rPr>
          <w:rStyle w:val="Emphasis"/>
          <w:highlight w:val="green"/>
        </w:rPr>
        <w:t>in the medium to long term, the possibility</w:t>
      </w:r>
      <w:r w:rsidRPr="007F01B8">
        <w:rPr>
          <w:rStyle w:val="Emphasis"/>
        </w:rPr>
        <w:t xml:space="preserve"> that </w:t>
      </w:r>
      <w:r w:rsidRPr="00BC7B97">
        <w:rPr>
          <w:rStyle w:val="Emphasis"/>
          <w:highlight w:val="green"/>
        </w:rPr>
        <w:t>this will evolve into a larger conflict is remote</w:t>
      </w:r>
      <w:r w:rsidR="00070F95" w:rsidRPr="00022172">
        <w:rPr>
          <w:sz w:val="16"/>
        </w:rPr>
        <w:t>.</w:t>
      </w:r>
      <w:r w:rsidR="00022172" w:rsidRPr="00022172">
        <w:rPr>
          <w:sz w:val="16"/>
        </w:rPr>
        <w:t xml:space="preserve"> </w:t>
      </w:r>
      <w:r w:rsidRPr="00070F95">
        <w:rPr>
          <w:rStyle w:val="StyleUnderline"/>
        </w:rPr>
        <w:t xml:space="preserve">This author sees the </w:t>
      </w:r>
      <w:r w:rsidRPr="00BC7B97">
        <w:rPr>
          <w:rStyle w:val="StyleUnderline"/>
          <w:highlight w:val="green"/>
        </w:rPr>
        <w:t>South Korea-China relations</w:t>
      </w:r>
      <w:r w:rsidRPr="00070F95">
        <w:rPr>
          <w:rStyle w:val="StyleUnderline"/>
        </w:rPr>
        <w:t xml:space="preserve">hip as one </w:t>
      </w:r>
      <w:r w:rsidRPr="00BC7B97">
        <w:rPr>
          <w:rStyle w:val="StyleUnderline"/>
          <w:highlight w:val="green"/>
        </w:rPr>
        <w:t xml:space="preserve">on the </w:t>
      </w:r>
      <w:r w:rsidRPr="00BC7B97">
        <w:rPr>
          <w:rStyle w:val="Emphasis"/>
          <w:highlight w:val="green"/>
        </w:rPr>
        <w:t>brink of</w:t>
      </w:r>
      <w:r w:rsidRPr="00070F95">
        <w:rPr>
          <w:rStyle w:val="Emphasis"/>
        </w:rPr>
        <w:t xml:space="preserve"> an era of </w:t>
      </w:r>
      <w:r w:rsidRPr="00BC7B97">
        <w:rPr>
          <w:rStyle w:val="Emphasis"/>
          <w:highlight w:val="green"/>
        </w:rPr>
        <w:t>mature strategic coop</w:t>
      </w:r>
      <w:r w:rsidRPr="00070F95">
        <w:rPr>
          <w:rStyle w:val="Emphasis"/>
        </w:rPr>
        <w:t>eration</w:t>
      </w:r>
      <w:r w:rsidRPr="00022172">
        <w:rPr>
          <w:sz w:val="16"/>
        </w:rPr>
        <w:t xml:space="preserve">. It is true that the </w:t>
      </w:r>
      <w:r w:rsidRPr="00070F95">
        <w:rPr>
          <w:rStyle w:val="StyleUnderline"/>
        </w:rPr>
        <w:t>THAAD</w:t>
      </w:r>
      <w:r w:rsidRPr="00022172">
        <w:rPr>
          <w:sz w:val="16"/>
        </w:rPr>
        <w:t xml:space="preserve"> decision has caused deep doubts on the Chinese side. Rather than worrying about how the THAAD installation will sever or terminate relations, </w:t>
      </w:r>
      <w:r w:rsidRPr="00070F95">
        <w:rPr>
          <w:rStyle w:val="StyleUnderline"/>
        </w:rPr>
        <w:t xml:space="preserve">we need to be more concerned about how the </w:t>
      </w:r>
      <w:r w:rsidRPr="00BC7B97">
        <w:rPr>
          <w:rStyle w:val="StyleUnderline"/>
          <w:highlight w:val="green"/>
        </w:rPr>
        <w:t>strategic relations</w:t>
      </w:r>
      <w:r w:rsidRPr="00070F95">
        <w:rPr>
          <w:rStyle w:val="StyleUnderline"/>
        </w:rPr>
        <w:t xml:space="preserve">hip </w:t>
      </w:r>
      <w:r w:rsidRPr="00BC7B97">
        <w:rPr>
          <w:rStyle w:val="StyleUnderline"/>
          <w:highlight w:val="green"/>
        </w:rPr>
        <w:t>between the two</w:t>
      </w:r>
      <w:r w:rsidRPr="00070F95">
        <w:rPr>
          <w:rStyle w:val="StyleUnderline"/>
        </w:rPr>
        <w:t xml:space="preserve"> countries </w:t>
      </w:r>
      <w:r w:rsidRPr="00BC7B97">
        <w:rPr>
          <w:rStyle w:val="StyleUnderline"/>
          <w:highlight w:val="green"/>
        </w:rPr>
        <w:t xml:space="preserve">will </w:t>
      </w:r>
      <w:r w:rsidRPr="00BC7B97">
        <w:rPr>
          <w:rStyle w:val="Emphasis"/>
          <w:highlight w:val="green"/>
        </w:rPr>
        <w:t>evolve</w:t>
      </w:r>
      <w:r w:rsidRPr="00022172">
        <w:rPr>
          <w:sz w:val="16"/>
          <w:highlight w:val="green"/>
        </w:rPr>
        <w:t xml:space="preserve"> </w:t>
      </w:r>
      <w:r w:rsidRPr="00BC7B97">
        <w:rPr>
          <w:rStyle w:val="StyleUnderline"/>
          <w:highlight w:val="green"/>
        </w:rPr>
        <w:t>as a result of</w:t>
      </w:r>
      <w:r w:rsidRPr="00022172">
        <w:rPr>
          <w:sz w:val="16"/>
        </w:rPr>
        <w:t xml:space="preserve"> the </w:t>
      </w:r>
      <w:r w:rsidRPr="00BC7B97">
        <w:rPr>
          <w:rStyle w:val="StyleUnderline"/>
          <w:highlight w:val="green"/>
        </w:rPr>
        <w:t>THAAD</w:t>
      </w:r>
      <w:r w:rsidR="00070F95" w:rsidRPr="00022172">
        <w:rPr>
          <w:sz w:val="16"/>
        </w:rPr>
        <w:t xml:space="preserve"> development.</w:t>
      </w:r>
      <w:r w:rsidR="00022172" w:rsidRPr="00022172">
        <w:rPr>
          <w:sz w:val="16"/>
        </w:rPr>
        <w:t xml:space="preserve"> </w:t>
      </w:r>
      <w:r w:rsidRPr="00022172">
        <w:rPr>
          <w:sz w:val="16"/>
        </w:rPr>
        <w:t xml:space="preserve">China’s ambiguous approach to the peninsula is being put to the test by the THAAD emplacement. </w:t>
      </w:r>
      <w:r w:rsidRPr="00070F95">
        <w:rPr>
          <w:rStyle w:val="StyleUnderline"/>
        </w:rPr>
        <w:t>Compared to South Korea, China has been relatively loose on the matter of denuclearizing the peninsula. The question is: will their increased seriousness on the matter actually bring them closer to the South Korean position</w:t>
      </w:r>
      <w:r w:rsidR="00070F95" w:rsidRPr="00022172">
        <w:rPr>
          <w:sz w:val="16"/>
        </w:rPr>
        <w:t>.</w:t>
      </w:r>
      <w:r w:rsidR="00022172" w:rsidRPr="00022172">
        <w:rPr>
          <w:sz w:val="16"/>
        </w:rPr>
        <w:t xml:space="preserve"> </w:t>
      </w:r>
      <w:r w:rsidRPr="00022172">
        <w:rPr>
          <w:sz w:val="16"/>
        </w:rPr>
        <w:t xml:space="preserve">The ferocity of China’s opposition to THAAD reveals to us that </w:t>
      </w:r>
      <w:r w:rsidRPr="00070F95">
        <w:rPr>
          <w:rStyle w:val="StyleUnderline"/>
        </w:rPr>
        <w:t xml:space="preserve">peninsula issues such as </w:t>
      </w:r>
      <w:r w:rsidRPr="00BC7B97">
        <w:rPr>
          <w:rStyle w:val="StyleUnderline"/>
          <w:highlight w:val="green"/>
        </w:rPr>
        <w:t xml:space="preserve">denuclearization have become a </w:t>
      </w:r>
      <w:r w:rsidRPr="00BC7B97">
        <w:rPr>
          <w:rStyle w:val="Emphasis"/>
          <w:highlight w:val="green"/>
        </w:rPr>
        <w:t>hot issue of elevated importance to China</w:t>
      </w:r>
      <w:r w:rsidRPr="00022172">
        <w:rPr>
          <w:sz w:val="16"/>
        </w:rPr>
        <w:t xml:space="preserve">. </w:t>
      </w:r>
      <w:r w:rsidRPr="00070F95">
        <w:rPr>
          <w:rStyle w:val="StyleUnderline"/>
        </w:rPr>
        <w:t>It is up to South Korea to devise and propose cooperative measures to China on these matters</w:t>
      </w:r>
      <w:r w:rsidRPr="00022172">
        <w:rPr>
          <w:sz w:val="16"/>
        </w:rPr>
        <w:t xml:space="preserve">. To put it another way, China has been intensely focused on issues such as Taiwan Strait affairs and competing claims with Japan on the </w:t>
      </w:r>
      <w:proofErr w:type="spellStart"/>
      <w:r w:rsidRPr="00022172">
        <w:rPr>
          <w:sz w:val="16"/>
        </w:rPr>
        <w:t>Diaoyutai</w:t>
      </w:r>
      <w:proofErr w:type="spellEnd"/>
      <w:r w:rsidRPr="00022172">
        <w:rPr>
          <w:sz w:val="16"/>
        </w:rPr>
        <w:t>/</w:t>
      </w:r>
      <w:proofErr w:type="spellStart"/>
      <w:r w:rsidRPr="00022172">
        <w:rPr>
          <w:sz w:val="16"/>
        </w:rPr>
        <w:t>Senkaku</w:t>
      </w:r>
      <w:proofErr w:type="spellEnd"/>
      <w:r w:rsidRPr="00022172">
        <w:rPr>
          <w:sz w:val="16"/>
        </w:rPr>
        <w:t xml:space="preserve"> Islands, but </w:t>
      </w:r>
      <w:r w:rsidRPr="00BC7B97">
        <w:rPr>
          <w:rStyle w:val="StyleUnderline"/>
          <w:highlight w:val="green"/>
        </w:rPr>
        <w:t>now that Beijing’s attention</w:t>
      </w:r>
      <w:r w:rsidRPr="00070F95">
        <w:rPr>
          <w:rStyle w:val="StyleUnderline"/>
        </w:rPr>
        <w:t xml:space="preserve"> has </w:t>
      </w:r>
      <w:r w:rsidRPr="00BC7B97">
        <w:rPr>
          <w:rStyle w:val="StyleUnderline"/>
          <w:highlight w:val="green"/>
        </w:rPr>
        <w:t>shifted</w:t>
      </w:r>
      <w:r w:rsidRPr="00070F95">
        <w:rPr>
          <w:rStyle w:val="StyleUnderline"/>
        </w:rPr>
        <w:t xml:space="preserve"> over to the peninsula, there is a chance that </w:t>
      </w:r>
      <w:r w:rsidRPr="00BC7B97">
        <w:rPr>
          <w:rStyle w:val="Emphasis"/>
          <w:highlight w:val="green"/>
        </w:rPr>
        <w:t>the path to solving to the North Korean nuclear problem might be hastened</w:t>
      </w:r>
      <w:r w:rsidRPr="00022172">
        <w:rPr>
          <w:sz w:val="16"/>
        </w:rPr>
        <w:t>.</w:t>
      </w:r>
      <w:r w:rsidR="00022172" w:rsidRPr="00022172">
        <w:rPr>
          <w:sz w:val="16"/>
        </w:rPr>
        <w:t xml:space="preserve"> </w:t>
      </w:r>
      <w:r w:rsidRPr="00022172">
        <w:rPr>
          <w:sz w:val="16"/>
        </w:rPr>
        <w:t xml:space="preserve">The most important element for all sides to focus on is denuclearization. </w:t>
      </w:r>
      <w:r w:rsidRPr="00BC7B97">
        <w:rPr>
          <w:rStyle w:val="Emphasis"/>
          <w:highlight w:val="green"/>
        </w:rPr>
        <w:t>THAAD will not</w:t>
      </w:r>
      <w:r w:rsidRPr="00070F95">
        <w:rPr>
          <w:rStyle w:val="Emphasis"/>
        </w:rPr>
        <w:t xml:space="preserve"> usher in the </w:t>
      </w:r>
      <w:r w:rsidRPr="00BC7B97">
        <w:rPr>
          <w:rStyle w:val="Emphasis"/>
          <w:highlight w:val="green"/>
        </w:rPr>
        <w:t>terminat</w:t>
      </w:r>
      <w:r w:rsidRPr="00070F95">
        <w:rPr>
          <w:rStyle w:val="Emphasis"/>
        </w:rPr>
        <w:t xml:space="preserve">ion of friendly </w:t>
      </w:r>
      <w:r w:rsidRPr="00BC7B97">
        <w:rPr>
          <w:rStyle w:val="Emphasis"/>
          <w:highlight w:val="green"/>
        </w:rPr>
        <w:t>South Korea-Sino relations</w:t>
      </w:r>
      <w:r w:rsidRPr="00022172">
        <w:rPr>
          <w:sz w:val="16"/>
          <w:highlight w:val="green"/>
        </w:rPr>
        <w:t xml:space="preserve">. </w:t>
      </w:r>
      <w:r w:rsidRPr="00BC7B97">
        <w:rPr>
          <w:rStyle w:val="StyleUnderline"/>
          <w:highlight w:val="green"/>
        </w:rPr>
        <w:t>It</w:t>
      </w:r>
      <w:r w:rsidRPr="00022172">
        <w:rPr>
          <w:sz w:val="16"/>
        </w:rPr>
        <w:t xml:space="preserve"> actually </w:t>
      </w:r>
      <w:r w:rsidRPr="00BC7B97">
        <w:rPr>
          <w:rStyle w:val="StyleUnderline"/>
          <w:highlight w:val="green"/>
        </w:rPr>
        <w:t xml:space="preserve">represents a </w:t>
      </w:r>
      <w:r w:rsidRPr="00BC7B97">
        <w:rPr>
          <w:rStyle w:val="Emphasis"/>
          <w:highlight w:val="green"/>
        </w:rPr>
        <w:t>new beginning</w:t>
      </w:r>
      <w:r w:rsidRPr="00022172">
        <w:rPr>
          <w:sz w:val="16"/>
        </w:rPr>
        <w:t xml:space="preserve">. </w:t>
      </w:r>
      <w:r w:rsidRPr="00070F95">
        <w:rPr>
          <w:rStyle w:val="StyleUnderline"/>
        </w:rPr>
        <w:t>In terms of accomplishing</w:t>
      </w:r>
      <w:r w:rsidRPr="00022172">
        <w:rPr>
          <w:sz w:val="16"/>
        </w:rPr>
        <w:t xml:space="preserve"> the shared goal of </w:t>
      </w:r>
      <w:r w:rsidRPr="00070F95">
        <w:rPr>
          <w:rStyle w:val="StyleUnderline"/>
        </w:rPr>
        <w:t xml:space="preserve">denuclearization, THAAD represents a purely defensive measure. But </w:t>
      </w:r>
      <w:r w:rsidRPr="00BC7B97">
        <w:rPr>
          <w:rStyle w:val="StyleUnderline"/>
          <w:highlight w:val="green"/>
        </w:rPr>
        <w:t>THAAD might</w:t>
      </w:r>
      <w:r w:rsidRPr="00070F95">
        <w:rPr>
          <w:rStyle w:val="StyleUnderline"/>
        </w:rPr>
        <w:t xml:space="preserve"> also </w:t>
      </w:r>
      <w:r w:rsidRPr="00BC7B97">
        <w:rPr>
          <w:rStyle w:val="Emphasis"/>
          <w:highlight w:val="green"/>
        </w:rPr>
        <w:t>kick start a process in which China changes its strategy on the peninsula</w:t>
      </w:r>
      <w:r w:rsidRPr="00022172">
        <w:rPr>
          <w:sz w:val="16"/>
          <w:highlight w:val="green"/>
        </w:rPr>
        <w:t xml:space="preserve">. </w:t>
      </w:r>
      <w:r w:rsidRPr="00BC7B97">
        <w:rPr>
          <w:rStyle w:val="Emphasis"/>
          <w:highlight w:val="green"/>
        </w:rPr>
        <w:t>Dialogue</w:t>
      </w:r>
      <w:r w:rsidRPr="00022172">
        <w:rPr>
          <w:sz w:val="16"/>
        </w:rPr>
        <w:t xml:space="preserve"> </w:t>
      </w:r>
      <w:r w:rsidRPr="00070F95">
        <w:rPr>
          <w:rStyle w:val="StyleUnderline"/>
        </w:rPr>
        <w:t xml:space="preserve">between South Korea and China </w:t>
      </w:r>
      <w:r w:rsidRPr="00BC7B97">
        <w:rPr>
          <w:rStyle w:val="StyleUnderline"/>
          <w:highlight w:val="green"/>
        </w:rPr>
        <w:t>can help both</w:t>
      </w:r>
      <w:r w:rsidRPr="00070F95">
        <w:rPr>
          <w:rStyle w:val="StyleUnderline"/>
        </w:rPr>
        <w:t xml:space="preserve"> countries to </w:t>
      </w:r>
      <w:r w:rsidRPr="00BC7B97">
        <w:rPr>
          <w:rStyle w:val="Emphasis"/>
          <w:highlight w:val="green"/>
        </w:rPr>
        <w:t>devise</w:t>
      </w:r>
      <w:r w:rsidRPr="00BC7B97">
        <w:rPr>
          <w:rStyle w:val="StyleUnderline"/>
          <w:highlight w:val="green"/>
        </w:rPr>
        <w:t xml:space="preserve"> and </w:t>
      </w:r>
      <w:r w:rsidRPr="00BC7B97">
        <w:rPr>
          <w:rStyle w:val="Emphasis"/>
          <w:highlight w:val="green"/>
        </w:rPr>
        <w:t>act on</w:t>
      </w:r>
      <w:r w:rsidRPr="00BC7B97">
        <w:rPr>
          <w:rStyle w:val="StyleUnderline"/>
          <w:highlight w:val="green"/>
        </w:rPr>
        <w:t xml:space="preserve"> a more</w:t>
      </w:r>
      <w:r w:rsidRPr="00070F95">
        <w:rPr>
          <w:rStyle w:val="StyleUnderline"/>
        </w:rPr>
        <w:t xml:space="preserve"> future oriented and </w:t>
      </w:r>
      <w:r w:rsidRPr="00BC7B97">
        <w:rPr>
          <w:rStyle w:val="StyleUnderline"/>
          <w:highlight w:val="green"/>
        </w:rPr>
        <w:t>cooperative security policy</w:t>
      </w:r>
      <w:r w:rsidR="00070F95" w:rsidRPr="00022172">
        <w:rPr>
          <w:sz w:val="16"/>
        </w:rPr>
        <w:t>.</w:t>
      </w:r>
      <w:r w:rsidR="00022172" w:rsidRPr="00022172">
        <w:rPr>
          <w:sz w:val="16"/>
        </w:rPr>
        <w:t xml:space="preserve"> </w:t>
      </w:r>
      <w:r w:rsidRPr="00022172">
        <w:rPr>
          <w:sz w:val="16"/>
        </w:rPr>
        <w:t xml:space="preserve">It is best for </w:t>
      </w:r>
      <w:r w:rsidRPr="00070F95">
        <w:rPr>
          <w:rStyle w:val="StyleUnderline"/>
        </w:rPr>
        <w:t>South Korea</w:t>
      </w:r>
      <w:r w:rsidRPr="00022172">
        <w:rPr>
          <w:sz w:val="16"/>
        </w:rPr>
        <w:t xml:space="preserve"> to avoid involving itself in diplomatic confrontations between America and China. Instead, it </w:t>
      </w:r>
      <w:r w:rsidRPr="00070F95">
        <w:rPr>
          <w:rStyle w:val="StyleUnderline"/>
        </w:rPr>
        <w:t>should devote</w:t>
      </w:r>
      <w:r w:rsidRPr="00022172">
        <w:rPr>
          <w:sz w:val="16"/>
        </w:rPr>
        <w:t xml:space="preserve"> its </w:t>
      </w:r>
      <w:r w:rsidRPr="00070F95">
        <w:rPr>
          <w:rStyle w:val="StyleUnderline"/>
        </w:rPr>
        <w:t>political energy towards</w:t>
      </w:r>
      <w:r w:rsidRPr="00022172">
        <w:rPr>
          <w:sz w:val="16"/>
        </w:rPr>
        <w:t xml:space="preserve"> two outcomes on the peninsula: </w:t>
      </w:r>
      <w:r w:rsidRPr="00070F95">
        <w:rPr>
          <w:rStyle w:val="StyleUnderline"/>
        </w:rPr>
        <w:t>denuclearization and peaceful reunification. At long last, the time is right for South Korea and China to have a security dialogue about denuclearizing the peninsula</w:t>
      </w:r>
      <w:r w:rsidRPr="00022172">
        <w:rPr>
          <w:sz w:val="16"/>
        </w:rPr>
        <w:t>. South Korea should actively try to fulfill this goal. It’s time for China to change from its ambiguous peninsula strategy to a more forward-oriented approach.</w:t>
      </w:r>
    </w:p>
    <w:p w:rsidR="007F01B8" w:rsidRDefault="007F01B8" w:rsidP="007F01B8"/>
    <w:p w:rsidR="007F01B8" w:rsidRDefault="00F06FDF" w:rsidP="00F06FDF">
      <w:pPr>
        <w:pStyle w:val="Heading3"/>
      </w:pPr>
      <w:r>
        <w:t xml:space="preserve">A2: China Mil Mod </w:t>
      </w:r>
      <w:proofErr w:type="spellStart"/>
      <w:r>
        <w:t>Addon</w:t>
      </w:r>
      <w:proofErr w:type="spellEnd"/>
      <w:r>
        <w:t>---2NC</w:t>
      </w:r>
    </w:p>
    <w:p w:rsidR="0065059A" w:rsidRDefault="00054F7B" w:rsidP="00054F7B">
      <w:pPr>
        <w:pStyle w:val="Heading4"/>
      </w:pPr>
      <w:r>
        <w:t xml:space="preserve">Chinese military modernization is </w:t>
      </w:r>
      <w:r w:rsidRPr="00054F7B">
        <w:rPr>
          <w:u w:val="single"/>
        </w:rPr>
        <w:t>rapidly advancing</w:t>
      </w:r>
      <w:r>
        <w:t xml:space="preserve"> in the SQ---BMD isn’t key</w:t>
      </w:r>
    </w:p>
    <w:p w:rsidR="00054F7B" w:rsidRDefault="00054F7B" w:rsidP="00054F7B">
      <w:r w:rsidRPr="00054F7B">
        <w:rPr>
          <w:rStyle w:val="Style13ptBold"/>
        </w:rPr>
        <w:t>Davis, 15</w:t>
      </w:r>
      <w:r>
        <w:t xml:space="preserve"> – Malcolm Davis, assistant professor in International Relations and post-doctoral research fellow in China-Western Relations at Bond University, 10-22-2015, “Get Ready, Asia: China's Military Is Rapidly Catching Up to America”, National Interest, http://nationalinterest.org/blog/the-buzz/get-ready-asia-chinas-military-rapidly-catching-america-14147?page=show</w:t>
      </w:r>
    </w:p>
    <w:p w:rsidR="00054F7B" w:rsidRDefault="00054F7B" w:rsidP="00054F7B">
      <w:r w:rsidRPr="00054F7B">
        <w:rPr>
          <w:sz w:val="16"/>
        </w:rPr>
        <w:t xml:space="preserve">These two </w:t>
      </w:r>
      <w:r w:rsidRPr="00054F7B">
        <w:rPr>
          <w:rStyle w:val="StyleUnderline"/>
        </w:rPr>
        <w:t>accounts suggest worrying trends</w:t>
      </w:r>
      <w:r w:rsidRPr="00054F7B">
        <w:rPr>
          <w:sz w:val="16"/>
        </w:rPr>
        <w:t xml:space="preserve"> and highlight that an analysis of the PLA which is based on superficial glimpses of selected areas of capability misses the bigger picture. </w:t>
      </w:r>
      <w:r w:rsidRPr="00054F7B">
        <w:rPr>
          <w:rStyle w:val="StyleUnderline"/>
        </w:rPr>
        <w:t xml:space="preserve">The </w:t>
      </w:r>
      <w:r w:rsidRPr="0096330F">
        <w:rPr>
          <w:rStyle w:val="StyleUnderline"/>
          <w:highlight w:val="green"/>
        </w:rPr>
        <w:t>speed of China’s military modernization</w:t>
      </w:r>
      <w:r w:rsidRPr="00054F7B">
        <w:rPr>
          <w:rStyle w:val="StyleUnderline"/>
        </w:rPr>
        <w:t xml:space="preserve">, its </w:t>
      </w:r>
      <w:r w:rsidRPr="0096330F">
        <w:rPr>
          <w:rStyle w:val="Emphasis"/>
          <w:highlight w:val="green"/>
        </w:rPr>
        <w:t>sustained investment</w:t>
      </w:r>
      <w:r w:rsidRPr="00054F7B">
        <w:rPr>
          <w:rStyle w:val="StyleUnderline"/>
        </w:rPr>
        <w:t xml:space="preserve"> in terms of double-digit spending levels</w:t>
      </w:r>
      <w:r w:rsidRPr="00054F7B">
        <w:rPr>
          <w:sz w:val="16"/>
        </w:rPr>
        <w:t xml:space="preserve">, </w:t>
      </w:r>
      <w:r w:rsidRPr="0096330F">
        <w:rPr>
          <w:rStyle w:val="StyleUnderline"/>
          <w:highlight w:val="green"/>
        </w:rPr>
        <w:t>and</w:t>
      </w:r>
      <w:r w:rsidRPr="00054F7B">
        <w:rPr>
          <w:rStyle w:val="StyleUnderline"/>
        </w:rPr>
        <w:t xml:space="preserve"> the </w:t>
      </w:r>
      <w:r w:rsidRPr="0096330F">
        <w:rPr>
          <w:rStyle w:val="Emphasis"/>
          <w:highlight w:val="green"/>
        </w:rPr>
        <w:t>types of capabilities</w:t>
      </w:r>
      <w:r w:rsidRPr="00054F7B">
        <w:rPr>
          <w:sz w:val="16"/>
        </w:rPr>
        <w:t xml:space="preserve"> </w:t>
      </w:r>
      <w:r w:rsidRPr="00054F7B">
        <w:rPr>
          <w:rStyle w:val="StyleUnderline"/>
        </w:rPr>
        <w:t xml:space="preserve">it is acquiring </w:t>
      </w:r>
      <w:r w:rsidRPr="0096330F">
        <w:rPr>
          <w:rStyle w:val="StyleUnderline"/>
          <w:highlight w:val="green"/>
        </w:rPr>
        <w:t>highlight China’s strategic objective of eroding America’s military</w:t>
      </w:r>
      <w:r w:rsidRPr="00054F7B">
        <w:rPr>
          <w:sz w:val="16"/>
        </w:rPr>
        <w:t xml:space="preserve">–technological </w:t>
      </w:r>
      <w:r w:rsidRPr="0096330F">
        <w:rPr>
          <w:rStyle w:val="StyleUnderline"/>
          <w:highlight w:val="green"/>
        </w:rPr>
        <w:t>advantage</w:t>
      </w:r>
      <w:r w:rsidRPr="00054F7B">
        <w:rPr>
          <w:sz w:val="16"/>
        </w:rPr>
        <w:t xml:space="preserve"> so that Beijing may resolve territorial disputes and ensure the success of the China Dream. </w:t>
      </w:r>
      <w:r w:rsidRPr="00054F7B">
        <w:rPr>
          <w:rStyle w:val="StyleUnderline"/>
        </w:rPr>
        <w:t>Even though China does face real domestic challenges, so does the U.S. in the form of</w:t>
      </w:r>
      <w:r w:rsidRPr="00054F7B">
        <w:rPr>
          <w:sz w:val="16"/>
        </w:rPr>
        <w:t xml:space="preserve"> growing national </w:t>
      </w:r>
      <w:r w:rsidRPr="0096330F">
        <w:rPr>
          <w:rStyle w:val="Emphasis"/>
          <w:highlight w:val="green"/>
        </w:rPr>
        <w:t>debt</w:t>
      </w:r>
      <w:r w:rsidRPr="0096330F">
        <w:rPr>
          <w:rStyle w:val="StyleUnderline"/>
          <w:highlight w:val="green"/>
        </w:rPr>
        <w:t xml:space="preserve"> and</w:t>
      </w:r>
      <w:r w:rsidRPr="00054F7B">
        <w:rPr>
          <w:sz w:val="16"/>
        </w:rPr>
        <w:t xml:space="preserve"> destructive political </w:t>
      </w:r>
      <w:r w:rsidRPr="0096330F">
        <w:rPr>
          <w:rStyle w:val="Emphasis"/>
          <w:highlight w:val="green"/>
        </w:rPr>
        <w:t>partisanship</w:t>
      </w:r>
      <w:r w:rsidRPr="0096330F">
        <w:rPr>
          <w:sz w:val="16"/>
          <w:highlight w:val="green"/>
        </w:rPr>
        <w:t xml:space="preserve"> </w:t>
      </w:r>
      <w:r w:rsidRPr="0096330F">
        <w:rPr>
          <w:rStyle w:val="StyleUnderline"/>
          <w:highlight w:val="green"/>
        </w:rPr>
        <w:t>in Washington</w:t>
      </w:r>
      <w:r w:rsidRPr="00054F7B">
        <w:rPr>
          <w:rStyle w:val="StyleUnderline"/>
        </w:rPr>
        <w:t xml:space="preserve"> that</w:t>
      </w:r>
      <w:r w:rsidRPr="00054F7B">
        <w:rPr>
          <w:sz w:val="16"/>
        </w:rPr>
        <w:t xml:space="preserve"> together </w:t>
      </w:r>
      <w:r w:rsidRPr="0096330F">
        <w:rPr>
          <w:rStyle w:val="StyleUnderline"/>
          <w:highlight w:val="green"/>
        </w:rPr>
        <w:t>reduces</w:t>
      </w:r>
      <w:r w:rsidRPr="00054F7B">
        <w:rPr>
          <w:rStyle w:val="StyleUnderline"/>
        </w:rPr>
        <w:t xml:space="preserve"> its </w:t>
      </w:r>
      <w:r w:rsidRPr="0096330F">
        <w:rPr>
          <w:rStyle w:val="StyleUnderline"/>
          <w:highlight w:val="green"/>
        </w:rPr>
        <w:t xml:space="preserve">ability to sustain </w:t>
      </w:r>
      <w:proofErr w:type="spellStart"/>
      <w:r w:rsidRPr="0096330F">
        <w:rPr>
          <w:rStyle w:val="StyleUnderline"/>
          <w:highlight w:val="green"/>
        </w:rPr>
        <w:t>defence</w:t>
      </w:r>
      <w:proofErr w:type="spellEnd"/>
      <w:r w:rsidRPr="0096330F">
        <w:rPr>
          <w:rStyle w:val="StyleUnderline"/>
          <w:highlight w:val="green"/>
        </w:rPr>
        <w:t xml:space="preserve"> spending</w:t>
      </w:r>
      <w:r w:rsidRPr="00054F7B">
        <w:rPr>
          <w:rStyle w:val="StyleUnderline"/>
        </w:rPr>
        <w:t xml:space="preserve"> in coming years to offset Chinese capability growth</w:t>
      </w:r>
      <w:r w:rsidRPr="00054F7B">
        <w:rPr>
          <w:sz w:val="16"/>
        </w:rPr>
        <w:t xml:space="preserve">. </w:t>
      </w:r>
      <w:r w:rsidRPr="00054F7B">
        <w:rPr>
          <w:rStyle w:val="StyleUnderline"/>
        </w:rPr>
        <w:t xml:space="preserve">That’s occurring </w:t>
      </w:r>
      <w:r w:rsidRPr="0096330F">
        <w:rPr>
          <w:rStyle w:val="StyleUnderline"/>
          <w:highlight w:val="green"/>
        </w:rPr>
        <w:t>as</w:t>
      </w:r>
      <w:r w:rsidRPr="00054F7B">
        <w:rPr>
          <w:rStyle w:val="StyleUnderline"/>
        </w:rPr>
        <w:t xml:space="preserve"> security risks in </w:t>
      </w:r>
      <w:r w:rsidRPr="0096330F">
        <w:rPr>
          <w:rStyle w:val="StyleUnderline"/>
          <w:highlight w:val="green"/>
        </w:rPr>
        <w:t xml:space="preserve">Europe and the Middle East multiply to impose </w:t>
      </w:r>
      <w:r w:rsidRPr="0096330F">
        <w:rPr>
          <w:rStyle w:val="Emphasis"/>
          <w:highlight w:val="green"/>
        </w:rPr>
        <w:t>greater burdens on shrinking forces</w:t>
      </w:r>
      <w:r w:rsidRPr="00054F7B">
        <w:rPr>
          <w:sz w:val="16"/>
        </w:rPr>
        <w:t xml:space="preserve">. </w:t>
      </w:r>
      <w:r w:rsidRPr="00054F7B">
        <w:rPr>
          <w:rStyle w:val="StyleUnderline"/>
        </w:rPr>
        <w:t xml:space="preserve">The end result is </w:t>
      </w:r>
      <w:r w:rsidRPr="00054F7B">
        <w:rPr>
          <w:rStyle w:val="Emphasis"/>
        </w:rPr>
        <w:t>reduced U.S. readiness</w:t>
      </w:r>
      <w:r w:rsidRPr="00054F7B">
        <w:rPr>
          <w:sz w:val="16"/>
        </w:rPr>
        <w:t xml:space="preserve"> and overall effectiveness </w:t>
      </w:r>
      <w:r w:rsidRPr="00054F7B">
        <w:rPr>
          <w:rStyle w:val="StyleUnderline"/>
        </w:rPr>
        <w:t>at a critical time later this decade</w:t>
      </w:r>
      <w:r w:rsidRPr="00054F7B">
        <w:rPr>
          <w:sz w:val="16"/>
        </w:rPr>
        <w:t xml:space="preserve">. Paul’s </w:t>
      </w:r>
      <w:r w:rsidRPr="00054F7B">
        <w:rPr>
          <w:rStyle w:val="StyleUnderline"/>
        </w:rPr>
        <w:t>dismissal of PLA capabilities seems to lack operational context and overlook PLA capabilities now in service</w:t>
      </w:r>
      <w:r w:rsidRPr="00054F7B">
        <w:rPr>
          <w:sz w:val="16"/>
        </w:rPr>
        <w:t xml:space="preserve">. </w:t>
      </w:r>
      <w:r w:rsidRPr="0096330F">
        <w:rPr>
          <w:rStyle w:val="StyleUnderline"/>
          <w:highlight w:val="green"/>
        </w:rPr>
        <w:t>A key emerging issue is</w:t>
      </w:r>
      <w:r w:rsidRPr="00054F7B">
        <w:rPr>
          <w:sz w:val="16"/>
        </w:rPr>
        <w:t xml:space="preserve"> the survivability of naval surface forces in the face of PLA anti-access-area-denial (</w:t>
      </w:r>
      <w:r w:rsidRPr="0096330F">
        <w:rPr>
          <w:rStyle w:val="Emphasis"/>
          <w:highlight w:val="green"/>
        </w:rPr>
        <w:t>A2/AD</w:t>
      </w:r>
      <w:r w:rsidRPr="00054F7B">
        <w:rPr>
          <w:sz w:val="16"/>
        </w:rPr>
        <w:t xml:space="preserve">) capabilities. </w:t>
      </w:r>
      <w:r w:rsidRPr="00054F7B">
        <w:rPr>
          <w:rStyle w:val="StyleUnderline"/>
        </w:rPr>
        <w:t>Here PLA ability to wage information warfare against vital U.S. C4ISR networks through counter-space operations</w:t>
      </w:r>
      <w:r w:rsidRPr="00054F7B">
        <w:rPr>
          <w:sz w:val="16"/>
        </w:rPr>
        <w:t xml:space="preserve"> with ASATs, integrated network-electronic warfare (INEW), and cyber warfare need to be considered more deeply as winning </w:t>
      </w:r>
      <w:r w:rsidRPr="00054F7B">
        <w:rPr>
          <w:rStyle w:val="StyleUnderline"/>
        </w:rPr>
        <w:t>the information battle against China is vital to countering their A2/AD capabilities</w:t>
      </w:r>
      <w:r w:rsidRPr="00054F7B">
        <w:rPr>
          <w:sz w:val="16"/>
        </w:rPr>
        <w:t xml:space="preserve">. The RAND report notes that </w:t>
      </w:r>
      <w:r w:rsidRPr="00054F7B">
        <w:rPr>
          <w:rStyle w:val="StyleUnderline"/>
        </w:rPr>
        <w:t xml:space="preserve">Chinese offensive </w:t>
      </w:r>
      <w:proofErr w:type="spellStart"/>
      <w:r w:rsidRPr="00054F7B">
        <w:rPr>
          <w:rStyle w:val="StyleUnderline"/>
        </w:rPr>
        <w:t>counterspace</w:t>
      </w:r>
      <w:proofErr w:type="spellEnd"/>
      <w:r w:rsidRPr="00054F7B">
        <w:rPr>
          <w:rStyle w:val="StyleUnderline"/>
        </w:rPr>
        <w:t xml:space="preserve"> capability, for example, is growing faster than the U.S. defensive counter-space options</w:t>
      </w:r>
      <w:r w:rsidRPr="00054F7B">
        <w:rPr>
          <w:sz w:val="16"/>
        </w:rPr>
        <w:t xml:space="preserve">. There may be technological silver bullets to mitigate such developments but they must first be funded through to operational status, and then proven to work in battle. While Paul is certainly correct to suggest that the U.S. isn’t ‘sitting on its hands’ as its ‘Third Offset’ strategy clearly demonstrates, this argument can also be reversed. </w:t>
      </w:r>
      <w:r w:rsidRPr="0096330F">
        <w:rPr>
          <w:rStyle w:val="StyleUnderline"/>
          <w:highlight w:val="green"/>
        </w:rPr>
        <w:t>China has</w:t>
      </w:r>
      <w:r w:rsidRPr="00054F7B">
        <w:rPr>
          <w:rStyle w:val="StyleUnderline"/>
        </w:rPr>
        <w:t xml:space="preserve"> flown </w:t>
      </w:r>
      <w:r w:rsidRPr="0096330F">
        <w:rPr>
          <w:rStyle w:val="StyleUnderline"/>
          <w:highlight w:val="green"/>
        </w:rPr>
        <w:t>hypersonic</w:t>
      </w:r>
      <w:r w:rsidRPr="00054F7B">
        <w:rPr>
          <w:rStyle w:val="StyleUnderline"/>
        </w:rPr>
        <w:t xml:space="preserve"> glide </w:t>
      </w:r>
      <w:r w:rsidRPr="0096330F">
        <w:rPr>
          <w:rStyle w:val="StyleUnderline"/>
          <w:highlight w:val="green"/>
        </w:rPr>
        <w:t>vehicles</w:t>
      </w:r>
      <w:r w:rsidRPr="00054F7B">
        <w:rPr>
          <w:rStyle w:val="StyleUnderline"/>
        </w:rPr>
        <w:t xml:space="preserve">, is deploying </w:t>
      </w:r>
      <w:r w:rsidRPr="0096330F">
        <w:rPr>
          <w:rStyle w:val="StyleUnderline"/>
          <w:highlight w:val="green"/>
        </w:rPr>
        <w:t>counter-stealth radars</w:t>
      </w:r>
      <w:r w:rsidRPr="00054F7B">
        <w:rPr>
          <w:rStyle w:val="StyleUnderline"/>
        </w:rPr>
        <w:t>, and has the world’s largest unmanned air vehicle capability</w:t>
      </w:r>
      <w:r w:rsidRPr="00054F7B">
        <w:rPr>
          <w:sz w:val="16"/>
        </w:rPr>
        <w:t xml:space="preserve">. </w:t>
      </w:r>
      <w:r w:rsidRPr="00054F7B">
        <w:rPr>
          <w:rStyle w:val="StyleUnderline"/>
        </w:rPr>
        <w:t xml:space="preserve">China is catching up in </w:t>
      </w:r>
      <w:r w:rsidRPr="0096330F">
        <w:rPr>
          <w:rStyle w:val="Emphasis"/>
          <w:highlight w:val="green"/>
        </w:rPr>
        <w:t>anti-submarine warfare</w:t>
      </w:r>
      <w:r w:rsidRPr="00054F7B">
        <w:rPr>
          <w:sz w:val="16"/>
        </w:rPr>
        <w:t xml:space="preserve">, </w:t>
      </w:r>
      <w:r w:rsidRPr="00054F7B">
        <w:rPr>
          <w:rStyle w:val="StyleUnderline"/>
        </w:rPr>
        <w:t xml:space="preserve">with the deployment of fixed acoustic arrays and </w:t>
      </w:r>
      <w:proofErr w:type="spellStart"/>
      <w:r w:rsidRPr="00054F7B">
        <w:rPr>
          <w:rStyle w:val="StyleUnderline"/>
        </w:rPr>
        <w:t>Jingdao</w:t>
      </w:r>
      <w:proofErr w:type="spellEnd"/>
      <w:r w:rsidRPr="00054F7B">
        <w:rPr>
          <w:rStyle w:val="StyleUnderline"/>
        </w:rPr>
        <w:t xml:space="preserve"> class ASW corvettes</w:t>
      </w:r>
      <w:r w:rsidRPr="00054F7B">
        <w:rPr>
          <w:sz w:val="16"/>
        </w:rPr>
        <w:t xml:space="preserve">, as well as new maritime patrol aircraft. In air </w:t>
      </w:r>
      <w:proofErr w:type="spellStart"/>
      <w:r w:rsidRPr="00054F7B">
        <w:rPr>
          <w:sz w:val="16"/>
        </w:rPr>
        <w:t>defence</w:t>
      </w:r>
      <w:proofErr w:type="spellEnd"/>
      <w:r w:rsidRPr="00054F7B">
        <w:rPr>
          <w:sz w:val="16"/>
        </w:rPr>
        <w:t xml:space="preserve">, China will likely acquire the S-400 SAM which is effective against stealth aircraft, and long-range air combat capabilities </w:t>
      </w:r>
      <w:proofErr w:type="spellStart"/>
      <w:r w:rsidRPr="00054F7B">
        <w:rPr>
          <w:sz w:val="16"/>
        </w:rPr>
        <w:t>epitomised</w:t>
      </w:r>
      <w:proofErr w:type="spellEnd"/>
      <w:r w:rsidRPr="00054F7B">
        <w:rPr>
          <w:sz w:val="16"/>
        </w:rPr>
        <w:t xml:space="preserve"> by the J-20 can exploit the U.S. reliance on forward-deployed AEW&amp;C and airborne </w:t>
      </w:r>
      <w:proofErr w:type="spellStart"/>
      <w:r w:rsidRPr="00054F7B">
        <w:rPr>
          <w:sz w:val="16"/>
        </w:rPr>
        <w:t>refuelling</w:t>
      </w:r>
      <w:proofErr w:type="spellEnd"/>
      <w:r w:rsidRPr="00054F7B">
        <w:rPr>
          <w:sz w:val="16"/>
        </w:rPr>
        <w:t xml:space="preserve"> aircraft to further reduce US ability to project airpower. In terms of submarine quieting, </w:t>
      </w:r>
      <w:r w:rsidRPr="0096330F">
        <w:rPr>
          <w:rStyle w:val="StyleUnderline"/>
          <w:highlight w:val="green"/>
        </w:rPr>
        <w:t>nuclear submarines</w:t>
      </w:r>
      <w:r w:rsidRPr="00054F7B">
        <w:rPr>
          <w:rStyle w:val="StyleUnderline"/>
        </w:rPr>
        <w:t xml:space="preserve"> are always going to be noisier</w:t>
      </w:r>
      <w:r w:rsidRPr="00054F7B">
        <w:rPr>
          <w:sz w:val="16"/>
        </w:rPr>
        <w:t xml:space="preserve"> than conventional boats. </w:t>
      </w:r>
      <w:r w:rsidRPr="00054F7B">
        <w:rPr>
          <w:rStyle w:val="StyleUnderline"/>
        </w:rPr>
        <w:t>China deploys both the Yuan and Kilo 636 conventional submarines which are very quiet and difficult to detect</w:t>
      </w:r>
      <w:r w:rsidRPr="00054F7B">
        <w:rPr>
          <w:sz w:val="16"/>
        </w:rPr>
        <w:t xml:space="preserve"> in acoustically challenging waters in the South China Sea. The RAND report notes that “</w:t>
      </w:r>
      <w:r w:rsidRPr="00054F7B">
        <w:rPr>
          <w:rStyle w:val="StyleUnderline"/>
        </w:rPr>
        <w:t>China’s newer submarines are becoming quieter and better armed, and there is every reason to believe that their capability to find and attack U.S. surface ships has vastly improved</w:t>
      </w:r>
      <w:r w:rsidRPr="00054F7B">
        <w:rPr>
          <w:sz w:val="16"/>
        </w:rPr>
        <w:t xml:space="preserve"> [since 1996].” It is the </w:t>
      </w:r>
      <w:r w:rsidRPr="00054F7B">
        <w:rPr>
          <w:rStyle w:val="StyleUnderline"/>
        </w:rPr>
        <w:t>ability of these boats to fire long-range supersonic</w:t>
      </w:r>
      <w:r w:rsidRPr="00054F7B">
        <w:rPr>
          <w:sz w:val="16"/>
        </w:rPr>
        <w:t xml:space="preserve"> anti-ship cruise missiles (</w:t>
      </w:r>
      <w:r w:rsidRPr="0096330F">
        <w:rPr>
          <w:rStyle w:val="StyleUnderline"/>
          <w:highlight w:val="green"/>
        </w:rPr>
        <w:t>ASCMs</w:t>
      </w:r>
      <w:r w:rsidRPr="00054F7B">
        <w:rPr>
          <w:sz w:val="16"/>
        </w:rPr>
        <w:t xml:space="preserve">), such as the new 290nm range YJ-18, that according to Andrew Erickson </w:t>
      </w:r>
      <w:proofErr w:type="gramStart"/>
      <w:r w:rsidRPr="0096330F">
        <w:rPr>
          <w:rStyle w:val="StyleUnderline"/>
          <w:highlight w:val="green"/>
        </w:rPr>
        <w:t>allow</w:t>
      </w:r>
      <w:proofErr w:type="gramEnd"/>
      <w:r w:rsidRPr="0096330F">
        <w:rPr>
          <w:rStyle w:val="StyleUnderline"/>
          <w:highlight w:val="green"/>
        </w:rPr>
        <w:t xml:space="preserve"> China to </w:t>
      </w:r>
      <w:r w:rsidRPr="0096330F">
        <w:rPr>
          <w:rStyle w:val="Emphasis"/>
          <w:highlight w:val="green"/>
        </w:rPr>
        <w:t>“out-stick” the U.S. in long-range anti-surface warfare</w:t>
      </w:r>
      <w:r w:rsidRPr="00054F7B">
        <w:rPr>
          <w:sz w:val="16"/>
        </w:rPr>
        <w:t xml:space="preserve">. This submarine-ASCM combination is quite deadly. Paul </w:t>
      </w:r>
      <w:proofErr w:type="spellStart"/>
      <w:r w:rsidRPr="00054F7B">
        <w:rPr>
          <w:sz w:val="16"/>
        </w:rPr>
        <w:t>Dibb</w:t>
      </w:r>
      <w:proofErr w:type="spellEnd"/>
      <w:r w:rsidRPr="00054F7B">
        <w:rPr>
          <w:sz w:val="16"/>
        </w:rPr>
        <w:t xml:space="preserve"> is correct to caution against seeing the PLA as ten feet tall, but </w:t>
      </w:r>
      <w:r w:rsidRPr="0096330F">
        <w:rPr>
          <w:rStyle w:val="StyleUnderline"/>
          <w:highlight w:val="green"/>
        </w:rPr>
        <w:t>it would be</w:t>
      </w:r>
      <w:r w:rsidRPr="00054F7B">
        <w:rPr>
          <w:sz w:val="16"/>
        </w:rPr>
        <w:t xml:space="preserve"> equally </w:t>
      </w:r>
      <w:r w:rsidRPr="0096330F">
        <w:rPr>
          <w:rStyle w:val="Emphasis"/>
          <w:highlight w:val="green"/>
        </w:rPr>
        <w:t>unwise</w:t>
      </w:r>
      <w:r w:rsidRPr="0096330F">
        <w:rPr>
          <w:rStyle w:val="StyleUnderline"/>
          <w:highlight w:val="green"/>
        </w:rPr>
        <w:t xml:space="preserve"> to </w:t>
      </w:r>
      <w:r w:rsidRPr="0096330F">
        <w:rPr>
          <w:rStyle w:val="Emphasis"/>
          <w:highlight w:val="green"/>
        </w:rPr>
        <w:t>dismiss China</w:t>
      </w:r>
      <w:r w:rsidRPr="0096330F">
        <w:rPr>
          <w:rStyle w:val="StyleUnderline"/>
          <w:highlight w:val="green"/>
        </w:rPr>
        <w:t xml:space="preserve"> as inconsequential</w:t>
      </w:r>
      <w:r w:rsidRPr="00054F7B">
        <w:rPr>
          <w:rStyle w:val="StyleUnderline"/>
        </w:rPr>
        <w:t xml:space="preserve"> in military-technological terms</w:t>
      </w:r>
      <w:r w:rsidRPr="00054F7B">
        <w:rPr>
          <w:sz w:val="16"/>
        </w:rPr>
        <w:t xml:space="preserve">. </w:t>
      </w:r>
      <w:r w:rsidRPr="0096330F">
        <w:rPr>
          <w:rStyle w:val="StyleUnderline"/>
          <w:highlight w:val="green"/>
        </w:rPr>
        <w:t xml:space="preserve">China is </w:t>
      </w:r>
      <w:r w:rsidRPr="0096330F">
        <w:rPr>
          <w:rStyle w:val="Emphasis"/>
          <w:highlight w:val="green"/>
        </w:rPr>
        <w:t>rapidly catching up</w:t>
      </w:r>
      <w:r w:rsidRPr="00054F7B">
        <w:rPr>
          <w:sz w:val="16"/>
        </w:rPr>
        <w:t xml:space="preserve">, </w:t>
      </w:r>
      <w:r w:rsidRPr="00054F7B">
        <w:rPr>
          <w:rStyle w:val="StyleUnderline"/>
        </w:rPr>
        <w:t>and what matters is</w:t>
      </w:r>
      <w:r w:rsidRPr="00054F7B">
        <w:rPr>
          <w:sz w:val="16"/>
        </w:rPr>
        <w:t xml:space="preserve"> where the PLA goes from here, and </w:t>
      </w:r>
      <w:r w:rsidRPr="00054F7B">
        <w:rPr>
          <w:rStyle w:val="StyleUnderline"/>
        </w:rPr>
        <w:t>how Beijing uses its growing military power across Asia</w:t>
      </w:r>
      <w:r w:rsidRPr="00054F7B">
        <w:rPr>
          <w:sz w:val="16"/>
        </w:rPr>
        <w:t>.</w:t>
      </w:r>
    </w:p>
    <w:p w:rsidR="00054F7B" w:rsidRDefault="00054F7B" w:rsidP="00054F7B">
      <w:pPr>
        <w:jc w:val="center"/>
      </w:pPr>
    </w:p>
    <w:p w:rsidR="00054F7B" w:rsidRPr="00054F7B" w:rsidRDefault="00054F7B" w:rsidP="00054F7B"/>
    <w:p w:rsidR="00054F7B" w:rsidRPr="00270650" w:rsidRDefault="00054F7B" w:rsidP="00054F7B">
      <w:pPr>
        <w:pStyle w:val="Heading4"/>
        <w:rPr>
          <w:rFonts w:eastAsia="MS Gothic"/>
        </w:rPr>
      </w:pPr>
      <w:r w:rsidRPr="00270650">
        <w:rPr>
          <w:rFonts w:eastAsia="MS Gothic"/>
        </w:rPr>
        <w:t xml:space="preserve">Modernization isn’t a threat to the US and won’t cause conflict – the lack of nuclear modernization and offensive capabilities prove </w:t>
      </w:r>
    </w:p>
    <w:p w:rsidR="00054F7B" w:rsidRPr="00270650" w:rsidRDefault="00054F7B" w:rsidP="00054F7B">
      <w:proofErr w:type="gramStart"/>
      <w:r w:rsidRPr="00270650">
        <w:rPr>
          <w:rStyle w:val="Style13ptBold"/>
        </w:rPr>
        <w:t>Johnson, 09</w:t>
      </w:r>
      <w:r>
        <w:t xml:space="preserve"> – </w:t>
      </w:r>
      <w:r w:rsidRPr="00270650">
        <w:t>Colonel Johnson ‘9 Kenneth.</w:t>
      </w:r>
      <w:proofErr w:type="gramEnd"/>
      <w:r w:rsidRPr="00270650">
        <w:t xml:space="preserve"> </w:t>
      </w:r>
      <w:proofErr w:type="gramStart"/>
      <w:r w:rsidRPr="00270650">
        <w:t>Colonel in the US Army, 27 years of service in uniform, including over 20 years in overseas intelligence assignments.</w:t>
      </w:r>
      <w:proofErr w:type="gramEnd"/>
      <w:r w:rsidRPr="00270650">
        <w:t xml:space="preserve"> CHINA’S STRATEGIC CULTURE: A PERSPECTIVE FOR THE UNITED STATES. June 2009. </w:t>
      </w:r>
      <w:proofErr w:type="gramStart"/>
      <w:r w:rsidRPr="00270650">
        <w:t>Strategic Studies Institute.</w:t>
      </w:r>
      <w:proofErr w:type="gramEnd"/>
      <w:r w:rsidRPr="00270650">
        <w:t xml:space="preserve"> </w:t>
      </w:r>
      <w:hyperlink r:id="rId7" w:history="1">
        <w:r w:rsidRPr="00270650">
          <w:rPr>
            <w:rStyle w:val="Hyperlink"/>
          </w:rPr>
          <w:t>http://www.strategicstudiesinstitute.army.mil/pubs/display.cfm?pubID=924</w:t>
        </w:r>
      </w:hyperlink>
      <w:r w:rsidRPr="00270650">
        <w:t>.</w:t>
      </w:r>
    </w:p>
    <w:p w:rsidR="00054F7B" w:rsidRPr="00270650" w:rsidRDefault="00054F7B" w:rsidP="00054F7B">
      <w:pPr>
        <w:rPr>
          <w:sz w:val="16"/>
        </w:rPr>
      </w:pPr>
      <w:r w:rsidRPr="00270650">
        <w:rPr>
          <w:sz w:val="16"/>
        </w:rPr>
        <w:t xml:space="preserve">8. </w:t>
      </w:r>
      <w:r w:rsidRPr="00270650">
        <w:rPr>
          <w:rStyle w:val="StyleUnderline"/>
        </w:rPr>
        <w:t>Modernization is China’s number one strategic priority, and thus the United States should expect China to pursue all aspects</w:t>
      </w:r>
      <w:r w:rsidRPr="00270650">
        <w:rPr>
          <w:sz w:val="16"/>
        </w:rPr>
        <w:t>—political, military, and economic—</w:t>
      </w:r>
      <w:r w:rsidRPr="00270650">
        <w:rPr>
          <w:rStyle w:val="StyleUnderline"/>
        </w:rPr>
        <w:t>to make this possible.</w:t>
      </w:r>
      <w:r w:rsidRPr="00270650">
        <w:rPr>
          <w:sz w:val="16"/>
        </w:rPr>
        <w:t xml:space="preserve"> This may entail multilateral, regional, or unilateral partnerships or agreements, perhaps with states that the United States does not recognize or condone, but from whom China requires resources and needed raw materials to sustain its economic development. For example, </w:t>
      </w:r>
      <w:r w:rsidRPr="00270650">
        <w:rPr>
          <w:rStyle w:val="StyleUnderline"/>
        </w:rPr>
        <w:t xml:space="preserve">increased Chinese “influence” on the African continent has raised alarms with some in the United States, but </w:t>
      </w:r>
      <w:r w:rsidRPr="00270650">
        <w:rPr>
          <w:rStyle w:val="StyleUnderline"/>
          <w:highlight w:val="cyan"/>
        </w:rPr>
        <w:t>America’s leaders should understand and appreciate the economic and domestic reasons for China’s involvement in Africa</w:t>
      </w:r>
      <w:r w:rsidRPr="00270650">
        <w:rPr>
          <w:rStyle w:val="StyleUnderline"/>
        </w:rPr>
        <w:t>.</w:t>
      </w:r>
      <w:r w:rsidRPr="00270650">
        <w:rPr>
          <w:sz w:val="16"/>
        </w:rPr>
        <w:t xml:space="preserve"> Currently, 25 percent of China’s oil comes from the continent.74 China has trade relations with 49 African countries and bilateral trade agreements with the majority of them.75 While the U.S. position is that China’s relationship with states such as Angola, Sudan, and Zimbabwe have enabled these countries to ignore international pressure to isolate or reform them, it is understandable why China pursues its policies in the region so as to sustain its economic growth. The United States should deal with China with this basic understanding, yet continue to work with China on common ground beneficial to Africans and to further encourage China’s responsible international behavior.  9. </w:t>
      </w:r>
      <w:r w:rsidRPr="00270650">
        <w:rPr>
          <w:rStyle w:val="StyleUnderline"/>
        </w:rPr>
        <w:t xml:space="preserve">With China’s history of invasion and intervention by foreign powers and resulting concerns for its territorial integrity and national defense, </w:t>
      </w:r>
      <w:r w:rsidRPr="00270650">
        <w:rPr>
          <w:rStyle w:val="StyleUnderline"/>
          <w:highlight w:val="cyan"/>
        </w:rPr>
        <w:t>U.S. policymakers should not view modernization efforts with the PLA, Navy, and Air Force as a potential threat to U.S. security</w:t>
      </w:r>
      <w:r w:rsidRPr="00270650">
        <w:rPr>
          <w:rStyle w:val="StyleUnderline"/>
        </w:rPr>
        <w:t>.</w:t>
      </w:r>
      <w:r w:rsidRPr="00270650">
        <w:rPr>
          <w:sz w:val="16"/>
        </w:rPr>
        <w:t xml:space="preserve"> When comparing China’s military spending as a percentage of its gross domestic product (GDP), </w:t>
      </w:r>
      <w:r w:rsidRPr="00270650">
        <w:rPr>
          <w:rStyle w:val="StyleUnderline"/>
          <w:highlight w:val="cyan"/>
        </w:rPr>
        <w:t>China’s military spending is moderate and not out of the ordinary.</w:t>
      </w:r>
      <w:r w:rsidRPr="00270650">
        <w:rPr>
          <w:sz w:val="16"/>
          <w:highlight w:val="cyan"/>
        </w:rPr>
        <w:t xml:space="preserve">76 </w:t>
      </w:r>
      <w:r w:rsidRPr="00270650">
        <w:rPr>
          <w:rStyle w:val="StyleUnderline"/>
          <w:highlight w:val="cyan"/>
        </w:rPr>
        <w:t>China’s military modernization has been largely defensive in nature.</w:t>
      </w:r>
      <w:r w:rsidRPr="00270650">
        <w:rPr>
          <w:rStyle w:val="StyleUnderline"/>
        </w:rPr>
        <w:t xml:space="preserve"> </w:t>
      </w:r>
      <w:r w:rsidRPr="00270650">
        <w:rPr>
          <w:rStyle w:val="StyleUnderline"/>
          <w:highlight w:val="cyan"/>
        </w:rPr>
        <w:t>China’s Navy</w:t>
      </w:r>
      <w:r w:rsidRPr="00270650">
        <w:rPr>
          <w:rStyle w:val="StyleUnderline"/>
        </w:rPr>
        <w:t xml:space="preserve">, which receives much attention by the “China threat” adherents, currently </w:t>
      </w:r>
      <w:r w:rsidRPr="00270650">
        <w:rPr>
          <w:rStyle w:val="StyleUnderline"/>
          <w:highlight w:val="cyan"/>
        </w:rPr>
        <w:t>has limited range and capabilities to act in offensive operations</w:t>
      </w:r>
      <w:r w:rsidRPr="00270650">
        <w:rPr>
          <w:rStyle w:val="StyleUnderline"/>
        </w:rPr>
        <w:t>;</w:t>
      </w:r>
      <w:r w:rsidRPr="00270650">
        <w:rPr>
          <w:sz w:val="16"/>
        </w:rPr>
        <w:t xml:space="preserve"> has no aircraft carrier or meaningful force projection capability; and lacks the command, control, computer, and communications (C4I) necessary in modern warfare.77 It is also uncertain whether China can carry out large joint operations with its land and air forces.78 </w:t>
      </w:r>
      <w:r w:rsidRPr="00270650">
        <w:rPr>
          <w:rStyle w:val="StyleUnderline"/>
        </w:rPr>
        <w:t>The modernization of China’s military is an attempt to fix some of these shortfalls and should be expected of any growing regional economic and political power. Nor do they pose an immediate threat to U.S. interests in the Pacific region as it remains defense-</w:t>
      </w:r>
      <w:proofErr w:type="gramStart"/>
      <w:r w:rsidRPr="00270650">
        <w:rPr>
          <w:rStyle w:val="StyleUnderline"/>
        </w:rPr>
        <w:t>oriented,</w:t>
      </w:r>
      <w:proofErr w:type="gramEnd"/>
      <w:r w:rsidRPr="00270650">
        <w:rPr>
          <w:sz w:val="16"/>
        </w:rPr>
        <w:t xml:space="preserve"> except for the case of Taiwan (see Recommendation 4). It is also worth noting that </w:t>
      </w:r>
      <w:r w:rsidRPr="00270650">
        <w:rPr>
          <w:rStyle w:val="StyleUnderline"/>
        </w:rPr>
        <w:t xml:space="preserve">despite the fact that the United States has maintained extensive nuclear strike plans against Chinese targets for more than half a century, </w:t>
      </w:r>
      <w:r w:rsidRPr="00270650">
        <w:rPr>
          <w:rStyle w:val="StyleUnderline"/>
          <w:highlight w:val="cyan"/>
        </w:rPr>
        <w:t>China has never responded by building large nuclear forces of its own and is unlikely to do so in the future.</w:t>
      </w:r>
      <w:r w:rsidRPr="00270650">
        <w:rPr>
          <w:sz w:val="16"/>
        </w:rPr>
        <w:t>79</w:t>
      </w:r>
    </w:p>
    <w:p w:rsidR="00054F7B" w:rsidRPr="00270650" w:rsidRDefault="00054F7B" w:rsidP="00054F7B">
      <w:pPr>
        <w:rPr>
          <w:rFonts w:ascii="Calibri" w:eastAsia="Cambria" w:hAnsi="Calibri" w:cs="Times New Roman"/>
        </w:rPr>
      </w:pPr>
    </w:p>
    <w:p w:rsidR="00054F7B" w:rsidRPr="00270650" w:rsidRDefault="00054F7B" w:rsidP="00054F7B">
      <w:pPr>
        <w:pStyle w:val="Heading4"/>
        <w:rPr>
          <w:rFonts w:eastAsia="MS Gothic"/>
        </w:rPr>
      </w:pPr>
      <w:r w:rsidRPr="00270650">
        <w:rPr>
          <w:rFonts w:eastAsia="MS Gothic"/>
        </w:rPr>
        <w:t>No regional freak out – US security guarantee solves</w:t>
      </w:r>
    </w:p>
    <w:p w:rsidR="00054F7B" w:rsidRPr="00270650" w:rsidRDefault="00054F7B" w:rsidP="00054F7B">
      <w:proofErr w:type="gramStart"/>
      <w:r w:rsidRPr="00270650">
        <w:rPr>
          <w:rStyle w:val="Style13ptBold"/>
        </w:rPr>
        <w:t>Patel</w:t>
      </w:r>
      <w:r>
        <w:rPr>
          <w:rStyle w:val="Style13ptBold"/>
        </w:rPr>
        <w:t>,</w:t>
      </w:r>
      <w:r w:rsidRPr="00270650">
        <w:rPr>
          <w:rStyle w:val="Style13ptBold"/>
        </w:rPr>
        <w:t xml:space="preserve"> </w:t>
      </w:r>
      <w:r>
        <w:rPr>
          <w:rStyle w:val="Style13ptBold"/>
        </w:rPr>
        <w:t>0</w:t>
      </w:r>
      <w:r w:rsidRPr="00270650">
        <w:rPr>
          <w:rStyle w:val="Style13ptBold"/>
        </w:rPr>
        <w:t>9</w:t>
      </w:r>
      <w:r w:rsidRPr="00270650">
        <w:t xml:space="preserve"> </w:t>
      </w:r>
      <w:r>
        <w:t xml:space="preserve">– </w:t>
      </w:r>
      <w:proofErr w:type="spellStart"/>
      <w:r w:rsidRPr="00270650">
        <w:t>Nirav</w:t>
      </w:r>
      <w:proofErr w:type="spellEnd"/>
      <w:r w:rsidRPr="00270650">
        <w:t>.</w:t>
      </w:r>
      <w:proofErr w:type="gramEnd"/>
      <w:r w:rsidRPr="00270650">
        <w:t xml:space="preserve"> </w:t>
      </w:r>
      <w:proofErr w:type="gramStart"/>
      <w:r w:rsidRPr="00270650">
        <w:t>Fellow at the Center for a New American Security.</w:t>
      </w:r>
      <w:proofErr w:type="gramEnd"/>
      <w:r w:rsidRPr="00270650">
        <w:t xml:space="preserve"> China’s Arrival: A Strategic Framework for a Global Relationship. September 2009. </w:t>
      </w:r>
      <w:proofErr w:type="gramStart"/>
      <w:r w:rsidRPr="00270650">
        <w:t>Online.</w:t>
      </w:r>
      <w:proofErr w:type="gramEnd"/>
      <w:r w:rsidRPr="00270650">
        <w:t xml:space="preserve"> </w:t>
      </w:r>
    </w:p>
    <w:p w:rsidR="00054F7B" w:rsidRPr="00270650" w:rsidRDefault="00054F7B" w:rsidP="00054F7B">
      <w:pPr>
        <w:tabs>
          <w:tab w:val="left" w:pos="90"/>
        </w:tabs>
        <w:rPr>
          <w:rFonts w:ascii="Calibri" w:eastAsia="Times New Roman" w:hAnsi="Calibri" w:cs="Times New Roman"/>
          <w:sz w:val="20"/>
          <w:szCs w:val="20"/>
          <w:u w:val="single"/>
        </w:rPr>
      </w:pPr>
      <w:r w:rsidRPr="00270650">
        <w:rPr>
          <w:rStyle w:val="StyleUnderline"/>
        </w:rPr>
        <w:t>China has</w:t>
      </w:r>
      <w:r w:rsidRPr="00270650">
        <w:rPr>
          <w:sz w:val="16"/>
        </w:rPr>
        <w:t xml:space="preserve"> also </w:t>
      </w:r>
      <w:r w:rsidRPr="00270650">
        <w:rPr>
          <w:rStyle w:val="StyleUnderline"/>
        </w:rPr>
        <w:t xml:space="preserve">sought to manage fears about its military rise. </w:t>
      </w:r>
      <w:r w:rsidRPr="00270650">
        <w:rPr>
          <w:rStyle w:val="StyleUnderline"/>
          <w:highlight w:val="cyan"/>
        </w:rPr>
        <w:t>China’s political and diplomatic efforts in the Asia-Pacific region have been effec</w:t>
      </w:r>
      <w:r w:rsidRPr="00270650">
        <w:rPr>
          <w:rStyle w:val="StyleUnderline"/>
          <w:highlight w:val="cyan"/>
        </w:rPr>
        <w:softHyphen/>
        <w:t>tive in limiting a regional backlash</w:t>
      </w:r>
      <w:r w:rsidRPr="00270650">
        <w:rPr>
          <w:rStyle w:val="StyleUnderline"/>
        </w:rPr>
        <w:t>.</w:t>
      </w:r>
      <w:r w:rsidRPr="00270650">
        <w:rPr>
          <w:sz w:val="16"/>
        </w:rPr>
        <w:t xml:space="preserve"> 29 </w:t>
      </w:r>
      <w:r w:rsidRPr="00270650">
        <w:rPr>
          <w:rStyle w:val="StyleUnderline"/>
        </w:rPr>
        <w:t>China has eclipsed the United States as the largest trading partner of America’s key allies in the region,</w:t>
      </w:r>
      <w:r w:rsidRPr="00270650">
        <w:rPr>
          <w:sz w:val="16"/>
        </w:rPr>
        <w:t xml:space="preserve"> and is negotiating a trade agreement with the Association of Southeast Asian Nations. China has also acted to resolve territorial disputes with Russia and continues to negotiate with India over Arunachal Pradesh, 30 has strengthened its relationship with Pakistan, and has reinvigorated its diplomatic outreach from Northeast Asia to Australia and through the South Pacific. </w:t>
      </w:r>
      <w:proofErr w:type="gramStart"/>
      <w:r w:rsidRPr="00270650">
        <w:rPr>
          <w:sz w:val="16"/>
        </w:rPr>
        <w:t>31  With</w:t>
      </w:r>
      <w:proofErr w:type="gramEnd"/>
      <w:r w:rsidRPr="00270650">
        <w:rPr>
          <w:sz w:val="16"/>
        </w:rPr>
        <w:t xml:space="preserve"> such outreach, the region has responded with concern, but not overt hostility, to China’s rise. In February 2005, Japan and the United States, for example, signed a “Common Strategic Objectives” agreement that identified contributing to the peace and stability of the Taiwan Strait as a fun</w:t>
      </w:r>
      <w:r w:rsidRPr="00270650">
        <w:rPr>
          <w:sz w:val="16"/>
        </w:rPr>
        <w:softHyphen/>
        <w:t>damental factor in East Asian strategic stability. India, Singapore, Indonesia, and Vietnam are also upgrading their military relationships with the United States to hedge against a potentially aggres</w:t>
      </w:r>
      <w:r w:rsidRPr="00270650">
        <w:rPr>
          <w:sz w:val="16"/>
        </w:rPr>
        <w:softHyphen/>
        <w:t>sive China. A relatively new development has been intraregional balancing. India is expanding its rela</w:t>
      </w:r>
      <w:r w:rsidRPr="00270650">
        <w:rPr>
          <w:sz w:val="16"/>
        </w:rPr>
        <w:softHyphen/>
        <w:t>tions with Japan; Southeast Asian countries helped India, Australia, and New Zealand join the 2006 EAS; and Japan and Australia initiated a new secu</w:t>
      </w:r>
      <w:r w:rsidRPr="00270650">
        <w:rPr>
          <w:sz w:val="16"/>
        </w:rPr>
        <w:softHyphen/>
        <w:t xml:space="preserve">rity cooperation agreement in 2007. Yet, </w:t>
      </w:r>
      <w:r w:rsidRPr="00270650">
        <w:rPr>
          <w:rStyle w:val="StyleUnderline"/>
        </w:rPr>
        <w:t>according to a recent study by the Rand Corporation that investigated the response of U.S. allies and security partners to China’s rise, “What is not occurring in Asia in response to China’s rise is as important as what is occurring…</w:t>
      </w:r>
      <w:r w:rsidRPr="00270650">
        <w:rPr>
          <w:rStyle w:val="StyleUnderline"/>
          <w:highlight w:val="cyan"/>
        </w:rPr>
        <w:t>Regional governments are watching Chinese military modernization with varying degrees of attention and concern,” but have not pursued policies to contain Beijing</w:t>
      </w:r>
      <w:r w:rsidRPr="00270650">
        <w:rPr>
          <w:rStyle w:val="StyleUnderline"/>
        </w:rPr>
        <w:t>.</w:t>
      </w:r>
      <w:r w:rsidRPr="00270650">
        <w:rPr>
          <w:sz w:val="16"/>
        </w:rPr>
        <w:t xml:space="preserve"> 32 For example, </w:t>
      </w:r>
      <w:r w:rsidRPr="00270650">
        <w:rPr>
          <w:rStyle w:val="StyleUnderline"/>
        </w:rPr>
        <w:t xml:space="preserve">Australia and South Korea have both resisted pressure from Washington to upgrade their contributions to Taiwan’s defense. </w:t>
      </w:r>
      <w:r w:rsidRPr="00270650">
        <w:rPr>
          <w:rStyle w:val="StyleUnderline"/>
          <w:highlight w:val="cyan"/>
        </w:rPr>
        <w:t>The fact of the matter is that American commitment to the region will continue to play an instrumental role in preventing competitive behavior and insecurity.</w:t>
      </w:r>
      <w:r w:rsidRPr="00270650">
        <w:rPr>
          <w:rStyle w:val="StyleUnderline"/>
        </w:rPr>
        <w:t xml:space="preserve"> </w:t>
      </w:r>
    </w:p>
    <w:p w:rsidR="0065059A" w:rsidRPr="0065059A" w:rsidRDefault="0065059A" w:rsidP="0065059A"/>
    <w:p w:rsidR="00F06FDF" w:rsidRDefault="00F06FDF" w:rsidP="00F06FDF"/>
    <w:p w:rsidR="00371225" w:rsidRDefault="00371225" w:rsidP="00371225">
      <w:pPr>
        <w:pStyle w:val="Heading3"/>
      </w:pPr>
      <w:r>
        <w:t xml:space="preserve">A2: China-Russia Alliance </w:t>
      </w:r>
      <w:proofErr w:type="spellStart"/>
      <w:r>
        <w:t>Addon</w:t>
      </w:r>
      <w:proofErr w:type="spellEnd"/>
      <w:r>
        <w:t>---2NC</w:t>
      </w:r>
    </w:p>
    <w:p w:rsidR="006047C6" w:rsidRPr="006047C6" w:rsidRDefault="006047C6" w:rsidP="006047C6"/>
    <w:p w:rsidR="0065059A" w:rsidRPr="0065059A" w:rsidRDefault="0065059A" w:rsidP="0065059A">
      <w:r w:rsidRPr="0065059A">
        <w:t>&lt;&lt;The Sino-Russia Alliance DA is an impact turn to this---</w:t>
      </w:r>
      <w:r w:rsidR="006047C6">
        <w:t>add cards from that file to supplement</w:t>
      </w:r>
      <w:r w:rsidRPr="0065059A">
        <w:t>&gt;&gt;</w:t>
      </w:r>
    </w:p>
    <w:p w:rsidR="00371225" w:rsidRDefault="00371225" w:rsidP="00371225">
      <w:pPr>
        <w:pStyle w:val="Heading4"/>
      </w:pPr>
      <w:r>
        <w:t xml:space="preserve">Military </w:t>
      </w:r>
      <w:r w:rsidR="00B01F2B">
        <w:t>ties are</w:t>
      </w:r>
      <w:r>
        <w:t xml:space="preserve"> </w:t>
      </w:r>
      <w:r w:rsidRPr="00371225">
        <w:rPr>
          <w:u w:val="single"/>
        </w:rPr>
        <w:t>already happening</w:t>
      </w:r>
      <w:r w:rsidRPr="00371225">
        <w:t>---</w:t>
      </w:r>
      <w:r>
        <w:t>BMD’s not key</w:t>
      </w:r>
    </w:p>
    <w:p w:rsidR="00371225" w:rsidRPr="00371225" w:rsidRDefault="00371225" w:rsidP="00371225">
      <w:r w:rsidRPr="00371225">
        <w:rPr>
          <w:rStyle w:val="Style13ptBold"/>
        </w:rPr>
        <w:t>Allen, 16</w:t>
      </w:r>
      <w:r>
        <w:t xml:space="preserve"> – Matthew Allen, 3-14-2016, “An Alliance against US Hegemony: Russia, China Begin 'Coordinating' Foreign Policy”, Russia Insider, http://russia-insider.com/en/politics/alliance-against-us-hegemony-russia-china-begin-coordinating-foreign-policy/ri13345</w:t>
      </w:r>
    </w:p>
    <w:p w:rsidR="00371225" w:rsidRPr="0065059A" w:rsidRDefault="00371225" w:rsidP="00F06FDF">
      <w:pPr>
        <w:rPr>
          <w:sz w:val="16"/>
        </w:rPr>
      </w:pPr>
      <w:r w:rsidRPr="00B01F2B">
        <w:rPr>
          <w:sz w:val="16"/>
        </w:rPr>
        <w:t xml:space="preserve">We reported yesterday that </w:t>
      </w:r>
      <w:r w:rsidRPr="00FB3038">
        <w:rPr>
          <w:rStyle w:val="StyleUnderline"/>
          <w:highlight w:val="green"/>
        </w:rPr>
        <w:t>China</w:t>
      </w:r>
      <w:r w:rsidRPr="00371225">
        <w:rPr>
          <w:rStyle w:val="StyleUnderline"/>
        </w:rPr>
        <w:t xml:space="preserve"> has become the first foreign </w:t>
      </w:r>
      <w:r w:rsidRPr="00FB3038">
        <w:rPr>
          <w:rStyle w:val="StyleUnderline"/>
          <w:highlight w:val="green"/>
        </w:rPr>
        <w:t>buy</w:t>
      </w:r>
      <w:r w:rsidRPr="00371225">
        <w:rPr>
          <w:rStyle w:val="StyleUnderline"/>
        </w:rPr>
        <w:t xml:space="preserve">er of </w:t>
      </w:r>
      <w:r w:rsidRPr="00FB3038">
        <w:rPr>
          <w:rStyle w:val="StyleUnderline"/>
          <w:highlight w:val="green"/>
        </w:rPr>
        <w:t>Russia's most advanced air defense</w:t>
      </w:r>
      <w:r w:rsidRPr="00B01F2B">
        <w:rPr>
          <w:sz w:val="16"/>
        </w:rPr>
        <w:t xml:space="preserve"> system, the S-400, and noted how the deal is </w:t>
      </w:r>
      <w:r w:rsidRPr="00FB3038">
        <w:rPr>
          <w:rStyle w:val="StyleUnderline"/>
          <w:highlight w:val="green"/>
        </w:rPr>
        <w:t xml:space="preserve">consistent with </w:t>
      </w:r>
      <w:r w:rsidRPr="00FB3038">
        <w:rPr>
          <w:rStyle w:val="Emphasis"/>
          <w:highlight w:val="green"/>
        </w:rPr>
        <w:t>growing military and political ties</w:t>
      </w:r>
      <w:r w:rsidRPr="00371225">
        <w:rPr>
          <w:rStyle w:val="Emphasis"/>
        </w:rPr>
        <w:t xml:space="preserve"> between the two countries</w:t>
      </w:r>
      <w:r w:rsidRPr="00B01F2B">
        <w:rPr>
          <w:sz w:val="16"/>
        </w:rPr>
        <w:t xml:space="preserve">. </w:t>
      </w:r>
      <w:r w:rsidRPr="00FB3038">
        <w:rPr>
          <w:rStyle w:val="StyleUnderline"/>
          <w:highlight w:val="green"/>
        </w:rPr>
        <w:t>Moscow</w:t>
      </w:r>
      <w:r w:rsidRPr="00371225">
        <w:rPr>
          <w:rStyle w:val="StyleUnderline"/>
        </w:rPr>
        <w:t xml:space="preserve"> </w:t>
      </w:r>
      <w:r w:rsidRPr="00371225">
        <w:rPr>
          <w:rStyle w:val="Emphasis"/>
        </w:rPr>
        <w:t xml:space="preserve">clearly </w:t>
      </w:r>
      <w:r w:rsidRPr="00FB3038">
        <w:rPr>
          <w:rStyle w:val="Emphasis"/>
          <w:highlight w:val="green"/>
        </w:rPr>
        <w:t>sees Beijing as a long-term ally</w:t>
      </w:r>
      <w:r w:rsidRPr="00FB3038">
        <w:rPr>
          <w:sz w:val="16"/>
          <w:highlight w:val="green"/>
        </w:rPr>
        <w:t xml:space="preserve"> </w:t>
      </w:r>
      <w:r w:rsidRPr="00FB3038">
        <w:rPr>
          <w:rStyle w:val="StyleUnderline"/>
          <w:highlight w:val="green"/>
        </w:rPr>
        <w:t>if it's willing to provide</w:t>
      </w:r>
      <w:r w:rsidRPr="00371225">
        <w:rPr>
          <w:rStyle w:val="StyleUnderline"/>
        </w:rPr>
        <w:t xml:space="preserve"> China with </w:t>
      </w:r>
      <w:r w:rsidRPr="00FB3038">
        <w:rPr>
          <w:rStyle w:val="StyleUnderline"/>
          <w:highlight w:val="green"/>
        </w:rPr>
        <w:t>its best military hardware</w:t>
      </w:r>
      <w:r w:rsidRPr="00B01F2B">
        <w:rPr>
          <w:sz w:val="16"/>
        </w:rPr>
        <w:t xml:space="preserve">. If the S-400 deal isn't persuasive enough though, </w:t>
      </w:r>
      <w:r w:rsidRPr="00371225">
        <w:rPr>
          <w:rStyle w:val="StyleUnderline"/>
        </w:rPr>
        <w:t xml:space="preserve">Chinese Foreign Minister </w:t>
      </w:r>
      <w:r w:rsidRPr="00FB3038">
        <w:rPr>
          <w:rStyle w:val="StyleUnderline"/>
          <w:highlight w:val="green"/>
        </w:rPr>
        <w:t>Wang</w:t>
      </w:r>
      <w:r w:rsidRPr="00371225">
        <w:rPr>
          <w:rStyle w:val="StyleUnderline"/>
        </w:rPr>
        <w:t xml:space="preserve"> Yi's </w:t>
      </w:r>
      <w:r w:rsidRPr="00FB3038">
        <w:rPr>
          <w:rStyle w:val="StyleUnderline"/>
          <w:highlight w:val="green"/>
        </w:rPr>
        <w:t>comments</w:t>
      </w:r>
      <w:r w:rsidRPr="00371225">
        <w:rPr>
          <w:rStyle w:val="StyleUnderline"/>
        </w:rPr>
        <w:t xml:space="preserve"> during his recent visit to Moscow should </w:t>
      </w:r>
      <w:r w:rsidRPr="00371225">
        <w:rPr>
          <w:rStyle w:val="Emphasis"/>
        </w:rPr>
        <w:t>remove all doubt regarding the China-Russia alliance</w:t>
      </w:r>
      <w:r w:rsidRPr="00B01F2B">
        <w:rPr>
          <w:sz w:val="16"/>
        </w:rPr>
        <w:t>: “</w:t>
      </w:r>
      <w:r w:rsidRPr="00FB3038">
        <w:rPr>
          <w:rStyle w:val="StyleUnderline"/>
          <w:highlight w:val="green"/>
        </w:rPr>
        <w:t xml:space="preserve">China-Russia cooperation is </w:t>
      </w:r>
      <w:r w:rsidRPr="00FB3038">
        <w:rPr>
          <w:rStyle w:val="Emphasis"/>
          <w:highlight w:val="green"/>
        </w:rPr>
        <w:t>not</w:t>
      </w:r>
      <w:r w:rsidRPr="00FB3038">
        <w:rPr>
          <w:rStyle w:val="StyleUnderline"/>
          <w:highlight w:val="green"/>
        </w:rPr>
        <w:t xml:space="preserve"> confined to bilateral levels</w:t>
      </w:r>
      <w:r w:rsidRPr="00B01F2B">
        <w:rPr>
          <w:sz w:val="16"/>
        </w:rPr>
        <w:t xml:space="preserve">, instead, </w:t>
      </w:r>
      <w:r w:rsidRPr="00FB3038">
        <w:rPr>
          <w:rStyle w:val="StyleUnderline"/>
          <w:highlight w:val="green"/>
        </w:rPr>
        <w:t>the two</w:t>
      </w:r>
      <w:r w:rsidRPr="00B01F2B">
        <w:rPr>
          <w:sz w:val="16"/>
        </w:rPr>
        <w:t xml:space="preserve"> countries </w:t>
      </w:r>
      <w:r w:rsidRPr="00FB3038">
        <w:rPr>
          <w:rStyle w:val="StyleUnderline"/>
          <w:highlight w:val="green"/>
        </w:rPr>
        <w:t>have been coordinating</w:t>
      </w:r>
      <w:r w:rsidRPr="00371225">
        <w:rPr>
          <w:rStyle w:val="StyleUnderline"/>
        </w:rPr>
        <w:t xml:space="preserve"> and playing active roles in a </w:t>
      </w:r>
      <w:r w:rsidRPr="00371225">
        <w:rPr>
          <w:rStyle w:val="Emphasis"/>
        </w:rPr>
        <w:t>number of international issues</w:t>
      </w:r>
      <w:r w:rsidRPr="00B01F2B">
        <w:rPr>
          <w:sz w:val="16"/>
        </w:rPr>
        <w:t xml:space="preserve">,” Wang said on Friday. The two countries, as permanent members of the UN Security Council and major emerging economies, have held similar positions </w:t>
      </w:r>
      <w:r w:rsidRPr="00FB3038">
        <w:rPr>
          <w:rStyle w:val="StyleUnderline"/>
          <w:highlight w:val="green"/>
        </w:rPr>
        <w:t>on</w:t>
      </w:r>
      <w:r w:rsidRPr="00B01F2B">
        <w:rPr>
          <w:sz w:val="16"/>
        </w:rPr>
        <w:t xml:space="preserve"> the </w:t>
      </w:r>
      <w:r w:rsidRPr="00FB3038">
        <w:rPr>
          <w:rStyle w:val="StyleUnderline"/>
          <w:highlight w:val="green"/>
        </w:rPr>
        <w:t>Syria</w:t>
      </w:r>
      <w:r w:rsidRPr="00371225">
        <w:rPr>
          <w:rStyle w:val="StyleUnderline"/>
        </w:rPr>
        <w:t>n</w:t>
      </w:r>
      <w:r w:rsidRPr="00B01F2B">
        <w:rPr>
          <w:sz w:val="16"/>
        </w:rPr>
        <w:t xml:space="preserve"> crisis, </w:t>
      </w:r>
      <w:r w:rsidRPr="00371225">
        <w:rPr>
          <w:rStyle w:val="StyleUnderline"/>
        </w:rPr>
        <w:t>as well as</w:t>
      </w:r>
      <w:r w:rsidRPr="00B01F2B">
        <w:rPr>
          <w:sz w:val="16"/>
        </w:rPr>
        <w:t xml:space="preserve"> negotiations at </w:t>
      </w:r>
      <w:r w:rsidRPr="00FB3038">
        <w:rPr>
          <w:rStyle w:val="StyleUnderline"/>
          <w:highlight w:val="green"/>
        </w:rPr>
        <w:t>the WTO and IMF</w:t>
      </w:r>
      <w:r w:rsidRPr="00B01F2B">
        <w:rPr>
          <w:sz w:val="16"/>
        </w:rPr>
        <w:t>. “</w:t>
      </w:r>
      <w:r w:rsidRPr="00FB3038">
        <w:rPr>
          <w:rStyle w:val="StyleUnderline"/>
          <w:highlight w:val="green"/>
        </w:rPr>
        <w:t xml:space="preserve">As each other’s </w:t>
      </w:r>
      <w:r w:rsidRPr="00FB3038">
        <w:rPr>
          <w:rStyle w:val="Emphasis"/>
          <w:highlight w:val="green"/>
        </w:rPr>
        <w:t>most important</w:t>
      </w:r>
      <w:r w:rsidRPr="00371225">
        <w:rPr>
          <w:rStyle w:val="Emphasis"/>
        </w:rPr>
        <w:t xml:space="preserve"> and prioritized </w:t>
      </w:r>
      <w:r w:rsidRPr="00FB3038">
        <w:rPr>
          <w:rStyle w:val="Emphasis"/>
          <w:highlight w:val="green"/>
        </w:rPr>
        <w:t>partners</w:t>
      </w:r>
      <w:r w:rsidRPr="00FB3038">
        <w:rPr>
          <w:rStyle w:val="StyleUnderline"/>
          <w:highlight w:val="green"/>
        </w:rPr>
        <w:t>, China and Russia are developing</w:t>
      </w:r>
      <w:r w:rsidRPr="00B01F2B">
        <w:rPr>
          <w:sz w:val="16"/>
        </w:rPr>
        <w:t xml:space="preserve"> the </w:t>
      </w:r>
      <w:r w:rsidRPr="00FB3038">
        <w:rPr>
          <w:rStyle w:val="StyleUnderline"/>
          <w:highlight w:val="green"/>
        </w:rPr>
        <w:t>comprehensive strategic coordination</w:t>
      </w:r>
      <w:r w:rsidRPr="00371225">
        <w:rPr>
          <w:rStyle w:val="StyleUnderline"/>
        </w:rPr>
        <w:t xml:space="preserve"> as a strategic principle</w:t>
      </w:r>
      <w:r w:rsidRPr="00B01F2B">
        <w:rPr>
          <w:sz w:val="16"/>
        </w:rPr>
        <w:t xml:space="preserve">, rather than any expediency,” the Chinese Foreign Minister added. </w:t>
      </w:r>
      <w:r w:rsidRPr="00FB3038">
        <w:rPr>
          <w:rStyle w:val="StyleUnderline"/>
          <w:highlight w:val="green"/>
        </w:rPr>
        <w:t xml:space="preserve">This is an </w:t>
      </w:r>
      <w:r w:rsidRPr="00FB3038">
        <w:rPr>
          <w:rStyle w:val="Emphasis"/>
          <w:highlight w:val="green"/>
        </w:rPr>
        <w:t>incredible statement</w:t>
      </w:r>
      <w:r w:rsidRPr="00B01F2B">
        <w:rPr>
          <w:sz w:val="16"/>
        </w:rPr>
        <w:t xml:space="preserve">, and is most likely causing mass panic at the Pentagon. </w:t>
      </w:r>
      <w:r w:rsidRPr="00371225">
        <w:rPr>
          <w:rStyle w:val="StyleUnderline"/>
        </w:rPr>
        <w:t>China and Russia are working together on "strategic coordination" regarding "a number of international issues".</w:t>
      </w:r>
      <w:r w:rsidRPr="00B01F2B">
        <w:rPr>
          <w:sz w:val="16"/>
        </w:rPr>
        <w:t xml:space="preserve"> This is how NATO talks, minus the acronym. While Yi cites the conflict in Syria as an example of "similar positions" between Moscow and Beijing, we suspect that </w:t>
      </w:r>
      <w:r w:rsidRPr="00FB3038">
        <w:rPr>
          <w:rStyle w:val="StyleUnderline"/>
          <w:highlight w:val="green"/>
        </w:rPr>
        <w:t xml:space="preserve">China </w:t>
      </w:r>
      <w:r w:rsidRPr="00FB3038">
        <w:rPr>
          <w:rStyle w:val="Emphasis"/>
          <w:highlight w:val="green"/>
        </w:rPr>
        <w:t xml:space="preserve">realizes it </w:t>
      </w:r>
      <w:proofErr w:type="gramStart"/>
      <w:r w:rsidRPr="00FB3038">
        <w:rPr>
          <w:rStyle w:val="Emphasis"/>
          <w:highlight w:val="green"/>
        </w:rPr>
        <w:t>will need</w:t>
      </w:r>
      <w:proofErr w:type="gramEnd"/>
      <w:r w:rsidRPr="00FB3038">
        <w:rPr>
          <w:rStyle w:val="Emphasis"/>
          <w:highlight w:val="green"/>
        </w:rPr>
        <w:t xml:space="preserve"> help</w:t>
      </w:r>
      <w:r w:rsidRPr="00FB3038">
        <w:rPr>
          <w:rStyle w:val="StyleUnderline"/>
          <w:highlight w:val="green"/>
        </w:rPr>
        <w:t xml:space="preserve"> to </w:t>
      </w:r>
      <w:r w:rsidRPr="00FB3038">
        <w:rPr>
          <w:rStyle w:val="Emphasis"/>
          <w:highlight w:val="green"/>
        </w:rPr>
        <w:t>keep the US out</w:t>
      </w:r>
      <w:r w:rsidRPr="00FB3038">
        <w:rPr>
          <w:rStyle w:val="StyleUnderline"/>
          <w:highlight w:val="green"/>
        </w:rPr>
        <w:t xml:space="preserve"> of its sphere</w:t>
      </w:r>
      <w:r w:rsidRPr="00371225">
        <w:rPr>
          <w:rStyle w:val="StyleUnderline"/>
        </w:rPr>
        <w:t xml:space="preserve"> of influence</w:t>
      </w:r>
      <w:r w:rsidRPr="00B01F2B">
        <w:rPr>
          <w:sz w:val="16"/>
        </w:rPr>
        <w:t xml:space="preserve">. Together, Russia and China are now protesting US plans to deploy new missile defense systems in South Korea. And </w:t>
      </w:r>
      <w:r w:rsidRPr="00371225">
        <w:rPr>
          <w:rStyle w:val="StyleUnderline"/>
        </w:rPr>
        <w:t xml:space="preserve">as the US continues to antagonize China in the South China Sea, </w:t>
      </w:r>
      <w:r w:rsidRPr="00FB3038">
        <w:rPr>
          <w:rStyle w:val="StyleUnderline"/>
          <w:highlight w:val="green"/>
        </w:rPr>
        <w:t>Beijing sees Russia as a</w:t>
      </w:r>
      <w:r w:rsidRPr="00371225">
        <w:rPr>
          <w:rStyle w:val="StyleUnderline"/>
        </w:rPr>
        <w:t xml:space="preserve"> political and military </w:t>
      </w:r>
      <w:r w:rsidRPr="00FB3038">
        <w:rPr>
          <w:rStyle w:val="StyleUnderline"/>
          <w:highlight w:val="green"/>
        </w:rPr>
        <w:t>partner against further western ambitions in Asia</w:t>
      </w:r>
      <w:r w:rsidRPr="00B01F2B">
        <w:rPr>
          <w:sz w:val="16"/>
        </w:rPr>
        <w:t xml:space="preserve">. Let's be clear, though: China is the world's largest (or second largest, depending on the source) economy. </w:t>
      </w:r>
      <w:proofErr w:type="gramStart"/>
      <w:r w:rsidRPr="00B01F2B">
        <w:rPr>
          <w:sz w:val="16"/>
        </w:rPr>
        <w:t>Russia falls somewhere in the 7th-9th largest range.</w:t>
      </w:r>
      <w:proofErr w:type="gramEnd"/>
      <w:r w:rsidRPr="00B01F2B">
        <w:rPr>
          <w:sz w:val="16"/>
        </w:rPr>
        <w:t xml:space="preserve"> As such, many commentators have argued that China does not see Russia as an equal, and we think this view has merit. And </w:t>
      </w:r>
      <w:r w:rsidRPr="00371225">
        <w:rPr>
          <w:rStyle w:val="StyleUnderline"/>
        </w:rPr>
        <w:t>while China may very well view Russia as its "little brother", we don't think this relationship is at all exploitive</w:t>
      </w:r>
      <w:r w:rsidRPr="00B01F2B">
        <w:rPr>
          <w:sz w:val="16"/>
        </w:rPr>
        <w:t xml:space="preserve">. Yes, China was a big winner of the Ukraine crisis, allowing Beijing to ink extremely favorable energy deals with Russia: But </w:t>
      </w:r>
      <w:r w:rsidRPr="00371225">
        <w:rPr>
          <w:rStyle w:val="StyleUnderline"/>
        </w:rPr>
        <w:t>one can hardly expect China to be altruistic</w:t>
      </w:r>
      <w:r w:rsidRPr="00B01F2B">
        <w:rPr>
          <w:sz w:val="16"/>
        </w:rPr>
        <w:t xml:space="preserve">. </w:t>
      </w:r>
      <w:r w:rsidRPr="00371225">
        <w:rPr>
          <w:rStyle w:val="StyleUnderline"/>
        </w:rPr>
        <w:t>With the US as a major threat to both nations, it's hard to believe that China is taking Russia for a ride</w:t>
      </w:r>
      <w:r w:rsidRPr="00B01F2B">
        <w:rPr>
          <w:sz w:val="16"/>
        </w:rPr>
        <w:t xml:space="preserve">. Which brings us back to the S-400 deal: </w:t>
      </w:r>
      <w:r w:rsidRPr="00FB3038">
        <w:rPr>
          <w:rStyle w:val="StyleUnderline"/>
          <w:highlight w:val="green"/>
        </w:rPr>
        <w:t>China wants</w:t>
      </w:r>
      <w:r w:rsidRPr="00FB3038">
        <w:rPr>
          <w:rStyle w:val="StyleUnderline"/>
        </w:rPr>
        <w:t xml:space="preserve"> military </w:t>
      </w:r>
      <w:r w:rsidRPr="00FB3038">
        <w:rPr>
          <w:rStyle w:val="StyleUnderline"/>
          <w:highlight w:val="green"/>
        </w:rPr>
        <w:t>deterrence from US encroachment -- something</w:t>
      </w:r>
      <w:r w:rsidRPr="00FB3038">
        <w:rPr>
          <w:rStyle w:val="StyleUnderline"/>
        </w:rPr>
        <w:t xml:space="preserve"> that </w:t>
      </w:r>
      <w:r w:rsidRPr="00FB3038">
        <w:rPr>
          <w:rStyle w:val="StyleUnderline"/>
          <w:highlight w:val="green"/>
        </w:rPr>
        <w:t>Russia specializes in</w:t>
      </w:r>
      <w:r w:rsidRPr="00FB3038">
        <w:rPr>
          <w:sz w:val="16"/>
          <w:highlight w:val="green"/>
        </w:rPr>
        <w:t>.</w:t>
      </w:r>
      <w:r w:rsidRPr="00FB3038">
        <w:rPr>
          <w:sz w:val="16"/>
        </w:rPr>
        <w:t xml:space="preserve"> Yes, China wears the "economic pants" in this relationship, but </w:t>
      </w:r>
      <w:r w:rsidRPr="00FB3038">
        <w:rPr>
          <w:rStyle w:val="StyleUnderline"/>
        </w:rPr>
        <w:t>Russia</w:t>
      </w:r>
      <w:r w:rsidRPr="00FB3038">
        <w:rPr>
          <w:sz w:val="16"/>
        </w:rPr>
        <w:t xml:space="preserve"> more than </w:t>
      </w:r>
      <w:r w:rsidRPr="00FB3038">
        <w:rPr>
          <w:rStyle w:val="StyleUnderline"/>
        </w:rPr>
        <w:t>compensates</w:t>
      </w:r>
      <w:r w:rsidRPr="00371225">
        <w:rPr>
          <w:rStyle w:val="StyleUnderline"/>
        </w:rPr>
        <w:t xml:space="preserve"> with its advanced military capabilities and incredible potential for economic growth -- which China is heavily invested in</w:t>
      </w:r>
      <w:r w:rsidRPr="00B01F2B">
        <w:rPr>
          <w:sz w:val="16"/>
        </w:rPr>
        <w:t>. And as BRICS continues to develop, as well as the Shanghai Cooperation Organization and the Eurasian Economic Union, we predict that China will gradually come to see Russia as an economic equal. True, China and Russia don't have joint military bases spanning the globe, but NATO is hardly a model for an effective defensive alliance. The China-Russia alliance against US hegemony: Finally, something to drink to.</w:t>
      </w:r>
    </w:p>
    <w:p w:rsidR="00B01F2B" w:rsidRDefault="00B01F2B" w:rsidP="00B01F2B">
      <w:pPr>
        <w:pStyle w:val="Heading4"/>
      </w:pPr>
      <w:r>
        <w:t xml:space="preserve">Full alliance </w:t>
      </w:r>
      <w:r w:rsidRPr="00B01F2B">
        <w:rPr>
          <w:u w:val="single"/>
        </w:rPr>
        <w:t>won’t happen</w:t>
      </w:r>
      <w:r>
        <w:t>---</w:t>
      </w:r>
      <w:r w:rsidRPr="00B01F2B">
        <w:rPr>
          <w:u w:val="single"/>
        </w:rPr>
        <w:t>diverging goals</w:t>
      </w:r>
      <w:r>
        <w:t xml:space="preserve"> and </w:t>
      </w:r>
      <w:r w:rsidRPr="00B01F2B">
        <w:rPr>
          <w:u w:val="single"/>
        </w:rPr>
        <w:t>mutual fears</w:t>
      </w:r>
    </w:p>
    <w:p w:rsidR="00B01F2B" w:rsidRDefault="00B01F2B" w:rsidP="00B01F2B">
      <w:r w:rsidRPr="00B01F2B">
        <w:rPr>
          <w:rStyle w:val="Style13ptBold"/>
        </w:rPr>
        <w:t>Clarke, 16</w:t>
      </w:r>
      <w:r>
        <w:t xml:space="preserve"> – Michael Clarke, Associate Professor at the National Security College, ANU; and Anthony Ricketts, doctoral candidate at the National Security College, ANU; 2-1-2016, “Should America Fear the China-Russia Relationship?</w:t>
      </w:r>
      <w:proofErr w:type="gramStart"/>
      <w:r>
        <w:t>”,</w:t>
      </w:r>
      <w:proofErr w:type="gramEnd"/>
      <w:r>
        <w:t xml:space="preserve"> National Interest, http://nationalinterest.org/feature/should-america-fear-the-china-russia-relationship-15075?page=show</w:t>
      </w:r>
    </w:p>
    <w:p w:rsidR="00B01F2B" w:rsidRPr="00B01F2B" w:rsidRDefault="00B01F2B" w:rsidP="00B01F2B">
      <w:r w:rsidRPr="00B01F2B">
        <w:rPr>
          <w:rStyle w:val="Emphasis"/>
        </w:rPr>
        <w:t>Little Chance of a Formal Alliance</w:t>
      </w:r>
      <w:r w:rsidRPr="00B01F2B">
        <w:t xml:space="preserve"> </w:t>
      </w:r>
      <w:r w:rsidRPr="00B01F2B">
        <w:rPr>
          <w:sz w:val="16"/>
        </w:rPr>
        <w:t xml:space="preserve">With these considerations in mind, </w:t>
      </w:r>
      <w:r w:rsidRPr="00023B7A">
        <w:rPr>
          <w:rStyle w:val="StyleUnderline"/>
          <w:highlight w:val="green"/>
        </w:rPr>
        <w:t xml:space="preserve">the Beijing–Moscow relationship faces </w:t>
      </w:r>
      <w:r w:rsidRPr="00023B7A">
        <w:rPr>
          <w:rStyle w:val="Emphasis"/>
          <w:highlight w:val="green"/>
        </w:rPr>
        <w:t>many challenges</w:t>
      </w:r>
      <w:r w:rsidRPr="00023B7A">
        <w:rPr>
          <w:rStyle w:val="StyleUnderline"/>
          <w:highlight w:val="green"/>
        </w:rPr>
        <w:t xml:space="preserve"> that</w:t>
      </w:r>
      <w:r w:rsidRPr="00B01F2B">
        <w:rPr>
          <w:rStyle w:val="StyleUnderline"/>
        </w:rPr>
        <w:t xml:space="preserve"> will </w:t>
      </w:r>
      <w:r w:rsidRPr="00023B7A">
        <w:rPr>
          <w:rStyle w:val="Emphasis"/>
          <w:highlight w:val="green"/>
        </w:rPr>
        <w:t>inhibit progression to a formal alliance</w:t>
      </w:r>
      <w:r w:rsidRPr="00023B7A">
        <w:rPr>
          <w:sz w:val="16"/>
          <w:highlight w:val="green"/>
        </w:rPr>
        <w:t xml:space="preserve">. </w:t>
      </w:r>
      <w:r w:rsidRPr="00023B7A">
        <w:rPr>
          <w:rStyle w:val="StyleUnderline"/>
          <w:highlight w:val="green"/>
        </w:rPr>
        <w:t>Foremost is</w:t>
      </w:r>
      <w:r w:rsidRPr="00B01F2B">
        <w:rPr>
          <w:sz w:val="16"/>
        </w:rPr>
        <w:t xml:space="preserve"> the </w:t>
      </w:r>
      <w:r w:rsidRPr="00B01F2B">
        <w:rPr>
          <w:rStyle w:val="StyleUnderline"/>
        </w:rPr>
        <w:t xml:space="preserve">lingering </w:t>
      </w:r>
      <w:r w:rsidRPr="00023B7A">
        <w:rPr>
          <w:rStyle w:val="Emphasis"/>
          <w:highlight w:val="green"/>
        </w:rPr>
        <w:t>perception within Russia</w:t>
      </w:r>
      <w:r w:rsidRPr="00023B7A">
        <w:rPr>
          <w:rStyle w:val="StyleUnderline"/>
          <w:highlight w:val="green"/>
        </w:rPr>
        <w:t xml:space="preserve"> that China remains a threat</w:t>
      </w:r>
      <w:r w:rsidRPr="00B01F2B">
        <w:rPr>
          <w:rStyle w:val="StyleUnderline"/>
        </w:rPr>
        <w:t xml:space="preserve"> to their security</w:t>
      </w:r>
      <w:r w:rsidRPr="00B01F2B">
        <w:rPr>
          <w:sz w:val="16"/>
        </w:rPr>
        <w:t xml:space="preserve">. Whilst this viewpoint stems from historical mistrust, the </w:t>
      </w:r>
      <w:r w:rsidRPr="003F71D1">
        <w:rPr>
          <w:rStyle w:val="StyleUnderline"/>
          <w:highlight w:val="green"/>
        </w:rPr>
        <w:t>territorial integrity</w:t>
      </w:r>
      <w:r w:rsidRPr="00B01F2B">
        <w:rPr>
          <w:rStyle w:val="StyleUnderline"/>
        </w:rPr>
        <w:t xml:space="preserve"> of Russia </w:t>
      </w:r>
      <w:r w:rsidRPr="003F71D1">
        <w:rPr>
          <w:rStyle w:val="StyleUnderline"/>
          <w:highlight w:val="green"/>
        </w:rPr>
        <w:t>continues to be viewed with</w:t>
      </w:r>
      <w:r w:rsidRPr="00B01F2B">
        <w:rPr>
          <w:rStyle w:val="StyleUnderline"/>
        </w:rPr>
        <w:t xml:space="preserve"> a level of </w:t>
      </w:r>
      <w:r w:rsidRPr="003F71D1">
        <w:rPr>
          <w:rStyle w:val="StyleUnderline"/>
          <w:highlight w:val="green"/>
        </w:rPr>
        <w:t>anxiety</w:t>
      </w:r>
      <w:r w:rsidRPr="00B01F2B">
        <w:rPr>
          <w:rStyle w:val="StyleUnderline"/>
        </w:rPr>
        <w:t>, due to heightened Chinese migration, coupled with an extensive shared border</w:t>
      </w:r>
      <w:r w:rsidRPr="00B01F2B">
        <w:rPr>
          <w:sz w:val="16"/>
        </w:rPr>
        <w:t>.</w:t>
      </w:r>
      <w:r>
        <w:rPr>
          <w:sz w:val="16"/>
        </w:rPr>
        <w:t xml:space="preserve"> </w:t>
      </w:r>
      <w:r w:rsidRPr="00B01F2B">
        <w:rPr>
          <w:sz w:val="16"/>
        </w:rPr>
        <w:t xml:space="preserve">Conversely, many </w:t>
      </w:r>
      <w:r w:rsidRPr="00B01F2B">
        <w:rPr>
          <w:rStyle w:val="StyleUnderline"/>
        </w:rPr>
        <w:t>analysts</w:t>
      </w:r>
      <w:r w:rsidRPr="00B01F2B">
        <w:rPr>
          <w:sz w:val="16"/>
        </w:rPr>
        <w:t xml:space="preserve"> have </w:t>
      </w:r>
      <w:r w:rsidRPr="00B01F2B">
        <w:rPr>
          <w:rStyle w:val="StyleUnderline"/>
        </w:rPr>
        <w:t>point</w:t>
      </w:r>
      <w:r w:rsidRPr="00B01F2B">
        <w:rPr>
          <w:sz w:val="16"/>
        </w:rPr>
        <w:t xml:space="preserve">ed </w:t>
      </w:r>
      <w:r w:rsidRPr="00B01F2B">
        <w:rPr>
          <w:rStyle w:val="StyleUnderline"/>
        </w:rPr>
        <w:t xml:space="preserve">to </w:t>
      </w:r>
      <w:r w:rsidRPr="003F71D1">
        <w:rPr>
          <w:rStyle w:val="StyleUnderline"/>
          <w:highlight w:val="green"/>
        </w:rPr>
        <w:t>China</w:t>
      </w:r>
      <w:r w:rsidRPr="00B01F2B">
        <w:rPr>
          <w:rStyle w:val="StyleUnderline"/>
        </w:rPr>
        <w:t xml:space="preserve">’s inherent </w:t>
      </w:r>
      <w:r w:rsidRPr="003F71D1">
        <w:rPr>
          <w:rStyle w:val="StyleUnderline"/>
          <w:highlight w:val="green"/>
        </w:rPr>
        <w:t>understand</w:t>
      </w:r>
      <w:r w:rsidRPr="00B01F2B">
        <w:rPr>
          <w:rStyle w:val="StyleUnderline"/>
        </w:rPr>
        <w:t xml:space="preserve">ing of </w:t>
      </w:r>
      <w:r w:rsidRPr="003F71D1">
        <w:rPr>
          <w:rStyle w:val="StyleUnderline"/>
          <w:highlight w:val="green"/>
        </w:rPr>
        <w:t xml:space="preserve">Russia as an </w:t>
      </w:r>
      <w:r w:rsidRPr="003F71D1">
        <w:rPr>
          <w:rStyle w:val="Emphasis"/>
          <w:highlight w:val="green"/>
        </w:rPr>
        <w:t>inefficient business partner</w:t>
      </w:r>
      <w:r w:rsidRPr="00B01F2B">
        <w:rPr>
          <w:sz w:val="16"/>
        </w:rPr>
        <w:t xml:space="preserve">. In this sense, </w:t>
      </w:r>
      <w:r w:rsidRPr="00B01F2B">
        <w:rPr>
          <w:rStyle w:val="StyleUnderline"/>
        </w:rPr>
        <w:t>China perceives Russian business laws as being unfavorable to China’s interests</w:t>
      </w:r>
      <w:r w:rsidRPr="00B01F2B">
        <w:rPr>
          <w:sz w:val="16"/>
        </w:rPr>
        <w:t xml:space="preserve">, thereby </w:t>
      </w:r>
      <w:r w:rsidRPr="003F71D1">
        <w:rPr>
          <w:rStyle w:val="StyleUnderline"/>
          <w:highlight w:val="green"/>
        </w:rPr>
        <w:t xml:space="preserve">dissuading substantive </w:t>
      </w:r>
      <w:r w:rsidRPr="003F71D1">
        <w:rPr>
          <w:rStyle w:val="Emphasis"/>
          <w:highlight w:val="green"/>
        </w:rPr>
        <w:t>economic</w:t>
      </w:r>
      <w:r w:rsidRPr="003F71D1">
        <w:rPr>
          <w:rStyle w:val="StyleUnderline"/>
          <w:highlight w:val="green"/>
        </w:rPr>
        <w:t xml:space="preserve"> collaboration</w:t>
      </w:r>
      <w:r w:rsidRPr="00B01F2B">
        <w:rPr>
          <w:sz w:val="16"/>
        </w:rPr>
        <w:t xml:space="preserve">. As Bobo Lo stated, “The Chinese regard the Russians as difficult business partners. They complain, first, that commercial ties are often hostage to geopolitical fortune. It seems there are always ulterior motives.” Indeed, such </w:t>
      </w:r>
      <w:r w:rsidRPr="003F71D1">
        <w:rPr>
          <w:rStyle w:val="StyleUnderline"/>
          <w:highlight w:val="green"/>
        </w:rPr>
        <w:t>laws</w:t>
      </w:r>
      <w:r w:rsidRPr="00B01F2B">
        <w:rPr>
          <w:rStyle w:val="StyleUnderline"/>
        </w:rPr>
        <w:t xml:space="preserve"> likely </w:t>
      </w:r>
      <w:r w:rsidRPr="003F71D1">
        <w:rPr>
          <w:rStyle w:val="StyleUnderline"/>
          <w:highlight w:val="green"/>
        </w:rPr>
        <w:t>stem from</w:t>
      </w:r>
      <w:r w:rsidRPr="00B01F2B">
        <w:rPr>
          <w:rStyle w:val="StyleUnderline"/>
        </w:rPr>
        <w:t xml:space="preserve"> the high levels of </w:t>
      </w:r>
      <w:r w:rsidRPr="003F71D1">
        <w:rPr>
          <w:rStyle w:val="StyleUnderline"/>
          <w:highlight w:val="green"/>
        </w:rPr>
        <w:t>xenophobia within</w:t>
      </w:r>
      <w:r w:rsidRPr="00B01F2B">
        <w:rPr>
          <w:rStyle w:val="StyleUnderline"/>
        </w:rPr>
        <w:t xml:space="preserve"> the </w:t>
      </w:r>
      <w:r w:rsidRPr="003F71D1">
        <w:rPr>
          <w:rStyle w:val="StyleUnderline"/>
          <w:highlight w:val="green"/>
        </w:rPr>
        <w:t>Russia</w:t>
      </w:r>
      <w:r w:rsidRPr="00B01F2B">
        <w:rPr>
          <w:rStyle w:val="StyleUnderline"/>
        </w:rPr>
        <w:t>n Federation</w:t>
      </w:r>
      <w:r w:rsidRPr="00B01F2B">
        <w:rPr>
          <w:sz w:val="16"/>
        </w:rPr>
        <w:t>, and the need to be receptive to the wave of discontent towards ethnic migration.</w:t>
      </w:r>
      <w:r>
        <w:rPr>
          <w:sz w:val="16"/>
        </w:rPr>
        <w:t xml:space="preserve"> </w:t>
      </w:r>
      <w:r w:rsidRPr="00B01F2B">
        <w:rPr>
          <w:sz w:val="16"/>
        </w:rPr>
        <w:t xml:space="preserve">Such representations play into broader notions of Western relations. In this sense, </w:t>
      </w:r>
      <w:r w:rsidRPr="003F71D1">
        <w:rPr>
          <w:rStyle w:val="StyleUnderline"/>
          <w:highlight w:val="green"/>
        </w:rPr>
        <w:t>Russia remains skeptical of China’s long game</w:t>
      </w:r>
      <w:r w:rsidRPr="00B01F2B">
        <w:rPr>
          <w:rStyle w:val="StyleUnderline"/>
        </w:rPr>
        <w:t>, and whether China legitimately views the West as an enemy—as supposedly Russia does—or a critical partner in their future success</w:t>
      </w:r>
      <w:r w:rsidRPr="00B01F2B">
        <w:rPr>
          <w:sz w:val="16"/>
        </w:rPr>
        <w:t xml:space="preserve">. </w:t>
      </w:r>
      <w:r w:rsidRPr="00B01F2B">
        <w:rPr>
          <w:rStyle w:val="StyleUnderline"/>
        </w:rPr>
        <w:t xml:space="preserve">Such an </w:t>
      </w:r>
      <w:r w:rsidRPr="003F71D1">
        <w:rPr>
          <w:rStyle w:val="StyleUnderline"/>
          <w:highlight w:val="green"/>
        </w:rPr>
        <w:t>acquiescent Chinese view of the West</w:t>
      </w:r>
      <w:r w:rsidRPr="00B01F2B">
        <w:rPr>
          <w:rStyle w:val="StyleUnderline"/>
        </w:rPr>
        <w:t xml:space="preserve"> would </w:t>
      </w:r>
      <w:r w:rsidRPr="003F71D1">
        <w:rPr>
          <w:rStyle w:val="Emphasis"/>
          <w:highlight w:val="green"/>
        </w:rPr>
        <w:t>hamper China from becoming too close to Russia</w:t>
      </w:r>
      <w:r w:rsidRPr="003F71D1">
        <w:rPr>
          <w:sz w:val="16"/>
          <w:highlight w:val="green"/>
        </w:rPr>
        <w:t xml:space="preserve">, </w:t>
      </w:r>
      <w:r w:rsidRPr="003F71D1">
        <w:rPr>
          <w:rStyle w:val="StyleUnderline"/>
          <w:highlight w:val="green"/>
        </w:rPr>
        <w:t xml:space="preserve">as it would </w:t>
      </w:r>
      <w:r w:rsidRPr="003F71D1">
        <w:rPr>
          <w:rStyle w:val="Emphasis"/>
          <w:highlight w:val="green"/>
        </w:rPr>
        <w:t>impede</w:t>
      </w:r>
      <w:r w:rsidRPr="00B01F2B">
        <w:rPr>
          <w:rStyle w:val="Emphasis"/>
        </w:rPr>
        <w:t xml:space="preserve"> up</w:t>
      </w:r>
      <w:r w:rsidRPr="003F71D1">
        <w:rPr>
          <w:rStyle w:val="Emphasis"/>
          <w:highlight w:val="green"/>
        </w:rPr>
        <w:t>on</w:t>
      </w:r>
      <w:r w:rsidRPr="00B01F2B">
        <w:rPr>
          <w:rStyle w:val="Emphasis"/>
        </w:rPr>
        <w:t xml:space="preserve"> </w:t>
      </w:r>
      <w:r w:rsidRPr="003F71D1">
        <w:rPr>
          <w:rStyle w:val="Emphasis"/>
          <w:highlight w:val="green"/>
        </w:rPr>
        <w:t>China’s capacity to be an “equal” global leader</w:t>
      </w:r>
      <w:r w:rsidRPr="003F71D1">
        <w:rPr>
          <w:rStyle w:val="StyleUnderline"/>
          <w:highlight w:val="green"/>
        </w:rPr>
        <w:t xml:space="preserve"> with America</w:t>
      </w:r>
      <w:r w:rsidRPr="00B01F2B">
        <w:rPr>
          <w:sz w:val="16"/>
        </w:rPr>
        <w:t>.</w:t>
      </w:r>
      <w:r>
        <w:rPr>
          <w:sz w:val="16"/>
        </w:rPr>
        <w:t xml:space="preserve"> </w:t>
      </w:r>
      <w:r w:rsidRPr="00B01F2B">
        <w:rPr>
          <w:rStyle w:val="StyleUnderline"/>
        </w:rPr>
        <w:t>Similarly, while Russia has strengthened</w:t>
      </w:r>
      <w:r w:rsidRPr="00B01F2B">
        <w:rPr>
          <w:sz w:val="16"/>
        </w:rPr>
        <w:t xml:space="preserve"> their bilateral </w:t>
      </w:r>
      <w:r w:rsidRPr="00B01F2B">
        <w:rPr>
          <w:rStyle w:val="StyleUnderline"/>
        </w:rPr>
        <w:t>relations with China, there remain questions around Putin’s broader Asian policy</w:t>
      </w:r>
      <w:r w:rsidRPr="00B01F2B">
        <w:rPr>
          <w:sz w:val="16"/>
        </w:rPr>
        <w:t xml:space="preserve">. </w:t>
      </w:r>
      <w:r w:rsidRPr="00B01F2B">
        <w:rPr>
          <w:rStyle w:val="StyleUnderline"/>
        </w:rPr>
        <w:t>Putin</w:t>
      </w:r>
      <w:r w:rsidRPr="00B01F2B">
        <w:rPr>
          <w:sz w:val="16"/>
        </w:rPr>
        <w:t xml:space="preserve"> has </w:t>
      </w:r>
      <w:r w:rsidRPr="00B01F2B">
        <w:rPr>
          <w:rStyle w:val="StyleUnderline"/>
        </w:rPr>
        <w:t>never attended the East Asia Summit</w:t>
      </w:r>
      <w:r w:rsidRPr="00B01F2B">
        <w:rPr>
          <w:sz w:val="16"/>
        </w:rPr>
        <w:t xml:space="preserve">, and prior to the imposition of European economic sanctions, prioritized engagement with Europe, over that of Asia. </w:t>
      </w:r>
      <w:r w:rsidRPr="00B01F2B">
        <w:rPr>
          <w:rStyle w:val="StyleUnderline"/>
        </w:rPr>
        <w:t>Such ambiguity leaves open the possibility that a future Russian president will pursue a policy of mending relations with the West, whereby the Russia–China axis would become obsolete</w:t>
      </w:r>
      <w:r w:rsidRPr="00B01F2B">
        <w:rPr>
          <w:sz w:val="16"/>
        </w:rPr>
        <w:t>.</w:t>
      </w:r>
      <w:r>
        <w:rPr>
          <w:sz w:val="16"/>
        </w:rPr>
        <w:t xml:space="preserve"> </w:t>
      </w:r>
      <w:r w:rsidRPr="00B01F2B">
        <w:rPr>
          <w:sz w:val="16"/>
        </w:rPr>
        <w:t xml:space="preserve">Indeed, </w:t>
      </w:r>
      <w:r w:rsidRPr="00B01F2B">
        <w:rPr>
          <w:rStyle w:val="StyleUnderline"/>
        </w:rPr>
        <w:t>Russia’s tumultuous oil industry may require Russia to saddle back up with the West</w:t>
      </w:r>
      <w:r w:rsidRPr="00B01F2B">
        <w:rPr>
          <w:sz w:val="16"/>
        </w:rPr>
        <w:t xml:space="preserve">. While Russian oil production is currently on the upside at 10.8 million barrels per day, this is forecasted to peak in the next twenty years. The growing global appetite for a green future, and the potential for China to tap into </w:t>
      </w:r>
      <w:proofErr w:type="gramStart"/>
      <w:r w:rsidRPr="00B01F2B">
        <w:rPr>
          <w:sz w:val="16"/>
        </w:rPr>
        <w:t>their own</w:t>
      </w:r>
      <w:proofErr w:type="gramEnd"/>
      <w:r w:rsidRPr="00B01F2B">
        <w:rPr>
          <w:sz w:val="16"/>
        </w:rPr>
        <w:t xml:space="preserve"> shale gas reserves, alongside the abating value of oil, may ultimately mean that Russia will be required to reach out to the West for its economic survival.</w:t>
      </w:r>
      <w:r>
        <w:rPr>
          <w:sz w:val="16"/>
        </w:rPr>
        <w:t xml:space="preserve"> </w:t>
      </w:r>
      <w:r w:rsidRPr="00B01F2B">
        <w:rPr>
          <w:sz w:val="16"/>
        </w:rPr>
        <w:t xml:space="preserve">When viewed through this prism then, </w:t>
      </w:r>
      <w:r w:rsidRPr="003F71D1">
        <w:rPr>
          <w:rStyle w:val="StyleUnderline"/>
          <w:highlight w:val="green"/>
        </w:rPr>
        <w:t xml:space="preserve">China and Russia </w:t>
      </w:r>
      <w:r w:rsidRPr="003F71D1">
        <w:rPr>
          <w:rStyle w:val="Emphasis"/>
          <w:highlight w:val="green"/>
        </w:rPr>
        <w:t>share little in the way of a future vision</w:t>
      </w:r>
      <w:r w:rsidRPr="00B01F2B">
        <w:rPr>
          <w:sz w:val="16"/>
        </w:rPr>
        <w:t xml:space="preserve">, </w:t>
      </w:r>
      <w:r w:rsidRPr="00B01F2B">
        <w:rPr>
          <w:rStyle w:val="StyleUnderline"/>
        </w:rPr>
        <w:t>but</w:t>
      </w:r>
      <w:r w:rsidRPr="00B01F2B">
        <w:rPr>
          <w:sz w:val="16"/>
        </w:rPr>
        <w:t xml:space="preserve"> rather </w:t>
      </w:r>
      <w:r w:rsidRPr="00B01F2B">
        <w:rPr>
          <w:rStyle w:val="StyleUnderline"/>
        </w:rPr>
        <w:t>their relationship is built upon achieving their own individual aims. And because of this, the</w:t>
      </w:r>
      <w:r w:rsidRPr="00B01F2B">
        <w:rPr>
          <w:sz w:val="16"/>
        </w:rPr>
        <w:t xml:space="preserve"> </w:t>
      </w:r>
      <w:r w:rsidRPr="00B01F2B">
        <w:rPr>
          <w:rStyle w:val="Emphasis"/>
        </w:rPr>
        <w:t>U</w:t>
      </w:r>
      <w:r w:rsidRPr="00B01F2B">
        <w:rPr>
          <w:sz w:val="16"/>
        </w:rPr>
        <w:t xml:space="preserve">nited </w:t>
      </w:r>
      <w:r w:rsidRPr="00B01F2B">
        <w:rPr>
          <w:rStyle w:val="Emphasis"/>
        </w:rPr>
        <w:t>S</w:t>
      </w:r>
      <w:r w:rsidRPr="00B01F2B">
        <w:rPr>
          <w:sz w:val="16"/>
        </w:rPr>
        <w:t xml:space="preserve">tates </w:t>
      </w:r>
      <w:r w:rsidRPr="00B01F2B">
        <w:rPr>
          <w:rStyle w:val="StyleUnderline"/>
        </w:rPr>
        <w:t>is best served fostering dialogue with Russia and China</w:t>
      </w:r>
      <w:r w:rsidRPr="00B01F2B">
        <w:rPr>
          <w:sz w:val="16"/>
        </w:rPr>
        <w:t xml:space="preserve">. The United States needs their cooperation in many of the most pressing global issues of the day. The success of key international initiatives, such nuclear non-proliferation, the downing </w:t>
      </w:r>
      <w:r w:rsidRPr="00094958">
        <w:rPr>
          <w:sz w:val="16"/>
        </w:rPr>
        <w:t>of flight MH17 and the ongoing crises in the Middle East, demands the partnership of China and Russia. And any global political fragmentation will only detract from resolving these critical issues.</w:t>
      </w:r>
    </w:p>
    <w:p w:rsidR="00094958" w:rsidRDefault="00094958" w:rsidP="00094958">
      <w:pPr>
        <w:pStyle w:val="Heading4"/>
      </w:pPr>
      <w:r>
        <w:t>US actions not key, and other areas of coop make the link inevitable</w:t>
      </w:r>
    </w:p>
    <w:p w:rsidR="00094958" w:rsidRDefault="00094958" w:rsidP="00094958">
      <w:proofErr w:type="spellStart"/>
      <w:r w:rsidRPr="00094958">
        <w:rPr>
          <w:rStyle w:val="Style13ptBold"/>
        </w:rPr>
        <w:t>Holodny</w:t>
      </w:r>
      <w:proofErr w:type="spellEnd"/>
      <w:r w:rsidRPr="00094958">
        <w:rPr>
          <w:rStyle w:val="Style13ptBold"/>
        </w:rPr>
        <w:t>, 15</w:t>
      </w:r>
      <w:r>
        <w:t xml:space="preserve"> – Elena </w:t>
      </w:r>
      <w:proofErr w:type="spellStart"/>
      <w:r>
        <w:t>Holodny</w:t>
      </w:r>
      <w:proofErr w:type="spellEnd"/>
      <w:r>
        <w:t xml:space="preserve">, citing Alexander </w:t>
      </w:r>
      <w:proofErr w:type="spellStart"/>
      <w:r>
        <w:t>Gabuev</w:t>
      </w:r>
      <w:proofErr w:type="spellEnd"/>
      <w:r>
        <w:t>, a senior associate and chair of the Russia in Asia-Pacific Program at Carnegie Moscow Center, 5-6-2015, “Something's brewing in Central Asia and the West 'needs to take this seriously'”, Business Insider, http://www.businessinsider.com/what-the-russia-china-alliance-means-2015-5</w:t>
      </w:r>
    </w:p>
    <w:p w:rsidR="00094958" w:rsidRPr="00094958" w:rsidRDefault="00094958" w:rsidP="00094958">
      <w:pPr>
        <w:rPr>
          <w:sz w:val="16"/>
        </w:rPr>
      </w:pPr>
      <w:r w:rsidRPr="00094958">
        <w:rPr>
          <w:rStyle w:val="StyleUnderline"/>
        </w:rPr>
        <w:t>The Russia-China relationship could lead to some interesting changes on the global stage</w:t>
      </w:r>
      <w:r w:rsidRPr="00094958">
        <w:rPr>
          <w:sz w:val="16"/>
        </w:rPr>
        <w:t xml:space="preserve">. And the biggest changes are occurring </w:t>
      </w:r>
      <w:r w:rsidRPr="00094958">
        <w:rPr>
          <w:rStyle w:val="Emphasis"/>
        </w:rPr>
        <w:t>far away from Washington's orbit</w:t>
      </w:r>
      <w:r w:rsidRPr="00094958">
        <w:rPr>
          <w:sz w:val="16"/>
        </w:rPr>
        <w:t xml:space="preserve">. </w:t>
      </w:r>
      <w:r w:rsidRPr="00094958">
        <w:rPr>
          <w:rStyle w:val="StyleUnderline"/>
        </w:rPr>
        <w:t xml:space="preserve">Although the Sino-Russo relationship </w:t>
      </w:r>
      <w:r w:rsidRPr="00094958">
        <w:rPr>
          <w:rStyle w:val="Emphasis"/>
        </w:rPr>
        <w:t>predates</w:t>
      </w:r>
      <w:r w:rsidRPr="00094958">
        <w:rPr>
          <w:sz w:val="16"/>
        </w:rPr>
        <w:t xml:space="preserve"> the </w:t>
      </w:r>
      <w:r w:rsidRPr="00094958">
        <w:rPr>
          <w:rStyle w:val="StyleUnderline"/>
        </w:rPr>
        <w:t>Ukraine</w:t>
      </w:r>
      <w:r w:rsidRPr="00094958">
        <w:rPr>
          <w:sz w:val="16"/>
        </w:rPr>
        <w:t xml:space="preserve"> conflict, </w:t>
      </w:r>
      <w:r w:rsidRPr="00094958">
        <w:rPr>
          <w:rStyle w:val="StyleUnderline"/>
        </w:rPr>
        <w:t xml:space="preserve">there's no question that the crisis has </w:t>
      </w:r>
      <w:r w:rsidRPr="00094958">
        <w:rPr>
          <w:rStyle w:val="Emphasis"/>
        </w:rPr>
        <w:t>shifted Moscow even more toward Beijing</w:t>
      </w:r>
      <w:r w:rsidRPr="00094958">
        <w:rPr>
          <w:sz w:val="16"/>
        </w:rPr>
        <w:t xml:space="preserve">. </w:t>
      </w:r>
      <w:r w:rsidRPr="00094958">
        <w:rPr>
          <w:rStyle w:val="StyleUnderline"/>
        </w:rPr>
        <w:t>Over the last year, we saw</w:t>
      </w:r>
      <w:r w:rsidRPr="00094958">
        <w:rPr>
          <w:sz w:val="16"/>
        </w:rPr>
        <w:t xml:space="preserve"> the two countries sign highly publicized </w:t>
      </w:r>
      <w:r w:rsidRPr="00094958">
        <w:rPr>
          <w:rStyle w:val="Emphasis"/>
        </w:rPr>
        <w:t>energy deals</w:t>
      </w:r>
      <w:r w:rsidRPr="00094958">
        <w:rPr>
          <w:sz w:val="16"/>
        </w:rPr>
        <w:t xml:space="preserve">, conduct </w:t>
      </w:r>
      <w:r w:rsidRPr="00094958">
        <w:rPr>
          <w:rStyle w:val="Emphasis"/>
        </w:rPr>
        <w:t>joint military exercises</w:t>
      </w:r>
      <w:r w:rsidRPr="00094958">
        <w:rPr>
          <w:sz w:val="16"/>
        </w:rPr>
        <w:t xml:space="preserve">, </w:t>
      </w:r>
      <w:r w:rsidRPr="00094958">
        <w:rPr>
          <w:rStyle w:val="StyleUnderline"/>
        </w:rPr>
        <w:t xml:space="preserve">and even </w:t>
      </w:r>
      <w:r w:rsidRPr="00094958">
        <w:rPr>
          <w:rStyle w:val="Emphasis"/>
        </w:rPr>
        <w:t>generally support</w:t>
      </w:r>
      <w:r w:rsidRPr="00094958">
        <w:rPr>
          <w:rStyle w:val="StyleUnderline"/>
        </w:rPr>
        <w:t xml:space="preserve"> </w:t>
      </w:r>
      <w:proofErr w:type="spellStart"/>
      <w:r w:rsidRPr="00094958">
        <w:rPr>
          <w:rStyle w:val="StyleUnderline"/>
        </w:rPr>
        <w:t>each others'</w:t>
      </w:r>
      <w:proofErr w:type="spellEnd"/>
      <w:r w:rsidRPr="00094958">
        <w:rPr>
          <w:rStyle w:val="StyleUnderline"/>
        </w:rPr>
        <w:t xml:space="preserve"> foreign policy adventures</w:t>
      </w:r>
      <w:r w:rsidRPr="00094958">
        <w:rPr>
          <w:sz w:val="16"/>
        </w:rPr>
        <w:t xml:space="preserve">. And </w:t>
      </w:r>
      <w:r w:rsidRPr="00094958">
        <w:rPr>
          <w:rStyle w:val="StyleUnderline"/>
        </w:rPr>
        <w:t>this</w:t>
      </w:r>
      <w:r w:rsidRPr="00094958">
        <w:rPr>
          <w:sz w:val="16"/>
        </w:rPr>
        <w:t xml:space="preserve"> shift </w:t>
      </w:r>
      <w:r w:rsidRPr="00094958">
        <w:rPr>
          <w:rStyle w:val="StyleUnderline"/>
        </w:rPr>
        <w:t>has more implications than just short-term deals</w:t>
      </w:r>
      <w:r w:rsidRPr="00094958">
        <w:rPr>
          <w:sz w:val="16"/>
        </w:rPr>
        <w:t xml:space="preserve">. </w:t>
      </w:r>
      <w:r w:rsidRPr="00094958">
        <w:rPr>
          <w:rStyle w:val="StyleUnderline"/>
        </w:rPr>
        <w:t>Russia pulling toward China will lead to "expanded" political cooperation in three areas</w:t>
      </w:r>
      <w:r w:rsidRPr="00094958">
        <w:rPr>
          <w:sz w:val="16"/>
        </w:rPr>
        <w:t xml:space="preserve">: "cooperation in </w:t>
      </w:r>
      <w:r w:rsidRPr="00094958">
        <w:rPr>
          <w:rStyle w:val="Emphasis"/>
        </w:rPr>
        <w:t>Central Asia</w:t>
      </w:r>
      <w:r w:rsidRPr="00094958">
        <w:rPr>
          <w:sz w:val="16"/>
        </w:rPr>
        <w:t xml:space="preserve">; </w:t>
      </w:r>
      <w:r w:rsidRPr="00094958">
        <w:rPr>
          <w:rStyle w:val="StyleUnderline"/>
        </w:rPr>
        <w:t xml:space="preserve">alternatives to the </w:t>
      </w:r>
      <w:r w:rsidRPr="00094958">
        <w:rPr>
          <w:rStyle w:val="Emphasis"/>
        </w:rPr>
        <w:t>Bretton Woods</w:t>
      </w:r>
      <w:r w:rsidRPr="00094958">
        <w:rPr>
          <w:rStyle w:val="StyleUnderline"/>
        </w:rPr>
        <w:t xml:space="preserve"> institutions</w:t>
      </w:r>
      <w:r w:rsidRPr="00094958">
        <w:rPr>
          <w:sz w:val="16"/>
        </w:rPr>
        <w:t xml:space="preserve">; </w:t>
      </w:r>
      <w:r w:rsidRPr="00094958">
        <w:rPr>
          <w:rStyle w:val="StyleUnderline"/>
        </w:rPr>
        <w:t xml:space="preserve">and increased cooperation on </w:t>
      </w:r>
      <w:r w:rsidRPr="00094958">
        <w:rPr>
          <w:rStyle w:val="Emphasis"/>
        </w:rPr>
        <w:t>domestic political issues</w:t>
      </w:r>
      <w:r w:rsidRPr="00094958">
        <w:rPr>
          <w:sz w:val="16"/>
        </w:rPr>
        <w:t xml:space="preserve">," </w:t>
      </w:r>
      <w:r w:rsidRPr="00094958">
        <w:rPr>
          <w:rStyle w:val="StyleUnderline"/>
        </w:rPr>
        <w:t>although the two countries will "likely stop short of a formal military alliance," according to</w:t>
      </w:r>
      <w:r w:rsidRPr="00094958">
        <w:rPr>
          <w:sz w:val="16"/>
        </w:rPr>
        <w:t xml:space="preserve"> Alexander </w:t>
      </w:r>
      <w:proofErr w:type="spellStart"/>
      <w:r w:rsidRPr="00094958">
        <w:rPr>
          <w:rStyle w:val="StyleUnderline"/>
        </w:rPr>
        <w:t>Gabuev</w:t>
      </w:r>
      <w:proofErr w:type="spellEnd"/>
      <w:r w:rsidRPr="00094958">
        <w:rPr>
          <w:rStyle w:val="StyleUnderline"/>
        </w:rPr>
        <w:t>, a senior associate and chair of the Russia in Asia-Pacific Program at Carnegie Moscow Center</w:t>
      </w:r>
      <w:r w:rsidRPr="00094958">
        <w:rPr>
          <w:sz w:val="16"/>
        </w:rPr>
        <w:t>. The Beijing-led, Moscow-supported "</w:t>
      </w:r>
      <w:r w:rsidRPr="00094958">
        <w:rPr>
          <w:rStyle w:val="StyleUnderline"/>
        </w:rPr>
        <w:t>answers to the Bretton Woods institutions</w:t>
      </w:r>
      <w:r w:rsidRPr="00094958">
        <w:rPr>
          <w:sz w:val="16"/>
        </w:rPr>
        <w:t xml:space="preserve">," </w:t>
      </w:r>
      <w:r w:rsidRPr="00094958">
        <w:rPr>
          <w:rStyle w:val="StyleUnderline"/>
        </w:rPr>
        <w:t>such as the</w:t>
      </w:r>
      <w:r w:rsidRPr="00094958">
        <w:rPr>
          <w:sz w:val="16"/>
        </w:rPr>
        <w:t xml:space="preserve"> Asian Infrastructure Investment Bank (</w:t>
      </w:r>
      <w:r w:rsidRPr="00094958">
        <w:rPr>
          <w:rStyle w:val="StyleUnderline"/>
        </w:rPr>
        <w:t>AIIB</w:t>
      </w:r>
      <w:r w:rsidRPr="00094958">
        <w:rPr>
          <w:sz w:val="16"/>
        </w:rPr>
        <w:t xml:space="preserve">) </w:t>
      </w:r>
      <w:r w:rsidRPr="00094958">
        <w:rPr>
          <w:rStyle w:val="StyleUnderline"/>
        </w:rPr>
        <w:t>and</w:t>
      </w:r>
      <w:r w:rsidRPr="00094958">
        <w:rPr>
          <w:sz w:val="16"/>
        </w:rPr>
        <w:t xml:space="preserve"> the </w:t>
      </w:r>
      <w:r w:rsidRPr="00094958">
        <w:rPr>
          <w:rStyle w:val="StyleUnderline"/>
        </w:rPr>
        <w:t xml:space="preserve">BRICS Development Bank, have </w:t>
      </w:r>
      <w:r w:rsidRPr="00094958">
        <w:rPr>
          <w:rStyle w:val="Emphasis"/>
        </w:rPr>
        <w:t>already been created</w:t>
      </w:r>
      <w:r w:rsidRPr="00094958">
        <w:rPr>
          <w:sz w:val="16"/>
        </w:rPr>
        <w:t xml:space="preserve">. </w:t>
      </w:r>
      <w:r w:rsidRPr="00094958">
        <w:rPr>
          <w:rStyle w:val="StyleUnderline"/>
        </w:rPr>
        <w:t xml:space="preserve">Furthermore, the </w:t>
      </w:r>
      <w:r w:rsidRPr="00094958">
        <w:rPr>
          <w:rStyle w:val="Emphasis"/>
        </w:rPr>
        <w:t>decreasing global influence of the US</w:t>
      </w:r>
      <w:r w:rsidRPr="00094958">
        <w:rPr>
          <w:rStyle w:val="StyleUnderline"/>
        </w:rPr>
        <w:t xml:space="preserve"> — specifically in Central Asia and the Middle East</w:t>
      </w:r>
      <w:r w:rsidRPr="00094958">
        <w:rPr>
          <w:sz w:val="16"/>
        </w:rPr>
        <w:t xml:space="preserve"> — </w:t>
      </w:r>
      <w:r w:rsidRPr="00094958">
        <w:rPr>
          <w:rStyle w:val="StyleUnderline"/>
        </w:rPr>
        <w:t>leaves room for a new regional economic and political powerhouse in those regions</w:t>
      </w:r>
      <w:r w:rsidRPr="00094958">
        <w:rPr>
          <w:sz w:val="16"/>
        </w:rPr>
        <w:t xml:space="preserve">. "It is </w:t>
      </w:r>
      <w:r w:rsidRPr="00094958">
        <w:rPr>
          <w:rStyle w:val="StyleUnderline"/>
        </w:rPr>
        <w:t>Inner Asia</w:t>
      </w:r>
      <w:r w:rsidRPr="00094958">
        <w:rPr>
          <w:sz w:val="16"/>
        </w:rPr>
        <w:t xml:space="preserve"> — Afghanistan, Mongolia, and the five post-Soviet states of Central Asia — that </w:t>
      </w:r>
      <w:r w:rsidRPr="00094958">
        <w:rPr>
          <w:rStyle w:val="StyleUnderline"/>
        </w:rPr>
        <w:t>is likely to see the most impact from the deepening of Sino-Russia integration</w:t>
      </w:r>
      <w:r w:rsidRPr="00094958">
        <w:rPr>
          <w:sz w:val="16"/>
        </w:rPr>
        <w:t xml:space="preserve">," writes Dmitri </w:t>
      </w:r>
      <w:proofErr w:type="spellStart"/>
      <w:r w:rsidRPr="00094958">
        <w:rPr>
          <w:sz w:val="16"/>
        </w:rPr>
        <w:t>Trenin</w:t>
      </w:r>
      <w:proofErr w:type="spellEnd"/>
      <w:r w:rsidRPr="00094958">
        <w:rPr>
          <w:sz w:val="16"/>
        </w:rPr>
        <w:t>, the director of Carnegie Moscow Center, in a paper on the Sino-Russo entente. "</w:t>
      </w:r>
      <w:r w:rsidRPr="00094958">
        <w:rPr>
          <w:rStyle w:val="StyleUnderline"/>
        </w:rPr>
        <w:t xml:space="preserve">What is likely to emerge is a </w:t>
      </w:r>
      <w:r w:rsidRPr="00094958">
        <w:rPr>
          <w:rStyle w:val="Emphasis"/>
        </w:rPr>
        <w:t>trade and investment zone</w:t>
      </w:r>
      <w:r w:rsidRPr="00094958">
        <w:rPr>
          <w:sz w:val="16"/>
        </w:rPr>
        <w:t xml:space="preserve"> covering all of central, northern, and eastern Eurasia. With China as its powerhouse, this area can be called Greater Asia — from Shanghai, its business center, to St. Petersburg, its outpost at Europe's doorstep."</w:t>
      </w:r>
    </w:p>
    <w:p w:rsidR="00094958" w:rsidRDefault="00E36810" w:rsidP="00E36810">
      <w:pPr>
        <w:pStyle w:val="Heading3"/>
      </w:pPr>
      <w:r>
        <w:t>THAAD Bad---</w:t>
      </w:r>
      <w:proofErr w:type="spellStart"/>
      <w:r>
        <w:t>SoKo</w:t>
      </w:r>
      <w:proofErr w:type="spellEnd"/>
      <w:r>
        <w:t xml:space="preserve"> Middle Power</w:t>
      </w:r>
    </w:p>
    <w:p w:rsidR="000D53AA" w:rsidRPr="000D53AA" w:rsidRDefault="000D53AA" w:rsidP="000D53AA">
      <w:pPr>
        <w:pStyle w:val="Heading4"/>
      </w:pPr>
      <w:r>
        <w:t xml:space="preserve">South Korea is effectively expanding middle power diplomacy now---THAAD </w:t>
      </w:r>
      <w:r w:rsidR="006D2240">
        <w:rPr>
          <w:u w:val="single"/>
        </w:rPr>
        <w:t>undercuts</w:t>
      </w:r>
      <w:r w:rsidR="006E36D6" w:rsidRPr="006E36D6">
        <w:rPr>
          <w:u w:val="single"/>
        </w:rPr>
        <w:t xml:space="preserve"> Korean autonomy</w:t>
      </w:r>
      <w:r w:rsidR="006E36D6">
        <w:t xml:space="preserve"> and </w:t>
      </w:r>
      <w:r w:rsidR="006D2240">
        <w:rPr>
          <w:u w:val="single"/>
        </w:rPr>
        <w:t>fragments</w:t>
      </w:r>
      <w:r w:rsidR="006E36D6" w:rsidRPr="006E36D6">
        <w:rPr>
          <w:u w:val="single"/>
        </w:rPr>
        <w:t xml:space="preserve"> regional relations</w:t>
      </w:r>
      <w:r w:rsidR="006D2240">
        <w:t xml:space="preserve"> which </w:t>
      </w:r>
      <w:r w:rsidR="006E36D6">
        <w:t xml:space="preserve">breaks Korea’s regional </w:t>
      </w:r>
      <w:r w:rsidR="006D2240">
        <w:t>strategy</w:t>
      </w:r>
    </w:p>
    <w:p w:rsidR="000D53AA" w:rsidRDefault="00637725" w:rsidP="00E36810">
      <w:r w:rsidRPr="00637725">
        <w:rPr>
          <w:rStyle w:val="Style13ptBold"/>
        </w:rPr>
        <w:t>Mishra, 15</w:t>
      </w:r>
      <w:r>
        <w:t xml:space="preserve"> – </w:t>
      </w:r>
      <w:proofErr w:type="spellStart"/>
      <w:r>
        <w:t>Sandip</w:t>
      </w:r>
      <w:proofErr w:type="spellEnd"/>
      <w:r>
        <w:t xml:space="preserve"> Kumar Mishra, Assistant Professor in the Department of East Asian Studies at Delhi University, 4-1-2015, “South Korea: US THAAD or Chinese AIIB?”, Institute of Peace &amp; Conflict Studies, http://www.ipcs.org/article/china/east-asia-compass-south-korea-us-thaad-or-chinese-aiib-4857.html</w:t>
      </w:r>
    </w:p>
    <w:p w:rsidR="00E36810" w:rsidRDefault="00E36810" w:rsidP="00E36810">
      <w:r w:rsidRPr="00E36810">
        <w:rPr>
          <w:rStyle w:val="StyleUnderline"/>
        </w:rPr>
        <w:t>It is not an easy choice for South Korea to decide about participating in</w:t>
      </w:r>
      <w:r w:rsidRPr="00022172">
        <w:rPr>
          <w:sz w:val="16"/>
        </w:rPr>
        <w:t xml:space="preserve"> two initiatives, one spearheaded by the US and the other by China. The US insists on South Korea joining its Terminal High Altitude Area Defense (</w:t>
      </w:r>
      <w:r w:rsidRPr="00E36810">
        <w:rPr>
          <w:rStyle w:val="StyleUnderline"/>
        </w:rPr>
        <w:t>THAAD</w:t>
      </w:r>
      <w:r w:rsidRPr="00022172">
        <w:rPr>
          <w:sz w:val="16"/>
        </w:rPr>
        <w:t xml:space="preserve">) system, which is said to be a missile </w:t>
      </w:r>
      <w:proofErr w:type="spellStart"/>
      <w:r w:rsidRPr="00022172">
        <w:rPr>
          <w:sz w:val="16"/>
        </w:rPr>
        <w:t>defence</w:t>
      </w:r>
      <w:proofErr w:type="spellEnd"/>
      <w:r w:rsidRPr="00022172">
        <w:rPr>
          <w:sz w:val="16"/>
        </w:rPr>
        <w:t xml:space="preserve"> system to protect South Korea against any military adventurism by North Korea. However, </w:t>
      </w:r>
      <w:r w:rsidRPr="00E36810">
        <w:rPr>
          <w:rStyle w:val="StyleUnderline"/>
        </w:rPr>
        <w:t xml:space="preserve">the </w:t>
      </w:r>
      <w:r w:rsidRPr="00BC7B97">
        <w:rPr>
          <w:rStyle w:val="StyleUnderline"/>
          <w:highlight w:val="green"/>
        </w:rPr>
        <w:t>THAAD may</w:t>
      </w:r>
      <w:r w:rsidRPr="00E36810">
        <w:rPr>
          <w:rStyle w:val="StyleUnderline"/>
        </w:rPr>
        <w:t xml:space="preserve"> allegedly </w:t>
      </w:r>
      <w:r w:rsidRPr="00BC7B97">
        <w:rPr>
          <w:rStyle w:val="StyleUnderline"/>
          <w:highlight w:val="green"/>
        </w:rPr>
        <w:t>be used to spy on China and Russia, and so the latter forbid</w:t>
      </w:r>
      <w:r w:rsidRPr="00E36810">
        <w:rPr>
          <w:rStyle w:val="StyleUnderline"/>
        </w:rPr>
        <w:t xml:space="preserve"> South Korea’s </w:t>
      </w:r>
      <w:r w:rsidRPr="00BC7B97">
        <w:rPr>
          <w:rStyle w:val="StyleUnderline"/>
          <w:highlight w:val="green"/>
        </w:rPr>
        <w:t>participation</w:t>
      </w:r>
      <w:r w:rsidRPr="00E36810">
        <w:rPr>
          <w:rStyle w:val="StyleUnderline"/>
        </w:rPr>
        <w:t xml:space="preserve"> in any such system</w:t>
      </w:r>
      <w:r w:rsidRPr="00022172">
        <w:rPr>
          <w:sz w:val="16"/>
        </w:rPr>
        <w:t>. In another move, China has been quite active in the establishment of the Asian Infrastructure Investment Bank (AIIB), which has been seen as a serious challenge to the existing international and regional economic arrangements that are largely dominated by the West and Japan. China is being quite persuasive in getting South Korea on board by offering it a founding member status. However, the US is not happy with the AIIB initiative and would like So</w:t>
      </w:r>
      <w:r w:rsidR="006D422D" w:rsidRPr="00022172">
        <w:rPr>
          <w:sz w:val="16"/>
        </w:rPr>
        <w:t>uth Korea to keep away from it.</w:t>
      </w:r>
      <w:r w:rsidR="00022172" w:rsidRPr="00022172">
        <w:rPr>
          <w:sz w:val="16"/>
        </w:rPr>
        <w:t xml:space="preserve"> </w:t>
      </w:r>
      <w:r w:rsidRPr="00E36810">
        <w:rPr>
          <w:rStyle w:val="StyleUnderline"/>
        </w:rPr>
        <w:t>The contest between the US and China for the Asia-Pacific has made it difficult for South Korea to choose between THAAD and AIIB purely on the basis of its self-defined national interests</w:t>
      </w:r>
      <w:r w:rsidRPr="00022172">
        <w:rPr>
          <w:sz w:val="16"/>
        </w:rPr>
        <w:t xml:space="preserve">. </w:t>
      </w:r>
      <w:r w:rsidRPr="00BC7B97">
        <w:rPr>
          <w:rStyle w:val="StyleUnderline"/>
          <w:highlight w:val="green"/>
        </w:rPr>
        <w:t>South Korea</w:t>
      </w:r>
      <w:r w:rsidRPr="00E36810">
        <w:rPr>
          <w:rStyle w:val="StyleUnderline"/>
        </w:rPr>
        <w:t xml:space="preserve">, </w:t>
      </w:r>
      <w:r w:rsidRPr="00BC7B97">
        <w:rPr>
          <w:rStyle w:val="StyleUnderline"/>
          <w:highlight w:val="green"/>
        </w:rPr>
        <w:t xml:space="preserve">has been </w:t>
      </w:r>
      <w:r w:rsidRPr="00BC7B97">
        <w:rPr>
          <w:rStyle w:val="Emphasis"/>
          <w:highlight w:val="green"/>
        </w:rPr>
        <w:t>trying to emerge as a middle power</w:t>
      </w:r>
      <w:r w:rsidRPr="00E36810">
        <w:rPr>
          <w:rStyle w:val="StyleUnderline"/>
        </w:rPr>
        <w:t xml:space="preserve"> in regional politics </w:t>
      </w:r>
      <w:r w:rsidRPr="00BC7B97">
        <w:rPr>
          <w:rStyle w:val="StyleUnderline"/>
          <w:highlight w:val="green"/>
        </w:rPr>
        <w:t xml:space="preserve">since </w:t>
      </w:r>
      <w:r w:rsidRPr="00BC7B97">
        <w:rPr>
          <w:rStyle w:val="Emphasis"/>
          <w:highlight w:val="green"/>
        </w:rPr>
        <w:t>2009</w:t>
      </w:r>
      <w:r w:rsidRPr="00BC7B97">
        <w:rPr>
          <w:rStyle w:val="StyleUnderline"/>
          <w:highlight w:val="green"/>
        </w:rPr>
        <w:t xml:space="preserve">, and finds it </w:t>
      </w:r>
      <w:r w:rsidRPr="00BC7B97">
        <w:rPr>
          <w:rStyle w:val="Emphasis"/>
          <w:highlight w:val="green"/>
        </w:rPr>
        <w:t>regressive</w:t>
      </w:r>
      <w:r w:rsidRPr="00BC7B97">
        <w:rPr>
          <w:rStyle w:val="StyleUnderline"/>
          <w:highlight w:val="green"/>
        </w:rPr>
        <w:t xml:space="preserve"> to go back to</w:t>
      </w:r>
      <w:r w:rsidRPr="00022172">
        <w:rPr>
          <w:sz w:val="16"/>
          <w:highlight w:val="green"/>
        </w:rPr>
        <w:t xml:space="preserve"> </w:t>
      </w:r>
      <w:r w:rsidRPr="00BC7B97">
        <w:rPr>
          <w:rStyle w:val="Emphasis"/>
          <w:highlight w:val="green"/>
        </w:rPr>
        <w:t>either/or choices between the US and China</w:t>
      </w:r>
      <w:r w:rsidRPr="00022172">
        <w:rPr>
          <w:sz w:val="16"/>
        </w:rPr>
        <w:t xml:space="preserve">. </w:t>
      </w:r>
      <w:r w:rsidRPr="00BC7B97">
        <w:rPr>
          <w:rStyle w:val="StyleUnderline"/>
          <w:highlight w:val="green"/>
        </w:rPr>
        <w:t>Under</w:t>
      </w:r>
      <w:r w:rsidRPr="000D53AA">
        <w:rPr>
          <w:rStyle w:val="StyleUnderline"/>
        </w:rPr>
        <w:t xml:space="preserve"> the rubric of its </w:t>
      </w:r>
      <w:r w:rsidRPr="00BC7B97">
        <w:rPr>
          <w:rStyle w:val="StyleUnderline"/>
          <w:highlight w:val="green"/>
        </w:rPr>
        <w:t>middle power diplomacy</w:t>
      </w:r>
      <w:r w:rsidRPr="00022172">
        <w:rPr>
          <w:sz w:val="16"/>
        </w:rPr>
        <w:t xml:space="preserve"> and as part of its ‘New Asia initiative’, </w:t>
      </w:r>
      <w:r w:rsidRPr="000D53AA">
        <w:rPr>
          <w:rStyle w:val="StyleUnderline"/>
        </w:rPr>
        <w:t xml:space="preserve">South </w:t>
      </w:r>
      <w:r w:rsidRPr="00BC7B97">
        <w:rPr>
          <w:rStyle w:val="StyleUnderline"/>
          <w:highlight w:val="green"/>
        </w:rPr>
        <w:t>Korea became active in</w:t>
      </w:r>
      <w:r w:rsidRPr="000D53AA">
        <w:rPr>
          <w:rStyle w:val="StyleUnderline"/>
        </w:rPr>
        <w:t xml:space="preserve"> providing</w:t>
      </w:r>
      <w:r w:rsidRPr="00022172">
        <w:rPr>
          <w:sz w:val="16"/>
        </w:rPr>
        <w:t xml:space="preserve"> Official Development Assistance (</w:t>
      </w:r>
      <w:r w:rsidRPr="00BC7B97">
        <w:rPr>
          <w:rStyle w:val="Emphasis"/>
          <w:highlight w:val="green"/>
        </w:rPr>
        <w:t>ODA</w:t>
      </w:r>
      <w:r w:rsidRPr="00022172">
        <w:rPr>
          <w:sz w:val="16"/>
        </w:rPr>
        <w:t xml:space="preserve">) to some of the poorest countries in the world, </w:t>
      </w:r>
      <w:r w:rsidRPr="000D53AA">
        <w:rPr>
          <w:rStyle w:val="StyleUnderline"/>
        </w:rPr>
        <w:t xml:space="preserve">participated more actively </w:t>
      </w:r>
      <w:r w:rsidRPr="00BC7B97">
        <w:rPr>
          <w:rStyle w:val="StyleUnderline"/>
          <w:highlight w:val="green"/>
        </w:rPr>
        <w:t>in</w:t>
      </w:r>
      <w:r w:rsidRPr="000D53AA">
        <w:rPr>
          <w:rStyle w:val="StyleUnderline"/>
        </w:rPr>
        <w:t xml:space="preserve"> the various </w:t>
      </w:r>
      <w:r w:rsidRPr="00BC7B97">
        <w:rPr>
          <w:rStyle w:val="Emphasis"/>
          <w:highlight w:val="green"/>
        </w:rPr>
        <w:t xml:space="preserve">international </w:t>
      </w:r>
      <w:proofErr w:type="spellStart"/>
      <w:r w:rsidRPr="00BC7B97">
        <w:rPr>
          <w:rStyle w:val="Emphasis"/>
          <w:highlight w:val="green"/>
        </w:rPr>
        <w:t>organisations</w:t>
      </w:r>
      <w:proofErr w:type="spellEnd"/>
      <w:r w:rsidRPr="00022172">
        <w:rPr>
          <w:sz w:val="16"/>
          <w:highlight w:val="green"/>
        </w:rPr>
        <w:t xml:space="preserve">, </w:t>
      </w:r>
      <w:r w:rsidRPr="00BC7B97">
        <w:rPr>
          <w:rStyle w:val="StyleUnderline"/>
          <w:highlight w:val="green"/>
        </w:rPr>
        <w:t>and</w:t>
      </w:r>
      <w:r w:rsidRPr="00022172">
        <w:rPr>
          <w:sz w:val="16"/>
        </w:rPr>
        <w:t xml:space="preserve"> more importantly, </w:t>
      </w:r>
      <w:r w:rsidRPr="000D53AA">
        <w:rPr>
          <w:rStyle w:val="StyleUnderline"/>
        </w:rPr>
        <w:t xml:space="preserve">tried to </w:t>
      </w:r>
      <w:r w:rsidRPr="006D422D">
        <w:rPr>
          <w:rStyle w:val="StyleUnderline"/>
        </w:rPr>
        <w:t>inject</w:t>
      </w:r>
      <w:r w:rsidRPr="000D53AA">
        <w:rPr>
          <w:rStyle w:val="StyleUnderline"/>
        </w:rPr>
        <w:t xml:space="preserve"> new positive agendas in regional politics by </w:t>
      </w:r>
      <w:r w:rsidRPr="00BC7B97">
        <w:rPr>
          <w:rStyle w:val="StyleUnderline"/>
          <w:highlight w:val="green"/>
        </w:rPr>
        <w:t>support</w:t>
      </w:r>
      <w:r w:rsidRPr="000D53AA">
        <w:rPr>
          <w:rStyle w:val="StyleUnderline"/>
        </w:rPr>
        <w:t>ing ‘</w:t>
      </w:r>
      <w:r w:rsidRPr="00BC7B97">
        <w:rPr>
          <w:rStyle w:val="Emphasis"/>
          <w:highlight w:val="green"/>
        </w:rPr>
        <w:t>green growth</w:t>
      </w:r>
      <w:r w:rsidRPr="006D422D">
        <w:rPr>
          <w:rStyle w:val="StyleUnderline"/>
        </w:rPr>
        <w:t>’</w:t>
      </w:r>
      <w:r w:rsidRPr="000D53AA">
        <w:rPr>
          <w:rStyle w:val="StyleUnderline"/>
        </w:rPr>
        <w:t xml:space="preserve"> etc</w:t>
      </w:r>
      <w:r w:rsidRPr="00022172">
        <w:rPr>
          <w:sz w:val="16"/>
        </w:rPr>
        <w:t xml:space="preserve">. </w:t>
      </w:r>
      <w:r w:rsidRPr="000D53AA">
        <w:rPr>
          <w:rStyle w:val="StyleUnderline"/>
        </w:rPr>
        <w:t xml:space="preserve">The </w:t>
      </w:r>
      <w:r w:rsidRPr="00BC7B97">
        <w:rPr>
          <w:rStyle w:val="StyleUnderline"/>
          <w:highlight w:val="green"/>
        </w:rPr>
        <w:t>global</w:t>
      </w:r>
      <w:r w:rsidRPr="000D53AA">
        <w:rPr>
          <w:rStyle w:val="StyleUnderline"/>
        </w:rPr>
        <w:t xml:space="preserve"> presence of </w:t>
      </w:r>
      <w:r w:rsidRPr="006D422D">
        <w:rPr>
          <w:rStyle w:val="StyleUnderline"/>
        </w:rPr>
        <w:t xml:space="preserve">South </w:t>
      </w:r>
      <w:r w:rsidRPr="00BC7B97">
        <w:rPr>
          <w:rStyle w:val="StyleUnderline"/>
          <w:highlight w:val="green"/>
        </w:rPr>
        <w:t>Korean companies and</w:t>
      </w:r>
      <w:r w:rsidRPr="000D53AA">
        <w:rPr>
          <w:rStyle w:val="StyleUnderline"/>
        </w:rPr>
        <w:t xml:space="preserve"> the popularity of South Korean </w:t>
      </w:r>
      <w:r w:rsidRPr="00BC7B97">
        <w:rPr>
          <w:rStyle w:val="StyleUnderline"/>
          <w:highlight w:val="green"/>
        </w:rPr>
        <w:t>cultural products</w:t>
      </w:r>
      <w:r w:rsidRPr="00022172">
        <w:rPr>
          <w:sz w:val="16"/>
        </w:rPr>
        <w:t xml:space="preserve"> in </w:t>
      </w:r>
      <w:proofErr w:type="spellStart"/>
      <w:r w:rsidRPr="00022172">
        <w:rPr>
          <w:sz w:val="16"/>
        </w:rPr>
        <w:t>neighbouring</w:t>
      </w:r>
      <w:proofErr w:type="spellEnd"/>
      <w:r w:rsidRPr="00022172">
        <w:rPr>
          <w:sz w:val="16"/>
        </w:rPr>
        <w:t xml:space="preserve"> countries, known as </w:t>
      </w:r>
      <w:proofErr w:type="spellStart"/>
      <w:r w:rsidRPr="00022172">
        <w:rPr>
          <w:sz w:val="16"/>
        </w:rPr>
        <w:t>as</w:t>
      </w:r>
      <w:proofErr w:type="spellEnd"/>
      <w:r w:rsidRPr="00022172">
        <w:rPr>
          <w:sz w:val="16"/>
        </w:rPr>
        <w:t xml:space="preserve"> ‘</w:t>
      </w:r>
      <w:proofErr w:type="spellStart"/>
      <w:r w:rsidRPr="00022172">
        <w:rPr>
          <w:sz w:val="16"/>
        </w:rPr>
        <w:t>Hallyu</w:t>
      </w:r>
      <w:proofErr w:type="spellEnd"/>
      <w:r w:rsidRPr="00022172">
        <w:rPr>
          <w:sz w:val="16"/>
        </w:rPr>
        <w:t xml:space="preserve">’, have </w:t>
      </w:r>
      <w:r w:rsidRPr="00BC7B97">
        <w:rPr>
          <w:rStyle w:val="StyleUnderline"/>
          <w:highlight w:val="green"/>
        </w:rPr>
        <w:t xml:space="preserve">provided further impetus to South Korea’s </w:t>
      </w:r>
      <w:r w:rsidRPr="00BC7B97">
        <w:rPr>
          <w:rStyle w:val="Emphasis"/>
          <w:highlight w:val="green"/>
        </w:rPr>
        <w:t>rising stature in the region</w:t>
      </w:r>
      <w:r w:rsidRPr="00022172">
        <w:rPr>
          <w:sz w:val="16"/>
        </w:rPr>
        <w:t xml:space="preserve">. </w:t>
      </w:r>
      <w:r w:rsidRPr="000D53AA">
        <w:rPr>
          <w:rStyle w:val="StyleUnderline"/>
        </w:rPr>
        <w:t xml:space="preserve">South </w:t>
      </w:r>
      <w:r w:rsidRPr="00BC7B97">
        <w:rPr>
          <w:rStyle w:val="StyleUnderline"/>
          <w:highlight w:val="green"/>
        </w:rPr>
        <w:t xml:space="preserve">Korea’s attempt to balance between the US and China also emanates from its </w:t>
      </w:r>
      <w:r w:rsidRPr="00BC7B97">
        <w:rPr>
          <w:rStyle w:val="Emphasis"/>
          <w:highlight w:val="green"/>
        </w:rPr>
        <w:t>desire to play a more autonomous and constructive role between them</w:t>
      </w:r>
      <w:r w:rsidRPr="00022172">
        <w:rPr>
          <w:sz w:val="16"/>
        </w:rPr>
        <w:t xml:space="preserve">, </w:t>
      </w:r>
      <w:r w:rsidRPr="000D53AA">
        <w:rPr>
          <w:rStyle w:val="StyleUnderline"/>
        </w:rPr>
        <w:t xml:space="preserve">and this is considered </w:t>
      </w:r>
      <w:r w:rsidRPr="00BC7B97">
        <w:rPr>
          <w:rStyle w:val="StyleUnderline"/>
          <w:highlight w:val="green"/>
        </w:rPr>
        <w:t xml:space="preserve">a </w:t>
      </w:r>
      <w:r w:rsidRPr="00BC7B97">
        <w:rPr>
          <w:rStyle w:val="Emphasis"/>
          <w:highlight w:val="green"/>
        </w:rPr>
        <w:t>sine qua non of its emergence as a middle power</w:t>
      </w:r>
      <w:r w:rsidRPr="00022172">
        <w:rPr>
          <w:sz w:val="16"/>
        </w:rPr>
        <w:t>.</w:t>
      </w:r>
      <w:r w:rsidR="00022172" w:rsidRPr="00022172">
        <w:rPr>
          <w:sz w:val="16"/>
        </w:rPr>
        <w:t xml:space="preserve"> </w:t>
      </w:r>
      <w:r w:rsidRPr="00BC7B97">
        <w:rPr>
          <w:rStyle w:val="StyleUnderline"/>
          <w:highlight w:val="green"/>
        </w:rPr>
        <w:t>Pragmatic realities</w:t>
      </w:r>
      <w:r w:rsidRPr="000D53AA">
        <w:rPr>
          <w:rStyle w:val="StyleUnderline"/>
        </w:rPr>
        <w:t xml:space="preserve"> also </w:t>
      </w:r>
      <w:r w:rsidRPr="00BC7B97">
        <w:rPr>
          <w:rStyle w:val="Emphasis"/>
          <w:highlight w:val="green"/>
        </w:rPr>
        <w:t>demand</w:t>
      </w:r>
      <w:r w:rsidRPr="000D53AA">
        <w:rPr>
          <w:rStyle w:val="StyleUnderline"/>
        </w:rPr>
        <w:t xml:space="preserve"> that South </w:t>
      </w:r>
      <w:r w:rsidRPr="00BC7B97">
        <w:rPr>
          <w:rStyle w:val="StyleUnderline"/>
          <w:highlight w:val="green"/>
        </w:rPr>
        <w:t>Korea</w:t>
      </w:r>
      <w:r w:rsidRPr="000D53AA">
        <w:rPr>
          <w:rStyle w:val="StyleUnderline"/>
        </w:rPr>
        <w:t xml:space="preserve"> should </w:t>
      </w:r>
      <w:r w:rsidRPr="00BC7B97">
        <w:rPr>
          <w:rStyle w:val="Emphasis"/>
          <w:highlight w:val="green"/>
        </w:rPr>
        <w:t>avoid taking sides</w:t>
      </w:r>
      <w:r w:rsidRPr="000D53AA">
        <w:rPr>
          <w:rStyle w:val="StyleUnderline"/>
        </w:rPr>
        <w:t xml:space="preserve"> between the two countries </w:t>
      </w:r>
      <w:r w:rsidRPr="00BC7B97">
        <w:rPr>
          <w:rStyle w:val="StyleUnderline"/>
          <w:highlight w:val="green"/>
        </w:rPr>
        <w:t>in any disagreement between them</w:t>
      </w:r>
      <w:r w:rsidRPr="00022172">
        <w:rPr>
          <w:sz w:val="16"/>
        </w:rPr>
        <w:t xml:space="preserve">. </w:t>
      </w:r>
      <w:r w:rsidRPr="000D53AA">
        <w:rPr>
          <w:rStyle w:val="StyleUnderline"/>
        </w:rPr>
        <w:t>The US military presence in South Korea</w:t>
      </w:r>
      <w:r w:rsidRPr="00022172">
        <w:rPr>
          <w:sz w:val="16"/>
        </w:rPr>
        <w:t xml:space="preserve"> and its security commitment to Seoul </w:t>
      </w:r>
      <w:r w:rsidRPr="000D53AA">
        <w:rPr>
          <w:rStyle w:val="StyleUnderline"/>
        </w:rPr>
        <w:t>has been an undeniable fact for decades</w:t>
      </w:r>
      <w:r w:rsidRPr="00022172">
        <w:rPr>
          <w:sz w:val="16"/>
        </w:rPr>
        <w:t xml:space="preserve">. </w:t>
      </w:r>
      <w:r w:rsidRPr="000D53AA">
        <w:rPr>
          <w:rStyle w:val="Emphasis"/>
        </w:rPr>
        <w:t>However</w:t>
      </w:r>
      <w:r w:rsidRPr="000D53AA">
        <w:rPr>
          <w:rStyle w:val="StyleUnderline"/>
        </w:rPr>
        <w:t xml:space="preserve">, </w:t>
      </w:r>
      <w:r w:rsidRPr="00BC7B97">
        <w:rPr>
          <w:rStyle w:val="StyleUnderline"/>
          <w:highlight w:val="green"/>
        </w:rPr>
        <w:t xml:space="preserve">China is </w:t>
      </w:r>
      <w:r w:rsidRPr="00BC7B97">
        <w:rPr>
          <w:rStyle w:val="Emphasis"/>
          <w:highlight w:val="green"/>
        </w:rPr>
        <w:t>also</w:t>
      </w:r>
      <w:r w:rsidRPr="00BC7B97">
        <w:rPr>
          <w:rStyle w:val="StyleUnderline"/>
          <w:highlight w:val="green"/>
        </w:rPr>
        <w:t xml:space="preserve"> emerging as an important partner for</w:t>
      </w:r>
      <w:r w:rsidRPr="000D53AA">
        <w:rPr>
          <w:rStyle w:val="StyleUnderline"/>
        </w:rPr>
        <w:t xml:space="preserve"> South </w:t>
      </w:r>
      <w:r w:rsidRPr="00BC7B97">
        <w:rPr>
          <w:rStyle w:val="StyleUnderline"/>
          <w:highlight w:val="green"/>
        </w:rPr>
        <w:t>Korea</w:t>
      </w:r>
      <w:r w:rsidRPr="000D53AA">
        <w:rPr>
          <w:rStyle w:val="StyleUnderline"/>
        </w:rPr>
        <w:t xml:space="preserve"> by being its number one trading partner</w:t>
      </w:r>
      <w:r w:rsidRPr="00022172">
        <w:rPr>
          <w:sz w:val="16"/>
        </w:rPr>
        <w:t xml:space="preserve">, in addition to its key role in South Korea’s dealings with North Korea. </w:t>
      </w:r>
      <w:r w:rsidRPr="000D53AA">
        <w:rPr>
          <w:rStyle w:val="StyleUnderline"/>
        </w:rPr>
        <w:t>South Korea would thus like to maintain good relations with both the US and China for these practical reasons as well</w:t>
      </w:r>
      <w:r w:rsidR="006D422D" w:rsidRPr="00022172">
        <w:rPr>
          <w:sz w:val="16"/>
        </w:rPr>
        <w:t>.</w:t>
      </w:r>
      <w:r w:rsidR="00022172" w:rsidRPr="00022172">
        <w:rPr>
          <w:sz w:val="16"/>
        </w:rPr>
        <w:t xml:space="preserve"> </w:t>
      </w:r>
      <w:r w:rsidRPr="00022172">
        <w:rPr>
          <w:sz w:val="16"/>
        </w:rPr>
        <w:t>However, the dilemma South Korea faces on the THAAD and AIIB front is a difficult one. The best option, which has been prescribed by many scholars and even policy-makers and politicians in South Korea, is that it should join both initiatives. By doing so, South Korea would not be seen as defying either the US or China, and will be a position acceptable to both. Already, the US has diluted its position on South Korea joining the AIIB from ‘being unacceptable’ one year ago to ‘South Korea could decide by its own’, and there are chances that China would also come to terms with South Korea joining the THAAD.</w:t>
      </w:r>
      <w:r w:rsidR="00022172" w:rsidRPr="00022172">
        <w:rPr>
          <w:sz w:val="16"/>
        </w:rPr>
        <w:t xml:space="preserve"> </w:t>
      </w:r>
      <w:r w:rsidRPr="00022172">
        <w:rPr>
          <w:sz w:val="16"/>
        </w:rPr>
        <w:t xml:space="preserve">However, the AIIB with China and the </w:t>
      </w:r>
      <w:r w:rsidRPr="00BC7B97">
        <w:rPr>
          <w:rStyle w:val="StyleUnderline"/>
          <w:highlight w:val="green"/>
        </w:rPr>
        <w:t>THAAD</w:t>
      </w:r>
      <w:r w:rsidRPr="00022172">
        <w:rPr>
          <w:sz w:val="16"/>
        </w:rPr>
        <w:t xml:space="preserve"> with the US </w:t>
      </w:r>
      <w:r w:rsidRPr="00BC7B97">
        <w:rPr>
          <w:rStyle w:val="StyleUnderline"/>
          <w:highlight w:val="green"/>
        </w:rPr>
        <w:t>do not go well with</w:t>
      </w:r>
      <w:r w:rsidRPr="000D53AA">
        <w:rPr>
          <w:rStyle w:val="StyleUnderline"/>
        </w:rPr>
        <w:t xml:space="preserve"> South </w:t>
      </w:r>
      <w:r w:rsidRPr="00BC7B97">
        <w:rPr>
          <w:rStyle w:val="StyleUnderline"/>
          <w:highlight w:val="green"/>
        </w:rPr>
        <w:t xml:space="preserve">Korea’s </w:t>
      </w:r>
      <w:proofErr w:type="spellStart"/>
      <w:r w:rsidRPr="00BC7B97">
        <w:rPr>
          <w:rStyle w:val="StyleUnderline"/>
          <w:highlight w:val="green"/>
        </w:rPr>
        <w:t>behaviour</w:t>
      </w:r>
      <w:proofErr w:type="spellEnd"/>
      <w:r w:rsidRPr="00BC7B97">
        <w:rPr>
          <w:rStyle w:val="StyleUnderline"/>
          <w:highlight w:val="green"/>
        </w:rPr>
        <w:t xml:space="preserve"> as a middle power, which</w:t>
      </w:r>
      <w:r w:rsidRPr="000D53AA">
        <w:rPr>
          <w:rStyle w:val="StyleUnderline"/>
        </w:rPr>
        <w:t xml:space="preserve"> would </w:t>
      </w:r>
      <w:r w:rsidRPr="00BC7B97">
        <w:rPr>
          <w:rStyle w:val="StyleUnderline"/>
          <w:highlight w:val="green"/>
        </w:rPr>
        <w:t>suggest</w:t>
      </w:r>
      <w:r w:rsidRPr="000D53AA">
        <w:rPr>
          <w:rStyle w:val="StyleUnderline"/>
        </w:rPr>
        <w:t xml:space="preserve"> a </w:t>
      </w:r>
      <w:r w:rsidRPr="000D53AA">
        <w:rPr>
          <w:rStyle w:val="Emphasis"/>
        </w:rPr>
        <w:t xml:space="preserve">relatively </w:t>
      </w:r>
      <w:r w:rsidRPr="00BC7B97">
        <w:rPr>
          <w:rStyle w:val="Emphasis"/>
          <w:highlight w:val="green"/>
        </w:rPr>
        <w:t>more autonomous</w:t>
      </w:r>
      <w:r w:rsidRPr="000D53AA">
        <w:rPr>
          <w:rStyle w:val="Emphasis"/>
        </w:rPr>
        <w:t xml:space="preserve"> space in its </w:t>
      </w:r>
      <w:r w:rsidRPr="00BC7B97">
        <w:rPr>
          <w:rStyle w:val="Emphasis"/>
          <w:highlight w:val="green"/>
        </w:rPr>
        <w:t>policy-making</w:t>
      </w:r>
      <w:r w:rsidRPr="00022172">
        <w:rPr>
          <w:sz w:val="16"/>
        </w:rPr>
        <w:t xml:space="preserve">. The AIIB is an economic platform and network led by China with whom South Korea already has massive economic exchanges; </w:t>
      </w:r>
      <w:r w:rsidRPr="000D53AA">
        <w:rPr>
          <w:rStyle w:val="StyleUnderline"/>
        </w:rPr>
        <w:t>joining the AIIB therefore would not bring any fundamental shift in its bilateral relations with China or the US</w:t>
      </w:r>
      <w:r w:rsidRPr="00022172">
        <w:rPr>
          <w:sz w:val="16"/>
        </w:rPr>
        <w:t xml:space="preserve">. Already, many close friends of the US such as the UK have declared their participation in it, and it would not be a big issue if South Korea also decides to joins. </w:t>
      </w:r>
      <w:r w:rsidRPr="000D53AA">
        <w:rPr>
          <w:rStyle w:val="StyleUnderline"/>
        </w:rPr>
        <w:t xml:space="preserve">However, </w:t>
      </w:r>
      <w:r w:rsidRPr="00BC7B97">
        <w:rPr>
          <w:rStyle w:val="Emphasis"/>
          <w:highlight w:val="green"/>
        </w:rPr>
        <w:t>THAAD is different</w:t>
      </w:r>
      <w:r w:rsidRPr="00022172">
        <w:rPr>
          <w:sz w:val="16"/>
        </w:rPr>
        <w:t xml:space="preserve">. </w:t>
      </w:r>
      <w:r w:rsidRPr="000D53AA">
        <w:rPr>
          <w:rStyle w:val="StyleUnderline"/>
        </w:rPr>
        <w:t>Many scholars disagree</w:t>
      </w:r>
      <w:r w:rsidRPr="00022172">
        <w:rPr>
          <w:sz w:val="16"/>
        </w:rPr>
        <w:t xml:space="preserve"> with the claim that </w:t>
      </w:r>
      <w:r w:rsidRPr="000D53AA">
        <w:rPr>
          <w:rStyle w:val="StyleUnderline"/>
        </w:rPr>
        <w:t xml:space="preserve">it is aimed at North Korea - they claim that </w:t>
      </w:r>
      <w:r w:rsidRPr="00BC7B97">
        <w:rPr>
          <w:rStyle w:val="StyleUnderline"/>
          <w:highlight w:val="green"/>
        </w:rPr>
        <w:t>its real targets are China and Russia</w:t>
      </w:r>
      <w:r w:rsidRPr="00022172">
        <w:rPr>
          <w:sz w:val="16"/>
        </w:rPr>
        <w:t xml:space="preserve">. The skeptics say that the THAAD would not be very effective in averting the North Korean threat as the geographical proximity between South and North Korea is very close. Moreover, </w:t>
      </w:r>
      <w:r w:rsidRPr="000D53AA">
        <w:rPr>
          <w:rStyle w:val="StyleUnderline"/>
        </w:rPr>
        <w:t>it is also said that South Korea has been trying to develop its own indigenous</w:t>
      </w:r>
      <w:r w:rsidRPr="00022172">
        <w:rPr>
          <w:sz w:val="16"/>
        </w:rPr>
        <w:t xml:space="preserve"> Korean Anti-Missile Defense (</w:t>
      </w:r>
      <w:r w:rsidRPr="000D53AA">
        <w:rPr>
          <w:rStyle w:val="StyleUnderline"/>
        </w:rPr>
        <w:t>KAMD</w:t>
      </w:r>
      <w:r w:rsidRPr="00022172">
        <w:rPr>
          <w:sz w:val="16"/>
        </w:rPr>
        <w:t xml:space="preserve">) </w:t>
      </w:r>
      <w:r w:rsidRPr="000D53AA">
        <w:rPr>
          <w:rStyle w:val="StyleUnderline"/>
        </w:rPr>
        <w:t>system</w:t>
      </w:r>
      <w:r w:rsidRPr="00022172">
        <w:rPr>
          <w:sz w:val="16"/>
        </w:rPr>
        <w:t xml:space="preserve">. For all these reasons, at the beginning, South Korea said that it was not interested in the THAAD. </w:t>
      </w:r>
      <w:r w:rsidRPr="000D53AA">
        <w:rPr>
          <w:rStyle w:val="StyleUnderline"/>
        </w:rPr>
        <w:t xml:space="preserve">Furthermore, </w:t>
      </w:r>
      <w:r w:rsidRPr="00BC7B97">
        <w:rPr>
          <w:rStyle w:val="StyleUnderline"/>
          <w:highlight w:val="green"/>
        </w:rPr>
        <w:t xml:space="preserve">joining the THAAD would </w:t>
      </w:r>
      <w:r w:rsidRPr="00BC7B97">
        <w:rPr>
          <w:rStyle w:val="Emphasis"/>
          <w:highlight w:val="green"/>
        </w:rPr>
        <w:t>strain</w:t>
      </w:r>
      <w:r w:rsidRPr="000D53AA">
        <w:rPr>
          <w:rStyle w:val="Emphasis"/>
        </w:rPr>
        <w:t xml:space="preserve"> South </w:t>
      </w:r>
      <w:r w:rsidRPr="00BC7B97">
        <w:rPr>
          <w:rStyle w:val="Emphasis"/>
          <w:highlight w:val="green"/>
        </w:rPr>
        <w:t>Korea’s relations with</w:t>
      </w:r>
      <w:r w:rsidRPr="000D53AA">
        <w:rPr>
          <w:rStyle w:val="Emphasis"/>
        </w:rPr>
        <w:t xml:space="preserve"> both </w:t>
      </w:r>
      <w:r w:rsidRPr="00BC7B97">
        <w:rPr>
          <w:rStyle w:val="Emphasis"/>
          <w:highlight w:val="green"/>
        </w:rPr>
        <w:t>China and Russia</w:t>
      </w:r>
      <w:r w:rsidRPr="00BC7B97">
        <w:rPr>
          <w:rStyle w:val="StyleUnderline"/>
          <w:highlight w:val="green"/>
        </w:rPr>
        <w:t xml:space="preserve"> and</w:t>
      </w:r>
      <w:r w:rsidRPr="000D53AA">
        <w:rPr>
          <w:rStyle w:val="StyleUnderline"/>
        </w:rPr>
        <w:t xml:space="preserve"> thus would </w:t>
      </w:r>
      <w:r w:rsidRPr="00BC7B97">
        <w:rPr>
          <w:rStyle w:val="Emphasis"/>
          <w:highlight w:val="green"/>
        </w:rPr>
        <w:t>hamper South Korea’s middle power diplomacy</w:t>
      </w:r>
      <w:r w:rsidR="006D422D" w:rsidRPr="00022172">
        <w:rPr>
          <w:sz w:val="16"/>
        </w:rPr>
        <w:t>.</w:t>
      </w:r>
      <w:r w:rsidR="00022172" w:rsidRPr="00022172">
        <w:rPr>
          <w:sz w:val="16"/>
        </w:rPr>
        <w:t xml:space="preserve"> </w:t>
      </w:r>
      <w:r w:rsidRPr="000D53AA">
        <w:rPr>
          <w:rStyle w:val="StyleUnderline"/>
        </w:rPr>
        <w:t xml:space="preserve">So, </w:t>
      </w:r>
      <w:r w:rsidRPr="00BC7B97">
        <w:rPr>
          <w:rStyle w:val="StyleUnderline"/>
          <w:highlight w:val="green"/>
        </w:rPr>
        <w:t>a rational choice for middle power South Korea would be</w:t>
      </w:r>
      <w:r w:rsidRPr="000D53AA">
        <w:rPr>
          <w:rStyle w:val="StyleUnderline"/>
        </w:rPr>
        <w:t xml:space="preserve"> to join the AIIB but to </w:t>
      </w:r>
      <w:r w:rsidRPr="00BC7B97">
        <w:rPr>
          <w:rStyle w:val="Emphasis"/>
          <w:highlight w:val="green"/>
        </w:rPr>
        <w:t>refuse</w:t>
      </w:r>
      <w:r w:rsidRPr="000D53AA">
        <w:rPr>
          <w:rStyle w:val="Emphasis"/>
        </w:rPr>
        <w:t xml:space="preserve"> the </w:t>
      </w:r>
      <w:r w:rsidRPr="00BC7B97">
        <w:rPr>
          <w:rStyle w:val="Emphasis"/>
          <w:highlight w:val="green"/>
        </w:rPr>
        <w:t>THAAD</w:t>
      </w:r>
      <w:r w:rsidRPr="00022172">
        <w:rPr>
          <w:sz w:val="16"/>
        </w:rPr>
        <w:t xml:space="preserve">. But the choice for South Korea as an American ally would be to join the THAAD and not the AIIB. South Korea announced its decision to join the AIIB on 26 March 2015 but is yet to make its position clear on the THAAD. It would interesting to see </w:t>
      </w:r>
      <w:r w:rsidRPr="00BC7B97">
        <w:rPr>
          <w:rStyle w:val="StyleUnderline"/>
          <w:highlight w:val="green"/>
        </w:rPr>
        <w:t>what choice</w:t>
      </w:r>
      <w:r w:rsidRPr="000D53AA">
        <w:rPr>
          <w:rStyle w:val="StyleUnderline"/>
        </w:rPr>
        <w:t xml:space="preserve"> South </w:t>
      </w:r>
      <w:r w:rsidRPr="00BC7B97">
        <w:rPr>
          <w:rStyle w:val="StyleUnderline"/>
          <w:highlight w:val="green"/>
        </w:rPr>
        <w:t>Korea makes</w:t>
      </w:r>
      <w:r w:rsidRPr="00022172">
        <w:rPr>
          <w:sz w:val="16"/>
        </w:rPr>
        <w:t xml:space="preserve">, as it </w:t>
      </w:r>
      <w:r w:rsidRPr="000D53AA">
        <w:rPr>
          <w:rStyle w:val="Emphasis"/>
        </w:rPr>
        <w:t xml:space="preserve">would </w:t>
      </w:r>
      <w:r w:rsidRPr="00BC7B97">
        <w:rPr>
          <w:rStyle w:val="Emphasis"/>
          <w:highlight w:val="green"/>
        </w:rPr>
        <w:t>determine</w:t>
      </w:r>
      <w:r w:rsidRPr="000D53AA">
        <w:rPr>
          <w:rStyle w:val="Emphasis"/>
        </w:rPr>
        <w:t xml:space="preserve"> South </w:t>
      </w:r>
      <w:r w:rsidRPr="00BC7B97">
        <w:rPr>
          <w:rStyle w:val="Emphasis"/>
          <w:highlight w:val="green"/>
        </w:rPr>
        <w:t>Korea’s approach to regional politics in the future as well as its own place in its emerging dynamics</w:t>
      </w:r>
      <w:r w:rsidRPr="00022172">
        <w:rPr>
          <w:sz w:val="16"/>
        </w:rPr>
        <w:t>.</w:t>
      </w:r>
    </w:p>
    <w:p w:rsidR="00E36810" w:rsidRDefault="00E36810" w:rsidP="00E36810"/>
    <w:p w:rsidR="00E36810" w:rsidRPr="00E36810" w:rsidRDefault="00E36810" w:rsidP="00E36810"/>
    <w:p w:rsidR="00056A59" w:rsidRDefault="00056A59" w:rsidP="00056A59">
      <w:pPr>
        <w:pStyle w:val="Heading1"/>
      </w:pPr>
      <w:r>
        <w:t>Advantage CP</w:t>
      </w:r>
    </w:p>
    <w:p w:rsidR="00056A59" w:rsidRPr="00056A59" w:rsidRDefault="00056A59" w:rsidP="00056A59">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Shell---1NC</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Text:</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xml:space="preserve">*The United States should seek the cooperation of China, Russia, Japan, as well as the United Nations, to resume a political process toward a peace treaty between the Two Koreas.  </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*The United States should ban arms sales to Taiwan</w:t>
      </w:r>
      <w:r>
        <w:rPr>
          <w:rFonts w:eastAsia="Times New Roman" w:cs="Times New Roman"/>
          <w:b/>
          <w:iCs/>
        </w:rPr>
        <w:t>.</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*Washington should fully support the Northeast Asia Peace and Cooperative Initiative.</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The peace treaty plank leads to denuclearization of the Korean peninsula—only creating trust with North Korea solves.</w:t>
      </w:r>
    </w:p>
    <w:p w:rsidR="00056A59" w:rsidRPr="00056A59" w:rsidRDefault="00056A59" w:rsidP="00056A59">
      <w:pPr>
        <w:rPr>
          <w:rFonts w:eastAsia="Calibri" w:cs="Times New Roman"/>
        </w:rPr>
      </w:pPr>
      <w:r w:rsidRPr="00056A59">
        <w:rPr>
          <w:rFonts w:eastAsia="Calibri" w:cs="Times New Roman"/>
        </w:rPr>
        <w:t>CHOE SANG-</w:t>
      </w:r>
      <w:r w:rsidRPr="00056A59">
        <w:rPr>
          <w:rFonts w:eastAsia="Calibri" w:cs="Times New Roman"/>
          <w:b/>
          <w:bCs/>
        </w:rPr>
        <w:t>HUN</w:t>
      </w:r>
      <w:r w:rsidRPr="00056A59">
        <w:rPr>
          <w:rFonts w:eastAsia="Calibri" w:cs="Times New Roman"/>
        </w:rPr>
        <w:t>, 1/11/20</w:t>
      </w:r>
      <w:r w:rsidRPr="00056A59">
        <w:rPr>
          <w:rFonts w:eastAsia="Calibri" w:cs="Times New Roman"/>
          <w:b/>
          <w:bCs/>
        </w:rPr>
        <w:t>10</w:t>
      </w:r>
      <w:r w:rsidRPr="00056A59">
        <w:rPr>
          <w:rFonts w:eastAsia="Calibri" w:cs="Times New Roman"/>
        </w:rPr>
        <w:t xml:space="preserve"> (staff writer, “North Korea Calls for Peace Treaty Talks </w:t>
      </w:r>
      <w:proofErr w:type="gramStart"/>
      <w:r w:rsidRPr="00056A59">
        <w:rPr>
          <w:rFonts w:eastAsia="Calibri" w:cs="Times New Roman"/>
        </w:rPr>
        <w:t>With</w:t>
      </w:r>
      <w:proofErr w:type="gramEnd"/>
      <w:r w:rsidRPr="00056A59">
        <w:rPr>
          <w:rFonts w:eastAsia="Calibri" w:cs="Times New Roman"/>
        </w:rPr>
        <w:t xml:space="preserve"> U.S.” </w:t>
      </w:r>
      <w:hyperlink r:id="rId8" w:history="1">
        <w:r w:rsidRPr="00056A59">
          <w:rPr>
            <w:rFonts w:eastAsia="Calibri" w:cs="Times New Roman"/>
          </w:rPr>
          <w:t>http://www.nytimes.com/2010/01/12/world/asia/12korea.html?_r=0</w:t>
        </w:r>
      </w:hyperlink>
      <w:r w:rsidRPr="00056A59">
        <w:rPr>
          <w:rFonts w:eastAsia="Calibri" w:cs="Times New Roman"/>
        </w:rPr>
        <w:t xml:space="preserve">, Accessed 9/28/2015, </w:t>
      </w:r>
      <w:proofErr w:type="spellStart"/>
      <w:r w:rsidRPr="00056A59">
        <w:rPr>
          <w:rFonts w:eastAsia="Calibri" w:cs="Times New Roman"/>
        </w:rPr>
        <w:t>rwg</w:t>
      </w:r>
      <w:proofErr w:type="spellEnd"/>
      <w:r w:rsidRPr="00056A59">
        <w:rPr>
          <w:rFonts w:eastAsia="Calibri" w:cs="Times New Roman"/>
        </w:rPr>
        <w:t>)</w:t>
      </w:r>
    </w:p>
    <w:p w:rsidR="00056A59" w:rsidRPr="00056A59" w:rsidRDefault="00056A59" w:rsidP="00056A59">
      <w:pPr>
        <w:rPr>
          <w:rFonts w:eastAsia="Calibri" w:cs="Times New Roman"/>
          <w:sz w:val="16"/>
        </w:rPr>
      </w:pPr>
      <w:r w:rsidRPr="00056A59">
        <w:rPr>
          <w:rFonts w:eastAsia="Calibri" w:cs="Times New Roman"/>
          <w:sz w:val="16"/>
        </w:rPr>
        <w:t>“</w:t>
      </w:r>
      <w:r w:rsidRPr="00BC7B97">
        <w:rPr>
          <w:rFonts w:eastAsia="Calibri" w:cs="Times New Roman"/>
          <w:highlight w:val="green"/>
          <w:u w:val="single"/>
        </w:rPr>
        <w:t>If a peace treaty is signed, it will help resolve hostile relations between North Korea and the U</w:t>
      </w:r>
      <w:r w:rsidRPr="00056A59">
        <w:rPr>
          <w:rFonts w:eastAsia="Calibri" w:cs="Times New Roman"/>
          <w:sz w:val="16"/>
        </w:rPr>
        <w:t xml:space="preserve">nited </w:t>
      </w:r>
      <w:r w:rsidRPr="00BC7B97">
        <w:rPr>
          <w:rFonts w:eastAsia="Calibri" w:cs="Times New Roman"/>
          <w:highlight w:val="green"/>
          <w:u w:val="single"/>
        </w:rPr>
        <w:t>S</w:t>
      </w:r>
      <w:r w:rsidRPr="00056A59">
        <w:rPr>
          <w:rFonts w:eastAsia="Calibri" w:cs="Times New Roman"/>
          <w:sz w:val="16"/>
        </w:rPr>
        <w:t xml:space="preserve">tates </w:t>
      </w:r>
      <w:r w:rsidRPr="00BC7B97">
        <w:rPr>
          <w:rFonts w:eastAsia="Calibri" w:cs="Times New Roman"/>
          <w:highlight w:val="green"/>
          <w:u w:val="single"/>
        </w:rPr>
        <w:t>and speed up the denuclearization of the Korean Peninsula</w:t>
      </w:r>
      <w:r w:rsidRPr="00056A59">
        <w:rPr>
          <w:rFonts w:eastAsia="Calibri" w:cs="Times New Roman"/>
          <w:sz w:val="16"/>
        </w:rPr>
        <w:t xml:space="preserve">,” the North Korean Foreign Ministry said in a statement carried by the North’s state-run news agency, K.C.N.A. After years of unsuccessful talks with Washington, </w:t>
      </w:r>
      <w:r w:rsidRPr="00BC7B97">
        <w:rPr>
          <w:rFonts w:eastAsia="Calibri" w:cs="Times New Roman"/>
          <w:highlight w:val="green"/>
          <w:u w:val="single"/>
        </w:rPr>
        <w:t>North Korea said it concluded that all agreements were bound to collapse unless the two sides built mutual “trust.” To build such confidence</w:t>
      </w:r>
      <w:r w:rsidRPr="00056A59">
        <w:rPr>
          <w:rFonts w:eastAsia="Calibri" w:cs="Times New Roman"/>
          <w:sz w:val="16"/>
        </w:rPr>
        <w:t>, the statement said, “</w:t>
      </w:r>
      <w:r w:rsidRPr="00BC7B97">
        <w:rPr>
          <w:rFonts w:eastAsia="Calibri" w:cs="Times New Roman"/>
          <w:highlight w:val="green"/>
          <w:u w:val="single"/>
        </w:rPr>
        <w:t>It is essential to conclude a peace treaty for terminating the state of war, a root cause of the hostile relations</w:t>
      </w:r>
      <w:r w:rsidRPr="00056A59">
        <w:rPr>
          <w:rFonts w:eastAsia="Calibri" w:cs="Times New Roman"/>
          <w:sz w:val="16"/>
        </w:rPr>
        <w:t>.”</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The arms sales plank solves relations with China—arms sales are the vital internal link to relations.</w:t>
      </w:r>
    </w:p>
    <w:p w:rsidR="00056A59" w:rsidRPr="00056A59" w:rsidRDefault="00056A59" w:rsidP="00056A59">
      <w:pPr>
        <w:rPr>
          <w:rFonts w:eastAsia="Calibri" w:cs="Times New Roman"/>
        </w:rPr>
      </w:pPr>
      <w:r w:rsidRPr="00056A59">
        <w:rPr>
          <w:rFonts w:eastAsia="Calibri" w:cs="Times New Roman"/>
          <w:b/>
          <w:bCs/>
        </w:rPr>
        <w:t>ZHANG 09 (</w:t>
      </w:r>
      <w:r w:rsidRPr="00056A59">
        <w:rPr>
          <w:rFonts w:eastAsia="Calibri" w:cs="Times New Roman"/>
        </w:rPr>
        <w:t xml:space="preserve">Research Assistant at Shanghai Jiao Tong University, Former Student Staff, Center for Multicultural Affairs at Duke University, </w:t>
      </w:r>
      <w:proofErr w:type="spellStart"/>
      <w:r w:rsidRPr="00056A59">
        <w:rPr>
          <w:rFonts w:eastAsia="Calibri" w:cs="Times New Roman"/>
        </w:rPr>
        <w:t>Jiakun</w:t>
      </w:r>
      <w:proofErr w:type="spellEnd"/>
      <w:r w:rsidRPr="00056A59">
        <w:rPr>
          <w:rFonts w:eastAsia="Calibri" w:cs="Times New Roman"/>
        </w:rPr>
        <w:t xml:space="preserve"> Zhang, Duke East Asia Nexus, “Disentanglement: A Case to End U.S. Arms Sales to Taiwan”, http://issuu.com/duke.nexus/docs/duke_eastasia_nexus_1.1]</w:t>
      </w:r>
    </w:p>
    <w:p w:rsidR="00056A59" w:rsidRPr="00056A59" w:rsidRDefault="00056A59" w:rsidP="00056A59">
      <w:pPr>
        <w:rPr>
          <w:rFonts w:eastAsia="Calibri" w:cs="Times New Roman"/>
          <w:b/>
          <w:u w:val="single"/>
        </w:rPr>
      </w:pPr>
      <w:r w:rsidRPr="00056A59">
        <w:rPr>
          <w:rFonts w:eastAsia="Calibri" w:cs="Times New Roman"/>
          <w:sz w:val="12"/>
        </w:rPr>
        <w:t xml:space="preserve">The Taiwan Strait is one of the few places in the world where the United States may be drawn into an armed conflict with an existing nuclear power. Though it is in the U.S national interest to reduce the probability of armed conflict in the Taiwan Strait, U.S. policy of arms sales to Taiwan endanger long term stability of the region.  Since the abrogation of the of the formal defense treaty between the United States and Taiwan, U.S. arms sales to Taiwan under the guidance of the Taiwan Relations Act (TRA) have served as a de facto defense treaty.[1] U.S. arm sales to Taiwan play a defining role in this post-1979 defense agreement. Section 2 of the TRA requires that the United States provide Taiwan with the necessary defense assistance to maintain Taiwan’s self-defense capability.[2] The People’s Republic of China (PRC)’s dissatisfaction with the terms of the TRA spurred the Reagan administration to issue the 1982 Joint Communiqué which reassured that,  The United States Government states that it will not seek to carry out a long term policy of arms sales to Taiwan, that its arms sales to Taiwan will not exceed, either in qualitative or in quantitative terms, the level of those supplied in recent years since the establishment of diplomatic relations between the United States and China, and that it intends gradually to reduce its sale of arms to Taiwan, leading, over a period of time, to a final resolution.[3] Despite the reassurances of the Joint Communiqué, U.S. presidents George H.W. Bush and George W. Bush have greatly elevated, rather than reduced U.S. arm sales to Taiwan. </w:t>
      </w:r>
      <w:proofErr w:type="spellStart"/>
      <w:r w:rsidRPr="00056A59">
        <w:rPr>
          <w:rFonts w:eastAsia="Calibri" w:cs="Times New Roman"/>
          <w:sz w:val="12"/>
        </w:rPr>
        <w:t>McClaran</w:t>
      </w:r>
      <w:proofErr w:type="spellEnd"/>
      <w:r w:rsidRPr="00056A59">
        <w:rPr>
          <w:rFonts w:eastAsia="Calibri" w:cs="Times New Roman"/>
          <w:sz w:val="12"/>
        </w:rPr>
        <w:t xml:space="preserve"> reflects, “The contradictions between the TRA and the Joint Communiqué have thus been revealed as a major source of PRC ire toward the U.S…[placing] the U.S. squarely in the middle of what the PRC leadership believes is an unsettled issue of civil war.”[4] With the growing cooperation and exchange between Taiwan and mainland China currently underway, </w:t>
      </w:r>
      <w:r w:rsidRPr="00BC7B97">
        <w:rPr>
          <w:rFonts w:eastAsia="Calibri" w:cs="Times New Roman"/>
          <w:b/>
          <w:highlight w:val="green"/>
          <w:u w:val="single"/>
        </w:rPr>
        <w:t>the time is ripe for the United States to reverse its problematic policy of arms sales to Taiwan.</w:t>
      </w:r>
      <w:r w:rsidRPr="00BC7B97">
        <w:rPr>
          <w:rFonts w:eastAsia="Calibri" w:cs="Times New Roman"/>
          <w:highlight w:val="green"/>
          <w:u w:val="single"/>
        </w:rPr>
        <w:t xml:space="preserve"> The U.S. policy of arm sales to Taiwan </w:t>
      </w:r>
      <w:r w:rsidRPr="00BC7B97">
        <w:rPr>
          <w:rFonts w:eastAsia="Calibri" w:cs="Times New Roman"/>
          <w:b/>
          <w:highlight w:val="green"/>
          <w:u w:val="single"/>
        </w:rPr>
        <w:t>escalates an arms race with China,</w:t>
      </w:r>
      <w:r w:rsidRPr="00BC7B97">
        <w:rPr>
          <w:rFonts w:eastAsia="Calibri" w:cs="Times New Roman"/>
          <w:highlight w:val="green"/>
          <w:u w:val="single"/>
        </w:rPr>
        <w:t xml:space="preserve"> entraps the U</w:t>
      </w:r>
      <w:r w:rsidRPr="00056A59">
        <w:rPr>
          <w:rFonts w:eastAsia="Calibri" w:cs="Times New Roman"/>
          <w:u w:val="single"/>
        </w:rPr>
        <w:t xml:space="preserve">nited </w:t>
      </w:r>
      <w:r w:rsidRPr="00BC7B97">
        <w:rPr>
          <w:rFonts w:eastAsia="Calibri" w:cs="Times New Roman"/>
          <w:highlight w:val="green"/>
          <w:u w:val="single"/>
        </w:rPr>
        <w:t>S</w:t>
      </w:r>
      <w:r w:rsidRPr="00056A59">
        <w:rPr>
          <w:rFonts w:eastAsia="Calibri" w:cs="Times New Roman"/>
          <w:u w:val="single"/>
        </w:rPr>
        <w:t>tates</w:t>
      </w:r>
      <w:r w:rsidRPr="00056A59">
        <w:rPr>
          <w:rFonts w:eastAsia="Calibri" w:cs="Times New Roman"/>
          <w:sz w:val="12"/>
        </w:rPr>
        <w:t xml:space="preserve"> in Taiwan’s defense, and creates the incentive for Taiwan to shirk its responsibilities in defense. Reversing the policy of arm sales would ameliorate many of these negative consequences while not compromising U.S. strategic aims in East Asia.  II. U.S. Aims and the Policy of Arm </w:t>
      </w:r>
      <w:proofErr w:type="gramStart"/>
      <w:r w:rsidRPr="00056A59">
        <w:rPr>
          <w:rFonts w:eastAsia="Calibri" w:cs="Times New Roman"/>
          <w:sz w:val="12"/>
        </w:rPr>
        <w:t>Sales  The</w:t>
      </w:r>
      <w:proofErr w:type="gramEnd"/>
      <w:r w:rsidRPr="00056A59">
        <w:rPr>
          <w:rFonts w:eastAsia="Calibri" w:cs="Times New Roman"/>
          <w:sz w:val="12"/>
        </w:rPr>
        <w:t xml:space="preserve"> United States has adopted the policy of arms sales to Taiwan, as part of its China strategy, to achieve three major strategic objectives in the Taiwan Strait.  First, the U.S. seeks to deter China from attempting to reunify Taiwan by military force. Guided by deterrence theory, the U.S. has maintained a steady resolve over the past fifty years that it will not tolerate the violent reunification of Taiwan. By providing Taiwan with modern weapons, the U.S. effectively increases the cost of military intervention for China and decreases the likelihood of success of such an action. In other words, the U.S. hopes to pursue deterrence by denial through its policy of arms sales to Taiwan.  Second, the United States wishes to protect the democratic institutions and the free market economy of Taiwan. Taiwan is one of the “Asian Tigers” and is the eighth largest trading partner of the United States</w:t>
      </w:r>
      <w:proofErr w:type="gramStart"/>
      <w:r w:rsidRPr="00056A59">
        <w:rPr>
          <w:rFonts w:eastAsia="Calibri" w:cs="Times New Roman"/>
          <w:sz w:val="12"/>
        </w:rPr>
        <w:t>.[</w:t>
      </w:r>
      <w:proofErr w:type="gramEnd"/>
      <w:r w:rsidRPr="00056A59">
        <w:rPr>
          <w:rFonts w:eastAsia="Calibri" w:cs="Times New Roman"/>
          <w:sz w:val="12"/>
        </w:rPr>
        <w:t xml:space="preserve">5] Since the late 1980s, Taiwan has also repealed martial law and democratized. Therefore, it is in U.S. interest to maintain both Taiwan’s economic and political structure.  Third, the United States seeks to prevent China from becoming a hostile rival in the Pacific. This complicates its other aims in the Taiwan Strait. Arming Taiwan to deter China elevates tensions with China. The policy of U.S. arm sales to Taiwan therefore represents a classic case of the security dilemma. On one hand the U.S. wishes to provide Taiwan with weapons to deter Chinese aggression; on the other hand, these efforts are perceived as U.S. attempt to divide China and result in greater arms </w:t>
      </w:r>
      <w:proofErr w:type="spellStart"/>
      <w:r w:rsidRPr="00056A59">
        <w:rPr>
          <w:rFonts w:eastAsia="Calibri" w:cs="Times New Roman"/>
          <w:sz w:val="12"/>
        </w:rPr>
        <w:t>build up</w:t>
      </w:r>
      <w:proofErr w:type="spellEnd"/>
      <w:r w:rsidRPr="00056A59">
        <w:rPr>
          <w:rFonts w:eastAsia="Calibri" w:cs="Times New Roman"/>
          <w:sz w:val="12"/>
        </w:rPr>
        <w:t xml:space="preserve"> in China. The consequence is an even more unstable Taiwan Strait with a greater accumulation of weapons on both sides. The U.S. aim of deterrence through arm sales therefore produces severe consequences and security challenges.  III. China’s Aims and Response to Arm </w:t>
      </w:r>
      <w:proofErr w:type="gramStart"/>
      <w:r w:rsidRPr="00056A59">
        <w:rPr>
          <w:rFonts w:eastAsia="Calibri" w:cs="Times New Roman"/>
          <w:sz w:val="12"/>
        </w:rPr>
        <w:t xml:space="preserve">Sales  </w:t>
      </w:r>
      <w:r w:rsidRPr="00BC7B97">
        <w:rPr>
          <w:rFonts w:eastAsia="Calibri" w:cs="Times New Roman"/>
          <w:highlight w:val="green"/>
          <w:u w:val="single"/>
        </w:rPr>
        <w:t>The</w:t>
      </w:r>
      <w:proofErr w:type="gramEnd"/>
      <w:r w:rsidRPr="00056A59">
        <w:rPr>
          <w:rFonts w:eastAsia="Calibri" w:cs="Times New Roman"/>
          <w:u w:val="single"/>
        </w:rPr>
        <w:t xml:space="preserve"> </w:t>
      </w:r>
      <w:r w:rsidRPr="00056A59">
        <w:rPr>
          <w:rFonts w:eastAsia="Calibri" w:cs="Times New Roman"/>
          <w:sz w:val="12"/>
        </w:rPr>
        <w:t xml:space="preserve">People’s Republic of China </w:t>
      </w:r>
      <w:r w:rsidRPr="00BC7B97">
        <w:rPr>
          <w:rFonts w:eastAsia="Calibri" w:cs="Times New Roman"/>
          <w:sz w:val="12"/>
          <w:highlight w:val="green"/>
        </w:rPr>
        <w:t>(</w:t>
      </w:r>
      <w:r w:rsidRPr="00BC7B97">
        <w:rPr>
          <w:rFonts w:eastAsia="Calibri" w:cs="Times New Roman"/>
          <w:highlight w:val="green"/>
          <w:u w:val="single"/>
        </w:rPr>
        <w:t>PRC</w:t>
      </w:r>
      <w:r w:rsidRPr="00BC7B97">
        <w:rPr>
          <w:rFonts w:eastAsia="Calibri" w:cs="Times New Roman"/>
          <w:sz w:val="12"/>
          <w:highlight w:val="green"/>
        </w:rPr>
        <w:t xml:space="preserve">) </w:t>
      </w:r>
      <w:r w:rsidRPr="00BC7B97">
        <w:rPr>
          <w:rFonts w:eastAsia="Calibri" w:cs="Times New Roman"/>
          <w:highlight w:val="green"/>
          <w:u w:val="single"/>
        </w:rPr>
        <w:t>views the U.S. policy of arm sales to Taiwan as a threat to its national sovereignty and prestige</w:t>
      </w:r>
      <w:r w:rsidRPr="00056A59">
        <w:rPr>
          <w:rFonts w:eastAsia="Calibri" w:cs="Times New Roman"/>
          <w:sz w:val="12"/>
        </w:rPr>
        <w:t xml:space="preserve">. The PRC perceives U.S. efforts to arm Taiwan as an attempt to undermine China’s sovereignty. From Beijing’s perspective, “Taiwan is the last unresolved territorial issue (after Hong Kong and Macao) dating back to the pre-communist period of China’s national weakness and territorial dismemberment.”[6] As such, the Taiwan issue has become a rallying point for Chinese nationalism. Thus, “anything that occurs on Taiwan that suggests permanent separation from China and any U.S. policy that could be construed as aimed at this outcome, in essence, becomes a severe security threat to Beijing and what remains of the compact between the regime and its citizens.”[7] Given the domestic consensus on the Taiwan question, the cost of capitulation for the PRC in the event of Taiwanese independence would be very high. This shifts the balance of resolve away from the United States towards China. The People’s Liberation Army (PLA)’s asymmetrical military modernization program signals of its resolve to risk war with the U.S. over Taiwan. The PLA has invested in submarines, </w:t>
      </w:r>
      <w:proofErr w:type="spellStart"/>
      <w:r w:rsidRPr="00056A59">
        <w:rPr>
          <w:rFonts w:eastAsia="Calibri" w:cs="Times New Roman"/>
          <w:sz w:val="12"/>
        </w:rPr>
        <w:t>Sovremenny</w:t>
      </w:r>
      <w:proofErr w:type="spellEnd"/>
      <w:r w:rsidRPr="00056A59">
        <w:rPr>
          <w:rFonts w:eastAsia="Calibri" w:cs="Times New Roman"/>
          <w:sz w:val="12"/>
        </w:rPr>
        <w:t xml:space="preserve">-class destroyers, as well as medium and short range ballistic missiles that are area denial weapons designed to destroy the power of U.S. aircraft carriers. [8] These weapons would effectively raise the costs of deploying a carrier group in the Taiwan Strait and act as area denial deterrence.  Additionally, U.S. arms sales to Taiwan represent a challenge to China’s sense of national prestige. According to a report to Congress, “Many of Taiwan’s traditional arms suppliers have stopped out of respect for China’s position and the prospects for more lucrative commercial trade with the mainland.” The report continues, “This has effectively isolated the U.S. as a major threat to China’s national prestige and sovereignty, and hence made it the de facto focus of the PLA’s strategic and military modernization effort.”[9] China’s resolve to achieve its aims in the Taiwan Strait outweigh the resolve of the United States; while Taiwan is a peripheral concern of U.S. foreign policy, it lies at the center of Chinese foreign policy. China has demonstrated its strategic resolve in the Taiwan Strait through its investments in asymmetrical warfare. Thus, in the collapse of the “One China” consensus, the policy of arms sales places Washington uncomfortably in the middle of Beijing and Taipei and may draw the U.S. into an unwanted war with China.  The U.S. policy of arms sales creates a Chinese security paradox paralleling the U.S. security paradox. “The PRC’s motivation to push Taiwan onto a path toward unification increases in direct proportion to the degree to which Beijing perceived Taipei to be drifting away. To deter that drift’s reaching the point of independence, the PRC increased its military projection…this, of course, induced Washington to enhance its own deterrence”[10] by pushing Taiwan to accept more U.S. weapons.  IV. Consequences of Policy of Arm </w:t>
      </w:r>
      <w:proofErr w:type="gramStart"/>
      <w:r w:rsidRPr="00056A59">
        <w:rPr>
          <w:rFonts w:eastAsia="Calibri" w:cs="Times New Roman"/>
          <w:sz w:val="12"/>
        </w:rPr>
        <w:t>Sales  Both</w:t>
      </w:r>
      <w:proofErr w:type="gramEnd"/>
      <w:r w:rsidRPr="00056A59">
        <w:rPr>
          <w:rFonts w:eastAsia="Calibri" w:cs="Times New Roman"/>
          <w:sz w:val="12"/>
        </w:rPr>
        <w:t xml:space="preserve"> China and the United States are plagued by this shared security dilemma. Both sides contribute to the security dilemma by attempting to shift the balance of arms in the Taiwan Strait in order to achieve its own strategic aims. The U.S. policy of arms sales to Taiwan as outlined in the Taiwan Relations Act (TRA) lies at the crux of its own security dilemma. The policy of arms sales produces three major consequences for the U.S. First, it creates a destabilizing arms race with China. Second, it emboldens the Taiwanese to be more aggressive in their foreign policy and may lead to entrapment. Third, it creates incentive for Taiwan to shirk its defensive duties.  The Arms Race </w:t>
      </w:r>
      <w:proofErr w:type="gramStart"/>
      <w:r w:rsidRPr="00056A59">
        <w:rPr>
          <w:rFonts w:eastAsia="Calibri" w:cs="Times New Roman"/>
          <w:sz w:val="12"/>
        </w:rPr>
        <w:t>Problem  The</w:t>
      </w:r>
      <w:proofErr w:type="gramEnd"/>
      <w:r w:rsidRPr="00056A59">
        <w:rPr>
          <w:rFonts w:eastAsia="Calibri" w:cs="Times New Roman"/>
          <w:sz w:val="12"/>
        </w:rPr>
        <w:t xml:space="preserve"> U.S. policy of arm sales to Taiwan empowers PLA hardliners and creates a destabilizing arms race across the Taiwan Strait. “U.S. arm sales to Taiwan significantly reduce Beijing’s options in dealing with Taipei and greatly increases the prospects of military confrontation. </w:t>
      </w:r>
      <w:r w:rsidRPr="00BC7B97">
        <w:rPr>
          <w:rFonts w:eastAsia="Calibri" w:cs="Times New Roman"/>
          <w:b/>
          <w:highlight w:val="green"/>
          <w:u w:val="single"/>
        </w:rPr>
        <w:t>The net effect is that these arms sales have become the single biggest obstacle to establishing fully normal relations between the U.S. and China</w:t>
      </w:r>
      <w:r w:rsidRPr="00056A59">
        <w:rPr>
          <w:rFonts w:eastAsia="Calibri" w:cs="Times New Roman"/>
          <w:b/>
          <w:u w:val="single"/>
        </w:rPr>
        <w:t xml:space="preserve"> and narrow the options for both sides to either conflict or cooperate.</w:t>
      </w:r>
      <w:r w:rsidRPr="00056A59">
        <w:rPr>
          <w:rFonts w:eastAsia="Calibri" w:cs="Times New Roman"/>
          <w:sz w:val="12"/>
        </w:rPr>
        <w:t xml:space="preserve">”[11] </w:t>
      </w:r>
      <w:r w:rsidRPr="00056A59">
        <w:rPr>
          <w:rFonts w:eastAsia="Calibri" w:cs="Times New Roman"/>
          <w:b/>
          <w:u w:val="single"/>
        </w:rPr>
        <w:t>The policy of U.S. arm sales reinforce Beijing’s suspicion that separation is Washington’s scarcely concealed agenda</w:t>
      </w:r>
      <w:r w:rsidRPr="00056A59">
        <w:rPr>
          <w:rFonts w:eastAsia="Calibri" w:cs="Times New Roman"/>
          <w:sz w:val="12"/>
        </w:rPr>
        <w:t xml:space="preserve">.[12]This is because U.S. weapons in Taiwan undermine the credibility of China’s threat to use military force in response to Taiwanese independence. Thus, </w:t>
      </w:r>
      <w:r w:rsidRPr="00056A59">
        <w:rPr>
          <w:rFonts w:eastAsia="Calibri" w:cs="Times New Roman"/>
          <w:b/>
          <w:u w:val="single"/>
        </w:rPr>
        <w:t xml:space="preserve">it induces China to modernize its military to continue to make credible its threat of military force. </w:t>
      </w:r>
      <w:r w:rsidRPr="00BC7B97">
        <w:rPr>
          <w:rFonts w:eastAsia="Calibri" w:cs="Times New Roman"/>
          <w:b/>
          <w:highlight w:val="green"/>
          <w:u w:val="single"/>
        </w:rPr>
        <w:t>This security dilemma gives the</w:t>
      </w:r>
      <w:r w:rsidRPr="00056A59">
        <w:rPr>
          <w:rFonts w:eastAsia="Calibri" w:cs="Times New Roman"/>
          <w:sz w:val="12"/>
        </w:rPr>
        <w:t xml:space="preserve"> People’s Liberation Army (</w:t>
      </w:r>
      <w:r w:rsidRPr="00BC7B97">
        <w:rPr>
          <w:rFonts w:eastAsia="Calibri" w:cs="Times New Roman"/>
          <w:b/>
          <w:highlight w:val="green"/>
          <w:u w:val="single"/>
        </w:rPr>
        <w:t>PLA) strong political influence over the PRC’s Taiwan Policy, allowing hardliners more sway within the</w:t>
      </w:r>
      <w:r w:rsidRPr="00056A59">
        <w:rPr>
          <w:rFonts w:eastAsia="Calibri" w:cs="Times New Roman"/>
          <w:sz w:val="12"/>
        </w:rPr>
        <w:t xml:space="preserve"> Chinese Communist Party (</w:t>
      </w:r>
      <w:r w:rsidRPr="00BC7B97">
        <w:rPr>
          <w:rFonts w:eastAsia="Calibri" w:cs="Times New Roman"/>
          <w:b/>
          <w:highlight w:val="green"/>
          <w:u w:val="single"/>
        </w:rPr>
        <w:t>CCP</w:t>
      </w:r>
      <w:r w:rsidRPr="00056A59">
        <w:rPr>
          <w:rFonts w:eastAsia="Calibri" w:cs="Times New Roman"/>
          <w:sz w:val="12"/>
        </w:rPr>
        <w:t xml:space="preserve">). [13] These hardliners have pushed for Chinese military modernization in order to challenge the balance of power in the Taiwan Strait. Chinese modernization in term provokes the U.S. to approve of even larger arm sales to Taiwan. According to the spiral model of arms races this will increase tensions across the Strait as the build up in arms increases mutual hostility and fear. This nascent arms race, if continued, could lead to greater instability in the Taiwan Strait and lead to war between the U.S. and China.  The Entrapment </w:t>
      </w:r>
      <w:proofErr w:type="gramStart"/>
      <w:r w:rsidRPr="00056A59">
        <w:rPr>
          <w:rFonts w:eastAsia="Calibri" w:cs="Times New Roman"/>
          <w:sz w:val="12"/>
        </w:rPr>
        <w:t>Problem  While</w:t>
      </w:r>
      <w:proofErr w:type="gramEnd"/>
      <w:r w:rsidRPr="00056A59">
        <w:rPr>
          <w:rFonts w:eastAsia="Calibri" w:cs="Times New Roman"/>
          <w:sz w:val="12"/>
        </w:rPr>
        <w:t xml:space="preserve"> U.S. arm sales to Taiwan may deter the use of military force by China in the short run, it also makes the U.S. vulnerable to entrapment in the long run. </w:t>
      </w:r>
      <w:proofErr w:type="spellStart"/>
      <w:r w:rsidRPr="00056A59">
        <w:rPr>
          <w:rFonts w:eastAsia="Calibri" w:cs="Times New Roman"/>
          <w:sz w:val="12"/>
        </w:rPr>
        <w:t>McClaran</w:t>
      </w:r>
      <w:proofErr w:type="spellEnd"/>
      <w:r w:rsidRPr="00056A59">
        <w:rPr>
          <w:rFonts w:eastAsia="Calibri" w:cs="Times New Roman"/>
          <w:sz w:val="12"/>
        </w:rPr>
        <w:t xml:space="preserve"> writes, “With the Taiwan Relations Act, Congress came within a micron of committing the U.S. to Taiwan’s defense.”[14] The role of arm sales in U.S. commitment to Taiwan were outlined when the TRA ensures that the U.S. will provide Taiwan with weapons it deems necessary for “defense”. However, since 1979, a number of Taiwan’s procurements have been more closely allied with U.S. foreign trade prerogatives and lacked credible links to its real military needs</w:t>
      </w:r>
      <w:proofErr w:type="gramStart"/>
      <w:r w:rsidRPr="00056A59">
        <w:rPr>
          <w:rFonts w:eastAsia="Calibri" w:cs="Times New Roman"/>
          <w:sz w:val="12"/>
        </w:rPr>
        <w:t>.[</w:t>
      </w:r>
      <w:proofErr w:type="gramEnd"/>
      <w:r w:rsidRPr="00056A59">
        <w:rPr>
          <w:rFonts w:eastAsia="Calibri" w:cs="Times New Roman"/>
          <w:sz w:val="12"/>
        </w:rPr>
        <w:t>15] A major portion of U.S. arms received by Taiwan since 1979 were primarily made to satisfy the influential advocates and beneficiaries of the U.S. domestic industry and for political gains. [16] From Taiwan’s perspective, this indicated an increased level of U.S. support for its de facto independence</w:t>
      </w:r>
      <w:proofErr w:type="gramStart"/>
      <w:r w:rsidRPr="00056A59">
        <w:rPr>
          <w:rFonts w:eastAsia="Calibri" w:cs="Times New Roman"/>
          <w:sz w:val="12"/>
        </w:rPr>
        <w:t>.[</w:t>
      </w:r>
      <w:proofErr w:type="gramEnd"/>
      <w:r w:rsidRPr="00056A59">
        <w:rPr>
          <w:rFonts w:eastAsia="Calibri" w:cs="Times New Roman"/>
          <w:sz w:val="12"/>
        </w:rPr>
        <w:t xml:space="preserve">17] This perceived deepening of U.S. commitment to Taiwan’s defense compromises U.S. strategic aims in the Taiwan Strait by creating the problem of entrapment. Arm sales that go beyond Taiwan’s real defense needs may encourage Taiwan to pursue an aggressive foreign policy objective such as independence. In this event, China will be forced to retaliate with military force as it has committed itself to do, and the United States would be drawn into the war due to its defensive commitment to Taiwan. The U.S. came dangerously close to being entrapped by Taiwan when China made known its outrage over Chen Shui-bian’s campaign for diplomatic and U.N. recognition of Taiwan. Chen deviated from his campaigned platform of 2000, in which he pledged the Five </w:t>
      </w:r>
      <w:proofErr w:type="gramStart"/>
      <w:r w:rsidRPr="00056A59">
        <w:rPr>
          <w:rFonts w:eastAsia="Calibri" w:cs="Times New Roman"/>
          <w:sz w:val="12"/>
        </w:rPr>
        <w:t>Nos[</w:t>
      </w:r>
      <w:proofErr w:type="gramEnd"/>
      <w:r w:rsidRPr="00056A59">
        <w:rPr>
          <w:rFonts w:eastAsia="Calibri" w:cs="Times New Roman"/>
          <w:sz w:val="12"/>
        </w:rPr>
        <w:t xml:space="preserve">18], because he perceived strong U.S. support in 2001 when President Bush approved the largest Taiwan arms sale since 1992.[19] The strong support of Taiwan by the Bush administration was capitalized upon by the Taiwanese president to adopt otherwise overly ambitious foreign policy objectives with impunity.  The Shirking </w:t>
      </w:r>
      <w:proofErr w:type="gramStart"/>
      <w:r w:rsidRPr="00056A59">
        <w:rPr>
          <w:rFonts w:eastAsia="Calibri" w:cs="Times New Roman"/>
          <w:sz w:val="12"/>
        </w:rPr>
        <w:t>Problem  The</w:t>
      </w:r>
      <w:proofErr w:type="gramEnd"/>
      <w:r w:rsidRPr="00056A59">
        <w:rPr>
          <w:rFonts w:eastAsia="Calibri" w:cs="Times New Roman"/>
          <w:sz w:val="12"/>
        </w:rPr>
        <w:t xml:space="preserve"> Bush administration entered office with a more pro-Taiwan Policy than any of his predecessors. He sought to reverse the policy of strategic ambiguity in regards to Taiwan and was in favor of “</w:t>
      </w:r>
      <w:proofErr w:type="spellStart"/>
      <w:r w:rsidRPr="00056A59">
        <w:rPr>
          <w:rFonts w:eastAsia="Calibri" w:cs="Times New Roman"/>
          <w:sz w:val="12"/>
        </w:rPr>
        <w:t>declar</w:t>
      </w:r>
      <w:proofErr w:type="spellEnd"/>
      <w:r w:rsidRPr="00056A59">
        <w:rPr>
          <w:rFonts w:eastAsia="Calibri" w:cs="Times New Roman"/>
          <w:sz w:val="12"/>
        </w:rPr>
        <w:t>[</w:t>
      </w:r>
      <w:proofErr w:type="spellStart"/>
      <w:r w:rsidRPr="00056A59">
        <w:rPr>
          <w:rFonts w:eastAsia="Calibri" w:cs="Times New Roman"/>
          <w:sz w:val="12"/>
        </w:rPr>
        <w:t>ing</w:t>
      </w:r>
      <w:proofErr w:type="spellEnd"/>
      <w:r w:rsidRPr="00056A59">
        <w:rPr>
          <w:rFonts w:eastAsia="Calibri" w:cs="Times New Roman"/>
          <w:sz w:val="12"/>
        </w:rPr>
        <w:t>] unambiguously that [the U.S.] would come to Taiwan’s defense in the event of an attack or a blockade against Taiwan.”[20] The logic was that this would clarify America’s commitment to protect Taiwan, decrease the potential for miscalculation by Beijing, and reduce Chinese interest in military conflict over Taiwan. President Bush significantly reduced U.S. strategic ambiguity by stating that the U.S. will “do whatever it takes” to protect Taiwan</w:t>
      </w:r>
      <w:proofErr w:type="gramStart"/>
      <w:r w:rsidRPr="00056A59">
        <w:rPr>
          <w:rFonts w:eastAsia="Calibri" w:cs="Times New Roman"/>
          <w:sz w:val="12"/>
        </w:rPr>
        <w:t>.[</w:t>
      </w:r>
      <w:proofErr w:type="gramEnd"/>
      <w:r w:rsidRPr="00056A59">
        <w:rPr>
          <w:rFonts w:eastAsia="Calibri" w:cs="Times New Roman"/>
          <w:sz w:val="12"/>
        </w:rPr>
        <w:t>21] In 2001, the Bush administration coupled its rhetoric by approving the largest Taiwan arms sale since 1992 a package which included 8 diesel-electric submarines, 12 ASW aircraft, and 4 Kidd class destroyers (weapon systems designed to offset the Chinese superiority in submarines). Though this may have heavy-handedly achieved its intended goal of reducing Chinese miscalculation, it also created room for Taiwanese politicians to shirk in their own defense. In 2001, Taiwan’s defense budget would suffer a reduction from $12.9 billion to $8.0 billion and continue to be reduced to $7.5 billion in 2003. Taking advantage of the guarantee of American support provided by the Bush administration, the Taiwanese legislature sought to shirk defense spending, to the great frustration of U.S. policy makers. In 2004, Richard Lawless, Deputy Assistant Secretary of Defense, made it clear to Chen Chao-min, Taiwan’s vice Defense Minister, that Taiwan “should not view America’s resolute commitment to peace and stability in the Taiwan Strait as a substitute for investing the necessary resources in its own defense.”[22] The Bush administration recognized the problem of shirking produced by their arm sales. The fear was that Taiwan will be unwilling to adequately provide to its own defense and thus shift the burden of deterring Chinese aggressing to the United States. In 2004, the rhetoric of the Bush administration reversed almost completely. Assistant Secretary of State James Kelly clarified U.S. policy by making it clear that the U.S. “does not support” Taiwanese independence, that it would be “irresponsible” to treat the PRC’s statements as “empty threats” and that U.S. efforts to deter the PRC “might fail” if Beijing is convinced that Taiwan is embarking on a course of independence and concludes that Taiwan must be stopped.[23] President Bush had seemingly put a freeze on Taiwan’s arms requests in 2006 and delayed notifying Congress of eight pending arm sales.[24]  V. Alternative Policy  The policy of U.S. arm sales to Taiwan generates instability in the long run: sparking an arms race across the Taiwan Strait, while at the same time enabling Taiwan’s shirking of its own defensive responsibilities and making the United States vulnerable to entrapment where Taiwan’s aggressive diplomacy may provoke a Chinese response and draw the United States into a war that it wishes to avoid. Ceasing annual arms sales with Taiwan would eliminate the consequences of the policy without necessarily endangering U.S. aims. It would actually create a new opportunity that may enable the United States to achieve more of its aims in East Asia such as the disarmament of North Korea.  Ceasing regular arms sales does not mean eliminating U.S. deterrence against a Chinese attempt to unify Taiwan by force. The conventional strength of the U.S. navy serves as a powerful deterrent for China not to invade Taiwan. In fact, the ceasing of arms sales should be coupled with a reiteration of U.S. commitment to defend Taiwan if China seeks a military solution. Additionally, China and Taiwan are making great diplomatic progress through the Three Links, which make Taiwan and China even more interconnected and decrease the risk of armed conflict in the Strait. In other words, China would have no incentive to change the status quo even if the U.S. ceased arm sales to Taiwan because it can more effectively entice Taiwan towards reunification economically. In fact, a reiteration of the 1983 Joint Communiqué would be a gesture of good that can enlist Chinese cooperation on tough issues in which it also has a stake, such as North Korea.  Along the same lines, the U.S. aim to preserve the democratic government of Taiwan and its free market would not be jeopardized by ending arm sales. Taiwan is now the biggest investor in China, trade across the strait have grown and will continue to grow with the Three Links</w:t>
      </w:r>
      <w:proofErr w:type="gramStart"/>
      <w:r w:rsidRPr="00056A59">
        <w:rPr>
          <w:rFonts w:eastAsia="Calibri" w:cs="Times New Roman"/>
          <w:sz w:val="12"/>
        </w:rPr>
        <w:t>.[</w:t>
      </w:r>
      <w:proofErr w:type="gramEnd"/>
      <w:r w:rsidRPr="00056A59">
        <w:rPr>
          <w:rFonts w:eastAsia="Calibri" w:cs="Times New Roman"/>
          <w:sz w:val="12"/>
        </w:rPr>
        <w:t xml:space="preserve">25] The PRC has stated that it is more than willing to allow Taiwan to maintain its own way of governance as a democracy if it was to become reunified with China.[26] It has also made clear that Taiwan would be allowed to keep its own defense force in the event of unification. Chinese conduct in Hong Kong makes it promise credible. The return of Hong Kong to China has not resulted in the collapse of Hong Kong’s democratic government and economy.  Most importantly, the U.S. objective to avoid the rise of a hostile power in the Pacific will be realized if arm sales to Taiwan ends. China’s economic growth and consequent power cannot be wished or ignored away; they are realities that the United States will continue to live with. The key for U.S. foreign policy therefore should be to prevent China from becoming a hostile power. Additionally, if the U.S. ends arm sales on the condition that China toughens up its policy towards North Korea, regional allies will be placated. South Korea and Japan’s concern over North Korean nuclear program dwarfs their concern over the security of Taiwan. The overture to end arm sales can be part of a tit-for-tat bargaining strategy with China to enlist its help with the otherwise unsolvable problem of North Korea. If China fails to cooperate, then the U.S. would still have the freedom to resume arm sales in Taiwan. In the spirit of the 1982 communiqué, a halt of U.S. arm sales to Taiwan would allow all three U.S. objectives in the Taiwan Strait to be achieved without any of the consequences.  Some would see ceasing arm sales to Taiwan as a form of appeasement for China that will result in Chinese “salami slicing”. These fears are largely unfounded; the relaxing of tension over the Taiwan would deny hardliners in the CCP their favorite diversion from festering internal problems. Additionally, a military unification of Taiwan is highly unlikely in the short run, given the success of China’s diplomatic and economic overtures to Taiwan. It is equally, if not more, unlikely in the long run as cross-strait interdependence grows.  The major obstacle facing arms sale reduction is US domestic politics. The TRA places the issue of arm sales to Taiwan in the jurisdiction of Congress. The Taiwan lobby is a powerful force in Washington and among its advocates are large U.S. weapons contractors who may be forced to cut production even further in this state of the economy.  In fact it has been clear since the 1980s that “Taiwan does not need more arms for the U.S…. the U.S. must shift its policy from providing arms overtly to a discreet strategy of advice and assistance designed to improve and rationalize Taiwan’s force structure with its military objectives.”[27] Nevertheless the policy of arm sales continued because contractors such as Lockheed Martin and Raytheon make massive profits from this unique form of trade with Taiwan. Even though the policy of stopping U.S. arm sales to Taiwan on the condition of Chinese cooperation on North Korea is a sound foreign policy, it will face significant opposition in Washington.  VI. </w:t>
      </w:r>
      <w:proofErr w:type="gramStart"/>
      <w:r w:rsidRPr="00056A59">
        <w:rPr>
          <w:rFonts w:eastAsia="Calibri" w:cs="Times New Roman"/>
          <w:sz w:val="12"/>
        </w:rPr>
        <w:t>Conclusion  A</w:t>
      </w:r>
      <w:proofErr w:type="gramEnd"/>
      <w:r w:rsidRPr="00056A59">
        <w:rPr>
          <w:rFonts w:eastAsia="Calibri" w:cs="Times New Roman"/>
          <w:sz w:val="12"/>
        </w:rPr>
        <w:t xml:space="preserve"> policy to end U.S. arm sales to Taiwan while reiterating U.S. opposition to the use of force in the Taiwan Strait would be consistent with American aims in the region. Arm sales simply are not a sustainable long term policy; impetus for change should come sooner rather than later. The current climate of cooperation between the PRC and Taiwan reduces Chinese reliance of military coercion and offers the Obama administration the unique opportunity to end U.S. arm sales at the lowest possible cost internationally. Taiwan’s sagging economy means that the Taiwanese military budget is under pressure domestically and demand for U.S. arms is low. Additionally, the belligerence shown by North Korean’s ballistic missile testing means that South Korea and Japan are more eager acquiesce to a deal where ending arm sales to Taiwan would increase Chinese pressure on North Korea. This policy reversal sacrifices none of the major U.S. goals in the Taiwan Strait and eliminates all the unpleasant consequences. The U.S. could avoid escalating the arms race with China and at the same time protect itself from Taiwanese entrapment and shirking.</w:t>
      </w:r>
      <w:r w:rsidRPr="00056A59">
        <w:rPr>
          <w:rFonts w:eastAsia="Calibri" w:cs="Times New Roman"/>
          <w:b/>
          <w:u w:val="single"/>
        </w:rPr>
        <w:t xml:space="preserve"> </w:t>
      </w:r>
      <w:r w:rsidRPr="00BC7B97">
        <w:rPr>
          <w:rFonts w:eastAsia="Calibri" w:cs="Times New Roman"/>
          <w:b/>
          <w:highlight w:val="green"/>
          <w:u w:val="single"/>
        </w:rPr>
        <w:t>The U.S. will be much freer to maneuver diplomatically in East Asia</w:t>
      </w:r>
      <w:r w:rsidRPr="00056A59">
        <w:rPr>
          <w:rFonts w:eastAsia="Calibri" w:cs="Times New Roman"/>
          <w:b/>
          <w:u w:val="single"/>
        </w:rPr>
        <w:t xml:space="preserve"> as a result </w:t>
      </w:r>
      <w:r w:rsidRPr="00BC7B97">
        <w:rPr>
          <w:rFonts w:eastAsia="Calibri" w:cs="Times New Roman"/>
          <w:b/>
          <w:highlight w:val="green"/>
          <w:u w:val="single"/>
        </w:rPr>
        <w:t>and even have the potentially opportunity enlist China’s cooperation in other major objectives</w:t>
      </w:r>
      <w:r w:rsidRPr="00056A59">
        <w:rPr>
          <w:rFonts w:eastAsia="Calibri" w:cs="Times New Roman"/>
          <w:b/>
          <w:u w:val="single"/>
        </w:rPr>
        <w:t xml:space="preserve"> such as counter-proliferation in North Korea and Iran.</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xml:space="preserve">(--) The NAPCI plank solves for South Korea’s middle power status.  </w:t>
      </w:r>
    </w:p>
    <w:p w:rsidR="00056A59" w:rsidRPr="00056A59" w:rsidRDefault="00056A59" w:rsidP="00056A59">
      <w:pPr>
        <w:rPr>
          <w:rFonts w:eastAsia="Calibri" w:cs="Times New Roman"/>
        </w:rPr>
      </w:pPr>
      <w:r w:rsidRPr="00056A59">
        <w:rPr>
          <w:rFonts w:eastAsia="Calibri" w:cs="Times New Roman"/>
          <w:b/>
          <w:bCs/>
        </w:rPr>
        <w:t>Kang ‘15</w:t>
      </w:r>
      <w:r w:rsidRPr="00056A59">
        <w:rPr>
          <w:rFonts w:eastAsia="Calibri" w:cs="Times New Roman"/>
          <w:b/>
        </w:rPr>
        <w:t xml:space="preserve"> </w:t>
      </w:r>
      <w:r w:rsidRPr="00056A59">
        <w:rPr>
          <w:rFonts w:eastAsia="Calibri" w:cs="Times New Roman"/>
        </w:rPr>
        <w:t xml:space="preserve">(Min </w:t>
      </w:r>
      <w:proofErr w:type="spellStart"/>
      <w:r w:rsidRPr="00056A59">
        <w:rPr>
          <w:rFonts w:eastAsia="Calibri" w:cs="Times New Roman"/>
        </w:rPr>
        <w:t>Hyung</w:t>
      </w:r>
      <w:proofErr w:type="spellEnd"/>
      <w:r w:rsidRPr="00056A59">
        <w:rPr>
          <w:rFonts w:eastAsia="Calibri" w:cs="Times New Roman"/>
        </w:rPr>
        <w:t>, former intern for Korea Studies at the Council on Foreign Relations, “Korea and the AIIB” http://blogs.cfr.org/asia/2015/06/01/korea-and-the-aiib/)</w:t>
      </w:r>
    </w:p>
    <w:p w:rsidR="00056A59" w:rsidRPr="00056A59" w:rsidRDefault="00056A59" w:rsidP="00056A59">
      <w:pPr>
        <w:rPr>
          <w:rFonts w:eastAsia="Calibri" w:cs="Times New Roman"/>
        </w:rPr>
      </w:pPr>
      <w:r w:rsidRPr="00056A59">
        <w:rPr>
          <w:rFonts w:eastAsia="Calibri" w:cs="Times New Roman"/>
        </w:rPr>
        <w:t xml:space="preserve">In this circumstance, </w:t>
      </w:r>
      <w:r w:rsidRPr="00056A59">
        <w:rPr>
          <w:rFonts w:eastAsia="Calibri" w:cs="Times New Roman"/>
          <w:u w:val="single"/>
        </w:rPr>
        <w:t xml:space="preserve">one solution for Korea </w:t>
      </w:r>
      <w:r w:rsidRPr="00BC7B97">
        <w:rPr>
          <w:rFonts w:eastAsia="Calibri" w:cs="Times New Roman"/>
          <w:highlight w:val="green"/>
          <w:u w:val="single"/>
        </w:rPr>
        <w:t>to manage frictions between the U</w:t>
      </w:r>
      <w:r w:rsidRPr="00056A59">
        <w:rPr>
          <w:rFonts w:eastAsia="Calibri" w:cs="Times New Roman"/>
          <w:u w:val="single"/>
        </w:rPr>
        <w:t xml:space="preserve">nited </w:t>
      </w:r>
      <w:r w:rsidRPr="00BC7B97">
        <w:rPr>
          <w:rFonts w:eastAsia="Calibri" w:cs="Times New Roman"/>
          <w:highlight w:val="green"/>
          <w:u w:val="single"/>
        </w:rPr>
        <w:t>S</w:t>
      </w:r>
      <w:r w:rsidRPr="00056A59">
        <w:rPr>
          <w:rFonts w:eastAsia="Calibri" w:cs="Times New Roman"/>
          <w:u w:val="single"/>
        </w:rPr>
        <w:t xml:space="preserve">tates </w:t>
      </w:r>
      <w:r w:rsidRPr="00BC7B97">
        <w:rPr>
          <w:rFonts w:eastAsia="Calibri" w:cs="Times New Roman"/>
          <w:highlight w:val="green"/>
          <w:u w:val="single"/>
        </w:rPr>
        <w:t>and China</w:t>
      </w:r>
      <w:r w:rsidRPr="00056A59">
        <w:rPr>
          <w:rFonts w:eastAsia="Calibri" w:cs="Times New Roman"/>
          <w:u w:val="single"/>
        </w:rPr>
        <w:t xml:space="preserve"> </w:t>
      </w:r>
      <w:r w:rsidRPr="00BC7B97">
        <w:rPr>
          <w:rFonts w:eastAsia="Calibri" w:cs="Times New Roman"/>
          <w:highlight w:val="green"/>
        </w:rPr>
        <w:t>and to</w:t>
      </w:r>
      <w:r w:rsidRPr="00BC7B97">
        <w:rPr>
          <w:rFonts w:eastAsia="Calibri" w:cs="Times New Roman"/>
          <w:highlight w:val="green"/>
          <w:u w:val="single"/>
        </w:rPr>
        <w:t xml:space="preserve"> reinforce its position as a middle power</w:t>
      </w:r>
      <w:r w:rsidRPr="00056A59">
        <w:rPr>
          <w:rFonts w:eastAsia="Calibri" w:cs="Times New Roman"/>
          <w:u w:val="single"/>
        </w:rPr>
        <w:t xml:space="preserve"> is </w:t>
      </w:r>
      <w:r w:rsidRPr="00BC7B97">
        <w:rPr>
          <w:rFonts w:eastAsia="Calibri" w:cs="Times New Roman"/>
          <w:highlight w:val="green"/>
          <w:u w:val="single"/>
        </w:rPr>
        <w:t>through securing buy-in from</w:t>
      </w:r>
      <w:r w:rsidRPr="00056A59">
        <w:rPr>
          <w:rFonts w:eastAsia="Calibri" w:cs="Times New Roman"/>
        </w:rPr>
        <w:t xml:space="preserve"> both </w:t>
      </w:r>
      <w:r w:rsidRPr="00BC7B97">
        <w:rPr>
          <w:rFonts w:eastAsia="Calibri" w:cs="Times New Roman"/>
          <w:highlight w:val="green"/>
          <w:u w:val="single"/>
        </w:rPr>
        <w:t>Beijing and Washington on</w:t>
      </w:r>
      <w:r w:rsidRPr="00056A59">
        <w:rPr>
          <w:rFonts w:eastAsia="Calibri" w:cs="Times New Roman"/>
        </w:rPr>
        <w:t xml:space="preserve"> President </w:t>
      </w:r>
      <w:r w:rsidRPr="00056A59">
        <w:rPr>
          <w:rFonts w:eastAsia="Calibri" w:cs="Times New Roman"/>
          <w:u w:val="single"/>
        </w:rPr>
        <w:t>Park’s</w:t>
      </w:r>
      <w:r w:rsidRPr="00056A59">
        <w:rPr>
          <w:rFonts w:eastAsia="Calibri" w:cs="Times New Roman"/>
        </w:rPr>
        <w:t xml:space="preserve"> proposed </w:t>
      </w:r>
      <w:r w:rsidRPr="00BC7B97">
        <w:rPr>
          <w:rFonts w:eastAsia="Calibri" w:cs="Times New Roman"/>
          <w:highlight w:val="green"/>
          <w:u w:val="single"/>
        </w:rPr>
        <w:t>Northeast Asia Peace and Cooperative Initiative</w:t>
      </w:r>
      <w:r w:rsidRPr="00056A59">
        <w:rPr>
          <w:rFonts w:eastAsia="Calibri" w:cs="Times New Roman"/>
        </w:rPr>
        <w:t xml:space="preserve"> (NAPCI). </w:t>
      </w:r>
      <w:r w:rsidRPr="00056A59">
        <w:rPr>
          <w:rFonts w:eastAsia="Calibri" w:cs="Times New Roman"/>
          <w:u w:val="single"/>
        </w:rPr>
        <w:t>NAPCI aims to be a multilateral cooperation mechanism to bring regional players</w:t>
      </w:r>
      <w:r w:rsidRPr="00056A59">
        <w:rPr>
          <w:rFonts w:eastAsia="Calibri" w:cs="Times New Roman"/>
        </w:rPr>
        <w:t xml:space="preserve">, including the United States and China, </w:t>
      </w:r>
      <w:r w:rsidRPr="00056A59">
        <w:rPr>
          <w:rFonts w:eastAsia="Calibri" w:cs="Times New Roman"/>
          <w:u w:val="single"/>
        </w:rPr>
        <w:t xml:space="preserve">together </w:t>
      </w:r>
      <w:r w:rsidRPr="00BC7B97">
        <w:rPr>
          <w:rFonts w:eastAsia="Calibri" w:cs="Times New Roman"/>
          <w:highlight w:val="green"/>
          <w:u w:val="single"/>
        </w:rPr>
        <w:t>to resolve tensions in Northeast Asia</w:t>
      </w:r>
      <w:r w:rsidRPr="00056A59">
        <w:rPr>
          <w:rFonts w:eastAsia="Calibri" w:cs="Times New Roman"/>
        </w:rPr>
        <w:t xml:space="preserve">—a mechanism sorely missing in Northeast Asia where economic integration is high but trust is low. The core of NAPCI is centered neither in the regional dominance of one country nor in improving Korea’s bilateral relationship with a specific country, but is rather focused on providing a framework for the region. NAPCI attests to Korea’s role in the region and between the United States and China: a middle power that manages the regional affairs to prevent conflicts from escalating into direct confrontation. </w:t>
      </w:r>
      <w:r w:rsidRPr="00056A59">
        <w:rPr>
          <w:rFonts w:eastAsia="Calibri" w:cs="Times New Roman"/>
          <w:u w:val="single"/>
        </w:rPr>
        <w:t xml:space="preserve">Although Korea may, at times, be pressured to make tough choices, NAPCI would preserve Korea’s space between the two great powers.  To serve the goal of building trust and a process for addressing security issues in Northeast Asia, </w:t>
      </w:r>
      <w:r w:rsidRPr="00BC7B97">
        <w:rPr>
          <w:rFonts w:eastAsia="Calibri" w:cs="Times New Roman"/>
          <w:highlight w:val="green"/>
          <w:u w:val="single"/>
        </w:rPr>
        <w:t>U.S. support for NAPCI is crucial</w:t>
      </w:r>
      <w:r w:rsidRPr="00056A59">
        <w:rPr>
          <w:rFonts w:eastAsia="Calibri" w:cs="Times New Roman"/>
          <w:u w:val="single"/>
        </w:rPr>
        <w:t xml:space="preserve"> for the U.S.-ROK alliance as </w:t>
      </w:r>
      <w:r w:rsidRPr="00BC7B97">
        <w:rPr>
          <w:rFonts w:eastAsia="Calibri" w:cs="Times New Roman"/>
          <w:highlight w:val="green"/>
          <w:u w:val="single"/>
        </w:rPr>
        <w:t>NAPCI would be a win-win</w:t>
      </w:r>
      <w:r w:rsidRPr="00056A59">
        <w:rPr>
          <w:rFonts w:eastAsia="Calibri" w:cs="Times New Roman"/>
          <w:u w:val="single"/>
        </w:rPr>
        <w:t xml:space="preserve"> for both the United States and Korea.</w:t>
      </w:r>
      <w:r w:rsidRPr="00056A59">
        <w:rPr>
          <w:rFonts w:eastAsia="Calibri" w:cs="Times New Roman"/>
        </w:rPr>
        <w:t xml:space="preserve"> Because the </w:t>
      </w:r>
      <w:r w:rsidRPr="00056A59">
        <w:rPr>
          <w:rFonts w:eastAsia="Calibri" w:cs="Times New Roman"/>
          <w:u w:val="single"/>
        </w:rPr>
        <w:t>United States</w:t>
      </w:r>
      <w:r w:rsidRPr="00056A59">
        <w:rPr>
          <w:rFonts w:eastAsia="Calibri" w:cs="Times New Roman"/>
        </w:rPr>
        <w:t xml:space="preserve"> has been the dominant power in Asia for nearly a century, its </w:t>
      </w:r>
      <w:r w:rsidRPr="00BC7B97">
        <w:rPr>
          <w:rFonts w:eastAsia="Calibri" w:cs="Times New Roman"/>
          <w:highlight w:val="green"/>
          <w:u w:val="single"/>
        </w:rPr>
        <w:t>support for NAPCI</w:t>
      </w:r>
      <w:r w:rsidRPr="00056A59">
        <w:rPr>
          <w:rFonts w:eastAsia="Calibri" w:cs="Times New Roman"/>
          <w:u w:val="single"/>
        </w:rPr>
        <w:t xml:space="preserve"> </w:t>
      </w:r>
      <w:r w:rsidRPr="00BC7B97">
        <w:rPr>
          <w:rFonts w:eastAsia="Calibri" w:cs="Times New Roman"/>
          <w:highlight w:val="green"/>
          <w:u w:val="single"/>
        </w:rPr>
        <w:t>would empower Korea to play a more active leadership role</w:t>
      </w:r>
      <w:r w:rsidRPr="00056A59">
        <w:rPr>
          <w:rFonts w:eastAsia="Calibri" w:cs="Times New Roman"/>
          <w:u w:val="single"/>
        </w:rPr>
        <w:t xml:space="preserve"> in shaping the regional framework</w:t>
      </w:r>
      <w:r w:rsidRPr="00056A59">
        <w:rPr>
          <w:rFonts w:eastAsia="Calibri" w:cs="Times New Roman"/>
        </w:rPr>
        <w:t xml:space="preserve">, at the same time, </w:t>
      </w:r>
      <w:r w:rsidRPr="00056A59">
        <w:rPr>
          <w:rFonts w:eastAsia="Calibri" w:cs="Times New Roman"/>
          <w:u w:val="single"/>
        </w:rPr>
        <w:t>showing that NAPCI serves both the U.S. national interest as well as that of Korea’s.</w:t>
      </w:r>
      <w:r w:rsidRPr="00056A59">
        <w:rPr>
          <w:rFonts w:eastAsia="Calibri" w:cs="Times New Roman"/>
        </w:rPr>
        <w:t xml:space="preserve"> More importantly, </w:t>
      </w:r>
      <w:r w:rsidRPr="00056A59">
        <w:rPr>
          <w:rFonts w:eastAsia="Calibri" w:cs="Times New Roman"/>
          <w:u w:val="single"/>
        </w:rPr>
        <w:t>NAPCI would be able to lend more credibility to the U.S. rebalance to Asia policy</w:t>
      </w:r>
      <w:r w:rsidRPr="00056A59">
        <w:rPr>
          <w:rFonts w:eastAsia="Calibri" w:cs="Times New Roman"/>
        </w:rPr>
        <w:t xml:space="preserve">, since China scored credibility in the region with so many countries signing on to the AIIB. The rebalance has been continuously challenged by China’s claims that the policy is used to deter the rise of China and, thus, is not suitable for bringing Asia together. However, if the United States supports NAPCI, the goal of which is to build trust and to enhance cooperation among Northeast Asia countries, the United States may argue that the aim of the rebalance policy aligns with that of NAPCI. </w:t>
      </w:r>
      <w:r w:rsidRPr="00BC7B97">
        <w:rPr>
          <w:rFonts w:eastAsia="Calibri" w:cs="Times New Roman"/>
          <w:highlight w:val="green"/>
          <w:u w:val="single"/>
        </w:rPr>
        <w:t>With U.S. support</w:t>
      </w:r>
      <w:r w:rsidRPr="00056A59">
        <w:rPr>
          <w:rFonts w:eastAsia="Calibri" w:cs="Times New Roman"/>
          <w:u w:val="single"/>
        </w:rPr>
        <w:t xml:space="preserve">, </w:t>
      </w:r>
      <w:r w:rsidRPr="00BC7B97">
        <w:rPr>
          <w:rFonts w:eastAsia="Calibri" w:cs="Times New Roman"/>
          <w:highlight w:val="green"/>
          <w:u w:val="single"/>
        </w:rPr>
        <w:t>NAPCI would be an important platform for</w:t>
      </w:r>
      <w:r w:rsidRPr="00056A59">
        <w:rPr>
          <w:rFonts w:eastAsia="Calibri" w:cs="Times New Roman"/>
          <w:u w:val="single"/>
        </w:rPr>
        <w:t xml:space="preserve"> the </w:t>
      </w:r>
      <w:r w:rsidRPr="00BC7B97">
        <w:rPr>
          <w:rFonts w:eastAsia="Calibri" w:cs="Times New Roman"/>
          <w:highlight w:val="green"/>
          <w:u w:val="single"/>
        </w:rPr>
        <w:t>U.S.-ROK</w:t>
      </w:r>
      <w:r w:rsidRPr="00056A59">
        <w:rPr>
          <w:rFonts w:eastAsia="Calibri" w:cs="Times New Roman"/>
          <w:u w:val="single"/>
        </w:rPr>
        <w:t xml:space="preserve"> alliance </w:t>
      </w:r>
      <w:r w:rsidRPr="00BC7B97">
        <w:rPr>
          <w:rFonts w:eastAsia="Calibri" w:cs="Times New Roman"/>
          <w:highlight w:val="green"/>
          <w:u w:val="single"/>
        </w:rPr>
        <w:t>and China</w:t>
      </w:r>
      <w:r w:rsidRPr="00056A59">
        <w:rPr>
          <w:rFonts w:eastAsia="Calibri" w:cs="Times New Roman"/>
          <w:u w:val="single"/>
        </w:rPr>
        <w:t xml:space="preserve"> would then</w:t>
      </w:r>
      <w:r w:rsidRPr="00056A59">
        <w:rPr>
          <w:rFonts w:eastAsia="Calibri" w:cs="Times New Roman"/>
        </w:rPr>
        <w:t xml:space="preserve">, either enthusiastically or grudgingly, </w:t>
      </w:r>
      <w:r w:rsidRPr="00056A59">
        <w:rPr>
          <w:rFonts w:eastAsia="Calibri" w:cs="Times New Roman"/>
          <w:u w:val="single"/>
        </w:rPr>
        <w:t>be brought to the table to cooperate within the framework of NAPCI as part of its often-stated need for peaceful cooperation with the United States</w:t>
      </w:r>
      <w:r w:rsidRPr="00056A59">
        <w:rPr>
          <w:rFonts w:eastAsia="Calibri" w:cs="Times New Roman"/>
        </w:rPr>
        <w:t xml:space="preserve"> Therefore, NAPCI may act as a stepping stone for the United States to regain its dominance in Asia, secure U.S.-ROK alliance, and even facilitate cooperation between China and the United States.</w:t>
      </w:r>
    </w:p>
    <w:p w:rsidR="00056A59" w:rsidRPr="00056A59" w:rsidRDefault="00056A59" w:rsidP="00056A59">
      <w:pPr>
        <w:keepNext/>
        <w:keepLines/>
        <w:pageBreakBefore/>
        <w:spacing w:before="200"/>
        <w:jc w:val="center"/>
        <w:outlineLvl w:val="2"/>
        <w:rPr>
          <w:rFonts w:eastAsia="Times New Roman" w:cs="Times New Roman"/>
          <w:b/>
          <w:sz w:val="32"/>
          <w:szCs w:val="24"/>
          <w:u w:val="single"/>
        </w:rPr>
      </w:pPr>
      <w:bookmarkStart w:id="1" w:name="_Toc432783852"/>
      <w:r>
        <w:rPr>
          <w:rFonts w:eastAsia="Times New Roman" w:cs="Times New Roman"/>
          <w:b/>
          <w:sz w:val="32"/>
          <w:szCs w:val="24"/>
          <w:u w:val="single"/>
        </w:rPr>
        <w:t>Peace Treaty---S---NK Says Yes</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North Korea wants a peace treaty:</w:t>
      </w:r>
    </w:p>
    <w:p w:rsidR="00056A59" w:rsidRPr="00056A59" w:rsidRDefault="00056A59" w:rsidP="00056A59">
      <w:pPr>
        <w:rPr>
          <w:rFonts w:eastAsia="Calibri" w:cs="Times New Roman"/>
        </w:rPr>
      </w:pPr>
      <w:r w:rsidRPr="00056A59">
        <w:rPr>
          <w:rFonts w:eastAsia="Calibri" w:cs="Times New Roman"/>
        </w:rPr>
        <w:t xml:space="preserve">Ms. </w:t>
      </w:r>
      <w:proofErr w:type="spellStart"/>
      <w:r w:rsidRPr="00056A59">
        <w:rPr>
          <w:rFonts w:eastAsia="Calibri" w:cs="Times New Roman"/>
        </w:rPr>
        <w:t>Duyeon</w:t>
      </w:r>
      <w:proofErr w:type="spellEnd"/>
      <w:r w:rsidRPr="00056A59">
        <w:rPr>
          <w:rFonts w:eastAsia="Calibri" w:cs="Times New Roman"/>
        </w:rPr>
        <w:t xml:space="preserve"> </w:t>
      </w:r>
      <w:r w:rsidRPr="00056A59">
        <w:rPr>
          <w:rFonts w:eastAsia="Calibri" w:cs="Times New Roman"/>
          <w:b/>
          <w:bCs/>
        </w:rPr>
        <w:t>Kim,</w:t>
      </w:r>
      <w:r w:rsidRPr="00056A59">
        <w:rPr>
          <w:rFonts w:eastAsia="Calibri" w:cs="Times New Roman"/>
        </w:rPr>
        <w:t xml:space="preserve"> 4/15/20</w:t>
      </w:r>
      <w:r w:rsidRPr="00056A59">
        <w:rPr>
          <w:rFonts w:eastAsia="Calibri" w:cs="Times New Roman"/>
          <w:b/>
          <w:bCs/>
        </w:rPr>
        <w:t>13</w:t>
      </w:r>
      <w:r w:rsidRPr="00056A59">
        <w:rPr>
          <w:rFonts w:eastAsia="Calibri" w:cs="Times New Roman"/>
        </w:rPr>
        <w:t xml:space="preserve"> (Senior Non-Proliferation and East Asia Fellow at the Center for Arms Control and Non-Proliferation, </w:t>
      </w:r>
      <w:hyperlink r:id="rId9" w:history="1">
        <w:r w:rsidRPr="00056A59">
          <w:rPr>
            <w:rFonts w:eastAsia="Calibri" w:cs="Times New Roman"/>
          </w:rPr>
          <w:t>http://fas.org/blogs/security/2013/04/better-understanding-north-korea-part-1/</w:t>
        </w:r>
      </w:hyperlink>
      <w:r w:rsidRPr="00056A59">
        <w:rPr>
          <w:rFonts w:eastAsia="Calibri" w:cs="Times New Roman"/>
        </w:rPr>
        <w:t xml:space="preserve">, Accessed 10/6/2015, </w:t>
      </w:r>
      <w:proofErr w:type="spellStart"/>
      <w:r w:rsidRPr="00056A59">
        <w:rPr>
          <w:rFonts w:eastAsia="Calibri" w:cs="Times New Roman"/>
        </w:rPr>
        <w:t>rwg</w:t>
      </w:r>
      <w:proofErr w:type="spellEnd"/>
      <w:r w:rsidRPr="00056A59">
        <w:rPr>
          <w:rFonts w:eastAsia="Calibri" w:cs="Times New Roman"/>
        </w:rPr>
        <w:t>)</w:t>
      </w:r>
    </w:p>
    <w:p w:rsidR="00056A59" w:rsidRPr="00056A59" w:rsidRDefault="00056A59" w:rsidP="00056A59">
      <w:pPr>
        <w:rPr>
          <w:rFonts w:eastAsia="Calibri" w:cs="Times New Roman"/>
          <w:sz w:val="14"/>
        </w:rPr>
      </w:pPr>
      <w:r w:rsidRPr="00BC7B97">
        <w:rPr>
          <w:rFonts w:eastAsia="Calibri" w:cs="Times New Roman"/>
          <w:highlight w:val="green"/>
          <w:u w:val="single"/>
        </w:rPr>
        <w:t>Kim Jong-un’s constant stream of provocations and threats seem to have combined domestic and international objectives but may be fueled largely by domestic drivers</w:t>
      </w:r>
      <w:r w:rsidRPr="00056A59">
        <w:rPr>
          <w:rFonts w:eastAsia="Calibri" w:cs="Times New Roman"/>
          <w:sz w:val="14"/>
        </w:rPr>
        <w:t xml:space="preserve">. Kim Jong-un needs to consolidate his power base, prove his power to his constituents (particularly the military), fulfill his late father’s legacy while establishing his own, and strive to be recognized by the international community as a nuclear weapons state. Kim Jong-un also needs to fulfill Kim </w:t>
      </w:r>
      <w:proofErr w:type="spellStart"/>
      <w:r w:rsidRPr="00056A59">
        <w:rPr>
          <w:rFonts w:eastAsia="Calibri" w:cs="Times New Roman"/>
          <w:sz w:val="14"/>
        </w:rPr>
        <w:t>Jong-il’s</w:t>
      </w:r>
      <w:proofErr w:type="spellEnd"/>
      <w:r w:rsidRPr="00056A59">
        <w:rPr>
          <w:rFonts w:eastAsia="Calibri" w:cs="Times New Roman"/>
          <w:sz w:val="14"/>
        </w:rPr>
        <w:t xml:space="preserve"> orders to become a “strong and prosperous nation,” an endeavor that began in 2012. In addition, the latest threats appear to be a reaction to U.S. and UN sanctions against its latest nuclear and missile/rocket tests. But </w:t>
      </w:r>
      <w:r w:rsidRPr="00BC7B97">
        <w:rPr>
          <w:rFonts w:eastAsia="Calibri" w:cs="Times New Roman"/>
          <w:highlight w:val="green"/>
          <w:u w:val="single"/>
        </w:rPr>
        <w:t>Pyongyang’s end goal seems to be negotiating a peace treaty with the United States.</w:t>
      </w:r>
      <w:r w:rsidRPr="00056A59">
        <w:rPr>
          <w:rFonts w:eastAsia="Calibri" w:cs="Times New Roman"/>
          <w:u w:val="single"/>
        </w:rPr>
        <w:t xml:space="preserve"> </w:t>
      </w:r>
      <w:r w:rsidRPr="00BC7B97">
        <w:rPr>
          <w:rFonts w:eastAsia="Calibri" w:cs="Times New Roman"/>
          <w:highlight w:val="green"/>
          <w:u w:val="single"/>
        </w:rPr>
        <w:t>By creating a volatile, war-like situation on the Korean Peninsula, it helps justify Pyongyang’s demand to negotiate a peace treaty with Washington to replace the armistice agreement that ended the</w:t>
      </w:r>
      <w:r w:rsidRPr="00056A59">
        <w:rPr>
          <w:rFonts w:eastAsia="Calibri" w:cs="Times New Roman"/>
          <w:sz w:val="14"/>
        </w:rPr>
        <w:t xml:space="preserve"> 1950-1953 </w:t>
      </w:r>
      <w:r w:rsidRPr="00BC7B97">
        <w:rPr>
          <w:rFonts w:eastAsia="Calibri" w:cs="Times New Roman"/>
          <w:highlight w:val="green"/>
          <w:u w:val="single"/>
        </w:rPr>
        <w:t>Korean War</w:t>
      </w:r>
      <w:r w:rsidRPr="00056A59">
        <w:rPr>
          <w:rFonts w:eastAsia="Calibri" w:cs="Times New Roman"/>
          <w:sz w:val="14"/>
        </w:rPr>
        <w:t xml:space="preserve"> and to ultimately rid U.S. troops from the peninsula. The U.S.’ long-standing position has been denuclearization before talks of a peace treaty, as reflected in the September 2005 agreement struck under the Six Party Talks. Kim Jong-un may also be trying to justify the regime’s decades-old propaganda to its people that the United States wants to attack North Korea.</w:t>
      </w:r>
    </w:p>
    <w:p w:rsidR="00701DF2" w:rsidRPr="00056A59" w:rsidRDefault="00701DF2" w:rsidP="00701DF2">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Peace Treaty---S---Korean War</w:t>
      </w:r>
    </w:p>
    <w:p w:rsidR="00701DF2" w:rsidRPr="00056A59" w:rsidRDefault="00701DF2" w:rsidP="00701DF2">
      <w:pPr>
        <w:keepNext/>
        <w:keepLines/>
        <w:spacing w:before="200"/>
        <w:outlineLvl w:val="3"/>
        <w:rPr>
          <w:rFonts w:eastAsia="Times New Roman" w:cs="Times New Roman"/>
          <w:b/>
          <w:iCs/>
        </w:rPr>
      </w:pPr>
      <w:r w:rsidRPr="00056A59">
        <w:rPr>
          <w:rFonts w:eastAsia="Times New Roman" w:cs="Times New Roman"/>
          <w:b/>
          <w:iCs/>
        </w:rPr>
        <w:t xml:space="preserve">(--) Peace treaty plank solves for Korean </w:t>
      </w:r>
      <w:proofErr w:type="gramStart"/>
      <w:r w:rsidRPr="00056A59">
        <w:rPr>
          <w:rFonts w:eastAsia="Times New Roman" w:cs="Times New Roman"/>
          <w:b/>
          <w:iCs/>
        </w:rPr>
        <w:t>war—</w:t>
      </w:r>
      <w:proofErr w:type="gramEnd"/>
      <w:r w:rsidRPr="00056A59">
        <w:rPr>
          <w:rFonts w:eastAsia="Times New Roman" w:cs="Times New Roman"/>
          <w:b/>
          <w:iCs/>
        </w:rPr>
        <w:t>it is the only comprehensive solution:</w:t>
      </w:r>
    </w:p>
    <w:p w:rsidR="00701DF2" w:rsidRPr="00056A59" w:rsidRDefault="00701DF2" w:rsidP="00701DF2">
      <w:pPr>
        <w:rPr>
          <w:rFonts w:eastAsia="Calibri" w:cs="Times New Roman"/>
        </w:rPr>
      </w:pPr>
      <w:r w:rsidRPr="00056A59">
        <w:rPr>
          <w:rFonts w:eastAsia="Calibri" w:cs="Times New Roman"/>
        </w:rPr>
        <w:t xml:space="preserve">Mark P. </w:t>
      </w:r>
      <w:r w:rsidRPr="00056A59">
        <w:rPr>
          <w:rFonts w:eastAsia="Calibri" w:cs="Times New Roman"/>
          <w:b/>
          <w:bCs/>
        </w:rPr>
        <w:t>Barry</w:t>
      </w:r>
      <w:r w:rsidRPr="00056A59">
        <w:rPr>
          <w:rFonts w:eastAsia="Calibri" w:cs="Times New Roman"/>
        </w:rPr>
        <w:t>, 4/8/20</w:t>
      </w:r>
      <w:r w:rsidRPr="00056A59">
        <w:rPr>
          <w:rFonts w:eastAsia="Calibri" w:cs="Times New Roman"/>
          <w:b/>
          <w:bCs/>
        </w:rPr>
        <w:t>13</w:t>
      </w:r>
      <w:r w:rsidRPr="00056A59">
        <w:rPr>
          <w:rFonts w:eastAsia="Calibri" w:cs="Times New Roman"/>
        </w:rPr>
        <w:t xml:space="preserve"> (independent Asian affairs analyst who has followed U.S</w:t>
      </w:r>
      <w:proofErr w:type="gramStart"/>
      <w:r w:rsidRPr="00056A59">
        <w:rPr>
          <w:rFonts w:eastAsia="Calibri" w:cs="Times New Roman"/>
        </w:rPr>
        <w:t>.-</w:t>
      </w:r>
      <w:proofErr w:type="gramEnd"/>
      <w:r w:rsidRPr="00056A59">
        <w:rPr>
          <w:rFonts w:eastAsia="Calibri" w:cs="Times New Roman"/>
        </w:rPr>
        <w:t xml:space="preserve"> DPRK relations for the last 22 years, “Peace Treaty: The Only Solution to the Korean Problem,” </w:t>
      </w:r>
      <w:hyperlink r:id="rId10" w:history="1">
        <w:r w:rsidRPr="00056A59">
          <w:rPr>
            <w:rFonts w:eastAsia="Calibri" w:cs="Times New Roman"/>
          </w:rPr>
          <w:t>http://www.worldpolicy.org/blog/2013/04/08/peace-treaty-only-solution-korean-problem</w:t>
        </w:r>
      </w:hyperlink>
      <w:r w:rsidRPr="00056A59">
        <w:rPr>
          <w:rFonts w:eastAsia="Calibri" w:cs="Times New Roman"/>
        </w:rPr>
        <w:t xml:space="preserve">, Accessed 9/19/2015, </w:t>
      </w:r>
      <w:proofErr w:type="spellStart"/>
      <w:r w:rsidRPr="00056A59">
        <w:rPr>
          <w:rFonts w:eastAsia="Calibri" w:cs="Times New Roman"/>
        </w:rPr>
        <w:t>rwg</w:t>
      </w:r>
      <w:proofErr w:type="spellEnd"/>
      <w:r w:rsidRPr="00056A59">
        <w:rPr>
          <w:rFonts w:eastAsia="Calibri" w:cs="Times New Roman"/>
        </w:rPr>
        <w:t>)</w:t>
      </w:r>
    </w:p>
    <w:p w:rsidR="00701DF2" w:rsidRPr="00056A59" w:rsidRDefault="00701DF2" w:rsidP="00701DF2">
      <w:pPr>
        <w:rPr>
          <w:rFonts w:eastAsia="Calibri" w:cs="Times New Roman"/>
          <w:u w:val="single"/>
        </w:rPr>
      </w:pPr>
      <w:r w:rsidRPr="00056A59">
        <w:rPr>
          <w:rFonts w:eastAsia="Calibri" w:cs="Times New Roman"/>
          <w:sz w:val="16"/>
        </w:rPr>
        <w:t xml:space="preserve">Now more than ever we need clear policy direction and diplomatic action towards the establishment of a permanent peace regime on the Korean Peninsula. President Obama’s first term policy of “strategic patience,” which amounted to benign neglect, can no longer suffice. One cannot avoid a problem and expect it to get better. </w:t>
      </w:r>
      <w:r w:rsidRPr="00056A59">
        <w:rPr>
          <w:rFonts w:eastAsia="Calibri" w:cs="Times New Roman"/>
        </w:rPr>
        <w:t>We should not wait for North Korea to find another opportunity to ratchet up tensions even further and more dangerously. We have the precedent of</w:t>
      </w:r>
      <w:r w:rsidRPr="00BC7B97">
        <w:rPr>
          <w:rFonts w:eastAsia="Calibri" w:cs="Times New Roman"/>
          <w:highlight w:val="green"/>
          <w:u w:val="single"/>
        </w:rPr>
        <w:t xml:space="preserve"> the 1997-98 Four Party Talks, which included the U.S., China and the two Koreas. Its purpose was to lay the basis for the “successful conclusion of a peace agreement which would bring lasting peace and stability to the Korean Peninsula </w:t>
      </w:r>
      <w:r w:rsidRPr="00056A59">
        <w:rPr>
          <w:rFonts w:eastAsia="Calibri" w:cs="Times New Roman"/>
          <w:sz w:val="16"/>
        </w:rPr>
        <w:t>and contribute greatly to the peace and stability of the entire region.</w:t>
      </w:r>
      <w:r w:rsidRPr="00BC7B97">
        <w:rPr>
          <w:rFonts w:eastAsia="Calibri" w:cs="Times New Roman"/>
          <w:highlight w:val="green"/>
          <w:u w:val="single"/>
        </w:rPr>
        <w:t xml:space="preserve">” These talks should have continued, </w:t>
      </w:r>
      <w:r w:rsidRPr="00056A59">
        <w:rPr>
          <w:rFonts w:eastAsia="Calibri" w:cs="Times New Roman"/>
        </w:rPr>
        <w:t>but they fell apart because of mutual mistrust between the U.S. and North Korea.</w:t>
      </w:r>
      <w:r w:rsidRPr="00056A59">
        <w:rPr>
          <w:rFonts w:eastAsia="Calibri" w:cs="Times New Roman"/>
          <w:sz w:val="16"/>
        </w:rPr>
        <w:t xml:space="preserve"> The U.S. briefly attempted senior-level engagement with the North in October 2000, with North Korea’s top marshal meeting President Clinton in the White House, and Secretary of State Madeleine Albright visiting Pyongyang three weeks later. A joint communiqué was even issued then, stating that “neither government would have hostile intent toward the other” and confirming “the commitment of both governments to make every effort in the future to build a new relationship free from past enmity.” But senior-level engagement halted and relations deteriorated in the early George W. Bush administration. President Park is expected to visit the White House in early May. It will be her first chance to meet President Obama. There will be no better opportunity after this most recent crisis with North Korea for these two countries to agree that the goal should be the establishment of ongoing negotiations toward a permanent peace agreement on the Korean Peninsula. </w:t>
      </w:r>
      <w:r w:rsidRPr="00BC7B97">
        <w:rPr>
          <w:rFonts w:eastAsia="Calibri" w:cs="Times New Roman"/>
          <w:highlight w:val="green"/>
          <w:u w:val="single"/>
        </w:rPr>
        <w:t>The cooperation should be sought of China, Russia, Japan, as well as the U</w:t>
      </w:r>
      <w:r w:rsidRPr="00056A59">
        <w:rPr>
          <w:rFonts w:eastAsia="Calibri" w:cs="Times New Roman"/>
        </w:rPr>
        <w:t>nited</w:t>
      </w:r>
      <w:r w:rsidRPr="00BC7B97">
        <w:rPr>
          <w:rFonts w:eastAsia="Calibri" w:cs="Times New Roman"/>
          <w:highlight w:val="green"/>
          <w:u w:val="single"/>
        </w:rPr>
        <w:t xml:space="preserve"> N</w:t>
      </w:r>
      <w:r w:rsidRPr="00056A59">
        <w:rPr>
          <w:rFonts w:eastAsia="Calibri" w:cs="Times New Roman"/>
        </w:rPr>
        <w:t xml:space="preserve">ations, </w:t>
      </w:r>
      <w:r w:rsidRPr="00BC7B97">
        <w:rPr>
          <w:rFonts w:eastAsia="Calibri" w:cs="Times New Roman"/>
          <w:highlight w:val="green"/>
          <w:u w:val="single"/>
        </w:rPr>
        <w:t xml:space="preserve">to resume a political process </w:t>
      </w:r>
      <w:r w:rsidRPr="00056A59">
        <w:rPr>
          <w:rFonts w:eastAsia="Calibri" w:cs="Times New Roman"/>
        </w:rPr>
        <w:t>inconclusively begun at the 1954 Geneva Conference on Korea.</w:t>
      </w:r>
      <w:r w:rsidRPr="00056A59">
        <w:rPr>
          <w:rFonts w:eastAsia="Calibri" w:cs="Times New Roman"/>
          <w:u w:val="single"/>
        </w:rPr>
        <w:t xml:space="preserve"> </w:t>
      </w:r>
      <w:r w:rsidRPr="00BC7B97">
        <w:rPr>
          <w:rFonts w:eastAsia="Calibri" w:cs="Times New Roman"/>
          <w:highlight w:val="green"/>
          <w:u w:val="single"/>
        </w:rPr>
        <w:t>Discussion of a peace agreement should no longer be taboo in South Korea or the U.S., and only these two presidents can bring this sea change in policy direction.</w:t>
      </w:r>
      <w:r w:rsidRPr="00056A59">
        <w:rPr>
          <w:rFonts w:eastAsia="Calibri" w:cs="Times New Roman"/>
          <w:u w:val="single"/>
        </w:rPr>
        <w:t xml:space="preserve"> </w:t>
      </w:r>
      <w:r w:rsidRPr="00056A59">
        <w:rPr>
          <w:rFonts w:eastAsia="Calibri" w:cs="Times New Roman"/>
          <w:sz w:val="16"/>
        </w:rPr>
        <w:t xml:space="preserve">Interim steps will surely be needed, as noted by analyst Leon </w:t>
      </w:r>
      <w:proofErr w:type="spellStart"/>
      <w:r w:rsidRPr="00056A59">
        <w:rPr>
          <w:rFonts w:eastAsia="Calibri" w:cs="Times New Roman"/>
          <w:sz w:val="16"/>
        </w:rPr>
        <w:t>Sigal</w:t>
      </w:r>
      <w:proofErr w:type="spellEnd"/>
      <w:r w:rsidRPr="00056A59">
        <w:rPr>
          <w:rFonts w:eastAsia="Calibri" w:cs="Times New Roman"/>
          <w:sz w:val="16"/>
        </w:rPr>
        <w:t xml:space="preserve">, but a treaty ending the Korean War must be the final goal. </w:t>
      </w:r>
      <w:r w:rsidRPr="00BC7B97">
        <w:rPr>
          <w:rFonts w:eastAsia="Calibri" w:cs="Times New Roman"/>
          <w:highlight w:val="green"/>
          <w:u w:val="single"/>
        </w:rPr>
        <w:t xml:space="preserve">A Korean peace treaty </w:t>
      </w:r>
      <w:r w:rsidRPr="00056A59">
        <w:rPr>
          <w:rFonts w:eastAsia="Calibri" w:cs="Times New Roman"/>
        </w:rPr>
        <w:t xml:space="preserve">is a vital necessity, and the joint responsibility of the two Koreas and four major powers. It </w:t>
      </w:r>
      <w:r w:rsidRPr="00BC7B97">
        <w:rPr>
          <w:rFonts w:eastAsia="Calibri" w:cs="Times New Roman"/>
          <w:highlight w:val="green"/>
          <w:u w:val="single"/>
        </w:rPr>
        <w:t xml:space="preserve">is the only comprehensive solution, which can deal with all outstanding political and security issues as part of its settlement. </w:t>
      </w:r>
      <w:r w:rsidRPr="00056A59">
        <w:rPr>
          <w:rFonts w:eastAsia="Calibri" w:cs="Times New Roman"/>
        </w:rPr>
        <w:t>Otherwise who knows what the next crisis on the Korean Peninsula will bring.</w:t>
      </w:r>
    </w:p>
    <w:p w:rsidR="00701DF2" w:rsidRPr="00056A59" w:rsidRDefault="00701DF2" w:rsidP="00701DF2">
      <w:pPr>
        <w:keepNext/>
        <w:keepLines/>
        <w:spacing w:before="200"/>
        <w:outlineLvl w:val="3"/>
        <w:rPr>
          <w:rFonts w:eastAsia="Times New Roman" w:cs="Times New Roman"/>
          <w:b/>
          <w:iCs/>
        </w:rPr>
      </w:pPr>
      <w:r w:rsidRPr="00056A59">
        <w:rPr>
          <w:rFonts w:eastAsia="Times New Roman" w:cs="Times New Roman"/>
          <w:b/>
          <w:iCs/>
        </w:rPr>
        <w:t>(--) Peace treaty solves provocations and threats from North Korea:</w:t>
      </w:r>
    </w:p>
    <w:p w:rsidR="00701DF2" w:rsidRPr="00056A59" w:rsidRDefault="00701DF2" w:rsidP="00701DF2">
      <w:pPr>
        <w:rPr>
          <w:rFonts w:eastAsia="Calibri" w:cs="Arial"/>
        </w:rPr>
      </w:pPr>
      <w:r w:rsidRPr="00056A59">
        <w:rPr>
          <w:rFonts w:eastAsia="Calibri" w:cs="Arial"/>
        </w:rPr>
        <w:t xml:space="preserve">Ms. </w:t>
      </w:r>
      <w:proofErr w:type="spellStart"/>
      <w:r w:rsidRPr="00056A59">
        <w:rPr>
          <w:rFonts w:eastAsia="Calibri" w:cs="Arial"/>
        </w:rPr>
        <w:t>Duyeon</w:t>
      </w:r>
      <w:proofErr w:type="spellEnd"/>
      <w:r w:rsidRPr="00056A59">
        <w:rPr>
          <w:rFonts w:eastAsia="Calibri" w:cs="Arial"/>
        </w:rPr>
        <w:t xml:space="preserve"> </w:t>
      </w:r>
      <w:r w:rsidRPr="00056A59">
        <w:rPr>
          <w:rFonts w:eastAsia="Calibri" w:cs="Times New Roman"/>
          <w:b/>
          <w:bCs/>
        </w:rPr>
        <w:t>Kim</w:t>
      </w:r>
      <w:r w:rsidRPr="00056A59">
        <w:rPr>
          <w:rFonts w:eastAsia="Calibri" w:cs="Arial"/>
        </w:rPr>
        <w:t>, 4/15/20</w:t>
      </w:r>
      <w:r w:rsidRPr="00056A59">
        <w:rPr>
          <w:rFonts w:eastAsia="Calibri" w:cs="Times New Roman"/>
          <w:b/>
          <w:bCs/>
        </w:rPr>
        <w:t xml:space="preserve">13 </w:t>
      </w:r>
      <w:r w:rsidRPr="00056A59">
        <w:rPr>
          <w:rFonts w:eastAsia="Calibri" w:cs="Arial"/>
        </w:rPr>
        <w:t xml:space="preserve">(Senior Non-Proliferation and East Asia Fellow at the Center for Arms Control and Non-Proliferation, “Better Understanding North Korea: Q&amp;A with Seven East Asian Experts, Part 1,” </w:t>
      </w:r>
      <w:hyperlink r:id="rId11" w:history="1">
        <w:r w:rsidRPr="00056A59">
          <w:rPr>
            <w:rFonts w:eastAsia="Calibri" w:cs="Times New Roman"/>
          </w:rPr>
          <w:t>http://fas.org/blogs/security/2013/04/better-understanding-north-korea-part-1/</w:t>
        </w:r>
      </w:hyperlink>
      <w:r w:rsidRPr="00056A59">
        <w:rPr>
          <w:rFonts w:eastAsia="Calibri" w:cs="Times New Roman"/>
        </w:rPr>
        <w:t xml:space="preserve">, Accessed 2/6/2016, </w:t>
      </w:r>
      <w:proofErr w:type="spellStart"/>
      <w:r w:rsidRPr="00056A59">
        <w:rPr>
          <w:rFonts w:eastAsia="Calibri" w:cs="Times New Roman"/>
        </w:rPr>
        <w:t>rwg</w:t>
      </w:r>
      <w:proofErr w:type="spellEnd"/>
      <w:r w:rsidRPr="00056A59">
        <w:rPr>
          <w:rFonts w:eastAsia="Calibri" w:cs="Times New Roman"/>
        </w:rPr>
        <w:t>)</w:t>
      </w:r>
    </w:p>
    <w:p w:rsidR="00701DF2" w:rsidRPr="00056A59" w:rsidRDefault="00701DF2" w:rsidP="00701DF2">
      <w:pPr>
        <w:rPr>
          <w:rFonts w:eastAsia="Calibri" w:cs="Arial"/>
          <w:sz w:val="16"/>
        </w:rPr>
      </w:pPr>
      <w:r w:rsidRPr="00BC7B97">
        <w:rPr>
          <w:rFonts w:eastAsia="Calibri" w:cs="Times New Roman"/>
          <w:highlight w:val="green"/>
          <w:u w:val="single"/>
        </w:rPr>
        <w:t>Kim Jong-un’s constant stream of provocations and threats seem to have combined domestic and international objectives but may be fueled largely by domestic drivers</w:t>
      </w:r>
      <w:r w:rsidRPr="00056A59">
        <w:rPr>
          <w:rFonts w:eastAsia="Calibri" w:cs="Arial"/>
          <w:sz w:val="16"/>
        </w:rPr>
        <w:t xml:space="preserve">. Kim Jong-un needs to consolidate his power base, prove his power to his constituents (particularly the military), fulfill his late father’s legacy while establishing his own, and strive to be recognized by the international community as a nuclear weapons state. Kim Jong-un also needs to fulfill Kim </w:t>
      </w:r>
      <w:proofErr w:type="spellStart"/>
      <w:r w:rsidRPr="00056A59">
        <w:rPr>
          <w:rFonts w:eastAsia="Calibri" w:cs="Arial"/>
          <w:sz w:val="16"/>
        </w:rPr>
        <w:t>Jong-il’s</w:t>
      </w:r>
      <w:proofErr w:type="spellEnd"/>
      <w:r w:rsidRPr="00056A59">
        <w:rPr>
          <w:rFonts w:eastAsia="Calibri" w:cs="Arial"/>
          <w:sz w:val="16"/>
        </w:rPr>
        <w:t xml:space="preserve"> orders to become a “strong and prosperous nation,” an endeavor that began in 2012. In addition, </w:t>
      </w:r>
      <w:r w:rsidRPr="00BC7B97">
        <w:rPr>
          <w:rFonts w:eastAsia="Calibri" w:cs="Times New Roman"/>
          <w:highlight w:val="green"/>
          <w:u w:val="single"/>
        </w:rPr>
        <w:t>the latest threats appear to be a reaction to U.S. and UN sanctions against its latest nuclear and missile/rocket tests. But Pyongyang’s end goal seems to be negotiating a peace treaty with the United States</w:t>
      </w:r>
      <w:r w:rsidRPr="00056A59">
        <w:rPr>
          <w:rFonts w:eastAsia="Calibri" w:cs="Arial"/>
          <w:sz w:val="16"/>
        </w:rPr>
        <w:t xml:space="preserve">. </w:t>
      </w:r>
      <w:r w:rsidRPr="00BC7B97">
        <w:rPr>
          <w:rFonts w:eastAsia="Calibri" w:cs="Times New Roman"/>
          <w:highlight w:val="green"/>
          <w:u w:val="single"/>
        </w:rPr>
        <w:t>By creating a volatile, war-like situation on the Korean Peninsula, it helps justify Pyongyang’s demand to negotiate a peace treaty with Washington to replace the armistice agreement</w:t>
      </w:r>
      <w:r w:rsidRPr="00056A59">
        <w:rPr>
          <w:rFonts w:eastAsia="Calibri" w:cs="Arial"/>
          <w:sz w:val="16"/>
        </w:rPr>
        <w:t xml:space="preserve"> that ended the 1950-1953 Korean War and to ultimately rid U.S. troops from the peninsula. The U.S.’ long-standing position has been denuclearization before talks of a peace treaty, as reflected in the September 2005 agreement struck under the Six Party Talks. Kim Jong-un may also be trying to justify the regime’s decades-old propaganda to its people that the United States wants to attack North Korea.</w:t>
      </w:r>
    </w:p>
    <w:p w:rsidR="00701DF2" w:rsidRPr="00056A59" w:rsidRDefault="00701DF2" w:rsidP="00701DF2">
      <w:pPr>
        <w:keepNext/>
        <w:keepLines/>
        <w:spacing w:before="200"/>
        <w:outlineLvl w:val="3"/>
        <w:rPr>
          <w:rFonts w:eastAsia="Times New Roman" w:cs="Times New Roman"/>
          <w:b/>
          <w:iCs/>
        </w:rPr>
      </w:pPr>
      <w:r w:rsidRPr="00056A59">
        <w:rPr>
          <w:rFonts w:eastAsia="Times New Roman" w:cs="Times New Roman"/>
          <w:b/>
          <w:iCs/>
        </w:rPr>
        <w:t xml:space="preserve"> (--) Peace treaty reduces the risk of miscalculation:</w:t>
      </w:r>
    </w:p>
    <w:p w:rsidR="00701DF2" w:rsidRPr="00056A59" w:rsidRDefault="00701DF2" w:rsidP="00701DF2">
      <w:pPr>
        <w:rPr>
          <w:rFonts w:eastAsia="Calibri" w:cs="Arial"/>
        </w:rPr>
      </w:pPr>
      <w:r w:rsidRPr="00056A59">
        <w:rPr>
          <w:rFonts w:eastAsia="Calibri" w:cs="Arial"/>
        </w:rPr>
        <w:t xml:space="preserve">Dr. Leon </w:t>
      </w:r>
      <w:proofErr w:type="spellStart"/>
      <w:r w:rsidRPr="00056A59">
        <w:rPr>
          <w:rFonts w:eastAsia="Calibri" w:cs="Times New Roman"/>
          <w:b/>
          <w:bCs/>
        </w:rPr>
        <w:t>Sigal</w:t>
      </w:r>
      <w:proofErr w:type="spellEnd"/>
      <w:r w:rsidRPr="00056A59">
        <w:rPr>
          <w:rFonts w:eastAsia="Calibri" w:cs="Arial"/>
        </w:rPr>
        <w:t>, 4/15/20</w:t>
      </w:r>
      <w:r w:rsidRPr="00056A59">
        <w:rPr>
          <w:rFonts w:eastAsia="Calibri" w:cs="Times New Roman"/>
          <w:b/>
          <w:bCs/>
        </w:rPr>
        <w:t>13</w:t>
      </w:r>
      <w:r w:rsidRPr="00056A59">
        <w:rPr>
          <w:rFonts w:eastAsia="Calibri" w:cs="Arial"/>
        </w:rPr>
        <w:t xml:space="preserve"> (Director of the Northeast Asia Cooperative Security Project at the Social Science Research Council in New York, “Better Understanding North Korea: Q&amp;A with Seven East Asian Experts, Part 1,” </w:t>
      </w:r>
      <w:hyperlink r:id="rId12" w:history="1">
        <w:r w:rsidRPr="00056A59">
          <w:rPr>
            <w:rFonts w:eastAsia="Calibri" w:cs="Times New Roman"/>
          </w:rPr>
          <w:t>http://fas.org/blogs/security/2013/04/better-understanding-north-korea-part-1/</w:t>
        </w:r>
      </w:hyperlink>
      <w:r w:rsidRPr="00056A59">
        <w:rPr>
          <w:rFonts w:eastAsia="Calibri" w:cs="Times New Roman"/>
        </w:rPr>
        <w:t xml:space="preserve">, Accessed 2/6/2016, </w:t>
      </w:r>
      <w:proofErr w:type="spellStart"/>
      <w:r w:rsidRPr="00056A59">
        <w:rPr>
          <w:rFonts w:eastAsia="Calibri" w:cs="Times New Roman"/>
        </w:rPr>
        <w:t>rwg</w:t>
      </w:r>
      <w:proofErr w:type="spellEnd"/>
      <w:r w:rsidRPr="00056A59">
        <w:rPr>
          <w:rFonts w:eastAsia="Calibri" w:cs="Times New Roman"/>
        </w:rPr>
        <w:t>)</w:t>
      </w:r>
    </w:p>
    <w:p w:rsidR="00701DF2" w:rsidRPr="00056A59" w:rsidRDefault="00701DF2" w:rsidP="00701DF2">
      <w:pPr>
        <w:rPr>
          <w:rFonts w:eastAsia="Calibri" w:cs="Arial"/>
          <w:sz w:val="16"/>
        </w:rPr>
      </w:pPr>
      <w:r w:rsidRPr="00056A59">
        <w:rPr>
          <w:rFonts w:eastAsia="Calibri" w:cs="Arial"/>
          <w:sz w:val="16"/>
        </w:rPr>
        <w:t xml:space="preserve">Q: What policy should the United Stated be adopting, what are the key dynamics that policy formulation should recognize and address?”  A: First, that the very steps that each side in Korea takes to bolster deterrence increase the risk of deadly clashes, as demonstrated by incidents such as the sinking of the South’s ROKS </w:t>
      </w:r>
      <w:proofErr w:type="spellStart"/>
      <w:r w:rsidRPr="00056A59">
        <w:rPr>
          <w:rFonts w:eastAsia="Calibri" w:cs="Arial"/>
          <w:sz w:val="16"/>
        </w:rPr>
        <w:t>Cheonan</w:t>
      </w:r>
      <w:proofErr w:type="spellEnd"/>
      <w:r w:rsidRPr="00056A59">
        <w:rPr>
          <w:rFonts w:eastAsia="Calibri" w:cs="Arial"/>
          <w:sz w:val="16"/>
        </w:rPr>
        <w:t xml:space="preserve"> in March 2010 in retaliation for the November 2009 shooting up of a North Korean navy vessel and a November 2010 artillery exchange in the contested waters off Korea’s west coast. Deterrence alone will not assure calm on the peninsula. </w:t>
      </w:r>
      <w:r w:rsidRPr="00BC7B97">
        <w:rPr>
          <w:rFonts w:eastAsia="Calibri" w:cs="Times New Roman"/>
          <w:highlight w:val="green"/>
          <w:u w:val="single"/>
        </w:rPr>
        <w:t>The way to reduce the risk of further clashes is a peace process in Korea in parallel with renewed negotiations to rein in the North’s nuclear and missile programs. Pyongyang has long said it wants a peace treaty ending the Korean War</w:t>
      </w:r>
      <w:r w:rsidRPr="00056A59">
        <w:rPr>
          <w:rFonts w:eastAsia="Calibri" w:cs="Arial"/>
          <w:sz w:val="16"/>
        </w:rPr>
        <w:t>. Probing whether it means what it says is in South Korean and U.S. security interests, especially now that North Korea is nuclear-armed.</w:t>
      </w:r>
    </w:p>
    <w:p w:rsidR="00701DF2" w:rsidRPr="00056A59" w:rsidRDefault="00701DF2" w:rsidP="00701DF2">
      <w:pPr>
        <w:keepNext/>
        <w:keepLines/>
        <w:spacing w:before="200"/>
        <w:outlineLvl w:val="3"/>
        <w:rPr>
          <w:rFonts w:eastAsia="Times New Roman" w:cs="Times New Roman"/>
          <w:b/>
          <w:bCs/>
          <w:iCs/>
        </w:rPr>
      </w:pPr>
      <w:r w:rsidRPr="00056A59">
        <w:rPr>
          <w:rFonts w:eastAsia="Times New Roman" w:cs="Times New Roman"/>
          <w:b/>
          <w:bCs/>
          <w:iCs/>
        </w:rPr>
        <w:t>(--) Peace treaty and end to exercises solves peace and stability on the peninsula:</w:t>
      </w:r>
    </w:p>
    <w:p w:rsidR="00701DF2" w:rsidRPr="00056A59" w:rsidRDefault="00701DF2" w:rsidP="00701DF2">
      <w:pPr>
        <w:rPr>
          <w:rFonts w:eastAsia="Calibri" w:cs="Times New Roman"/>
          <w:lang w:eastAsia="ko-KR"/>
        </w:rPr>
      </w:pPr>
      <w:r w:rsidRPr="00056A59">
        <w:rPr>
          <w:rFonts w:eastAsia="Calibri" w:cs="Times New Roman"/>
          <w:b/>
          <w:bCs/>
        </w:rPr>
        <w:t>Reuters</w:t>
      </w:r>
      <w:r w:rsidRPr="00056A59">
        <w:rPr>
          <w:rFonts w:eastAsia="Calibri" w:cs="Times New Roman"/>
        </w:rPr>
        <w:t>, 1/16/</w:t>
      </w:r>
      <w:r w:rsidRPr="00056A59">
        <w:rPr>
          <w:rFonts w:eastAsia="Calibri" w:cs="Times New Roman"/>
          <w:b/>
          <w:bCs/>
        </w:rPr>
        <w:t>2016</w:t>
      </w:r>
      <w:r w:rsidRPr="00056A59">
        <w:rPr>
          <w:rFonts w:eastAsia="Calibri" w:cs="Times New Roman"/>
        </w:rPr>
        <w:t xml:space="preserve"> (“</w:t>
      </w:r>
      <w:r w:rsidRPr="00056A59">
        <w:rPr>
          <w:rFonts w:eastAsia="Calibri" w:cs="Times New Roman"/>
          <w:lang w:eastAsia="ko-KR"/>
        </w:rPr>
        <w:t xml:space="preserve">North Korea says peace treaty, halt to exercises, would end nuclear tests,” </w:t>
      </w:r>
      <w:hyperlink r:id="rId13" w:history="1">
        <w:r w:rsidRPr="00056A59">
          <w:rPr>
            <w:rFonts w:eastAsia="Calibri" w:cs="Times New Roman"/>
            <w:lang w:eastAsia="ko-KR"/>
          </w:rPr>
          <w:t>http://www.reuters.com/article/us-northkorea-nuclear-usa-idUSKCN0UT201</w:t>
        </w:r>
      </w:hyperlink>
      <w:r w:rsidRPr="00056A59">
        <w:rPr>
          <w:rFonts w:eastAsia="Calibri" w:cs="Times New Roman"/>
          <w:lang w:eastAsia="ko-KR"/>
        </w:rPr>
        <w:t xml:space="preserve">, Accessed 1/25/2016, </w:t>
      </w:r>
      <w:proofErr w:type="spellStart"/>
      <w:r w:rsidRPr="00056A59">
        <w:rPr>
          <w:rFonts w:eastAsia="Calibri" w:cs="Times New Roman"/>
          <w:lang w:eastAsia="ko-KR"/>
        </w:rPr>
        <w:t>rwg</w:t>
      </w:r>
      <w:proofErr w:type="spellEnd"/>
      <w:r w:rsidRPr="00056A59">
        <w:rPr>
          <w:rFonts w:eastAsia="Calibri" w:cs="Times New Roman"/>
          <w:lang w:eastAsia="ko-KR"/>
        </w:rPr>
        <w:t>)</w:t>
      </w:r>
    </w:p>
    <w:p w:rsidR="00701DF2" w:rsidRPr="00056A59" w:rsidRDefault="00701DF2" w:rsidP="00701DF2">
      <w:pPr>
        <w:rPr>
          <w:rFonts w:eastAsia="Calibri" w:cs="Times New Roman"/>
          <w:sz w:val="16"/>
          <w:lang w:eastAsia="ko-KR"/>
        </w:rPr>
      </w:pPr>
      <w:r w:rsidRPr="00BC7B97">
        <w:rPr>
          <w:rFonts w:eastAsia="Calibri" w:cs="Times New Roman"/>
          <w:highlight w:val="green"/>
          <w:u w:val="single"/>
        </w:rPr>
        <w:t>The isolated state has long sought a peace treaty with the U</w:t>
      </w:r>
      <w:r w:rsidRPr="00056A59">
        <w:rPr>
          <w:rFonts w:eastAsia="Calibri" w:cs="Times New Roman"/>
          <w:sz w:val="16"/>
          <w:lang w:eastAsia="ko-KR"/>
        </w:rPr>
        <w:t xml:space="preserve">nited </w:t>
      </w:r>
      <w:r w:rsidRPr="00BC7B97">
        <w:rPr>
          <w:rFonts w:eastAsia="Calibri" w:cs="Times New Roman"/>
          <w:highlight w:val="green"/>
          <w:u w:val="single"/>
        </w:rPr>
        <w:t>S</w:t>
      </w:r>
      <w:r w:rsidRPr="00056A59">
        <w:rPr>
          <w:rFonts w:eastAsia="Calibri" w:cs="Times New Roman"/>
          <w:sz w:val="16"/>
          <w:lang w:eastAsia="ko-KR"/>
        </w:rPr>
        <w:t xml:space="preserve">tates, </w:t>
      </w:r>
      <w:r w:rsidRPr="00BC7B97">
        <w:rPr>
          <w:rFonts w:eastAsia="Calibri" w:cs="Times New Roman"/>
          <w:highlight w:val="green"/>
          <w:u w:val="single"/>
        </w:rPr>
        <w:t>as well as an end to the exercises</w:t>
      </w:r>
      <w:r w:rsidRPr="00056A59">
        <w:rPr>
          <w:rFonts w:eastAsia="Calibri" w:cs="Times New Roman"/>
          <w:sz w:val="16"/>
          <w:lang w:eastAsia="ko-KR"/>
        </w:rPr>
        <w:t xml:space="preserve"> by South Korea and the United States, which has about 28,500 troops based in South Korea.  "</w:t>
      </w:r>
      <w:r w:rsidRPr="00BC7B97">
        <w:rPr>
          <w:rFonts w:eastAsia="Calibri" w:cs="Times New Roman"/>
          <w:highlight w:val="green"/>
          <w:u w:val="single"/>
        </w:rPr>
        <w:t>Still valid are all proposals for preserving peace and stability on the peninsula and in Northeast Asia including the ones for ceasing our nuclear test and the conclusion of a peace treaty in return for U.S. halt to joint military exercises</w:t>
      </w:r>
      <w:r w:rsidRPr="00056A59">
        <w:rPr>
          <w:rFonts w:eastAsia="Calibri" w:cs="Times New Roman"/>
          <w:sz w:val="16"/>
          <w:lang w:eastAsia="ko-KR"/>
        </w:rPr>
        <w:t>," North Korea's official KCNA news agency cited a spokesman for the country's foreign ministry as saying early on Saturday.</w:t>
      </w:r>
    </w:p>
    <w:p w:rsidR="00056A59" w:rsidRPr="00056A59" w:rsidRDefault="00056A59" w:rsidP="00056A59">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Peace Treaty---S---Denuclearization</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Peace treaty best way to create peace and cause North Korean de-</w:t>
      </w:r>
      <w:proofErr w:type="spellStart"/>
      <w:r w:rsidRPr="00056A59">
        <w:rPr>
          <w:rFonts w:eastAsia="Times New Roman" w:cs="Times New Roman"/>
          <w:b/>
          <w:iCs/>
        </w:rPr>
        <w:t>nuclearization</w:t>
      </w:r>
      <w:proofErr w:type="spellEnd"/>
      <w:r w:rsidRPr="00056A59">
        <w:rPr>
          <w:rFonts w:eastAsia="Times New Roman" w:cs="Times New Roman"/>
          <w:b/>
          <w:iCs/>
        </w:rPr>
        <w:t>:</w:t>
      </w:r>
    </w:p>
    <w:p w:rsidR="00056A59" w:rsidRPr="00056A59" w:rsidRDefault="00056A59" w:rsidP="00056A59">
      <w:pPr>
        <w:rPr>
          <w:rFonts w:eastAsia="Calibri" w:cs="Times New Roman"/>
        </w:rPr>
      </w:pPr>
      <w:r w:rsidRPr="00056A59">
        <w:rPr>
          <w:rFonts w:eastAsia="Calibri" w:cs="Times New Roman"/>
        </w:rPr>
        <w:t xml:space="preserve">Anthony </w:t>
      </w:r>
      <w:proofErr w:type="spellStart"/>
      <w:r w:rsidRPr="00056A59">
        <w:rPr>
          <w:rFonts w:eastAsia="Calibri" w:cs="Times New Roman"/>
          <w:b/>
          <w:bCs/>
        </w:rPr>
        <w:t>DiFilippo</w:t>
      </w:r>
      <w:proofErr w:type="spellEnd"/>
      <w:r w:rsidRPr="00056A59">
        <w:rPr>
          <w:rFonts w:eastAsia="Calibri" w:cs="Times New Roman"/>
        </w:rPr>
        <w:t>, 2/15/20</w:t>
      </w:r>
      <w:r w:rsidRPr="00056A59">
        <w:rPr>
          <w:rFonts w:eastAsia="Calibri" w:cs="Times New Roman"/>
          <w:b/>
          <w:bCs/>
        </w:rPr>
        <w:t>10</w:t>
      </w:r>
      <w:r w:rsidRPr="00056A59">
        <w:rPr>
          <w:rFonts w:eastAsia="Calibri" w:cs="Times New Roman"/>
        </w:rPr>
        <w:t xml:space="preserve"> (Professor of Sociology at Lincoln University in Pennsylvania, The Asia-Pacific Journal, </w:t>
      </w:r>
      <w:hyperlink r:id="rId14" w:history="1">
        <w:r w:rsidRPr="00056A59">
          <w:rPr>
            <w:rFonts w:eastAsia="Calibri" w:cs="Times New Roman"/>
          </w:rPr>
          <w:t>http://www.japanfocus.org/-anthony-difilippo/3304/article.html</w:t>
        </w:r>
      </w:hyperlink>
      <w:r w:rsidRPr="00056A59">
        <w:rPr>
          <w:rFonts w:eastAsia="Calibri" w:cs="Times New Roman"/>
        </w:rPr>
        <w:t xml:space="preserve">, “The Peace Deal Obama Should Make: Toward a U.S.-North Korea Peace Treaty,” Accessed 9/28/2015, </w:t>
      </w:r>
      <w:proofErr w:type="spellStart"/>
      <w:r w:rsidRPr="00056A59">
        <w:rPr>
          <w:rFonts w:eastAsia="Calibri" w:cs="Times New Roman"/>
        </w:rPr>
        <w:t>rwg</w:t>
      </w:r>
      <w:proofErr w:type="spellEnd"/>
      <w:r w:rsidRPr="00056A59">
        <w:rPr>
          <w:rFonts w:eastAsia="Calibri" w:cs="Times New Roman"/>
        </w:rPr>
        <w:t>)</w:t>
      </w:r>
    </w:p>
    <w:p w:rsidR="00056A59" w:rsidRPr="00056A59" w:rsidRDefault="00056A59" w:rsidP="00056A59">
      <w:pPr>
        <w:rPr>
          <w:rFonts w:eastAsia="Calibri" w:cs="Times New Roman"/>
          <w:sz w:val="16"/>
        </w:rPr>
      </w:pPr>
      <w:r w:rsidRPr="00056A59">
        <w:rPr>
          <w:rFonts w:eastAsia="Calibri" w:cs="Times New Roman"/>
          <w:sz w:val="16"/>
        </w:rPr>
        <w:t xml:space="preserve">Why a Peace Treaty Now Makes Sense </w:t>
      </w:r>
      <w:r w:rsidRPr="00BC7B97">
        <w:rPr>
          <w:rFonts w:eastAsia="Calibri" w:cs="Times New Roman"/>
          <w:highlight w:val="green"/>
          <w:u w:val="single"/>
        </w:rPr>
        <w:t>Signing a peace treaty now</w:t>
      </w:r>
      <w:r w:rsidRPr="00056A59">
        <w:rPr>
          <w:rFonts w:eastAsia="Calibri" w:cs="Times New Roman"/>
          <w:sz w:val="16"/>
        </w:rPr>
        <w:t xml:space="preserve">, politically difficult as it could be for Obama, </w:t>
      </w:r>
      <w:r w:rsidRPr="00BC7B97">
        <w:rPr>
          <w:rFonts w:eastAsia="Calibri" w:cs="Times New Roman"/>
          <w:highlight w:val="green"/>
          <w:u w:val="single"/>
        </w:rPr>
        <w:t>is the best way to end the standoff in Northeast Asia and resolve the North Korean nuclear issue for good</w:t>
      </w:r>
      <w:r w:rsidRPr="00056A59">
        <w:rPr>
          <w:rFonts w:eastAsia="Calibri" w:cs="Times New Roman"/>
          <w:sz w:val="16"/>
        </w:rPr>
        <w:t xml:space="preserve">. </w:t>
      </w:r>
      <w:proofErr w:type="gramStart"/>
      <w:r w:rsidRPr="00056A59">
        <w:rPr>
          <w:rFonts w:eastAsia="Calibri" w:cs="Times New Roman"/>
          <w:sz w:val="16"/>
        </w:rPr>
        <w:t>But on what terms?</w:t>
      </w:r>
      <w:proofErr w:type="gramEnd"/>
      <w:r w:rsidRPr="00056A59">
        <w:rPr>
          <w:rFonts w:eastAsia="Calibri" w:cs="Times New Roman"/>
          <w:sz w:val="16"/>
        </w:rPr>
        <w:t xml:space="preserve"> A peace treaty with North Korea would need to be based on a quid pro quo: North Korea's denuclearization in exchange for the accord. The United States, North and South Korea, and China – the countries that were the principal combatants in the Korean War – would sign the treaty immediately, but it would not enter into effect until Pyongyang denuclearized within a reasonable time, say, 12 months. Barring unforeseen circumstances, if Pyongyang failed to denuclearize, the treaty would become void. Moreover, Pyongyang will need to abandon its past aversion to having Seoul sign a peace treaty. Today, South Korea clearly has a vested interest in seeing the DPRK eliminate its nuclear weapons and stop the work that enables it to produce them, since both preclude the unification of the peninsula, violate the 1992 Joint Declaration of the Denuclearization of the Korean Peninsula signed by the two Koreas, and increase the risk of war on the peninsula. While the DPRK would be required to denuclearize by the end of the prearranged time, the terms of the agreement reached during the February 2007 six-party talks among the United States, the two Koreas, China, Japan and Russia would need to be honored as well. These talks produced agreement to provide the DPRK with “economic, energy and humanitarian assistance up to the equivalent of 1 million tons of heavy fuel oil.” With the return of inspectors from the International Atomic Energy Agency to the DPRK to monitor denuclearization activities, regular reports by the agency on the North’s progress in denuclearization could provide the basis for timely provision of assistance. In other words, the treaty would be predicated on step by step progress by both sides. It is in Pyongyang's short- and long-term interests to make certain that a conditional peace treaty becomes permanent. Of course, any treaty with leader Kim Jong Il will be a tricky feat to pull off given conservative opposition in the United States</w:t>
      </w:r>
      <w:proofErr w:type="gramStart"/>
      <w:r w:rsidRPr="00056A59">
        <w:rPr>
          <w:rFonts w:eastAsia="Calibri" w:cs="Times New Roman"/>
          <w:sz w:val="16"/>
        </w:rPr>
        <w:t>,9</w:t>
      </w:r>
      <w:proofErr w:type="gramEnd"/>
      <w:r w:rsidRPr="00056A59">
        <w:rPr>
          <w:rFonts w:eastAsia="Calibri" w:cs="Times New Roman"/>
          <w:sz w:val="16"/>
        </w:rPr>
        <w:t xml:space="preserve"> as well as among some U.S. allies in Asia. Critics of the notion contend that North Korea intends to forsake neither its nuclear weapons capabilities nor its nuclear weapons, regardless of any agreements it signs. Rather, they say, Pyongyang is committed to achieving international recognition as a nuclear weapons state. But the evidence suggests otherwise. Although the six-party nuclear talks have certainly not been problem-free, they have achieved limited successes – sometimes through bilateral discussions between Washington and Pyongyang. In the joint statement that came out of the September 2005 six-party talks, Pyongyang committed North Korea to denuclearization. Besides disabling a sizable amount of its nuclear weapons capabilities, Pyongyang submitted its nuclear declaration, as required, to Beijing in June 2008 and shortly thereafter blew up its cooling tower at its </w:t>
      </w:r>
      <w:proofErr w:type="spellStart"/>
      <w:r w:rsidRPr="00056A59">
        <w:rPr>
          <w:rFonts w:eastAsia="Calibri" w:cs="Times New Roman"/>
          <w:sz w:val="16"/>
        </w:rPr>
        <w:t>Yongbyon</w:t>
      </w:r>
      <w:proofErr w:type="spellEnd"/>
      <w:r w:rsidRPr="00056A59">
        <w:rPr>
          <w:rFonts w:eastAsia="Calibri" w:cs="Times New Roman"/>
          <w:sz w:val="16"/>
        </w:rPr>
        <w:t xml:space="preserve"> nuclear facility. By July 2008, Pyongyang had disabled about 80 percent of North Korea's nuclear weapons capabilities at </w:t>
      </w:r>
      <w:proofErr w:type="spellStart"/>
      <w:r w:rsidRPr="00056A59">
        <w:rPr>
          <w:rFonts w:eastAsia="Calibri" w:cs="Times New Roman"/>
          <w:sz w:val="16"/>
        </w:rPr>
        <w:t>Yongbyon</w:t>
      </w:r>
      <w:proofErr w:type="spellEnd"/>
      <w:r w:rsidRPr="00056A59">
        <w:rPr>
          <w:rFonts w:eastAsia="Calibri" w:cs="Times New Roman"/>
          <w:sz w:val="16"/>
        </w:rPr>
        <w:t xml:space="preserve">, though this progress was subsequently reversed following a verification dispute with Washington. North Korea disables the nuclear reactor at </w:t>
      </w:r>
      <w:proofErr w:type="spellStart"/>
      <w:r w:rsidRPr="00056A59">
        <w:rPr>
          <w:rFonts w:eastAsia="Calibri" w:cs="Times New Roman"/>
          <w:sz w:val="16"/>
        </w:rPr>
        <w:t>Yongbyon</w:t>
      </w:r>
      <w:proofErr w:type="spellEnd"/>
      <w:r w:rsidRPr="00056A59">
        <w:rPr>
          <w:rFonts w:eastAsia="Calibri" w:cs="Times New Roman"/>
          <w:sz w:val="16"/>
        </w:rPr>
        <w:t xml:space="preserve"> (link) Still, North Korean representatives have stated on more than one occasion – including to this author in Pyongyang in January 2009 – that the DPRK would have no need for nuclear weapons if the United States did not maintain a hostile policy toward their country. When U.S. envoy Stephen Bosworth, who is leading U.S. efforts at engagement with North Korea, visited Pyongyang in December 2009, North Korean officials reaffirmed their commitment to the 2005 joint statement on denuclearization. A joint editorial published on New Year's Day 2010 by North Korea's three major state-controlled newspapers speaks of Pyongyang's desire to create "a lasting peace system on the Korean Peninsula and make it nuclear-free through dialogue and negotiations."10 Indeed, this year Pyongyang has repeatedly stated that it wants to denuclearize the Korean Peninsula. Most recently, when Wang </w:t>
      </w:r>
      <w:proofErr w:type="spellStart"/>
      <w:r w:rsidRPr="00056A59">
        <w:rPr>
          <w:rFonts w:eastAsia="Calibri" w:cs="Times New Roman"/>
          <w:sz w:val="16"/>
        </w:rPr>
        <w:t>Jiarui</w:t>
      </w:r>
      <w:proofErr w:type="spellEnd"/>
      <w:r w:rsidRPr="00056A59">
        <w:rPr>
          <w:rFonts w:eastAsia="Calibri" w:cs="Times New Roman"/>
          <w:sz w:val="16"/>
        </w:rPr>
        <w:t xml:space="preserve">, the head of China’s International Department of the Communist Party visited Pyongyang in early February 2010, Kim Jong Il told him of the DPRK’s willingness to participate in the stalled six-party talks and, significantly, its “persistent stance” to denuclearize the Korean Peninsula.11 This is fully consistent with what Kim Sung Il stated in a speech in which he repudiated the existence of nuclear weapons. During this speech, the elder Kim expressed his support for nuclear-weapons-free zones and a nuclear-free Korean Peninsula and stated, “The testing and production of nuclear weapons must be banned.”12 During Bosworth's December trip to Pyongyang, </w:t>
      </w:r>
      <w:r w:rsidRPr="00BC7B97">
        <w:rPr>
          <w:rFonts w:eastAsia="Calibri" w:cs="Times New Roman"/>
          <w:highlight w:val="green"/>
          <w:u w:val="single"/>
        </w:rPr>
        <w:t>North Korean officials also made clear their desire to sign a peace treaty. Pyongyang has prioritized the signing of a peace treaty, which it sees as a confidence- and trust-building mechanism</w:t>
      </w:r>
      <w:r w:rsidRPr="00056A59">
        <w:rPr>
          <w:rFonts w:eastAsia="Calibri" w:cs="Times New Roman"/>
          <w:sz w:val="16"/>
        </w:rPr>
        <w:t xml:space="preserve">, ahead of normalized relations with the United States, reasoning that normal bilateral relations with Washington would naturally follow a peace accord. In addition to allaying its concerns about a hostile U.S. policy, </w:t>
      </w:r>
      <w:r w:rsidRPr="00BC7B97">
        <w:rPr>
          <w:rFonts w:eastAsia="Calibri" w:cs="Times New Roman"/>
          <w:highlight w:val="green"/>
          <w:u w:val="single"/>
        </w:rPr>
        <w:t>a peace accord would give North Korea international, legally binding assurance that its sovereignty would not be violated, something it values over all else.</w:t>
      </w:r>
      <w:r w:rsidRPr="00056A59">
        <w:rPr>
          <w:rFonts w:eastAsia="Calibri" w:cs="Times New Roman"/>
          <w:sz w:val="16"/>
        </w:rPr>
        <w:t xml:space="preserve"> The importance that Pyongyang has attached to concluding a peace treaty is evident in that between the beginning of the New Year and February 7, the DPRK on nine different occasions has appealed for a peace treaty to replace the armistice agreement, including at North Korean embassies in Beijing and Moscow. Significantly, Pyongyang has stated: “</w:t>
      </w:r>
      <w:r w:rsidRPr="00BC7B97">
        <w:rPr>
          <w:rFonts w:eastAsia="Calibri" w:cs="Times New Roman"/>
          <w:highlight w:val="green"/>
          <w:u w:val="single"/>
        </w:rPr>
        <w:t>The conclusion of a peace treaty would mean the first step toward creating a peaceful environment on the Korean Peninsula</w:t>
      </w:r>
      <w:r w:rsidRPr="00056A59">
        <w:rPr>
          <w:rFonts w:eastAsia="Calibri" w:cs="Times New Roman"/>
          <w:sz w:val="16"/>
        </w:rPr>
        <w:t>, stressing also that a peace treaty is not “different from the issue of the denuclearization of the peninsula.”13</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Peace treaty best way to rein in North Korea’s nuclear program:</w:t>
      </w:r>
    </w:p>
    <w:p w:rsidR="00056A59" w:rsidRPr="00056A59" w:rsidRDefault="00056A59" w:rsidP="00056A59">
      <w:pPr>
        <w:rPr>
          <w:rFonts w:eastAsia="Calibri" w:cs="Times New Roman"/>
        </w:rPr>
      </w:pPr>
      <w:r w:rsidRPr="00056A59">
        <w:rPr>
          <w:rFonts w:eastAsia="Calibri" w:cs="Times New Roman"/>
        </w:rPr>
        <w:t xml:space="preserve">Dr. Leon </w:t>
      </w:r>
      <w:proofErr w:type="spellStart"/>
      <w:r w:rsidRPr="00056A59">
        <w:rPr>
          <w:rFonts w:eastAsia="Calibri" w:cs="Times New Roman"/>
          <w:b/>
          <w:bCs/>
        </w:rPr>
        <w:t>Sigal</w:t>
      </w:r>
      <w:proofErr w:type="spellEnd"/>
      <w:r w:rsidRPr="00056A59">
        <w:rPr>
          <w:rFonts w:eastAsia="Calibri" w:cs="Times New Roman"/>
          <w:b/>
          <w:bCs/>
        </w:rPr>
        <w:t xml:space="preserve">, </w:t>
      </w:r>
      <w:r w:rsidRPr="00056A59">
        <w:rPr>
          <w:rFonts w:eastAsia="Calibri" w:cs="Times New Roman"/>
        </w:rPr>
        <w:t>4/15/</w:t>
      </w:r>
      <w:r w:rsidRPr="00056A59">
        <w:rPr>
          <w:rFonts w:eastAsia="Calibri" w:cs="Times New Roman"/>
          <w:b/>
          <w:bCs/>
        </w:rPr>
        <w:t>2013</w:t>
      </w:r>
      <w:r w:rsidRPr="00056A59">
        <w:rPr>
          <w:rFonts w:eastAsia="Calibri" w:cs="Times New Roman"/>
        </w:rPr>
        <w:t xml:space="preserve"> (Director of the Northeast Asia Cooperative Security Project at the Social Science Research Council in New York, </w:t>
      </w:r>
      <w:hyperlink r:id="rId15" w:history="1">
        <w:r w:rsidRPr="00056A59">
          <w:rPr>
            <w:rFonts w:eastAsia="Calibri" w:cs="Times New Roman"/>
          </w:rPr>
          <w:t>http://fas.org/blogs/security/2013/04/better-understanding-north-korea-part-1/</w:t>
        </w:r>
      </w:hyperlink>
      <w:r w:rsidRPr="00056A59">
        <w:rPr>
          <w:rFonts w:eastAsia="Calibri" w:cs="Times New Roman"/>
        </w:rPr>
        <w:t xml:space="preserve">, Accessed 10/6/2015, </w:t>
      </w:r>
      <w:proofErr w:type="spellStart"/>
      <w:r w:rsidRPr="00056A59">
        <w:rPr>
          <w:rFonts w:eastAsia="Calibri" w:cs="Times New Roman"/>
        </w:rPr>
        <w:t>rwg</w:t>
      </w:r>
      <w:proofErr w:type="spellEnd"/>
      <w:r w:rsidRPr="00056A59">
        <w:rPr>
          <w:rFonts w:eastAsia="Calibri" w:cs="Times New Roman"/>
        </w:rPr>
        <w:t>)</w:t>
      </w:r>
    </w:p>
    <w:p w:rsidR="00056A59" w:rsidRPr="00056A59" w:rsidRDefault="00056A59" w:rsidP="00056A59">
      <w:pPr>
        <w:rPr>
          <w:rFonts w:eastAsia="Calibri" w:cs="Times New Roman"/>
          <w:sz w:val="16"/>
        </w:rPr>
      </w:pPr>
      <w:r w:rsidRPr="00056A59">
        <w:rPr>
          <w:rFonts w:eastAsia="Calibri" w:cs="Times New Roman"/>
          <w:sz w:val="16"/>
        </w:rPr>
        <w:t xml:space="preserve">A: First, that the very steps that each side in Korea takes to bolster deterrence increase the risk of deadly clashes, as demonstrated by incidents such as the sinking of the South’s ROKS </w:t>
      </w:r>
      <w:proofErr w:type="spellStart"/>
      <w:r w:rsidRPr="00056A59">
        <w:rPr>
          <w:rFonts w:eastAsia="Calibri" w:cs="Times New Roman"/>
          <w:sz w:val="16"/>
        </w:rPr>
        <w:t>Cheonan</w:t>
      </w:r>
      <w:proofErr w:type="spellEnd"/>
      <w:r w:rsidRPr="00056A59">
        <w:rPr>
          <w:rFonts w:eastAsia="Calibri" w:cs="Times New Roman"/>
          <w:sz w:val="16"/>
        </w:rPr>
        <w:t xml:space="preserve"> in March 2010 in retaliation for the November 2009 shooting up of a North Korean navy vessel and a November 2010 artillery exchange in the contested waters off Korea’s west coast. Deterrence alone will not assure calm on the peninsula. </w:t>
      </w:r>
      <w:r w:rsidRPr="00BC7B97">
        <w:rPr>
          <w:rFonts w:eastAsia="Calibri" w:cs="Times New Roman"/>
          <w:highlight w:val="green"/>
          <w:u w:val="single"/>
        </w:rPr>
        <w:t>The way to reduce the risk of further clashes is a peace process in Korea in parallel with renewed negotiations to rein in the North’s nuclear</w:t>
      </w:r>
      <w:r w:rsidRPr="00056A59">
        <w:rPr>
          <w:rFonts w:eastAsia="Calibri" w:cs="Times New Roman"/>
          <w:sz w:val="16"/>
        </w:rPr>
        <w:t xml:space="preserve"> and missile </w:t>
      </w:r>
      <w:r w:rsidRPr="00BC7B97">
        <w:rPr>
          <w:rFonts w:eastAsia="Calibri" w:cs="Times New Roman"/>
          <w:highlight w:val="green"/>
          <w:u w:val="single"/>
        </w:rPr>
        <w:t>programs. Pyongyang has long said it wants a peace treaty</w:t>
      </w:r>
      <w:r w:rsidRPr="00056A59">
        <w:rPr>
          <w:rFonts w:eastAsia="Calibri" w:cs="Times New Roman"/>
          <w:u w:val="single"/>
        </w:rPr>
        <w:t xml:space="preserve"> </w:t>
      </w:r>
      <w:r w:rsidRPr="00056A59">
        <w:rPr>
          <w:rFonts w:eastAsia="Calibri" w:cs="Times New Roman"/>
          <w:sz w:val="16"/>
        </w:rPr>
        <w:t xml:space="preserve">ending the Korean War. </w:t>
      </w:r>
      <w:r w:rsidRPr="00BC7B97">
        <w:rPr>
          <w:rFonts w:eastAsia="Calibri" w:cs="Times New Roman"/>
          <w:highlight w:val="green"/>
          <w:u w:val="single"/>
        </w:rPr>
        <w:t>Probing whether it means what it says is in South Korean and U.S. security interests, especially now that North Korea is nuclear-armed</w:t>
      </w:r>
      <w:r w:rsidRPr="00056A59">
        <w:rPr>
          <w:rFonts w:eastAsia="Calibri" w:cs="Times New Roman"/>
          <w:sz w:val="16"/>
        </w:rPr>
        <w:t>.</w:t>
      </w:r>
    </w:p>
    <w:p w:rsidR="00056A59" w:rsidRPr="00056A59" w:rsidRDefault="00056A59" w:rsidP="00056A59">
      <w:pPr>
        <w:keepNext/>
        <w:keepLines/>
        <w:spacing w:before="200"/>
        <w:outlineLvl w:val="3"/>
        <w:rPr>
          <w:rFonts w:eastAsia="Times New Roman" w:cs="Times New Roman"/>
          <w:b/>
          <w:iCs/>
          <w:lang w:eastAsia="ko-KR"/>
        </w:rPr>
      </w:pPr>
      <w:r w:rsidRPr="00056A59">
        <w:rPr>
          <w:rFonts w:eastAsia="Times New Roman" w:cs="Times New Roman"/>
          <w:b/>
          <w:iCs/>
          <w:lang w:eastAsia="ko-KR"/>
        </w:rPr>
        <w:t xml:space="preserve">(--) Peace treaty solves North Korean </w:t>
      </w:r>
      <w:proofErr w:type="spellStart"/>
      <w:r w:rsidRPr="00056A59">
        <w:rPr>
          <w:rFonts w:eastAsia="Times New Roman" w:cs="Times New Roman"/>
          <w:b/>
          <w:iCs/>
          <w:lang w:eastAsia="ko-KR"/>
        </w:rPr>
        <w:t>nuclearization</w:t>
      </w:r>
      <w:proofErr w:type="spellEnd"/>
      <w:r w:rsidRPr="00056A59">
        <w:rPr>
          <w:rFonts w:eastAsia="Times New Roman" w:cs="Times New Roman"/>
          <w:b/>
          <w:iCs/>
          <w:lang w:eastAsia="ko-KR"/>
        </w:rPr>
        <w:t>:</w:t>
      </w:r>
    </w:p>
    <w:p w:rsidR="00056A59" w:rsidRPr="00056A59" w:rsidRDefault="00056A59" w:rsidP="00056A59">
      <w:pPr>
        <w:rPr>
          <w:rFonts w:eastAsia="Calibri" w:cs="Times New Roman"/>
          <w:lang w:eastAsia="ko-KR"/>
        </w:rPr>
      </w:pPr>
      <w:r w:rsidRPr="00056A59">
        <w:rPr>
          <w:rFonts w:eastAsia="Calibri" w:cs="Times New Roman"/>
          <w:lang w:eastAsia="ko-KR"/>
        </w:rPr>
        <w:t>CHOE SANG-</w:t>
      </w:r>
      <w:r w:rsidRPr="00056A59">
        <w:rPr>
          <w:rFonts w:eastAsia="Calibri" w:cs="Times New Roman"/>
          <w:b/>
          <w:bCs/>
        </w:rPr>
        <w:t>HUN</w:t>
      </w:r>
      <w:r w:rsidRPr="00056A59">
        <w:rPr>
          <w:rFonts w:eastAsia="Calibri" w:cs="Times New Roman"/>
          <w:lang w:eastAsia="ko-KR"/>
        </w:rPr>
        <w:t>, 1/20/20</w:t>
      </w:r>
      <w:r w:rsidRPr="00056A59">
        <w:rPr>
          <w:rFonts w:eastAsia="Calibri" w:cs="Times New Roman"/>
          <w:b/>
          <w:bCs/>
        </w:rPr>
        <w:t>16</w:t>
      </w:r>
      <w:r w:rsidRPr="00056A59">
        <w:rPr>
          <w:rFonts w:eastAsia="Calibri" w:cs="Times New Roman"/>
          <w:lang w:eastAsia="ko-KR"/>
        </w:rPr>
        <w:t xml:space="preserve"> (staff writer, “U.S. Weighs Tighter Sanctions on North Korea if China Fails to Act,” </w:t>
      </w:r>
      <w:hyperlink r:id="rId16" w:history="1">
        <w:r w:rsidRPr="00056A59">
          <w:rPr>
            <w:rFonts w:eastAsia="Calibri" w:cs="Times New Roman"/>
            <w:lang w:eastAsia="ko-KR"/>
          </w:rPr>
          <w:t>http://www.nytimes.com/2016/01/21/world/asia/north-korea-nuclear-china.html</w:t>
        </w:r>
      </w:hyperlink>
      <w:r w:rsidRPr="00056A59">
        <w:rPr>
          <w:rFonts w:eastAsia="Calibri" w:cs="Times New Roman"/>
          <w:lang w:eastAsia="ko-KR"/>
        </w:rPr>
        <w:t xml:space="preserve">, Accessed 1/26/2016, </w:t>
      </w:r>
      <w:proofErr w:type="spellStart"/>
      <w:r w:rsidRPr="00056A59">
        <w:rPr>
          <w:rFonts w:eastAsia="Calibri" w:cs="Times New Roman"/>
          <w:lang w:eastAsia="ko-KR"/>
        </w:rPr>
        <w:t>rwg</w:t>
      </w:r>
      <w:proofErr w:type="spellEnd"/>
      <w:r w:rsidRPr="00056A59">
        <w:rPr>
          <w:rFonts w:eastAsia="Calibri" w:cs="Times New Roman"/>
          <w:lang w:eastAsia="ko-KR"/>
        </w:rPr>
        <w:t>)</w:t>
      </w:r>
    </w:p>
    <w:p w:rsidR="00056A59" w:rsidRPr="00056A59" w:rsidRDefault="00056A59" w:rsidP="00056A59">
      <w:pPr>
        <w:rPr>
          <w:rFonts w:eastAsia="Calibri" w:cs="Times New Roman"/>
          <w:sz w:val="16"/>
          <w:lang w:eastAsia="ko-KR"/>
        </w:rPr>
      </w:pPr>
      <w:r w:rsidRPr="00056A59">
        <w:rPr>
          <w:rFonts w:eastAsia="Calibri" w:cs="Times New Roman"/>
          <w:sz w:val="16"/>
          <w:lang w:eastAsia="ko-KR"/>
        </w:rPr>
        <w:t xml:space="preserve">In its first statement since the nuclear test, </w:t>
      </w:r>
      <w:r w:rsidRPr="00BC7B97">
        <w:rPr>
          <w:rFonts w:eastAsia="Calibri" w:cs="Times New Roman"/>
          <w:highlight w:val="green"/>
          <w:u w:val="single"/>
        </w:rPr>
        <w:t>North Korea’s Foreign Ministry reiterated on Friday that it would settle American concerns about its nuclear weapons only if Washington first signed a peace treaty to end its “hostile policy” toward the North, which it described as “the root cause of all problems</w:t>
      </w:r>
      <w:r w:rsidRPr="00056A59">
        <w:rPr>
          <w:rFonts w:eastAsia="Calibri" w:cs="Times New Roman"/>
          <w:sz w:val="16"/>
          <w:lang w:eastAsia="ko-KR"/>
        </w:rPr>
        <w:t>.”</w:t>
      </w:r>
    </w:p>
    <w:p w:rsidR="00056A59" w:rsidRPr="00056A59" w:rsidRDefault="00056A59" w:rsidP="00056A59">
      <w:pPr>
        <w:rPr>
          <w:rFonts w:eastAsia="Calibri" w:cs="Times New Roman"/>
          <w:sz w:val="16"/>
        </w:rPr>
      </w:pPr>
    </w:p>
    <w:p w:rsidR="00056A59" w:rsidRPr="00056A59" w:rsidRDefault="00056A59" w:rsidP="00056A59">
      <w:pPr>
        <w:rPr>
          <w:rFonts w:eastAsia="Calibri" w:cs="Times New Roman"/>
          <w:sz w:val="16"/>
          <w:lang w:eastAsia="ko-KR"/>
        </w:rPr>
      </w:pPr>
    </w:p>
    <w:bookmarkEnd w:id="1"/>
    <w:p w:rsidR="00056A59" w:rsidRPr="00056A59" w:rsidRDefault="00056A59" w:rsidP="00056A59">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Arms Sales---S---China Relations</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xml:space="preserve"> (--) Arms sales are a major obstacle to smooth relations:  can’t solve without getting rid of arms sales:</w:t>
      </w:r>
    </w:p>
    <w:p w:rsidR="00056A59" w:rsidRPr="00056A59" w:rsidRDefault="00056A59" w:rsidP="00056A59">
      <w:pPr>
        <w:rPr>
          <w:rFonts w:eastAsia="Calibri" w:cs="Times New Roman"/>
        </w:rPr>
      </w:pPr>
      <w:r w:rsidRPr="00056A59">
        <w:rPr>
          <w:rFonts w:eastAsia="Calibri" w:cs="Times New Roman"/>
          <w:b/>
          <w:bCs/>
        </w:rPr>
        <w:t xml:space="preserve">CHINA DAILY </w:t>
      </w:r>
      <w:r w:rsidRPr="00056A59">
        <w:rPr>
          <w:rFonts w:eastAsia="Calibri" w:cs="Times New Roman"/>
        </w:rPr>
        <w:t xml:space="preserve">8 – 15 – </w:t>
      </w:r>
      <w:r w:rsidRPr="00056A59">
        <w:rPr>
          <w:rFonts w:eastAsia="Calibri" w:cs="Times New Roman"/>
          <w:b/>
          <w:bCs/>
        </w:rPr>
        <w:t>2014</w:t>
      </w:r>
      <w:r w:rsidRPr="00056A59">
        <w:rPr>
          <w:rFonts w:eastAsia="Calibri" w:cs="Times New Roman"/>
        </w:rPr>
        <w:t xml:space="preserve"> [Taiwan arms sales a lingering irritant, http://www.chinadaily.com.cn/kindle/2014-08/15/content_18317154.htm]</w:t>
      </w:r>
    </w:p>
    <w:p w:rsidR="00056A59" w:rsidRPr="00056A59" w:rsidRDefault="00056A59" w:rsidP="00056A59">
      <w:pPr>
        <w:rPr>
          <w:rFonts w:ascii="Calibri" w:eastAsia="Calibri" w:hAnsi="Calibri" w:cs="Times New Roman"/>
          <w:sz w:val="16"/>
        </w:rPr>
      </w:pPr>
      <w:r w:rsidRPr="00BC7B97">
        <w:rPr>
          <w:rFonts w:eastAsia="Calibri" w:cs="Times New Roman"/>
          <w:highlight w:val="green"/>
          <w:u w:val="single"/>
        </w:rPr>
        <w:t xml:space="preserve">US arms sales to Taiwan has long been </w:t>
      </w:r>
      <w:r w:rsidRPr="00BC7B97">
        <w:rPr>
          <w:rFonts w:eastAsia="Calibri" w:cs="Times New Roman"/>
          <w:b/>
          <w:iCs/>
          <w:highlight w:val="green"/>
          <w:u w:val="single"/>
          <w:bdr w:val="single" w:sz="4" w:space="0" w:color="auto"/>
        </w:rPr>
        <w:t>a major obstacle</w:t>
      </w:r>
      <w:r w:rsidRPr="00BC7B97">
        <w:rPr>
          <w:rFonts w:eastAsia="Calibri" w:cs="Times New Roman"/>
          <w:highlight w:val="green"/>
          <w:u w:val="single"/>
        </w:rPr>
        <w:t xml:space="preserve"> in developing </w:t>
      </w:r>
      <w:r w:rsidRPr="00BC7B97">
        <w:rPr>
          <w:rFonts w:eastAsia="Calibri" w:cs="Times New Roman"/>
          <w:b/>
          <w:iCs/>
          <w:highlight w:val="green"/>
          <w:u w:val="single"/>
          <w:bdr w:val="single" w:sz="4" w:space="0" w:color="auto"/>
        </w:rPr>
        <w:t>smooth bilateral relations</w:t>
      </w:r>
      <w:r w:rsidRPr="00056A59">
        <w:rPr>
          <w:rFonts w:ascii="Calibri" w:eastAsia="Calibri" w:hAnsi="Calibri" w:cs="Times New Roman"/>
          <w:sz w:val="16"/>
        </w:rPr>
        <w:t xml:space="preserve"> between China and the United States, </w:t>
      </w:r>
      <w:r w:rsidRPr="00056A59">
        <w:rPr>
          <w:rFonts w:eastAsia="Calibri" w:cs="Times New Roman"/>
          <w:u w:val="single"/>
        </w:rPr>
        <w:t>even as cross-Strait relations</w:t>
      </w:r>
      <w:r w:rsidRPr="00056A59">
        <w:rPr>
          <w:rFonts w:ascii="Calibri" w:eastAsia="Calibri" w:hAnsi="Calibri" w:cs="Times New Roman"/>
          <w:sz w:val="16"/>
        </w:rPr>
        <w:t xml:space="preserve"> between Beijing and Taipei </w:t>
      </w:r>
      <w:r w:rsidRPr="00056A59">
        <w:rPr>
          <w:rFonts w:eastAsia="Calibri" w:cs="Times New Roman"/>
          <w:u w:val="single"/>
        </w:rPr>
        <w:t>have</w:t>
      </w:r>
      <w:r w:rsidRPr="00056A59">
        <w:rPr>
          <w:rFonts w:ascii="Calibri" w:eastAsia="Calibri" w:hAnsi="Calibri" w:cs="Times New Roman"/>
          <w:sz w:val="16"/>
        </w:rPr>
        <w:t xml:space="preserve"> recently </w:t>
      </w:r>
      <w:r w:rsidRPr="00056A59">
        <w:rPr>
          <w:rFonts w:eastAsia="Calibri" w:cs="Times New Roman"/>
          <w:u w:val="single"/>
        </w:rPr>
        <w:t>become the best since 1949</w:t>
      </w:r>
      <w:r w:rsidRPr="00056A59">
        <w:rPr>
          <w:rFonts w:ascii="Calibri" w:eastAsia="Calibri" w:hAnsi="Calibri" w:cs="Times New Roman"/>
          <w:sz w:val="16"/>
        </w:rPr>
        <w:t xml:space="preserve">.  </w:t>
      </w:r>
      <w:r w:rsidRPr="00056A59">
        <w:rPr>
          <w:rFonts w:eastAsia="Calibri" w:cs="Times New Roman"/>
          <w:u w:val="single"/>
        </w:rPr>
        <w:t>In</w:t>
      </w:r>
      <w:r w:rsidRPr="00056A59">
        <w:rPr>
          <w:rFonts w:ascii="Calibri" w:eastAsia="Calibri" w:hAnsi="Calibri" w:cs="Times New Roman"/>
          <w:sz w:val="16"/>
        </w:rPr>
        <w:t xml:space="preserve"> the Aug 17, 19</w:t>
      </w:r>
      <w:r w:rsidRPr="00056A59">
        <w:rPr>
          <w:rFonts w:eastAsia="Calibri" w:cs="Times New Roman"/>
          <w:u w:val="single"/>
        </w:rPr>
        <w:t xml:space="preserve">82 </w:t>
      </w:r>
      <w:r w:rsidRPr="00056A59">
        <w:rPr>
          <w:rFonts w:ascii="Calibri" w:eastAsia="Calibri" w:hAnsi="Calibri" w:cs="Times New Roman"/>
          <w:sz w:val="16"/>
        </w:rPr>
        <w:t xml:space="preserve">China-US Communique, </w:t>
      </w:r>
      <w:r w:rsidRPr="00056A59">
        <w:rPr>
          <w:rFonts w:eastAsia="Calibri" w:cs="Times New Roman"/>
          <w:u w:val="single"/>
        </w:rPr>
        <w:t>the US agreed to gradually reduce its arms sales</w:t>
      </w:r>
      <w:r w:rsidRPr="00056A59">
        <w:rPr>
          <w:rFonts w:ascii="Calibri" w:eastAsia="Calibri" w:hAnsi="Calibri" w:cs="Times New Roman"/>
          <w:sz w:val="16"/>
        </w:rPr>
        <w:t xml:space="preserve"> to Taiwan. </w:t>
      </w:r>
      <w:r w:rsidRPr="00056A59">
        <w:rPr>
          <w:rFonts w:eastAsia="Calibri" w:cs="Times New Roman"/>
          <w:u w:val="single"/>
        </w:rPr>
        <w:t>However</w:t>
      </w:r>
      <w:r w:rsidRPr="00056A59">
        <w:rPr>
          <w:rFonts w:ascii="Calibri" w:eastAsia="Calibri" w:hAnsi="Calibri" w:cs="Times New Roman"/>
          <w:sz w:val="16"/>
        </w:rPr>
        <w:t xml:space="preserve">, over the years the US </w:t>
      </w:r>
      <w:r w:rsidRPr="00056A59">
        <w:rPr>
          <w:rFonts w:eastAsia="Calibri" w:cs="Times New Roman"/>
          <w:u w:val="single"/>
        </w:rPr>
        <w:t>has continued</w:t>
      </w:r>
      <w:r w:rsidRPr="00056A59">
        <w:rPr>
          <w:rFonts w:ascii="Calibri" w:eastAsia="Calibri" w:hAnsi="Calibri" w:cs="Times New Roman"/>
          <w:sz w:val="16"/>
        </w:rPr>
        <w:t xml:space="preserve"> to use the 1979 Taiwan Relations Act and the 1982 Six Assurances - treaties the Chinese government objected to - to justify the sales. </w:t>
      </w:r>
      <w:r w:rsidRPr="00056A59">
        <w:rPr>
          <w:rFonts w:eastAsia="Calibri" w:cs="Times New Roman"/>
          <w:u w:val="single"/>
        </w:rPr>
        <w:t>Just four months ago</w:t>
      </w:r>
      <w:r w:rsidRPr="00056A59">
        <w:rPr>
          <w:rFonts w:ascii="Calibri" w:eastAsia="Calibri" w:hAnsi="Calibri" w:cs="Times New Roman"/>
          <w:sz w:val="16"/>
        </w:rPr>
        <w:t xml:space="preserve">, </w:t>
      </w:r>
      <w:r w:rsidRPr="00056A59">
        <w:rPr>
          <w:rFonts w:eastAsia="Calibri" w:cs="Times New Roman"/>
          <w:u w:val="single"/>
        </w:rPr>
        <w:t>the Chinese Defense Ministry urged the US to stop</w:t>
      </w:r>
      <w:r w:rsidRPr="00056A59">
        <w:rPr>
          <w:rFonts w:ascii="Calibri" w:eastAsia="Calibri" w:hAnsi="Calibri" w:cs="Times New Roman"/>
          <w:sz w:val="16"/>
        </w:rPr>
        <w:t xml:space="preserve"> selling arms to Taiwan </w:t>
      </w:r>
      <w:r w:rsidRPr="00056A59">
        <w:rPr>
          <w:rFonts w:eastAsia="Calibri" w:cs="Times New Roman"/>
          <w:u w:val="single"/>
        </w:rPr>
        <w:t>and take actions to safeguard China-US relations</w:t>
      </w:r>
      <w:r w:rsidRPr="00056A59">
        <w:rPr>
          <w:rFonts w:ascii="Calibri" w:eastAsia="Calibri" w:hAnsi="Calibri" w:cs="Times New Roman"/>
          <w:sz w:val="16"/>
        </w:rPr>
        <w:t xml:space="preserve">, following the passage of Resolution 494 by the US House of Representatives foreign affairs committee. The resolution reaffirmed the importance of the Taiwan Relations Act and the House's unwavering commitment to Taiwan. China also objected to the House's approval of the sale of four second-hand warships to Taiwan.  The Chinese protest also came just days before the arrival of a shipment of US-made Apache attack helicopters in Taiwan.  </w:t>
      </w:r>
      <w:r w:rsidRPr="00056A59">
        <w:rPr>
          <w:rFonts w:eastAsia="Calibri" w:cs="Times New Roman"/>
          <w:u w:val="single"/>
        </w:rPr>
        <w:t>China has long called on the US to observe the One-China policy</w:t>
      </w:r>
      <w:r w:rsidRPr="00056A59">
        <w:rPr>
          <w:rFonts w:ascii="Calibri" w:eastAsia="Calibri" w:hAnsi="Calibri" w:cs="Times New Roman"/>
          <w:sz w:val="16"/>
        </w:rPr>
        <w:t xml:space="preserve"> and the three China-US joint </w:t>
      </w:r>
      <w:proofErr w:type="spellStart"/>
      <w:r w:rsidRPr="00056A59">
        <w:rPr>
          <w:rFonts w:ascii="Calibri" w:eastAsia="Calibri" w:hAnsi="Calibri" w:cs="Times New Roman"/>
          <w:sz w:val="16"/>
        </w:rPr>
        <w:t>communiqus</w:t>
      </w:r>
      <w:proofErr w:type="spellEnd"/>
      <w:r w:rsidRPr="00056A59">
        <w:rPr>
          <w:rFonts w:ascii="Calibri" w:eastAsia="Calibri" w:hAnsi="Calibri" w:cs="Times New Roman"/>
          <w:sz w:val="16"/>
        </w:rPr>
        <w:t xml:space="preserve">, especially the principles specified in the August 17 </w:t>
      </w:r>
      <w:proofErr w:type="spellStart"/>
      <w:r w:rsidRPr="00056A59">
        <w:rPr>
          <w:rFonts w:ascii="Calibri" w:eastAsia="Calibri" w:hAnsi="Calibri" w:cs="Times New Roman"/>
          <w:sz w:val="16"/>
        </w:rPr>
        <w:t>Communiqu</w:t>
      </w:r>
      <w:proofErr w:type="spellEnd"/>
      <w:r w:rsidRPr="00056A59">
        <w:rPr>
          <w:rFonts w:ascii="Calibri" w:eastAsia="Calibri" w:hAnsi="Calibri" w:cs="Times New Roman"/>
          <w:sz w:val="16"/>
        </w:rPr>
        <w:t xml:space="preserve">, which turns 42 years old on Sunday. China has long regarded US arms sales to Taiwan as an intervention in China's internal affairs and a violation of China's sovereignty.  </w:t>
      </w:r>
      <w:r w:rsidRPr="00BC7B97">
        <w:rPr>
          <w:rFonts w:eastAsia="Calibri" w:cs="Times New Roman"/>
          <w:highlight w:val="green"/>
          <w:u w:val="single"/>
        </w:rPr>
        <w:t>Despite</w:t>
      </w:r>
      <w:r w:rsidRPr="00056A59">
        <w:rPr>
          <w:rFonts w:ascii="Calibri" w:eastAsia="Calibri" w:hAnsi="Calibri" w:cs="Times New Roman"/>
          <w:sz w:val="16"/>
        </w:rPr>
        <w:t xml:space="preserve"> the </w:t>
      </w:r>
      <w:r w:rsidRPr="00BC7B97">
        <w:rPr>
          <w:rFonts w:eastAsia="Calibri" w:cs="Times New Roman"/>
          <w:highlight w:val="green"/>
          <w:u w:val="single"/>
        </w:rPr>
        <w:t>growing exchanges</w:t>
      </w:r>
      <w:r w:rsidRPr="00056A59">
        <w:rPr>
          <w:rFonts w:ascii="Calibri" w:eastAsia="Calibri" w:hAnsi="Calibri" w:cs="Times New Roman"/>
          <w:sz w:val="16"/>
        </w:rPr>
        <w:t xml:space="preserve"> between the two militaries in China and the US in recent years, </w:t>
      </w:r>
      <w:r w:rsidRPr="00BC7B97">
        <w:rPr>
          <w:rFonts w:eastAsia="Calibri" w:cs="Times New Roman"/>
          <w:highlight w:val="green"/>
          <w:u w:val="single"/>
        </w:rPr>
        <w:t>Chinese officials have described US arms sales</w:t>
      </w:r>
      <w:r w:rsidRPr="00056A59">
        <w:rPr>
          <w:rFonts w:eastAsia="Calibri" w:cs="Times New Roman"/>
          <w:u w:val="single"/>
        </w:rPr>
        <w:t xml:space="preserve"> </w:t>
      </w:r>
      <w:r w:rsidRPr="00056A59">
        <w:rPr>
          <w:rFonts w:ascii="Calibri" w:eastAsia="Calibri" w:hAnsi="Calibri" w:cs="Times New Roman"/>
          <w:sz w:val="16"/>
        </w:rPr>
        <w:t xml:space="preserve">to Taiwan, along with the US military surveillance off China's coast and the Congressional laws that restrict military exchanges with China, </w:t>
      </w:r>
      <w:r w:rsidRPr="00BC7B97">
        <w:rPr>
          <w:rFonts w:eastAsia="Calibri" w:cs="Times New Roman"/>
          <w:highlight w:val="green"/>
          <w:u w:val="single"/>
        </w:rPr>
        <w:t>as</w:t>
      </w:r>
      <w:r w:rsidRPr="00056A59">
        <w:rPr>
          <w:rFonts w:ascii="Calibri" w:eastAsia="Calibri" w:hAnsi="Calibri" w:cs="Times New Roman"/>
          <w:sz w:val="16"/>
        </w:rPr>
        <w:t xml:space="preserve"> three </w:t>
      </w:r>
      <w:r w:rsidRPr="00BC7B97">
        <w:rPr>
          <w:rFonts w:eastAsia="Calibri" w:cs="Times New Roman"/>
          <w:highlight w:val="green"/>
          <w:u w:val="single"/>
        </w:rPr>
        <w:t>major obstacles hindering a bilateral military relationship</w:t>
      </w:r>
      <w:r w:rsidRPr="00056A59">
        <w:rPr>
          <w:rFonts w:eastAsia="Calibri" w:cs="Times New Roman"/>
          <w:u w:val="single"/>
        </w:rPr>
        <w:t>.</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Arms sales to Taiwan spark strong Chinese opposition—core interests are at stake:</w:t>
      </w:r>
    </w:p>
    <w:p w:rsidR="00056A59" w:rsidRPr="00056A59" w:rsidRDefault="00056A59" w:rsidP="00056A59">
      <w:pPr>
        <w:rPr>
          <w:rFonts w:eastAsia="Calibri" w:cs="Times New Roman"/>
        </w:rPr>
      </w:pPr>
      <w:r w:rsidRPr="00056A59">
        <w:rPr>
          <w:rFonts w:eastAsia="Calibri" w:cs="Times New Roman"/>
        </w:rPr>
        <w:t xml:space="preserve">Ben </w:t>
      </w:r>
      <w:r w:rsidRPr="00056A59">
        <w:rPr>
          <w:rFonts w:eastAsia="Calibri" w:cs="Times New Roman"/>
          <w:b/>
          <w:bCs/>
        </w:rPr>
        <w:t>Blanchard,</w:t>
      </w:r>
      <w:r w:rsidRPr="00056A59">
        <w:rPr>
          <w:rFonts w:eastAsia="Calibri" w:cs="Times New Roman"/>
        </w:rPr>
        <w:t xml:space="preserve"> 4/9/</w:t>
      </w:r>
      <w:r w:rsidRPr="00056A59">
        <w:rPr>
          <w:rFonts w:eastAsia="Calibri" w:cs="Times New Roman"/>
          <w:b/>
          <w:bCs/>
        </w:rPr>
        <w:t xml:space="preserve">2014 </w:t>
      </w:r>
      <w:r w:rsidRPr="00056A59">
        <w:rPr>
          <w:rFonts w:eastAsia="Calibri" w:cs="Times New Roman"/>
        </w:rPr>
        <w:t xml:space="preserve">(staff writer, “China angered by latest U.S. arms sale plan for Taiwan,” </w:t>
      </w:r>
      <w:hyperlink r:id="rId17" w:history="1">
        <w:r w:rsidRPr="00056A59">
          <w:rPr>
            <w:rFonts w:eastAsia="Calibri" w:cs="Times New Roman"/>
          </w:rPr>
          <w:t>http://www.reuters.com/article/2014/04/09/us-china-usa-taiwan-idUSBREA380H520140409</w:t>
        </w:r>
      </w:hyperlink>
      <w:r w:rsidRPr="00056A59">
        <w:rPr>
          <w:rFonts w:eastAsia="Calibri" w:cs="Times New Roman"/>
        </w:rPr>
        <w:t xml:space="preserve">, Accessed 10/16/2015, </w:t>
      </w:r>
      <w:proofErr w:type="spellStart"/>
      <w:r w:rsidRPr="00056A59">
        <w:rPr>
          <w:rFonts w:eastAsia="Calibri" w:cs="Times New Roman"/>
        </w:rPr>
        <w:t>rwg</w:t>
      </w:r>
      <w:proofErr w:type="spellEnd"/>
      <w:r w:rsidRPr="00056A59">
        <w:rPr>
          <w:rFonts w:eastAsia="Calibri" w:cs="Times New Roman"/>
        </w:rPr>
        <w:t>)</w:t>
      </w:r>
    </w:p>
    <w:p w:rsidR="00056A59" w:rsidRPr="00056A59" w:rsidRDefault="00056A59" w:rsidP="00056A59">
      <w:pPr>
        <w:rPr>
          <w:rFonts w:eastAsia="Calibri" w:cs="Times New Roman"/>
        </w:rPr>
      </w:pPr>
      <w:r w:rsidRPr="00BC7B97">
        <w:rPr>
          <w:rFonts w:eastAsia="Calibri" w:cs="Times New Roman"/>
          <w:highlight w:val="green"/>
          <w:u w:val="single"/>
        </w:rPr>
        <w:t>China's defense ministry expressed anger on Wednesday after the U.S. House</w:t>
      </w:r>
      <w:r w:rsidRPr="00056A59">
        <w:rPr>
          <w:rFonts w:eastAsia="Calibri" w:cs="Times New Roman"/>
          <w:sz w:val="16"/>
        </w:rPr>
        <w:t xml:space="preserve"> of Representatives </w:t>
      </w:r>
      <w:r w:rsidRPr="00BC7B97">
        <w:rPr>
          <w:rFonts w:eastAsia="Calibri" w:cs="Times New Roman"/>
          <w:highlight w:val="green"/>
          <w:u w:val="single"/>
        </w:rPr>
        <w:t>agreed to authorize the sale to Taiwan of four second-hand U.S. warships</w:t>
      </w:r>
      <w:r w:rsidRPr="00056A59">
        <w:rPr>
          <w:rFonts w:eastAsia="Calibri" w:cs="Times New Roman"/>
          <w:sz w:val="16"/>
        </w:rPr>
        <w:t xml:space="preserve">, saying the United States had ignored Chinese protests. China and Taiwan have been ruled separately since defeated Nationalist forces fled to the island at the end of a civil war with the communists in 1949. China has never renounced the use of force to bring Taiwan under its control. The U.S. legislation also reaffirmed the Taiwan Relations Act, which obligates the United States to come to Taiwan's aid in the event of an attack, and was enacted in 1979 when Washington severed formal ties with the island in favor of recognizing the People's Republic of China in Beijing. ADVERTISING </w:t>
      </w:r>
      <w:r w:rsidRPr="00BC7B97">
        <w:rPr>
          <w:rFonts w:eastAsia="Calibri" w:cs="Times New Roman"/>
          <w:highlight w:val="green"/>
          <w:u w:val="single"/>
        </w:rPr>
        <w:t xml:space="preserve">China's defense ministry said it was resolutely opposed to all arms sales to Taiwan, saying it was </w:t>
      </w:r>
      <w:proofErr w:type="gramStart"/>
      <w:r w:rsidRPr="00BC7B97">
        <w:rPr>
          <w:rFonts w:eastAsia="Calibri" w:cs="Times New Roman"/>
          <w:highlight w:val="green"/>
          <w:u w:val="single"/>
        </w:rPr>
        <w:t>an interference</w:t>
      </w:r>
      <w:proofErr w:type="gramEnd"/>
      <w:r w:rsidRPr="00BC7B97">
        <w:rPr>
          <w:rFonts w:eastAsia="Calibri" w:cs="Times New Roman"/>
          <w:highlight w:val="green"/>
          <w:u w:val="single"/>
        </w:rPr>
        <w:t xml:space="preserve"> in China's internal affairs</w:t>
      </w:r>
      <w:r w:rsidRPr="00056A59">
        <w:rPr>
          <w:rFonts w:eastAsia="Calibri" w:cs="Times New Roman"/>
          <w:sz w:val="16"/>
        </w:rPr>
        <w:t>. "</w:t>
      </w:r>
      <w:r w:rsidRPr="00BC7B97">
        <w:rPr>
          <w:rFonts w:eastAsia="Calibri" w:cs="Times New Roman"/>
          <w:highlight w:val="green"/>
          <w:u w:val="single"/>
        </w:rPr>
        <w:t>The U.S. side ignored China's strong opposition, and insisted on passing the bill pushing weapons sales to Taiwan</w:t>
      </w:r>
      <w:r w:rsidRPr="00056A59">
        <w:rPr>
          <w:rFonts w:eastAsia="Calibri" w:cs="Times New Roman"/>
          <w:sz w:val="16"/>
        </w:rPr>
        <w:t>," the ministry said in a statement on its website (www.mod.gov.cn). "</w:t>
      </w:r>
      <w:r w:rsidRPr="00BC7B97">
        <w:rPr>
          <w:rFonts w:eastAsia="Calibri" w:cs="Times New Roman"/>
          <w:highlight w:val="green"/>
          <w:u w:val="single"/>
        </w:rPr>
        <w:t>This act is highly damaging, and doubtless will seriously interfere in and damage the development of Sino-U.S. military ties and the peaceful development of cross-strait relations</w:t>
      </w:r>
      <w:r w:rsidRPr="00056A59">
        <w:rPr>
          <w:rFonts w:eastAsia="Calibri" w:cs="Times New Roman"/>
          <w:sz w:val="16"/>
        </w:rPr>
        <w:t xml:space="preserve">."  </w:t>
      </w:r>
      <w:r w:rsidRPr="00BC7B97">
        <w:rPr>
          <w:rFonts w:eastAsia="Calibri" w:cs="Times New Roman"/>
          <w:highlight w:val="green"/>
          <w:u w:val="single"/>
        </w:rPr>
        <w:t>The Taiwan issue concerns China's territorial integrity and core interests</w:t>
      </w:r>
      <w:r w:rsidRPr="00056A59">
        <w:rPr>
          <w:rFonts w:eastAsia="Calibri" w:cs="Times New Roman"/>
        </w:rPr>
        <w:t>, the ministry added.  "</w:t>
      </w:r>
      <w:r w:rsidRPr="00BC7B97">
        <w:rPr>
          <w:rFonts w:eastAsia="Calibri" w:cs="Times New Roman"/>
          <w:highlight w:val="green"/>
          <w:u w:val="single"/>
        </w:rPr>
        <w:t xml:space="preserve">China demands that the U.S. side fully recognize the high sensitivity and serious harm of this </w:t>
      </w:r>
      <w:proofErr w:type="gramStart"/>
      <w:r w:rsidRPr="00BC7B97">
        <w:rPr>
          <w:rFonts w:eastAsia="Calibri" w:cs="Times New Roman"/>
          <w:highlight w:val="green"/>
          <w:u w:val="single"/>
        </w:rPr>
        <w:t>bill,</w:t>
      </w:r>
      <w:proofErr w:type="gramEnd"/>
      <w:r w:rsidRPr="00BC7B97">
        <w:rPr>
          <w:rFonts w:eastAsia="Calibri" w:cs="Times New Roman"/>
          <w:highlight w:val="green"/>
          <w:u w:val="single"/>
        </w:rPr>
        <w:t xml:space="preserve"> earnestly respect China's core interests and important concerns ... and stop selling weapons to Taiwan</w:t>
      </w:r>
      <w:r w:rsidRPr="00056A59">
        <w:rPr>
          <w:rFonts w:eastAsia="Calibri" w:cs="Times New Roman"/>
        </w:rPr>
        <w:t>."</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xml:space="preserve">(--) </w:t>
      </w:r>
      <w:proofErr w:type="gramStart"/>
      <w:r w:rsidRPr="00056A59">
        <w:rPr>
          <w:rFonts w:eastAsia="Times New Roman" w:cs="Times New Roman"/>
          <w:b/>
          <w:iCs/>
        </w:rPr>
        <w:t>Arms sales is</w:t>
      </w:r>
      <w:proofErr w:type="gramEnd"/>
      <w:r w:rsidRPr="00056A59">
        <w:rPr>
          <w:rFonts w:eastAsia="Times New Roman" w:cs="Times New Roman"/>
          <w:b/>
          <w:iCs/>
        </w:rPr>
        <w:t xml:space="preserve"> an alternate cause to relations with China:</w:t>
      </w:r>
    </w:p>
    <w:p w:rsidR="00056A59" w:rsidRPr="00056A59" w:rsidRDefault="00056A59" w:rsidP="00056A59">
      <w:pPr>
        <w:rPr>
          <w:rFonts w:eastAsia="Calibri" w:cs="Times New Roman"/>
        </w:rPr>
      </w:pPr>
      <w:proofErr w:type="spellStart"/>
      <w:r w:rsidRPr="00056A59">
        <w:rPr>
          <w:rFonts w:eastAsia="Calibri" w:cs="Times New Roman"/>
        </w:rPr>
        <w:t>Piin</w:t>
      </w:r>
      <w:proofErr w:type="spellEnd"/>
      <w:r w:rsidRPr="00056A59">
        <w:rPr>
          <w:rFonts w:eastAsia="Calibri" w:cs="Times New Roman"/>
        </w:rPr>
        <w:t xml:space="preserve">-Fen </w:t>
      </w:r>
      <w:proofErr w:type="spellStart"/>
      <w:r w:rsidRPr="00056A59">
        <w:rPr>
          <w:rFonts w:eastAsia="Calibri" w:cs="Times New Roman"/>
          <w:b/>
          <w:bCs/>
        </w:rPr>
        <w:t>Kok</w:t>
      </w:r>
      <w:proofErr w:type="spellEnd"/>
      <w:r w:rsidRPr="00056A59">
        <w:rPr>
          <w:rFonts w:eastAsia="Calibri" w:cs="Times New Roman"/>
          <w:b/>
          <w:bCs/>
        </w:rPr>
        <w:t>,</w:t>
      </w:r>
      <w:r w:rsidRPr="00056A59">
        <w:rPr>
          <w:rFonts w:eastAsia="Calibri" w:cs="Times New Roman"/>
        </w:rPr>
        <w:t xml:space="preserve"> 6/6/20</w:t>
      </w:r>
      <w:r w:rsidRPr="00056A59">
        <w:rPr>
          <w:rFonts w:eastAsia="Calibri" w:cs="Times New Roman"/>
          <w:b/>
          <w:bCs/>
        </w:rPr>
        <w:t>14</w:t>
      </w:r>
      <w:r w:rsidRPr="00056A59">
        <w:rPr>
          <w:rFonts w:eastAsia="Calibri" w:cs="Times New Roman"/>
        </w:rPr>
        <w:t xml:space="preserve"> (“The Delicate Balance on U.S. Arms Sales to Taiwan,” </w:t>
      </w:r>
      <w:hyperlink r:id="rId18" w:history="1">
        <w:r w:rsidRPr="00056A59">
          <w:rPr>
            <w:rFonts w:eastAsia="Calibri" w:cs="Times New Roman"/>
          </w:rPr>
          <w:t>http://www.eastwest.ngo/idea/delicate-balance-us-arms-sales-taiwan</w:t>
        </w:r>
      </w:hyperlink>
      <w:r w:rsidRPr="00056A59">
        <w:rPr>
          <w:rFonts w:eastAsia="Calibri" w:cs="Times New Roman"/>
        </w:rPr>
        <w:t xml:space="preserve">, Accessed 10/16/2015, </w:t>
      </w:r>
      <w:proofErr w:type="spellStart"/>
      <w:r w:rsidRPr="00056A59">
        <w:rPr>
          <w:rFonts w:eastAsia="Calibri" w:cs="Times New Roman"/>
        </w:rPr>
        <w:t>rwg</w:t>
      </w:r>
      <w:proofErr w:type="spellEnd"/>
      <w:r w:rsidRPr="00056A59">
        <w:rPr>
          <w:rFonts w:eastAsia="Calibri" w:cs="Times New Roman"/>
        </w:rPr>
        <w:t>)</w:t>
      </w:r>
    </w:p>
    <w:p w:rsidR="00056A59" w:rsidRPr="00056A59" w:rsidRDefault="00056A59" w:rsidP="00056A59">
      <w:pPr>
        <w:rPr>
          <w:rFonts w:eastAsia="Calibri" w:cs="Times New Roman"/>
          <w:sz w:val="16"/>
        </w:rPr>
      </w:pPr>
      <w:r w:rsidRPr="00BC7B97">
        <w:rPr>
          <w:rFonts w:eastAsia="Calibri" w:cs="Times New Roman"/>
          <w:highlight w:val="green"/>
          <w:u w:val="single"/>
        </w:rPr>
        <w:t>As the</w:t>
      </w:r>
      <w:r w:rsidRPr="00056A59">
        <w:rPr>
          <w:rFonts w:eastAsia="Calibri" w:cs="Times New Roman"/>
          <w:sz w:val="16"/>
        </w:rPr>
        <w:t xml:space="preserve"> Taiwan Relations Act (</w:t>
      </w:r>
      <w:r w:rsidRPr="00BC7B97">
        <w:rPr>
          <w:rFonts w:eastAsia="Calibri" w:cs="Times New Roman"/>
          <w:highlight w:val="green"/>
          <w:u w:val="single"/>
        </w:rPr>
        <w:t>TRA) enters its 35th year, we continue to be reminded about why this law—and U.S. arms sales to Taiwan, in particular—remains a source of contention in U.S.-China relations. The latest reminder came in the form of China’s backlash against a bill passed by the U.S. House of Representatives that reaffirms U.S. commitment to the TRA and authorizes the sale of four frigates to Taiwan</w:t>
      </w:r>
      <w:r w:rsidRPr="00056A59">
        <w:rPr>
          <w:rFonts w:eastAsia="Calibri" w:cs="Times New Roman"/>
          <w:sz w:val="16"/>
        </w:rPr>
        <w:t xml:space="preserve">. </w:t>
      </w:r>
      <w:r w:rsidRPr="00BC7B97">
        <w:rPr>
          <w:rFonts w:eastAsia="Calibri" w:cs="Times New Roman"/>
          <w:highlight w:val="green"/>
          <w:u w:val="single"/>
        </w:rPr>
        <w:t>Beijing</w:t>
      </w:r>
      <w:r w:rsidRPr="00056A59">
        <w:rPr>
          <w:rFonts w:eastAsia="Calibri" w:cs="Times New Roman"/>
          <w:sz w:val="16"/>
        </w:rPr>
        <w:t xml:space="preserve">’s official position on Taiwan arms sales has been well-repeated: It </w:t>
      </w:r>
      <w:r w:rsidRPr="00BC7B97">
        <w:rPr>
          <w:rFonts w:eastAsia="Calibri" w:cs="Times New Roman"/>
          <w:highlight w:val="green"/>
          <w:u w:val="single"/>
        </w:rPr>
        <w:t>opposes all U.S. arms sales to Taiwan and views these sales as an abrogation of China’s sovereignty</w:t>
      </w:r>
      <w:r w:rsidRPr="00056A59">
        <w:rPr>
          <w:rFonts w:eastAsia="Calibri" w:cs="Times New Roman"/>
          <w:sz w:val="16"/>
        </w:rPr>
        <w:t>. But a sharp reduction in such sales, along the lines of what Beijing is calling for, as opposed to a more gradual approach, would be destabilizing to the interests of China, the United States and Taiwan.</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The arms sales plank reduces tensions with China:</w:t>
      </w:r>
    </w:p>
    <w:p w:rsidR="00056A59" w:rsidRPr="00056A59" w:rsidRDefault="00056A59" w:rsidP="00056A59">
      <w:pPr>
        <w:rPr>
          <w:rFonts w:eastAsia="Calibri" w:cs="Times New Roman"/>
        </w:rPr>
      </w:pPr>
      <w:proofErr w:type="spellStart"/>
      <w:r w:rsidRPr="00056A59">
        <w:rPr>
          <w:rFonts w:eastAsia="Calibri" w:cs="Times New Roman"/>
        </w:rPr>
        <w:t>Piin</w:t>
      </w:r>
      <w:proofErr w:type="spellEnd"/>
      <w:r w:rsidRPr="00056A59">
        <w:rPr>
          <w:rFonts w:eastAsia="Calibri" w:cs="Times New Roman"/>
        </w:rPr>
        <w:t xml:space="preserve">-Fen </w:t>
      </w:r>
      <w:proofErr w:type="spellStart"/>
      <w:r w:rsidRPr="00056A59">
        <w:rPr>
          <w:rFonts w:eastAsia="Calibri" w:cs="Times New Roman"/>
          <w:b/>
          <w:bCs/>
        </w:rPr>
        <w:t>Kok</w:t>
      </w:r>
      <w:proofErr w:type="spellEnd"/>
      <w:r w:rsidRPr="00056A59">
        <w:rPr>
          <w:rFonts w:eastAsia="Calibri" w:cs="Times New Roman"/>
          <w:b/>
          <w:bCs/>
        </w:rPr>
        <w:t>,</w:t>
      </w:r>
      <w:r w:rsidRPr="00056A59">
        <w:rPr>
          <w:rFonts w:eastAsia="Calibri" w:cs="Times New Roman"/>
        </w:rPr>
        <w:t xml:space="preserve"> 6/6/20</w:t>
      </w:r>
      <w:r w:rsidRPr="00056A59">
        <w:rPr>
          <w:rFonts w:eastAsia="Calibri" w:cs="Times New Roman"/>
          <w:b/>
          <w:bCs/>
        </w:rPr>
        <w:t>14</w:t>
      </w:r>
      <w:r w:rsidRPr="00056A59">
        <w:rPr>
          <w:rFonts w:eastAsia="Calibri" w:cs="Times New Roman"/>
        </w:rPr>
        <w:t xml:space="preserve"> (“The Delicate Balance on U.S. Arms Sales to Taiwan,” </w:t>
      </w:r>
      <w:hyperlink r:id="rId19" w:history="1">
        <w:r w:rsidRPr="00056A59">
          <w:rPr>
            <w:rFonts w:eastAsia="Calibri" w:cs="Times New Roman"/>
          </w:rPr>
          <w:t>http://www.eastwest.ngo/idea/delicate-balance-us-arms-sales-taiwan</w:t>
        </w:r>
      </w:hyperlink>
      <w:r w:rsidRPr="00056A59">
        <w:rPr>
          <w:rFonts w:eastAsia="Calibri" w:cs="Times New Roman"/>
        </w:rPr>
        <w:t xml:space="preserve">, Accessed 10/16/2015, </w:t>
      </w:r>
      <w:proofErr w:type="spellStart"/>
      <w:r w:rsidRPr="00056A59">
        <w:rPr>
          <w:rFonts w:eastAsia="Calibri" w:cs="Times New Roman"/>
        </w:rPr>
        <w:t>rwg</w:t>
      </w:r>
      <w:proofErr w:type="spellEnd"/>
      <w:r w:rsidRPr="00056A59">
        <w:rPr>
          <w:rFonts w:eastAsia="Calibri" w:cs="Times New Roman"/>
        </w:rPr>
        <w:t>)</w:t>
      </w:r>
    </w:p>
    <w:p w:rsidR="00056A59" w:rsidRPr="00056A59" w:rsidRDefault="00056A59" w:rsidP="00056A59">
      <w:pPr>
        <w:rPr>
          <w:rFonts w:eastAsia="Calibri" w:cs="Times New Roman"/>
          <w:u w:val="single"/>
        </w:rPr>
      </w:pPr>
      <w:r w:rsidRPr="00BC7B97">
        <w:rPr>
          <w:rFonts w:eastAsia="Calibri" w:cs="Times New Roman"/>
          <w:highlight w:val="green"/>
          <w:u w:val="single"/>
        </w:rPr>
        <w:t>The report recommends that the United States unilaterally and voluntarily calibrate its annual arms deliveries to Taiwan such that the total dollar amount of arms provided to Taiwan in any given year does not exceed the inflation-adjusted peak level of U.S. arms supplied in the 1979-1982 period</w:t>
      </w:r>
      <w:r w:rsidRPr="00056A59">
        <w:rPr>
          <w:rFonts w:eastAsia="Calibri" w:cs="Times New Roman"/>
          <w:sz w:val="16"/>
        </w:rPr>
        <w:t xml:space="preserve">, or $941 million (in 2012 dollars). </w:t>
      </w:r>
      <w:r w:rsidRPr="00BC7B97">
        <w:rPr>
          <w:rFonts w:eastAsia="Calibri" w:cs="Times New Roman"/>
          <w:highlight w:val="green"/>
          <w:u w:val="single"/>
        </w:rPr>
        <w:t>This would bring the U</w:t>
      </w:r>
      <w:r w:rsidRPr="00056A59">
        <w:rPr>
          <w:rFonts w:eastAsia="Calibri" w:cs="Times New Roman"/>
          <w:sz w:val="16"/>
        </w:rPr>
        <w:t xml:space="preserve">nited </w:t>
      </w:r>
      <w:r w:rsidRPr="00BC7B97">
        <w:rPr>
          <w:rFonts w:eastAsia="Calibri" w:cs="Times New Roman"/>
          <w:highlight w:val="green"/>
          <w:u w:val="single"/>
        </w:rPr>
        <w:t>S</w:t>
      </w:r>
      <w:r w:rsidRPr="00056A59">
        <w:rPr>
          <w:rFonts w:eastAsia="Calibri" w:cs="Times New Roman"/>
          <w:sz w:val="16"/>
        </w:rPr>
        <w:t xml:space="preserve">tates </w:t>
      </w:r>
      <w:r w:rsidRPr="00BC7B97">
        <w:rPr>
          <w:rFonts w:eastAsia="Calibri" w:cs="Times New Roman"/>
          <w:highlight w:val="green"/>
          <w:u w:val="single"/>
        </w:rPr>
        <w:t>in compliance with a key stipulation in the 1982 Joint Communique.</w:t>
      </w:r>
      <w:r w:rsidRPr="00056A59">
        <w:rPr>
          <w:rFonts w:eastAsia="Calibri" w:cs="Times New Roman"/>
          <w:sz w:val="16"/>
        </w:rPr>
        <w:t xml:space="preserve"> The United States could conceivably even increase its annual arms deliveries relative to recent years, since 2007, and still not exceed the $941 million mark. The report also proposes that China unilaterally and voluntarily reduce one-fifth of its short-range ballistic missiles aimed at Taiwan and dismantle the underlying physical infrastructure supporting those missiles. </w:t>
      </w:r>
      <w:r w:rsidRPr="00BC7B97">
        <w:rPr>
          <w:rFonts w:eastAsia="Calibri" w:cs="Times New Roman"/>
          <w:highlight w:val="green"/>
          <w:u w:val="single"/>
        </w:rPr>
        <w:t>These</w:t>
      </w:r>
      <w:r w:rsidRPr="00056A59">
        <w:rPr>
          <w:rFonts w:eastAsia="Calibri" w:cs="Times New Roman"/>
          <w:u w:val="single"/>
        </w:rPr>
        <w:t xml:space="preserve"> </w:t>
      </w:r>
      <w:r w:rsidRPr="00056A59">
        <w:rPr>
          <w:rFonts w:eastAsia="Calibri" w:cs="Times New Roman"/>
          <w:sz w:val="16"/>
        </w:rPr>
        <w:t xml:space="preserve">two sets of actions will not dramatically change the cross-Strait balance of power, but they </w:t>
      </w:r>
      <w:r w:rsidRPr="00BC7B97">
        <w:rPr>
          <w:rFonts w:eastAsia="Calibri" w:cs="Times New Roman"/>
          <w:highlight w:val="green"/>
          <w:u w:val="single"/>
        </w:rPr>
        <w:t>can be first steps toward reducing the tensions and feelings of threat among the three key stakeholders. These are politically feasible steps that all three sides could conceivably live with, simply because the alternatives could leave them worse off.</w:t>
      </w:r>
    </w:p>
    <w:p w:rsidR="00056A59" w:rsidRPr="00056A59" w:rsidRDefault="00056A59" w:rsidP="00056A59">
      <w:pPr>
        <w:rPr>
          <w:rFonts w:eastAsia="Calibri" w:cs="Times New Roman"/>
          <w:sz w:val="16"/>
        </w:rPr>
      </w:pPr>
    </w:p>
    <w:p w:rsidR="00056A59" w:rsidRPr="00056A59" w:rsidRDefault="00056A59" w:rsidP="00056A59">
      <w:pPr>
        <w:keepNext/>
        <w:keepLines/>
        <w:pageBreakBefore/>
        <w:spacing w:before="200"/>
        <w:jc w:val="center"/>
        <w:outlineLvl w:val="2"/>
        <w:rPr>
          <w:rFonts w:eastAsia="Times New Roman" w:cs="Times New Roman"/>
          <w:b/>
          <w:sz w:val="32"/>
          <w:szCs w:val="24"/>
          <w:u w:val="single"/>
        </w:rPr>
      </w:pPr>
      <w:bookmarkStart w:id="2" w:name="_Toc447194440"/>
      <w:bookmarkStart w:id="3" w:name="_Toc453720566"/>
      <w:r>
        <w:rPr>
          <w:rFonts w:eastAsia="Times New Roman" w:cs="Times New Roman"/>
          <w:b/>
          <w:sz w:val="32"/>
          <w:szCs w:val="24"/>
          <w:u w:val="single"/>
        </w:rPr>
        <w:t>NAPCI---S</w:t>
      </w:r>
      <w:bookmarkEnd w:id="2"/>
      <w:r>
        <w:rPr>
          <w:rFonts w:eastAsia="Times New Roman" w:cs="Times New Roman"/>
          <w:b/>
          <w:sz w:val="32"/>
          <w:szCs w:val="24"/>
          <w:u w:val="single"/>
        </w:rPr>
        <w:t>---</w:t>
      </w:r>
      <w:bookmarkEnd w:id="3"/>
      <w:r>
        <w:rPr>
          <w:rFonts w:eastAsia="Times New Roman" w:cs="Times New Roman"/>
          <w:b/>
          <w:sz w:val="32"/>
          <w:szCs w:val="24"/>
          <w:u w:val="single"/>
        </w:rPr>
        <w:t>SK Leadership</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NAPCI gives South Korea leadership over nuclear safety and cyberspace:</w:t>
      </w:r>
    </w:p>
    <w:p w:rsidR="00056A59" w:rsidRPr="00056A59" w:rsidRDefault="00056A59" w:rsidP="00056A59">
      <w:pPr>
        <w:rPr>
          <w:rFonts w:eastAsia="Calibri" w:cs="Times New Roman"/>
        </w:rPr>
      </w:pPr>
      <w:r w:rsidRPr="00056A59">
        <w:rPr>
          <w:rFonts w:eastAsia="Calibri" w:cs="Times New Roman"/>
        </w:rPr>
        <w:t xml:space="preserve">Brad </w:t>
      </w:r>
      <w:proofErr w:type="spellStart"/>
      <w:r w:rsidRPr="00056A59">
        <w:rPr>
          <w:rFonts w:eastAsia="Calibri" w:cs="Times New Roman"/>
          <w:b/>
          <w:bCs/>
        </w:rPr>
        <w:t>Glosserman</w:t>
      </w:r>
      <w:proofErr w:type="spellEnd"/>
      <w:r w:rsidRPr="00056A59">
        <w:rPr>
          <w:rFonts w:eastAsia="Calibri" w:cs="Times New Roman"/>
          <w:b/>
          <w:bCs/>
        </w:rPr>
        <w:t xml:space="preserve"> And</w:t>
      </w:r>
      <w:r w:rsidRPr="00056A59">
        <w:rPr>
          <w:rFonts w:eastAsia="Calibri" w:cs="Times New Roman"/>
        </w:rPr>
        <w:t xml:space="preserve"> David </w:t>
      </w:r>
      <w:r w:rsidRPr="00056A59">
        <w:rPr>
          <w:rFonts w:eastAsia="Calibri" w:cs="Times New Roman"/>
          <w:b/>
          <w:bCs/>
        </w:rPr>
        <w:t>Santoro</w:t>
      </w:r>
      <w:r w:rsidRPr="00056A59">
        <w:rPr>
          <w:rFonts w:eastAsia="Calibri" w:cs="Times New Roman"/>
        </w:rPr>
        <w:t>, 3/10/</w:t>
      </w:r>
      <w:r w:rsidRPr="00056A59">
        <w:rPr>
          <w:rFonts w:eastAsia="Calibri" w:cs="Times New Roman"/>
          <w:b/>
          <w:bCs/>
        </w:rPr>
        <w:t>2016</w:t>
      </w:r>
      <w:r w:rsidRPr="00056A59">
        <w:rPr>
          <w:rFonts w:eastAsia="Calibri" w:cs="Times New Roman"/>
        </w:rPr>
        <w:t xml:space="preserve"> (Mr. </w:t>
      </w:r>
      <w:proofErr w:type="spellStart"/>
      <w:r w:rsidRPr="00056A59">
        <w:rPr>
          <w:rFonts w:eastAsia="Calibri" w:cs="Times New Roman"/>
        </w:rPr>
        <w:t>Glosserman</w:t>
      </w:r>
      <w:proofErr w:type="spellEnd"/>
      <w:r w:rsidRPr="00056A59">
        <w:rPr>
          <w:rFonts w:eastAsia="Calibri" w:cs="Times New Roman"/>
        </w:rPr>
        <w:t xml:space="preserve"> is executive director of the Pacific Forum, a program of the Center for Strategic and International Studies, where Mr. Santoro is a senior fellow, “Ending South Korea’s Nuclear Temptation,” </w:t>
      </w:r>
      <w:hyperlink r:id="rId20" w:history="1">
        <w:r w:rsidRPr="00056A59">
          <w:rPr>
            <w:rFonts w:eastAsia="Calibri" w:cs="Times New Roman"/>
          </w:rPr>
          <w:t>http://www.wsj.com/articles/ending-south-koreas-nuclear-temptation-1457632283</w:t>
        </w:r>
      </w:hyperlink>
      <w:r w:rsidRPr="00056A59">
        <w:rPr>
          <w:rFonts w:eastAsia="Calibri" w:cs="Times New Roman"/>
        </w:rPr>
        <w:t xml:space="preserve">, Accessed 3/31/2016, </w:t>
      </w:r>
      <w:proofErr w:type="spellStart"/>
      <w:r w:rsidRPr="00056A59">
        <w:rPr>
          <w:rFonts w:eastAsia="Calibri" w:cs="Times New Roman"/>
        </w:rPr>
        <w:t>rwg</w:t>
      </w:r>
      <w:proofErr w:type="spellEnd"/>
      <w:r w:rsidRPr="00056A59">
        <w:rPr>
          <w:rFonts w:eastAsia="Calibri" w:cs="Times New Roman"/>
        </w:rPr>
        <w:t>)</w:t>
      </w:r>
    </w:p>
    <w:p w:rsidR="00056A59" w:rsidRPr="00056A59" w:rsidRDefault="00056A59" w:rsidP="00056A59">
      <w:pPr>
        <w:rPr>
          <w:rFonts w:eastAsia="Calibri" w:cs="Times New Roman"/>
          <w:u w:val="single"/>
        </w:rPr>
      </w:pPr>
      <w:r w:rsidRPr="00056A59">
        <w:rPr>
          <w:rFonts w:eastAsia="Calibri" w:cs="Times New Roman"/>
          <w:sz w:val="16"/>
        </w:rPr>
        <w:t xml:space="preserve">But </w:t>
      </w:r>
      <w:r w:rsidRPr="00BC7B97">
        <w:rPr>
          <w:rFonts w:eastAsia="Calibri" w:cs="Times New Roman"/>
          <w:highlight w:val="green"/>
          <w:u w:val="single"/>
        </w:rPr>
        <w:t>South Koreans also need to feel that they lead or at least influence diplomatic efforts to resolve the current standoff</w:t>
      </w:r>
      <w:r w:rsidRPr="00056A59">
        <w:rPr>
          <w:rFonts w:eastAsia="Calibri" w:cs="Times New Roman"/>
          <w:sz w:val="16"/>
        </w:rPr>
        <w:t xml:space="preserve">. While acknowledging that their country is “a shrimp among whales,” </w:t>
      </w:r>
      <w:r w:rsidRPr="00BC7B97">
        <w:rPr>
          <w:rFonts w:eastAsia="Calibri" w:cs="Times New Roman"/>
          <w:highlight w:val="green"/>
          <w:u w:val="single"/>
        </w:rPr>
        <w:t>South Koreans want to use their middle-power status to play a larger regional and global role.</w:t>
      </w:r>
      <w:r w:rsidRPr="00056A59">
        <w:rPr>
          <w:rFonts w:eastAsia="Calibri" w:cs="Times New Roman"/>
          <w:sz w:val="16"/>
        </w:rPr>
        <w:t xml:space="preserve"> After taking office in 2013, President </w:t>
      </w:r>
      <w:r w:rsidRPr="00BC7B97">
        <w:rPr>
          <w:rFonts w:eastAsia="Calibri" w:cs="Times New Roman"/>
          <w:highlight w:val="green"/>
          <w:u w:val="single"/>
        </w:rPr>
        <w:t>Park</w:t>
      </w:r>
      <w:r w:rsidRPr="00056A59">
        <w:rPr>
          <w:rFonts w:eastAsia="Calibri" w:cs="Times New Roman"/>
          <w:sz w:val="16"/>
        </w:rPr>
        <w:t xml:space="preserve"> Geun-hye </w:t>
      </w:r>
      <w:r w:rsidRPr="00BC7B97">
        <w:rPr>
          <w:rFonts w:eastAsia="Calibri" w:cs="Times New Roman"/>
          <w:highlight w:val="green"/>
          <w:u w:val="single"/>
        </w:rPr>
        <w:t>proposed the N</w:t>
      </w:r>
      <w:r w:rsidRPr="00056A59">
        <w:rPr>
          <w:rFonts w:eastAsia="Calibri" w:cs="Times New Roman"/>
          <w:sz w:val="16"/>
        </w:rPr>
        <w:t xml:space="preserve">ortheast </w:t>
      </w:r>
      <w:r w:rsidRPr="00BC7B97">
        <w:rPr>
          <w:rFonts w:eastAsia="Calibri" w:cs="Times New Roman"/>
          <w:highlight w:val="green"/>
          <w:u w:val="single"/>
        </w:rPr>
        <w:t>A</w:t>
      </w:r>
      <w:r w:rsidRPr="00056A59">
        <w:rPr>
          <w:rFonts w:eastAsia="Calibri" w:cs="Times New Roman"/>
          <w:sz w:val="16"/>
        </w:rPr>
        <w:t xml:space="preserve">sia </w:t>
      </w:r>
      <w:r w:rsidRPr="00BC7B97">
        <w:rPr>
          <w:rFonts w:eastAsia="Calibri" w:cs="Times New Roman"/>
          <w:highlight w:val="green"/>
          <w:u w:val="single"/>
        </w:rPr>
        <w:t>P</w:t>
      </w:r>
      <w:r w:rsidRPr="00056A59">
        <w:rPr>
          <w:rFonts w:eastAsia="Calibri" w:cs="Times New Roman"/>
          <w:sz w:val="16"/>
        </w:rPr>
        <w:t xml:space="preserve">eace and </w:t>
      </w:r>
      <w:r w:rsidRPr="00BC7B97">
        <w:rPr>
          <w:rFonts w:eastAsia="Calibri" w:cs="Times New Roman"/>
          <w:highlight w:val="green"/>
          <w:u w:val="single"/>
        </w:rPr>
        <w:t>C</w:t>
      </w:r>
      <w:r w:rsidRPr="00056A59">
        <w:rPr>
          <w:rFonts w:eastAsia="Calibri" w:cs="Times New Roman"/>
          <w:sz w:val="16"/>
        </w:rPr>
        <w:t xml:space="preserve">ooperation </w:t>
      </w:r>
      <w:r w:rsidRPr="00BC7B97">
        <w:rPr>
          <w:rFonts w:eastAsia="Calibri" w:cs="Times New Roman"/>
          <w:highlight w:val="green"/>
          <w:u w:val="single"/>
        </w:rPr>
        <w:t>I</w:t>
      </w:r>
      <w:r w:rsidRPr="00056A59">
        <w:rPr>
          <w:rFonts w:eastAsia="Calibri" w:cs="Times New Roman"/>
          <w:sz w:val="16"/>
        </w:rPr>
        <w:t xml:space="preserve">nitiative to overcome the regional disconnect between deep economic interdependence and poor political and security cooperation. </w:t>
      </w:r>
      <w:r w:rsidRPr="00BC7B97">
        <w:rPr>
          <w:rFonts w:eastAsia="Calibri" w:cs="Times New Roman"/>
          <w:highlight w:val="green"/>
          <w:u w:val="single"/>
        </w:rPr>
        <w:t>The effort has won the support of the U.S</w:t>
      </w:r>
      <w:r w:rsidRPr="00056A59">
        <w:rPr>
          <w:rFonts w:eastAsia="Calibri" w:cs="Times New Roman"/>
          <w:sz w:val="16"/>
        </w:rPr>
        <w:t xml:space="preserve">., Japan, China, Russia and Mongolia and </w:t>
      </w:r>
      <w:r w:rsidRPr="00BC7B97">
        <w:rPr>
          <w:rFonts w:eastAsia="Calibri" w:cs="Times New Roman"/>
          <w:highlight w:val="green"/>
          <w:u w:val="single"/>
        </w:rPr>
        <w:t xml:space="preserve">created an arena for cooperation on nontraditional issues such as nuclear safety, energy security, the environment, </w:t>
      </w:r>
      <w:proofErr w:type="gramStart"/>
      <w:r w:rsidRPr="00BC7B97">
        <w:rPr>
          <w:rFonts w:eastAsia="Calibri" w:cs="Times New Roman"/>
          <w:highlight w:val="green"/>
          <w:u w:val="single"/>
        </w:rPr>
        <w:t>cyberspace</w:t>
      </w:r>
      <w:proofErr w:type="gramEnd"/>
      <w:r w:rsidRPr="00BC7B97">
        <w:rPr>
          <w:rFonts w:eastAsia="Calibri" w:cs="Times New Roman"/>
          <w:highlight w:val="green"/>
          <w:u w:val="single"/>
        </w:rPr>
        <w:t xml:space="preserve"> and disaster management</w:t>
      </w:r>
      <w:r w:rsidRPr="00056A59">
        <w:rPr>
          <w:rFonts w:eastAsia="Calibri" w:cs="Times New Roman"/>
          <w:sz w:val="16"/>
        </w:rPr>
        <w:t xml:space="preserve">. Seoul should now steer the initiative toward addressing the North Korean problem. While it probably can’t solve it, this will make South Koreans feel that they are in control, rather than dependent on U.S. and Chinese decisions. Middle powers may be bound to accept greater powers’ policy choices, but they can—and should—influence these choices. The challenge for the U.S. is to accept that Seoul should have a greater leadership role. Giving Seoul greater freedom to act militarily against Pyongyang can lead to inadvertent escalation and drag Washington into the fight. It could also be misinterpreted by Pyongyang as a weakening of U.S. defense commitments to Seoul. (South Koreans sometimes demonstrate the same fear: when Washington accedes to demands for greater autonomy, they worry about abandonment.) </w:t>
      </w:r>
      <w:r w:rsidRPr="00BC7B97">
        <w:rPr>
          <w:rFonts w:eastAsia="Calibri" w:cs="Times New Roman"/>
          <w:highlight w:val="green"/>
          <w:u w:val="single"/>
        </w:rPr>
        <w:t>Allowing Seoul to drive the diplomatic agenda</w:t>
      </w:r>
      <w:r w:rsidRPr="00056A59">
        <w:rPr>
          <w:rFonts w:eastAsia="Calibri" w:cs="Times New Roman"/>
          <w:sz w:val="16"/>
        </w:rPr>
        <w:t xml:space="preserve"> also makes some Americans worry that they may be cornered into agreeing to a less-than-optimal solution. Yet this </w:t>
      </w:r>
      <w:r w:rsidRPr="00BC7B97">
        <w:rPr>
          <w:rFonts w:eastAsia="Calibri" w:cs="Times New Roman"/>
          <w:highlight w:val="green"/>
          <w:u w:val="single"/>
        </w:rPr>
        <w:t>is the best way to quell South Korean frustration and growing calls for nuclear weapons.</w:t>
      </w:r>
    </w:p>
    <w:p w:rsidR="00056A59" w:rsidRPr="00056A59" w:rsidRDefault="00056A59" w:rsidP="00056A59">
      <w:pPr>
        <w:keepNext/>
        <w:keepLines/>
        <w:pageBreakBefore/>
        <w:spacing w:before="480"/>
        <w:jc w:val="center"/>
        <w:outlineLvl w:val="1"/>
        <w:rPr>
          <w:rFonts w:eastAsia="Times New Roman" w:cs="Times New Roman"/>
          <w:b/>
          <w:sz w:val="44"/>
          <w:szCs w:val="26"/>
          <w:u w:val="double"/>
        </w:rPr>
      </w:pPr>
      <w:bookmarkStart w:id="4" w:name="_Toc453720567"/>
      <w:r w:rsidRPr="00056A59">
        <w:rPr>
          <w:rFonts w:eastAsia="Times New Roman" w:cs="Times New Roman"/>
          <w:b/>
          <w:sz w:val="44"/>
          <w:szCs w:val="26"/>
          <w:u w:val="double"/>
        </w:rPr>
        <w:t>Affirmative Answers</w:t>
      </w:r>
      <w:bookmarkEnd w:id="4"/>
    </w:p>
    <w:p w:rsidR="00056A59" w:rsidRPr="00056A59" w:rsidRDefault="00056A59" w:rsidP="00056A59">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A2: Peace Treaty CP---2AC</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xml:space="preserve">(--) Peace treaty doesn’t solve the war advantage AND recognizes North Korea as a nuclear weapon state  </w:t>
      </w:r>
    </w:p>
    <w:p w:rsidR="00056A59" w:rsidRPr="00056A59" w:rsidRDefault="00056A59" w:rsidP="00056A59">
      <w:pPr>
        <w:rPr>
          <w:rFonts w:eastAsia="Calibri" w:cs="Times New Roman"/>
        </w:rPr>
      </w:pPr>
      <w:proofErr w:type="gramStart"/>
      <w:r w:rsidRPr="00056A59">
        <w:rPr>
          <w:rFonts w:eastAsia="Calibri" w:cs="Times New Roman"/>
          <w:b/>
          <w:bCs/>
        </w:rPr>
        <w:t>Jackson</w:t>
      </w:r>
      <w:r w:rsidRPr="00056A59">
        <w:rPr>
          <w:rFonts w:eastAsia="Calibri" w:cs="Times New Roman"/>
          <w:b/>
          <w:sz w:val="26"/>
        </w:rPr>
        <w:t xml:space="preserve"> </w:t>
      </w:r>
      <w:r w:rsidRPr="00056A59">
        <w:rPr>
          <w:rFonts w:eastAsia="Calibri" w:cs="Times New Roman"/>
        </w:rPr>
        <w:t>2/8</w:t>
      </w:r>
      <w:r w:rsidRPr="00056A59">
        <w:rPr>
          <w:rFonts w:eastAsia="Calibri" w:cs="Times New Roman"/>
          <w:b/>
          <w:sz w:val="26"/>
        </w:rPr>
        <w:t>/</w:t>
      </w:r>
      <w:r w:rsidRPr="00056A59">
        <w:rPr>
          <w:rFonts w:eastAsia="Calibri" w:cs="Times New Roman"/>
          <w:b/>
          <w:bCs/>
        </w:rPr>
        <w:t>2016</w:t>
      </w:r>
      <w:r w:rsidRPr="00056A59">
        <w:rPr>
          <w:rFonts w:eastAsia="Calibri" w:cs="Times New Roman"/>
          <w:b/>
          <w:sz w:val="26"/>
        </w:rPr>
        <w:t xml:space="preserve"> </w:t>
      </w:r>
      <w:r>
        <w:rPr>
          <w:rFonts w:eastAsia="Calibri" w:cs="Times New Roman"/>
        </w:rPr>
        <w:t xml:space="preserve">(Dr. Van Jackson, </w:t>
      </w:r>
      <w:r w:rsidRPr="00056A59">
        <w:rPr>
          <w:rFonts w:eastAsia="Calibri" w:cs="Times New Roman"/>
        </w:rPr>
        <w:t>Visiting Fellow at the Center for a New American Security and a Council on Foreign Relations International Affairs Fellow, February 8, 2016.</w:t>
      </w:r>
      <w:proofErr w:type="gramEnd"/>
      <w:r w:rsidRPr="00056A59">
        <w:rPr>
          <w:rFonts w:eastAsia="Calibri" w:cs="Times New Roman"/>
        </w:rPr>
        <w:t xml:space="preserve"> “A New Baseline for North Korea Policy: What the Next US President Needs to Know.” http://thediplomat.com/2016/02/a-new-baseline-for-north-korea-policy-what-the-next-us-president-needs-to-know/)</w:t>
      </w:r>
    </w:p>
    <w:p w:rsidR="00056A59" w:rsidRPr="00056A59" w:rsidRDefault="00056A59" w:rsidP="00056A59">
      <w:pPr>
        <w:rPr>
          <w:rFonts w:eastAsia="Calibri" w:cs="Times New Roman"/>
          <w:sz w:val="16"/>
        </w:rPr>
      </w:pPr>
      <w:r w:rsidRPr="00BC7B97">
        <w:rPr>
          <w:rFonts w:eastAsia="Calibri" w:cs="Times New Roman"/>
          <w:highlight w:val="green"/>
          <w:u w:val="single"/>
        </w:rPr>
        <w:t>North Korea Wants Peace…But Not the Kind We Seek</w:t>
      </w:r>
      <w:r w:rsidRPr="00056A59">
        <w:rPr>
          <w:rFonts w:eastAsia="Calibri" w:cs="Times New Roman"/>
          <w:sz w:val="16"/>
        </w:rPr>
        <w:t xml:space="preserve"> Some things don’t change. At some point during the next president’s tenure, </w:t>
      </w:r>
      <w:r w:rsidRPr="00BC7B97">
        <w:rPr>
          <w:rFonts w:eastAsia="Calibri" w:cs="Times New Roman"/>
          <w:highlight w:val="green"/>
          <w:u w:val="single"/>
        </w:rPr>
        <w:t>North Korea will dangle the possibility of negotiating a peace treaty.</w:t>
      </w:r>
      <w:r w:rsidRPr="00056A59">
        <w:rPr>
          <w:rFonts w:eastAsia="Calibri" w:cs="Times New Roman"/>
          <w:sz w:val="16"/>
        </w:rPr>
        <w:t xml:space="preserve"> This wouldn’t be the first time. I think </w:t>
      </w:r>
      <w:r w:rsidRPr="00BC7B97">
        <w:rPr>
          <w:rFonts w:eastAsia="Calibri" w:cs="Times New Roman"/>
          <w:highlight w:val="green"/>
          <w:u w:val="single"/>
        </w:rPr>
        <w:t>North Korea does sincerely want peace, but not the way we imagine it. It wants a peace that formalizes its nuclear weapons program, elevates its status as the “legitimate Korea”</w:t>
      </w:r>
      <w:r w:rsidRPr="00056A59">
        <w:rPr>
          <w:rFonts w:eastAsia="Calibri" w:cs="Times New Roman"/>
          <w:sz w:val="16"/>
        </w:rPr>
        <w:t xml:space="preserve"> above South Korea by excluding it from the treaty, </w:t>
      </w:r>
      <w:r w:rsidRPr="00BC7B97">
        <w:rPr>
          <w:rFonts w:eastAsia="Calibri" w:cs="Times New Roman"/>
          <w:highlight w:val="green"/>
          <w:u w:val="single"/>
        </w:rPr>
        <w:t>and removes U.S. troops from the Korean Peninsula.</w:t>
      </w:r>
      <w:r w:rsidRPr="00056A59">
        <w:rPr>
          <w:rFonts w:eastAsia="Calibri" w:cs="Times New Roman"/>
          <w:sz w:val="16"/>
        </w:rPr>
        <w:t xml:space="preserve"> As seductive and intuitive as a peace treaty sounds, in the Korea context </w:t>
      </w:r>
      <w:r w:rsidRPr="00BC7B97">
        <w:rPr>
          <w:rFonts w:eastAsia="Calibri" w:cs="Times New Roman"/>
          <w:highlight w:val="green"/>
          <w:u w:val="single"/>
        </w:rPr>
        <w:t>it’s a way to get backdoor legitimation of its nuclear status and a deliberate wedge issue for the U.S.-ROK alliance. Even if these terms of peace were acceptable to the U</w:t>
      </w:r>
      <w:r w:rsidRPr="00056A59">
        <w:rPr>
          <w:rFonts w:eastAsia="Calibri" w:cs="Times New Roman"/>
          <w:sz w:val="16"/>
        </w:rPr>
        <w:t xml:space="preserve">nited </w:t>
      </w:r>
      <w:r w:rsidRPr="00BC7B97">
        <w:rPr>
          <w:rFonts w:eastAsia="Calibri" w:cs="Times New Roman"/>
          <w:highlight w:val="green"/>
          <w:u w:val="single"/>
        </w:rPr>
        <w:t>S</w:t>
      </w:r>
      <w:r w:rsidRPr="00056A59">
        <w:rPr>
          <w:rFonts w:eastAsia="Calibri" w:cs="Times New Roman"/>
          <w:sz w:val="16"/>
        </w:rPr>
        <w:t xml:space="preserve">tates, which seems unlikely, </w:t>
      </w:r>
      <w:r w:rsidRPr="00BC7B97">
        <w:rPr>
          <w:rFonts w:eastAsia="Calibri" w:cs="Times New Roman"/>
          <w:highlight w:val="green"/>
          <w:u w:val="single"/>
        </w:rPr>
        <w:t>it would only be a U.S.-North Korea peace; relations between North and South Korea would likely be as hostile as ever</w:t>
      </w:r>
      <w:r w:rsidRPr="00056A59">
        <w:rPr>
          <w:rFonts w:eastAsia="Calibri" w:cs="Times New Roman"/>
          <w:sz w:val="16"/>
        </w:rPr>
        <w:t xml:space="preserve">. None of this means we shouldn’t open peace treaty discussions at some point, but it’s imperative to be clear-eyed about what that means for U.S. alliances and the nuclear nonproliferation norm. Every Korea watcher is familiar with former Secretary of Defense William Perry’s famous </w:t>
      </w:r>
      <w:hyperlink r:id="rId21" w:tgtFrame="_blank" w:history="1">
        <w:r w:rsidRPr="00056A59">
          <w:rPr>
            <w:rFonts w:eastAsia="Calibri" w:cs="Times New Roman"/>
            <w:sz w:val="16"/>
          </w:rPr>
          <w:t>observation</w:t>
        </w:r>
      </w:hyperlink>
      <w:r w:rsidRPr="00056A59">
        <w:rPr>
          <w:rFonts w:eastAsia="Calibri" w:cs="Times New Roman"/>
          <w:sz w:val="16"/>
        </w:rPr>
        <w:t xml:space="preserve"> in 1999: “We must deal with North Korea as it is, not as we wish it to be.” Current U.S. policy deals with the North Korea of the past; one whose nuclear weapons were negotiable, whom we could invade and occupy if necessary, and whom could be brought to heel by sanctions or other forms of pressure. That’s not the North Korea of today.</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Engagement will fail with North Korea:</w:t>
      </w:r>
    </w:p>
    <w:p w:rsidR="00056A59" w:rsidRPr="00056A59" w:rsidRDefault="00056A59" w:rsidP="00056A59">
      <w:r w:rsidRPr="00056A59">
        <w:t xml:space="preserve">Zhu </w:t>
      </w:r>
      <w:r w:rsidRPr="00056A59">
        <w:rPr>
          <w:rStyle w:val="Style13ptBold"/>
        </w:rPr>
        <w:t>Feng, 2016</w:t>
      </w:r>
      <w:r w:rsidRPr="00056A59">
        <w:rPr>
          <w:rFonts w:cs="Times New Roman"/>
          <w:b/>
          <w:bCs/>
        </w:rPr>
        <w:t xml:space="preserve"> </w:t>
      </w:r>
      <w:r w:rsidRPr="00056A59">
        <w:t xml:space="preserve">(Executive Director of China Center for Collaborative Studies of the South China Sea at Nanjing University) What New Approach Should the U.S. and China Take to North Korea? Feb. 9, 2016.  Retrieved Apr. 24, 2016 from </w:t>
      </w:r>
      <w:hyperlink r:id="rId22" w:history="1">
        <w:r w:rsidRPr="00056A59">
          <w:t>https://www.chinafile.com/conversation/what-new-approach-should-us-and-china-take-north-korea</w:t>
        </w:r>
      </w:hyperlink>
    </w:p>
    <w:p w:rsidR="00056A59" w:rsidRPr="00056A59" w:rsidRDefault="00056A59" w:rsidP="00056A59">
      <w:pPr>
        <w:rPr>
          <w:rStyle w:val="StyleUnderline"/>
        </w:rPr>
      </w:pPr>
      <w:proofErr w:type="spellStart"/>
      <w:r w:rsidRPr="00056A59">
        <w:t>Delury’s</w:t>
      </w:r>
      <w:proofErr w:type="spellEnd"/>
      <w:r w:rsidRPr="00056A59">
        <w:t xml:space="preserve"> call is worth a try as </w:t>
      </w:r>
      <w:r w:rsidRPr="00BC7B97">
        <w:rPr>
          <w:rStyle w:val="StyleUnderline"/>
          <w:highlight w:val="green"/>
        </w:rPr>
        <w:t>no one can deny the reality that the lingering standoff of denuclearization on the Korea Peninsula actually urges Pyongyang to scale up its nuclear and missile programs to desperately uphold its regime’s survival. The apathetic and inert “strategic patience” approach of the Obama Administration has failed</w:t>
      </w:r>
      <w:r w:rsidRPr="00056A59">
        <w:t xml:space="preserve">—North Korea exploded its fourth nuclear test on January 6, 2016, and launched its sixth long-range missile test on February 8. </w:t>
      </w:r>
      <w:r w:rsidRPr="00BC7B97">
        <w:rPr>
          <w:rStyle w:val="StyleUnderline"/>
          <w:highlight w:val="green"/>
        </w:rPr>
        <w:t>The “engagement doves” seem unable to alter North Korean behaviors and unlikely to dissolve Kim Jong-un’s motive to pursue nuclear weapons.</w:t>
      </w:r>
    </w:p>
    <w:p w:rsidR="00056A59" w:rsidRPr="00056A59" w:rsidRDefault="00056A59" w:rsidP="00056A59">
      <w:pPr>
        <w:pStyle w:val="Heading4"/>
        <w:rPr>
          <w:rFonts w:eastAsia="Times New Roman"/>
        </w:rPr>
      </w:pPr>
      <w:r w:rsidRPr="00056A59">
        <w:rPr>
          <w:rFonts w:eastAsia="Times New Roman"/>
        </w:rPr>
        <w:t xml:space="preserve">(--) North Korea says no – regime survival </w:t>
      </w:r>
    </w:p>
    <w:p w:rsidR="00056A59" w:rsidRPr="00056A59" w:rsidRDefault="00056A59" w:rsidP="00056A59">
      <w:proofErr w:type="spellStart"/>
      <w:r w:rsidRPr="00056A59">
        <w:rPr>
          <w:rStyle w:val="Style13ptBold"/>
        </w:rPr>
        <w:t>Kydd</w:t>
      </w:r>
      <w:proofErr w:type="spellEnd"/>
      <w:r w:rsidRPr="00056A59">
        <w:rPr>
          <w:rStyle w:val="Style13ptBold"/>
        </w:rPr>
        <w:t xml:space="preserve"> 2015</w:t>
      </w:r>
      <w:r w:rsidRPr="00056A59">
        <w:rPr>
          <w:b/>
          <w:bCs/>
        </w:rPr>
        <w:t xml:space="preserve"> </w:t>
      </w:r>
      <w:r w:rsidRPr="00056A59">
        <w:t>- Associate Professor of Political Science at the University of Wisconsin, 8/3/2015 Andrew, “Pulling the Plug: Can There Be a Deal with China on Korean Unification?” http://twq.elliott.gwu.edu/pulling-plug-can-there-be-deal-china-korean-unification</w:t>
      </w:r>
    </w:p>
    <w:p w:rsidR="00056A59" w:rsidRPr="00056A59" w:rsidRDefault="00056A59" w:rsidP="00056A59">
      <w:pPr>
        <w:jc w:val="both"/>
        <w:rPr>
          <w:rFonts w:eastAsia="Calibri" w:cs="Times New Roman"/>
          <w:b/>
          <w:iCs/>
          <w:u w:val="single"/>
        </w:rPr>
      </w:pPr>
      <w:r w:rsidRPr="00056A59">
        <w:rPr>
          <w:rFonts w:eastAsia="Calibri" w:cs="Times New Roman"/>
          <w:sz w:val="16"/>
        </w:rPr>
        <w:t xml:space="preserve">Why Negotiations Failed </w:t>
      </w:r>
      <w:r w:rsidRPr="00056A59">
        <w:rPr>
          <w:rFonts w:eastAsia="Calibri" w:cs="Times New Roman"/>
          <w:u w:val="single"/>
        </w:rPr>
        <w:t>The main strategy for dealing with North Korea</w:t>
      </w:r>
      <w:r w:rsidRPr="00056A59">
        <w:rPr>
          <w:rFonts w:eastAsia="Calibri" w:cs="Times New Roman"/>
          <w:sz w:val="16"/>
        </w:rPr>
        <w:t xml:space="preserve"> after the end of the Cold War </w:t>
      </w:r>
      <w:r w:rsidRPr="00056A59">
        <w:rPr>
          <w:rFonts w:eastAsia="Calibri" w:cs="Times New Roman"/>
          <w:u w:val="single"/>
        </w:rPr>
        <w:t>involved</w:t>
      </w:r>
      <w:r w:rsidRPr="00056A59">
        <w:rPr>
          <w:rFonts w:eastAsia="Calibri" w:cs="Times New Roman"/>
          <w:sz w:val="16"/>
        </w:rPr>
        <w:t xml:space="preserve"> three parts. </w:t>
      </w:r>
      <w:r w:rsidRPr="00056A59">
        <w:rPr>
          <w:rFonts w:eastAsia="Calibri" w:cs="Times New Roman"/>
          <w:u w:val="single"/>
        </w:rPr>
        <w:t>First</w:t>
      </w:r>
      <w:r w:rsidRPr="00056A59">
        <w:rPr>
          <w:rFonts w:eastAsia="Calibri" w:cs="Times New Roman"/>
          <w:sz w:val="16"/>
        </w:rPr>
        <w:t>,</w:t>
      </w:r>
      <w:r w:rsidRPr="00056A59">
        <w:rPr>
          <w:rFonts w:eastAsia="Calibri" w:cs="Times New Roman"/>
          <w:u w:val="single"/>
        </w:rPr>
        <w:t xml:space="preserve"> negotiations</w:t>
      </w:r>
      <w:r w:rsidRPr="00056A59">
        <w:rPr>
          <w:rFonts w:eastAsia="Calibri" w:cs="Times New Roman"/>
          <w:sz w:val="16"/>
        </w:rPr>
        <w:t xml:space="preserve"> over the North’s nuclear program aimed at freezing or eliminating it by </w:t>
      </w:r>
      <w:r w:rsidRPr="00056A59">
        <w:rPr>
          <w:rFonts w:eastAsia="Calibri" w:cs="Times New Roman"/>
          <w:u w:val="single"/>
        </w:rPr>
        <w:t>utilizing a package of carrots and sticks; second</w:t>
      </w:r>
      <w:r w:rsidRPr="00056A59">
        <w:rPr>
          <w:rFonts w:eastAsia="Calibri" w:cs="Times New Roman"/>
          <w:sz w:val="16"/>
        </w:rPr>
        <w:t>,</w:t>
      </w:r>
      <w:r w:rsidRPr="00056A59">
        <w:rPr>
          <w:rFonts w:eastAsia="Calibri" w:cs="Times New Roman"/>
          <w:u w:val="single"/>
        </w:rPr>
        <w:t xml:space="preserve"> normalization of relations</w:t>
      </w:r>
      <w:r w:rsidRPr="00056A59">
        <w:rPr>
          <w:rFonts w:eastAsia="Calibri" w:cs="Times New Roman"/>
          <w:sz w:val="16"/>
        </w:rPr>
        <w:t xml:space="preserve"> with the South, as epitomized by the “sunshine” policy of Kim </w:t>
      </w:r>
      <w:proofErr w:type="spellStart"/>
      <w:r w:rsidRPr="00056A59">
        <w:rPr>
          <w:rFonts w:eastAsia="Calibri" w:cs="Times New Roman"/>
          <w:sz w:val="16"/>
        </w:rPr>
        <w:t>Dae-jung</w:t>
      </w:r>
      <w:proofErr w:type="spellEnd"/>
      <w:r w:rsidRPr="00056A59">
        <w:rPr>
          <w:rFonts w:eastAsia="Calibri" w:cs="Times New Roman"/>
          <w:sz w:val="16"/>
        </w:rPr>
        <w:t xml:space="preserve">, attempted to reduce tensions by gradually building economic links with the North (such as the Kaesong Industrial Complex in which southern companies set up plants inside North Korea and employed a northern workforce); </w:t>
      </w:r>
      <w:r w:rsidRPr="00056A59">
        <w:rPr>
          <w:rFonts w:eastAsia="Calibri" w:cs="Times New Roman"/>
          <w:u w:val="single"/>
        </w:rPr>
        <w:t>third and finally</w:t>
      </w:r>
      <w:r w:rsidRPr="00056A59">
        <w:rPr>
          <w:rFonts w:eastAsia="Calibri" w:cs="Times New Roman"/>
          <w:sz w:val="16"/>
        </w:rPr>
        <w:t>,</w:t>
      </w:r>
      <w:r w:rsidRPr="00056A59">
        <w:rPr>
          <w:rFonts w:eastAsia="Calibri" w:cs="Times New Roman"/>
          <w:u w:val="single"/>
        </w:rPr>
        <w:t xml:space="preserve"> nations urged the Democratic People’s Republic of Korea (DPRK) to gradually pursue economic and political reform</w:t>
      </w:r>
      <w:r w:rsidRPr="00056A59">
        <w:rPr>
          <w:rFonts w:eastAsia="Calibri" w:cs="Times New Roman"/>
          <w:sz w:val="16"/>
        </w:rPr>
        <w:t xml:space="preserve"> to bring more prosperity to the country. </w:t>
      </w:r>
      <w:r w:rsidRPr="00056A59">
        <w:rPr>
          <w:rFonts w:eastAsia="Calibri" w:cs="Times New Roman"/>
          <w:u w:val="single"/>
        </w:rPr>
        <w:t>The</w:t>
      </w:r>
      <w:r w:rsidRPr="00056A59">
        <w:rPr>
          <w:rFonts w:eastAsia="Calibri" w:cs="Times New Roman"/>
          <w:sz w:val="16"/>
        </w:rPr>
        <w:t xml:space="preserve"> negotiations/normalization/reform </w:t>
      </w:r>
      <w:r w:rsidRPr="00056A59">
        <w:rPr>
          <w:rFonts w:eastAsia="Calibri" w:cs="Times New Roman"/>
          <w:u w:val="single"/>
        </w:rPr>
        <w:t>approach failed</w:t>
      </w:r>
      <w:r w:rsidRPr="00056A59">
        <w:rPr>
          <w:rFonts w:eastAsia="Calibri" w:cs="Times New Roman"/>
          <w:sz w:val="16"/>
        </w:rPr>
        <w:t xml:space="preserve"> to achieve its objectives. </w:t>
      </w:r>
      <w:r w:rsidRPr="00056A59">
        <w:rPr>
          <w:rFonts w:eastAsia="Calibri" w:cs="Times New Roman"/>
          <w:u w:val="single"/>
        </w:rPr>
        <w:t xml:space="preserve">North Korea is now a nuclear state and </w:t>
      </w:r>
      <w:r w:rsidRPr="00056A59">
        <w:rPr>
          <w:rFonts w:eastAsia="Calibri" w:cs="Times New Roman"/>
          <w:b/>
          <w:iCs/>
          <w:u w:val="single"/>
        </w:rPr>
        <w:t>shows no signs of reform or reconciliation with the South</w:t>
      </w:r>
      <w:r w:rsidRPr="00056A59">
        <w:rPr>
          <w:rFonts w:eastAsia="Calibri" w:cs="Times New Roman"/>
          <w:sz w:val="16"/>
        </w:rPr>
        <w:t xml:space="preserve">. </w:t>
      </w:r>
      <w:r w:rsidRPr="00056A59">
        <w:rPr>
          <w:rFonts w:eastAsia="Calibri" w:cs="Times New Roman"/>
          <w:u w:val="single"/>
        </w:rPr>
        <w:t>The fundamental problem</w:t>
      </w:r>
      <w:r w:rsidRPr="00056A59">
        <w:rPr>
          <w:rFonts w:eastAsia="Calibri" w:cs="Times New Roman"/>
          <w:sz w:val="16"/>
        </w:rPr>
        <w:t xml:space="preserve"> with the strategy </w:t>
      </w:r>
      <w:r w:rsidRPr="00056A59">
        <w:rPr>
          <w:rFonts w:eastAsia="Calibri" w:cs="Times New Roman"/>
          <w:u w:val="single"/>
        </w:rPr>
        <w:t>is that North Korea understands that it is unlikely to survive long as a normal state</w:t>
      </w:r>
      <w:r w:rsidRPr="00056A59">
        <w:rPr>
          <w:rFonts w:eastAsia="Calibri" w:cs="Times New Roman"/>
          <w:sz w:val="16"/>
        </w:rPr>
        <w:t xml:space="preserve">. Therefore, North Korea believes it would be unwise to give up its weapons programs, normalize relations with the South, or reform its economy. Unlike China, Vietnam, and the other post-Cold War communist survivors, </w:t>
      </w:r>
      <w:r w:rsidRPr="00BC7B97">
        <w:rPr>
          <w:rFonts w:eastAsia="Calibri" w:cs="Times New Roman"/>
          <w:highlight w:val="green"/>
          <w:u w:val="single"/>
        </w:rPr>
        <w:t xml:space="preserve">North Korea has </w:t>
      </w:r>
      <w:r w:rsidRPr="00BC7B97">
        <w:rPr>
          <w:rFonts w:eastAsia="Calibri" w:cs="Times New Roman"/>
          <w:b/>
          <w:iCs/>
          <w:highlight w:val="green"/>
          <w:u w:val="single"/>
        </w:rPr>
        <w:t>no potential legitimating ideology</w:t>
      </w:r>
      <w:r w:rsidRPr="00056A59">
        <w:rPr>
          <w:rFonts w:eastAsia="Calibri" w:cs="Times New Roman"/>
          <w:sz w:val="16"/>
        </w:rPr>
        <w:t xml:space="preserve"> other than opposition to the South and nationalist hostility to Japan and the United States. Given that the South Korean economy now towers over the North in a ratio of more than ten to one</w:t>
      </w:r>
      <w:proofErr w:type="gramStart"/>
      <w:r w:rsidRPr="00056A59">
        <w:rPr>
          <w:rFonts w:eastAsia="Calibri" w:cs="Times New Roman"/>
          <w:sz w:val="16"/>
        </w:rPr>
        <w:t>,7</w:t>
      </w:r>
      <w:proofErr w:type="gramEnd"/>
      <w:r w:rsidRPr="00056A59">
        <w:rPr>
          <w:rFonts w:eastAsia="Calibri" w:cs="Times New Roman"/>
          <w:sz w:val="16"/>
        </w:rPr>
        <w:t xml:space="preserve"> </w:t>
      </w:r>
      <w:r w:rsidRPr="00056A59">
        <w:rPr>
          <w:rFonts w:eastAsia="Calibri" w:cs="Times New Roman"/>
          <w:u w:val="single"/>
        </w:rPr>
        <w:t xml:space="preserve">North Korea can maintain an anti-Southern stance </w:t>
      </w:r>
      <w:r w:rsidRPr="00056A59">
        <w:rPr>
          <w:rFonts w:eastAsia="Calibri" w:cs="Times New Roman"/>
          <w:b/>
          <w:iCs/>
          <w:u w:val="single"/>
          <w:bdr w:val="single" w:sz="12" w:space="0" w:color="auto"/>
        </w:rPr>
        <w:t>only so long</w:t>
      </w:r>
      <w:r w:rsidRPr="00056A59">
        <w:rPr>
          <w:rFonts w:eastAsia="Calibri" w:cs="Times New Roman"/>
          <w:u w:val="single"/>
        </w:rPr>
        <w:t xml:space="preserve"> as it shields its people from knowledge of what life is like</w:t>
      </w:r>
      <w:r w:rsidRPr="00056A59">
        <w:rPr>
          <w:rFonts w:eastAsia="Calibri" w:cs="Times New Roman"/>
          <w:sz w:val="16"/>
        </w:rPr>
        <w:t xml:space="preserve"> there. </w:t>
      </w:r>
      <w:r w:rsidRPr="00BC7B97">
        <w:rPr>
          <w:rFonts w:eastAsia="Calibri" w:cs="Times New Roman"/>
          <w:b/>
          <w:iCs/>
          <w:highlight w:val="green"/>
          <w:u w:val="single"/>
        </w:rPr>
        <w:t>This precludes normalization of relations</w:t>
      </w:r>
      <w:r w:rsidRPr="00056A59">
        <w:rPr>
          <w:rFonts w:eastAsia="Calibri" w:cs="Times New Roman"/>
          <w:sz w:val="16"/>
        </w:rPr>
        <w:t xml:space="preserve">, which would entail greater freedom of movement for North and South Koreans and a consequent collapse of the veil of illusions that wraps the North. In addition, </w:t>
      </w:r>
      <w:r w:rsidRPr="00BC7B97">
        <w:rPr>
          <w:rFonts w:eastAsia="Calibri" w:cs="Times New Roman"/>
          <w:highlight w:val="green"/>
          <w:u w:val="single"/>
        </w:rPr>
        <w:t xml:space="preserve">the DPRK </w:t>
      </w:r>
      <w:r w:rsidRPr="00056A59">
        <w:rPr>
          <w:rFonts w:eastAsia="Calibri" w:cs="Times New Roman"/>
          <w:u w:val="single"/>
        </w:rPr>
        <w:t xml:space="preserve">correctly </w:t>
      </w:r>
      <w:r w:rsidRPr="00BC7B97">
        <w:rPr>
          <w:rFonts w:eastAsia="Calibri" w:cs="Times New Roman"/>
          <w:highlight w:val="green"/>
          <w:u w:val="single"/>
        </w:rPr>
        <w:t>perceives that the U</w:t>
      </w:r>
      <w:r w:rsidRPr="00056A59">
        <w:rPr>
          <w:rFonts w:eastAsia="Calibri" w:cs="Times New Roman"/>
          <w:u w:val="single"/>
        </w:rPr>
        <w:t xml:space="preserve">nited </w:t>
      </w:r>
      <w:r w:rsidRPr="00BC7B97">
        <w:rPr>
          <w:rFonts w:eastAsia="Calibri" w:cs="Times New Roman"/>
          <w:highlight w:val="green"/>
          <w:u w:val="single"/>
        </w:rPr>
        <w:t>S</w:t>
      </w:r>
      <w:r w:rsidRPr="00056A59">
        <w:rPr>
          <w:rFonts w:eastAsia="Calibri" w:cs="Times New Roman"/>
          <w:u w:val="single"/>
        </w:rPr>
        <w:t xml:space="preserve">tates </w:t>
      </w:r>
      <w:r w:rsidRPr="00BC7B97">
        <w:rPr>
          <w:rFonts w:eastAsia="Calibri" w:cs="Times New Roman"/>
          <w:highlight w:val="green"/>
          <w:u w:val="single"/>
        </w:rPr>
        <w:t>and South Korea would like it to collapse</w:t>
      </w:r>
      <w:r w:rsidRPr="00BC7B97">
        <w:rPr>
          <w:rFonts w:eastAsia="Calibri" w:cs="Times New Roman"/>
          <w:sz w:val="16"/>
          <w:highlight w:val="green"/>
        </w:rPr>
        <w:t>,</w:t>
      </w:r>
      <w:r w:rsidRPr="00BC7B97">
        <w:rPr>
          <w:rFonts w:eastAsia="Calibri" w:cs="Times New Roman"/>
          <w:highlight w:val="green"/>
          <w:u w:val="single"/>
        </w:rPr>
        <w:t xml:space="preserve"> and that </w:t>
      </w:r>
      <w:r w:rsidRPr="00BC7B97">
        <w:rPr>
          <w:rFonts w:eastAsia="Calibri" w:cs="Times New Roman"/>
          <w:b/>
          <w:iCs/>
          <w:highlight w:val="green"/>
          <w:u w:val="single"/>
          <w:bdr w:val="single" w:sz="12" w:space="0" w:color="auto"/>
        </w:rPr>
        <w:t>no treaty it could sign will alter that fact</w:t>
      </w:r>
      <w:r w:rsidRPr="00BC7B97">
        <w:rPr>
          <w:rFonts w:eastAsia="Calibri" w:cs="Times New Roman"/>
          <w:sz w:val="16"/>
          <w:highlight w:val="green"/>
        </w:rPr>
        <w:t xml:space="preserve">. </w:t>
      </w:r>
      <w:r w:rsidRPr="00BC7B97">
        <w:rPr>
          <w:rFonts w:eastAsia="Calibri" w:cs="Times New Roman"/>
          <w:b/>
          <w:iCs/>
          <w:highlight w:val="green"/>
          <w:u w:val="single"/>
          <w:bdr w:val="single" w:sz="12" w:space="0" w:color="auto"/>
        </w:rPr>
        <w:t>Therefore, the North is unable to make peace with the South or</w:t>
      </w:r>
      <w:r w:rsidRPr="00BC7B97">
        <w:rPr>
          <w:rFonts w:eastAsia="Calibri" w:cs="Times New Roman"/>
          <w:b/>
          <w:iCs/>
          <w:highlight w:val="green"/>
          <w:u w:val="single"/>
        </w:rPr>
        <w:t xml:space="preserve"> with </w:t>
      </w:r>
      <w:r w:rsidRPr="00BC7B97">
        <w:rPr>
          <w:rFonts w:eastAsia="Calibri" w:cs="Times New Roman"/>
          <w:b/>
          <w:iCs/>
          <w:highlight w:val="green"/>
          <w:u w:val="single"/>
          <w:bdr w:val="single" w:sz="12" w:space="0" w:color="auto"/>
        </w:rPr>
        <w:t>the outside world</w:t>
      </w:r>
      <w:r w:rsidRPr="00056A59">
        <w:rPr>
          <w:rFonts w:eastAsia="Calibri" w:cs="Times New Roman"/>
          <w:b/>
          <w:iCs/>
          <w:u w:val="single"/>
        </w:rPr>
        <w:t xml:space="preserve"> more generally</w:t>
      </w:r>
      <w:r w:rsidRPr="00056A59">
        <w:rPr>
          <w:rFonts w:eastAsia="Calibri" w:cs="Times New Roman"/>
          <w:sz w:val="16"/>
        </w:rPr>
        <w:t xml:space="preserve">; </w:t>
      </w:r>
      <w:r w:rsidRPr="00056A59">
        <w:rPr>
          <w:rFonts w:eastAsia="Calibri" w:cs="Times New Roman"/>
          <w:u w:val="single"/>
        </w:rPr>
        <w:t>to do so would only serve to commit regime suicide</w:t>
      </w:r>
      <w:r w:rsidRPr="00056A59">
        <w:rPr>
          <w:rFonts w:eastAsia="Calibri" w:cs="Times New Roman"/>
          <w:sz w:val="16"/>
        </w:rPr>
        <w:t xml:space="preserve">. A corollary is that the North cannot give up its nuclear programs, or even just stop making noise about them. </w:t>
      </w:r>
      <w:r w:rsidRPr="00056A59">
        <w:rPr>
          <w:rFonts w:eastAsia="Calibri" w:cs="Times New Roman"/>
          <w:u w:val="single"/>
        </w:rPr>
        <w:t>For the North</w:t>
      </w:r>
      <w:r w:rsidRPr="00056A59">
        <w:rPr>
          <w:rFonts w:eastAsia="Calibri" w:cs="Times New Roman"/>
          <w:sz w:val="16"/>
        </w:rPr>
        <w:t>,</w:t>
      </w:r>
      <w:r w:rsidRPr="00056A59">
        <w:rPr>
          <w:rFonts w:eastAsia="Calibri" w:cs="Times New Roman"/>
          <w:u w:val="single"/>
        </w:rPr>
        <w:t xml:space="preserve"> a steady diet of confrontation with the outside world is </w:t>
      </w:r>
      <w:r w:rsidRPr="00056A59">
        <w:rPr>
          <w:rFonts w:eastAsia="Calibri" w:cs="Times New Roman"/>
          <w:b/>
          <w:iCs/>
          <w:u w:val="single"/>
        </w:rPr>
        <w:t>a prerequisite for regime survival</w:t>
      </w:r>
      <w:r w:rsidRPr="00056A59">
        <w:rPr>
          <w:rFonts w:eastAsia="Calibri" w:cs="Times New Roman"/>
          <w:b/>
          <w:iCs/>
          <w:sz w:val="16"/>
        </w:rPr>
        <w:t>.</w:t>
      </w:r>
      <w:r w:rsidRPr="00056A59">
        <w:rPr>
          <w:rFonts w:eastAsia="Calibri" w:cs="Times New Roman"/>
          <w:b/>
          <w:iCs/>
          <w:u w:val="single"/>
        </w:rPr>
        <w:t xml:space="preserve"> </w:t>
      </w:r>
      <w:r w:rsidRPr="00056A59">
        <w:rPr>
          <w:rFonts w:eastAsia="Calibri" w:cs="Times New Roman"/>
          <w:sz w:val="16"/>
        </w:rPr>
        <w:t xml:space="preserve">The North Korean nuclear weapons program offers the only chance to capture the outside world’s attention, while simultaneously fending it off. </w:t>
      </w:r>
      <w:r w:rsidRPr="00056A59">
        <w:rPr>
          <w:rFonts w:eastAsia="Calibri" w:cs="Times New Roman"/>
          <w:u w:val="single"/>
        </w:rPr>
        <w:t>Giving up its nuclear weapons</w:t>
      </w:r>
      <w:r w:rsidRPr="00056A59">
        <w:rPr>
          <w:rFonts w:eastAsia="Calibri" w:cs="Times New Roman"/>
          <w:sz w:val="16"/>
        </w:rPr>
        <w:t>,</w:t>
      </w:r>
      <w:r w:rsidRPr="00056A59">
        <w:rPr>
          <w:rFonts w:eastAsia="Calibri" w:cs="Times New Roman"/>
          <w:u w:val="single"/>
        </w:rPr>
        <w:t xml:space="preserve"> </w:t>
      </w:r>
      <w:r w:rsidRPr="00BC7B97">
        <w:rPr>
          <w:rFonts w:eastAsia="Calibri" w:cs="Times New Roman"/>
          <w:highlight w:val="green"/>
          <w:u w:val="single"/>
        </w:rPr>
        <w:t>normalizing relations with the South</w:t>
      </w:r>
      <w:r w:rsidRPr="00056A59">
        <w:rPr>
          <w:rFonts w:eastAsia="Calibri" w:cs="Times New Roman"/>
          <w:sz w:val="16"/>
        </w:rPr>
        <w:t>,</w:t>
      </w:r>
      <w:r w:rsidRPr="00056A59">
        <w:rPr>
          <w:rFonts w:eastAsia="Calibri" w:cs="Times New Roman"/>
          <w:u w:val="single"/>
        </w:rPr>
        <w:t xml:space="preserve"> and pursuing economic reforms </w:t>
      </w:r>
      <w:r w:rsidRPr="00BC7B97">
        <w:rPr>
          <w:rFonts w:eastAsia="Calibri" w:cs="Times New Roman"/>
          <w:highlight w:val="green"/>
          <w:u w:val="single"/>
        </w:rPr>
        <w:t>would therefore endanger the North’s survival</w:t>
      </w:r>
      <w:r w:rsidRPr="00BC7B97">
        <w:rPr>
          <w:rFonts w:eastAsia="Calibri" w:cs="Times New Roman"/>
          <w:sz w:val="16"/>
          <w:highlight w:val="green"/>
        </w:rPr>
        <w:t>—</w:t>
      </w:r>
      <w:r w:rsidRPr="00BC7B97">
        <w:rPr>
          <w:rFonts w:eastAsia="Calibri" w:cs="Times New Roman"/>
          <w:b/>
          <w:iCs/>
          <w:highlight w:val="green"/>
          <w:u w:val="single"/>
        </w:rPr>
        <w:t xml:space="preserve">and so the policy of negotiating over these issues </w:t>
      </w:r>
      <w:r w:rsidRPr="00BC7B97">
        <w:rPr>
          <w:rFonts w:eastAsia="Calibri" w:cs="Times New Roman"/>
          <w:b/>
          <w:iCs/>
          <w:highlight w:val="green"/>
          <w:u w:val="single"/>
          <w:bdr w:val="single" w:sz="12" w:space="0" w:color="auto"/>
        </w:rPr>
        <w:t>was doomed to fail from the start</w:t>
      </w:r>
      <w:r w:rsidRPr="00BC7B97">
        <w:rPr>
          <w:rFonts w:eastAsia="Calibri" w:cs="Times New Roman"/>
          <w:b/>
          <w:iCs/>
          <w:sz w:val="16"/>
          <w:highlight w:val="green"/>
        </w:rPr>
        <w:t>.</w:t>
      </w:r>
      <w:r w:rsidRPr="00056A59">
        <w:rPr>
          <w:rFonts w:eastAsia="Calibri" w:cs="Times New Roman"/>
          <w:b/>
          <w:iCs/>
          <w:u w:val="single"/>
        </w:rPr>
        <w:t xml:space="preserve"> </w:t>
      </w:r>
    </w:p>
    <w:p w:rsidR="00056A59" w:rsidRPr="00056A59" w:rsidRDefault="00056A59" w:rsidP="00056A59">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A2: Peace Treaty CP---Delay---2AC</w:t>
      </w:r>
    </w:p>
    <w:p w:rsidR="00056A59" w:rsidRPr="00056A59" w:rsidRDefault="00056A59" w:rsidP="00056A59">
      <w:pPr>
        <w:pStyle w:val="Heading4"/>
        <w:rPr>
          <w:rFonts w:eastAsia="Times New Roman"/>
        </w:rPr>
      </w:pPr>
      <w:r w:rsidRPr="00056A59">
        <w:rPr>
          <w:rFonts w:eastAsia="Times New Roman"/>
        </w:rPr>
        <w:t xml:space="preserve">(--) The counterplan causes huge delays – UN Bureaucracy </w:t>
      </w:r>
    </w:p>
    <w:p w:rsidR="00056A59" w:rsidRPr="00056A59" w:rsidRDefault="00056A59" w:rsidP="00056A59">
      <w:pPr>
        <w:rPr>
          <w:rFonts w:eastAsia="Calibri" w:cs="Times New Roman"/>
          <w:sz w:val="20"/>
        </w:rPr>
      </w:pPr>
      <w:r w:rsidRPr="00056A59">
        <w:rPr>
          <w:rStyle w:val="Style13ptBold"/>
        </w:rPr>
        <w:t>Ottawa 2007</w:t>
      </w:r>
      <w:r w:rsidRPr="00056A59">
        <w:rPr>
          <w:rFonts w:eastAsia="Calibri" w:cs="Times New Roman"/>
          <w:b/>
          <w:bCs/>
        </w:rPr>
        <w:t xml:space="preserve"> </w:t>
      </w:r>
      <w:r w:rsidRPr="00056A59">
        <w:rPr>
          <w:rFonts w:eastAsia="Calibri" w:cs="Times New Roman"/>
          <w:sz w:val="20"/>
        </w:rPr>
        <w:t>“Time to get on with the job” Ottawa Citizen- Most popular groundbreaking news for Canada, July 16, 2007 Monday, lexis</w:t>
      </w:r>
    </w:p>
    <w:p w:rsidR="00056A59" w:rsidRPr="00056A59" w:rsidRDefault="00056A59" w:rsidP="00056A59">
      <w:pPr>
        <w:rPr>
          <w:rFonts w:eastAsia="Calibri" w:cs="Times New Roman"/>
          <w:b/>
          <w:iCs/>
          <w:u w:val="single"/>
          <w:bdr w:val="single" w:sz="12" w:space="0" w:color="auto"/>
        </w:rPr>
      </w:pPr>
      <w:r w:rsidRPr="00056A59">
        <w:rPr>
          <w:rFonts w:eastAsia="Calibri" w:cs="Times New Roman"/>
          <w:u w:val="single"/>
          <w:shd w:val="clear" w:color="auto" w:fill="FF93C9"/>
        </w:rPr>
        <w:t>The</w:t>
      </w:r>
      <w:r w:rsidRPr="00056A59">
        <w:rPr>
          <w:rFonts w:eastAsia="Calibri" w:cs="Times New Roman"/>
          <w:u w:val="single"/>
        </w:rPr>
        <w:t xml:space="preserve"> secretary general of the </w:t>
      </w:r>
      <w:r w:rsidRPr="00056A59">
        <w:rPr>
          <w:rFonts w:eastAsia="Calibri" w:cs="Times New Roman"/>
          <w:b/>
          <w:iCs/>
          <w:u w:val="single"/>
          <w:bdr w:val="single" w:sz="4" w:space="0" w:color="auto"/>
          <w:shd w:val="clear" w:color="auto" w:fill="FF93C9"/>
        </w:rPr>
        <w:t>U</w:t>
      </w:r>
      <w:r w:rsidRPr="00056A59">
        <w:rPr>
          <w:rFonts w:eastAsia="Calibri" w:cs="Times New Roman"/>
          <w:u w:val="single"/>
        </w:rPr>
        <w:t xml:space="preserve">nited </w:t>
      </w:r>
      <w:r w:rsidRPr="00056A59">
        <w:rPr>
          <w:rFonts w:eastAsia="Calibri" w:cs="Times New Roman"/>
          <w:b/>
          <w:iCs/>
          <w:u w:val="single"/>
          <w:bdr w:val="single" w:sz="4" w:space="0" w:color="auto"/>
          <w:shd w:val="clear" w:color="auto" w:fill="FF93C9"/>
        </w:rPr>
        <w:t>N</w:t>
      </w:r>
      <w:r w:rsidRPr="00056A59">
        <w:rPr>
          <w:rFonts w:eastAsia="Calibri" w:cs="Times New Roman"/>
          <w:u w:val="single"/>
        </w:rPr>
        <w:t xml:space="preserve">ations </w:t>
      </w:r>
      <w:r w:rsidRPr="00056A59">
        <w:rPr>
          <w:rFonts w:eastAsia="Calibri" w:cs="Times New Roman"/>
          <w:u w:val="single"/>
          <w:shd w:val="clear" w:color="auto" w:fill="FF93C9"/>
        </w:rPr>
        <w:t>meets</w:t>
      </w:r>
      <w:r w:rsidRPr="00056A59">
        <w:rPr>
          <w:rFonts w:eastAsia="Calibri" w:cs="Times New Roman"/>
          <w:u w:val="single"/>
        </w:rPr>
        <w:t xml:space="preserve"> tomorrow </w:t>
      </w:r>
      <w:r w:rsidRPr="00056A59">
        <w:rPr>
          <w:rFonts w:eastAsia="Calibri" w:cs="Times New Roman"/>
          <w:u w:val="single"/>
          <w:shd w:val="clear" w:color="auto" w:fill="FF93C9"/>
        </w:rPr>
        <w:t>with the</w:t>
      </w:r>
      <w:r w:rsidRPr="00056A59">
        <w:rPr>
          <w:rFonts w:eastAsia="Calibri" w:cs="Times New Roman"/>
          <w:u w:val="single"/>
        </w:rPr>
        <w:t xml:space="preserve"> president of the </w:t>
      </w:r>
      <w:r w:rsidRPr="00056A59">
        <w:rPr>
          <w:rFonts w:eastAsia="Calibri" w:cs="Times New Roman"/>
          <w:b/>
          <w:iCs/>
          <w:u w:val="single"/>
          <w:bdr w:val="single" w:sz="4" w:space="0" w:color="auto"/>
          <w:shd w:val="clear" w:color="auto" w:fill="FF93C9"/>
        </w:rPr>
        <w:t>U</w:t>
      </w:r>
      <w:r w:rsidRPr="00056A59">
        <w:rPr>
          <w:rFonts w:eastAsia="Calibri" w:cs="Times New Roman"/>
          <w:u w:val="single"/>
        </w:rPr>
        <w:t xml:space="preserve">nited </w:t>
      </w:r>
      <w:r w:rsidRPr="00056A59">
        <w:rPr>
          <w:rFonts w:eastAsia="Calibri" w:cs="Times New Roman"/>
          <w:b/>
          <w:iCs/>
          <w:u w:val="single"/>
          <w:bdr w:val="single" w:sz="4" w:space="0" w:color="auto"/>
          <w:shd w:val="clear" w:color="auto" w:fill="FF93C9"/>
        </w:rPr>
        <w:t>S</w:t>
      </w:r>
      <w:r w:rsidRPr="00056A59">
        <w:rPr>
          <w:rFonts w:eastAsia="Calibri" w:cs="Times New Roman"/>
          <w:u w:val="single"/>
        </w:rPr>
        <w:t xml:space="preserve">tates </w:t>
      </w:r>
      <w:r w:rsidRPr="00056A59">
        <w:rPr>
          <w:rFonts w:eastAsia="Calibri" w:cs="Times New Roman"/>
          <w:u w:val="single"/>
          <w:shd w:val="clear" w:color="auto" w:fill="FF93C9"/>
        </w:rPr>
        <w:t>to discuss</w:t>
      </w:r>
      <w:r w:rsidRPr="00056A59">
        <w:rPr>
          <w:rFonts w:eastAsia="Calibri" w:cs="Times New Roman"/>
          <w:u w:val="single"/>
        </w:rPr>
        <w:t xml:space="preserve"> </w:t>
      </w:r>
      <w:r w:rsidRPr="00056A59">
        <w:rPr>
          <w:rFonts w:eastAsia="Calibri" w:cs="Times New Roman"/>
          <w:sz w:val="16"/>
        </w:rPr>
        <w:t xml:space="preserve">some of the most </w:t>
      </w:r>
      <w:r w:rsidRPr="00056A59">
        <w:rPr>
          <w:rFonts w:eastAsia="Calibri" w:cs="Times New Roman"/>
          <w:u w:val="single"/>
          <w:shd w:val="clear" w:color="auto" w:fill="FF93C9"/>
        </w:rPr>
        <w:t>urgent problems</w:t>
      </w:r>
      <w:r w:rsidRPr="00056A59">
        <w:rPr>
          <w:rFonts w:eastAsia="Calibri" w:cs="Times New Roman"/>
          <w:sz w:val="16"/>
        </w:rPr>
        <w:t xml:space="preserve"> facing humanity. It has been six months since Mr. Ban took office. He seems to enjoy his reputation as a cautious bureaucrat. </w:t>
      </w:r>
      <w:r w:rsidRPr="00056A59">
        <w:rPr>
          <w:rFonts w:eastAsia="Calibri" w:cs="Times New Roman"/>
          <w:b/>
          <w:iCs/>
          <w:u w:val="single"/>
          <w:bdr w:val="single" w:sz="4" w:space="0" w:color="auto"/>
          <w:shd w:val="clear" w:color="auto" w:fill="FF93C9"/>
        </w:rPr>
        <w:t>He took his time</w:t>
      </w:r>
      <w:r w:rsidRPr="00056A59">
        <w:rPr>
          <w:rFonts w:eastAsia="Calibri" w:cs="Times New Roman"/>
          <w:sz w:val="16"/>
        </w:rPr>
        <w:t xml:space="preserve"> filling key positions, and most of his statements have been uncontroversial. His name shows up in the third paragraphs of news stories, rather than in the headlines. The UN, though, has not receded from the world stage during Mr. Ban's first months. The newly reconstituted Human Rights Council took its first faltering steps and met with deserved criticism for failing to speak out about blatant abuses. UN agencies have steered the debate on drugs in Afghanistan and climate change. There are more UN peacekeeping personnel in the field than ever. On Darfur -- an immediate threat to security and development that the UN could help solve -- </w:t>
      </w:r>
      <w:r w:rsidRPr="00056A59">
        <w:rPr>
          <w:rFonts w:eastAsia="Calibri" w:cs="Times New Roman"/>
          <w:u w:val="single"/>
          <w:shd w:val="clear" w:color="auto" w:fill="FF93C9"/>
        </w:rPr>
        <w:t>Mr. Ban's</w:t>
      </w:r>
      <w:r w:rsidRPr="00056A59">
        <w:rPr>
          <w:rFonts w:eastAsia="Calibri" w:cs="Times New Roman"/>
          <w:u w:val="single"/>
        </w:rPr>
        <w:t xml:space="preserve"> quiet </w:t>
      </w:r>
      <w:r w:rsidRPr="00056A59">
        <w:rPr>
          <w:rFonts w:eastAsia="Calibri" w:cs="Times New Roman"/>
          <w:u w:val="single"/>
          <w:shd w:val="clear" w:color="auto" w:fill="FF93C9"/>
        </w:rPr>
        <w:t>diplomacy has been overshadowed by U.S.</w:t>
      </w:r>
      <w:r w:rsidRPr="00056A59">
        <w:rPr>
          <w:rFonts w:eastAsia="Calibri" w:cs="Times New Roman"/>
          <w:u w:val="single"/>
        </w:rPr>
        <w:t xml:space="preserve"> President</w:t>
      </w:r>
      <w:r w:rsidRPr="00056A59">
        <w:rPr>
          <w:rFonts w:eastAsia="Calibri" w:cs="Times New Roman"/>
          <w:sz w:val="16"/>
        </w:rPr>
        <w:t xml:space="preserve"> George W. Bush's much </w:t>
      </w:r>
      <w:r w:rsidRPr="00056A59">
        <w:rPr>
          <w:rFonts w:eastAsia="Calibri" w:cs="Times New Roman"/>
          <w:u w:val="single"/>
          <w:shd w:val="clear" w:color="auto" w:fill="FF93C9"/>
        </w:rPr>
        <w:t>stronger leadership</w:t>
      </w:r>
      <w:r w:rsidRPr="00056A59">
        <w:rPr>
          <w:rFonts w:eastAsia="Calibri" w:cs="Times New Roman"/>
          <w:sz w:val="16"/>
        </w:rPr>
        <w:t xml:space="preserve">. At one point, </w:t>
      </w:r>
      <w:r w:rsidRPr="00056A59">
        <w:rPr>
          <w:rFonts w:eastAsia="Calibri" w:cs="Times New Roman"/>
          <w:u w:val="single"/>
          <w:shd w:val="clear" w:color="auto" w:fill="FF93C9"/>
        </w:rPr>
        <w:t xml:space="preserve">Mr. Ban suggested </w:t>
      </w:r>
      <w:r w:rsidRPr="00056A59">
        <w:rPr>
          <w:rFonts w:eastAsia="Calibri" w:cs="Times New Roman"/>
          <w:b/>
          <w:iCs/>
          <w:u w:val="single"/>
          <w:bdr w:val="single" w:sz="4" w:space="0" w:color="auto"/>
          <w:shd w:val="clear" w:color="auto" w:fill="FF93C9"/>
        </w:rPr>
        <w:t>he needed more time</w:t>
      </w:r>
      <w:r w:rsidRPr="00056A59">
        <w:rPr>
          <w:rFonts w:eastAsia="Calibri" w:cs="Times New Roman"/>
          <w:u w:val="single"/>
        </w:rPr>
        <w:t xml:space="preserve">; </w:t>
      </w:r>
      <w:r w:rsidRPr="00056A59">
        <w:rPr>
          <w:rFonts w:eastAsia="Calibri" w:cs="Times New Roman"/>
          <w:u w:val="single"/>
          <w:shd w:val="clear" w:color="auto" w:fill="FF93C9"/>
        </w:rPr>
        <w:t>time is a luxury the</w:t>
      </w:r>
      <w:r w:rsidRPr="00056A59">
        <w:rPr>
          <w:rFonts w:eastAsia="Calibri" w:cs="Times New Roman"/>
          <w:u w:val="single"/>
        </w:rPr>
        <w:t xml:space="preserve"> displaced and </w:t>
      </w:r>
      <w:r w:rsidRPr="00056A59">
        <w:rPr>
          <w:rFonts w:eastAsia="Calibri" w:cs="Times New Roman"/>
          <w:u w:val="single"/>
          <w:shd w:val="clear" w:color="auto" w:fill="FF93C9"/>
        </w:rPr>
        <w:t>dying do not have</w:t>
      </w:r>
      <w:r w:rsidRPr="00056A59">
        <w:rPr>
          <w:rFonts w:eastAsia="Calibri" w:cs="Times New Roman"/>
          <w:u w:val="single"/>
        </w:rPr>
        <w:t xml:space="preserve">. </w:t>
      </w:r>
      <w:r w:rsidRPr="00056A59">
        <w:rPr>
          <w:rFonts w:eastAsia="Calibri" w:cs="Times New Roman"/>
          <w:sz w:val="16"/>
        </w:rPr>
        <w:t>The issue of UN reform was close to Kofi Annan's heart and seems equally dear to his successor</w:t>
      </w:r>
      <w:r w:rsidRPr="00056A59">
        <w:rPr>
          <w:rFonts w:eastAsia="Calibri" w:cs="Times New Roman"/>
          <w:sz w:val="16"/>
          <w:shd w:val="clear" w:color="auto" w:fill="FF93C9"/>
        </w:rPr>
        <w:t xml:space="preserve">. </w:t>
      </w:r>
      <w:r w:rsidRPr="00056A59">
        <w:rPr>
          <w:rFonts w:eastAsia="Calibri" w:cs="Times New Roman"/>
          <w:b/>
          <w:iCs/>
          <w:u w:val="single"/>
          <w:bdr w:val="single" w:sz="4" w:space="0" w:color="auto"/>
          <w:shd w:val="clear" w:color="auto" w:fill="FF93C9"/>
        </w:rPr>
        <w:t>It's been slow going</w:t>
      </w:r>
      <w:r w:rsidRPr="00056A59">
        <w:rPr>
          <w:rFonts w:eastAsia="Calibri" w:cs="Times New Roman"/>
          <w:b/>
          <w:iCs/>
          <w:u w:val="single"/>
          <w:bdr w:val="single" w:sz="4" w:space="0" w:color="auto"/>
        </w:rPr>
        <w:t xml:space="preserve"> </w:t>
      </w:r>
      <w:r w:rsidRPr="00056A59">
        <w:rPr>
          <w:rFonts w:eastAsia="Calibri" w:cs="Times New Roman"/>
          <w:sz w:val="16"/>
        </w:rPr>
        <w:t xml:space="preserve">on that front, too, although </w:t>
      </w:r>
      <w:r w:rsidRPr="00056A59">
        <w:rPr>
          <w:rFonts w:eastAsia="Calibri" w:cs="Times New Roman"/>
          <w:u w:val="single"/>
        </w:rPr>
        <w:t xml:space="preserve">it's not Mr. Ban's fault that </w:t>
      </w:r>
      <w:r w:rsidRPr="00056A59">
        <w:rPr>
          <w:rFonts w:eastAsia="Calibri" w:cs="Times New Roman"/>
          <w:u w:val="single"/>
          <w:shd w:val="clear" w:color="auto" w:fill="FF93C9"/>
        </w:rPr>
        <w:t xml:space="preserve">getting any change through the </w:t>
      </w:r>
      <w:r w:rsidRPr="00056A59">
        <w:rPr>
          <w:rFonts w:eastAsia="Calibri" w:cs="Times New Roman"/>
          <w:b/>
          <w:iCs/>
          <w:u w:val="single"/>
          <w:bdr w:val="single" w:sz="4" w:space="0" w:color="auto"/>
          <w:shd w:val="clear" w:color="auto" w:fill="FF93C9"/>
        </w:rPr>
        <w:t>U</w:t>
      </w:r>
      <w:r w:rsidRPr="00056A59">
        <w:rPr>
          <w:rFonts w:eastAsia="Calibri" w:cs="Times New Roman"/>
          <w:u w:val="single"/>
        </w:rPr>
        <w:t xml:space="preserve">nited </w:t>
      </w:r>
      <w:r w:rsidRPr="00056A59">
        <w:rPr>
          <w:rFonts w:eastAsia="Calibri" w:cs="Times New Roman"/>
          <w:b/>
          <w:iCs/>
          <w:u w:val="single"/>
          <w:bdr w:val="single" w:sz="4" w:space="0" w:color="auto"/>
          <w:shd w:val="clear" w:color="auto" w:fill="FF93C9"/>
        </w:rPr>
        <w:t>N</w:t>
      </w:r>
      <w:r w:rsidRPr="00056A59">
        <w:rPr>
          <w:rFonts w:eastAsia="Calibri" w:cs="Times New Roman"/>
          <w:u w:val="single"/>
        </w:rPr>
        <w:t xml:space="preserve">ations </w:t>
      </w:r>
      <w:r w:rsidRPr="00056A59">
        <w:rPr>
          <w:rFonts w:eastAsia="Calibri" w:cs="Times New Roman"/>
          <w:u w:val="single"/>
          <w:shd w:val="clear" w:color="auto" w:fill="FF93C9"/>
        </w:rPr>
        <w:t xml:space="preserve">system is like </w:t>
      </w:r>
      <w:r w:rsidRPr="00056A59">
        <w:rPr>
          <w:rFonts w:eastAsia="Calibri" w:cs="Times New Roman"/>
          <w:b/>
          <w:iCs/>
          <w:u w:val="single"/>
          <w:bdr w:val="single" w:sz="4" w:space="0" w:color="auto"/>
          <w:shd w:val="clear" w:color="auto" w:fill="FF93C9"/>
        </w:rPr>
        <w:t>walking through molasses</w:t>
      </w:r>
      <w:r w:rsidRPr="00056A59">
        <w:rPr>
          <w:rFonts w:eastAsia="Calibri" w:cs="Times New Roman"/>
          <w:b/>
          <w:iCs/>
          <w:u w:val="single"/>
          <w:bdr w:val="single" w:sz="4" w:space="0" w:color="auto"/>
        </w:rPr>
        <w:t>.</w:t>
      </w:r>
    </w:p>
    <w:p w:rsidR="00056A59" w:rsidRDefault="00056A59" w:rsidP="00056A59">
      <w:pPr>
        <w:pStyle w:val="Heading3"/>
        <w:rPr>
          <w:rFonts w:eastAsia="Times New Roman"/>
        </w:rPr>
      </w:pPr>
      <w:r>
        <w:rPr>
          <w:rFonts w:eastAsia="Times New Roman"/>
        </w:rPr>
        <w:t>A2: Peace Treaty CP---Delay---1AR</w:t>
      </w:r>
    </w:p>
    <w:p w:rsidR="00056A59" w:rsidRPr="00056A59" w:rsidRDefault="00056A59" w:rsidP="00056A59">
      <w:pPr>
        <w:pStyle w:val="Heading4"/>
        <w:rPr>
          <w:rFonts w:eastAsia="Times New Roman"/>
        </w:rPr>
      </w:pPr>
      <w:r w:rsidRPr="00056A59">
        <w:rPr>
          <w:rFonts w:eastAsia="Times New Roman"/>
        </w:rPr>
        <w:t>(--) Negotiation causes delay</w:t>
      </w:r>
    </w:p>
    <w:p w:rsidR="00056A59" w:rsidRPr="00056A59" w:rsidRDefault="00056A59" w:rsidP="00056A59">
      <w:pPr>
        <w:rPr>
          <w:rFonts w:eastAsia="Calibri" w:cs="Times New Roman"/>
          <w:b/>
          <w:u w:val="single"/>
        </w:rPr>
      </w:pPr>
      <w:r w:rsidRPr="00056A59">
        <w:rPr>
          <w:rStyle w:val="Style13ptBold"/>
        </w:rPr>
        <w:t>Steinberg 2001</w:t>
      </w:r>
      <w:r w:rsidRPr="00056A59">
        <w:rPr>
          <w:rFonts w:eastAsia="Calibri" w:cs="Times New Roman"/>
        </w:rPr>
        <w:t xml:space="preserve"> (Gerald, Center for Strategic Studies, Jerusalem Post, 9-21, Lexis)</w:t>
      </w:r>
    </w:p>
    <w:p w:rsidR="00056A59" w:rsidRPr="00056A59" w:rsidRDefault="00056A59" w:rsidP="00056A59">
      <w:pPr>
        <w:rPr>
          <w:rFonts w:eastAsia="Calibri" w:cs="Times New Roman"/>
          <w:sz w:val="16"/>
        </w:rPr>
      </w:pPr>
      <w:r w:rsidRPr="00056A59">
        <w:rPr>
          <w:rFonts w:eastAsia="Calibri" w:cs="Times New Roman"/>
          <w:b/>
          <w:u w:val="single"/>
          <w:shd w:val="clear" w:color="auto" w:fill="FF93C9"/>
        </w:rPr>
        <w:t xml:space="preserve">Instead of </w:t>
      </w:r>
      <w:r w:rsidRPr="00056A59">
        <w:rPr>
          <w:rFonts w:eastAsia="Calibri" w:cs="Times New Roman"/>
          <w:b/>
          <w:iCs/>
          <w:u w:val="single"/>
          <w:bdr w:val="single" w:sz="12" w:space="0" w:color="auto"/>
          <w:shd w:val="clear" w:color="auto" w:fill="FF93C9"/>
        </w:rPr>
        <w:t>time-consuming negotiations</w:t>
      </w:r>
      <w:r w:rsidRPr="00056A59">
        <w:rPr>
          <w:rFonts w:eastAsia="Calibri" w:cs="Times New Roman"/>
          <w:b/>
          <w:u w:val="single"/>
          <w:shd w:val="clear" w:color="auto" w:fill="FF93C9"/>
        </w:rPr>
        <w:t xml:space="preserve"> and diplomatic coalition building</w:t>
      </w:r>
      <w:r w:rsidRPr="00056A59">
        <w:rPr>
          <w:rFonts w:eastAsia="Calibri" w:cs="Times New Roman"/>
          <w:sz w:val="16"/>
        </w:rPr>
        <w:t xml:space="preserve">, President </w:t>
      </w:r>
      <w:r w:rsidRPr="00056A59">
        <w:rPr>
          <w:rFonts w:eastAsia="Calibri" w:cs="Times New Roman"/>
          <w:b/>
          <w:u w:val="single"/>
          <w:shd w:val="clear" w:color="auto" w:fill="FF93C9"/>
        </w:rPr>
        <w:t>Bush</w:t>
      </w:r>
      <w:r w:rsidRPr="00056A59">
        <w:rPr>
          <w:rFonts w:eastAsia="Calibri" w:cs="Times New Roman"/>
          <w:sz w:val="16"/>
        </w:rPr>
        <w:t xml:space="preserve">, as the leader of the world's only superpower </w:t>
      </w:r>
      <w:r w:rsidRPr="00056A59">
        <w:rPr>
          <w:rFonts w:eastAsia="Calibri" w:cs="Times New Roman"/>
          <w:b/>
          <w:u w:val="single"/>
          <w:shd w:val="clear" w:color="auto" w:fill="FF93C9"/>
        </w:rPr>
        <w:t xml:space="preserve">needs to demonstrate </w:t>
      </w:r>
      <w:r w:rsidRPr="00056A59">
        <w:rPr>
          <w:rFonts w:eastAsia="Calibri" w:cs="Times New Roman"/>
          <w:b/>
          <w:u w:val="single"/>
        </w:rPr>
        <w:t xml:space="preserve">his </w:t>
      </w:r>
      <w:r w:rsidRPr="00056A59">
        <w:rPr>
          <w:rFonts w:eastAsia="Calibri" w:cs="Times New Roman"/>
          <w:b/>
          <w:u w:val="single"/>
          <w:shd w:val="clear" w:color="auto" w:fill="FF93C9"/>
        </w:rPr>
        <w:t xml:space="preserve">determination </w:t>
      </w:r>
      <w:r w:rsidRPr="00056A59">
        <w:rPr>
          <w:rFonts w:eastAsia="Calibri" w:cs="Times New Roman"/>
          <w:b/>
          <w:u w:val="single"/>
        </w:rPr>
        <w:t xml:space="preserve">and power </w:t>
      </w:r>
      <w:r w:rsidRPr="00056A59">
        <w:rPr>
          <w:rFonts w:eastAsia="Calibri" w:cs="Times New Roman"/>
          <w:b/>
          <w:u w:val="single"/>
          <w:shd w:val="clear" w:color="auto" w:fill="FF93C9"/>
        </w:rPr>
        <w:t>through clear action</w:t>
      </w:r>
      <w:r w:rsidRPr="00056A59">
        <w:rPr>
          <w:rFonts w:eastAsia="Calibri" w:cs="Times New Roman"/>
          <w:sz w:val="16"/>
        </w:rPr>
        <w:t xml:space="preserve">. </w:t>
      </w:r>
      <w:r w:rsidRPr="00056A59">
        <w:rPr>
          <w:rFonts w:eastAsia="Calibri" w:cs="Times New Roman"/>
          <w:b/>
          <w:u w:val="single"/>
        </w:rPr>
        <w:t>This does not mean that long-standing allies</w:t>
      </w:r>
      <w:r w:rsidRPr="00056A59">
        <w:rPr>
          <w:rFonts w:eastAsia="Calibri" w:cs="Times New Roman"/>
          <w:sz w:val="16"/>
        </w:rPr>
        <w:t xml:space="preserve"> such as NATO (including Turkey) and partners such as Israel, Japan, South Korea, Taiwan, India and even Russia and China </w:t>
      </w:r>
      <w:r w:rsidRPr="00056A59">
        <w:rPr>
          <w:rFonts w:eastAsia="Calibri" w:cs="Times New Roman"/>
          <w:b/>
          <w:u w:val="single"/>
        </w:rPr>
        <w:t xml:space="preserve">should be ignored. </w:t>
      </w:r>
      <w:r w:rsidRPr="00056A59">
        <w:rPr>
          <w:rFonts w:eastAsia="Calibri" w:cs="Times New Roman"/>
          <w:b/>
          <w:u w:val="single"/>
          <w:shd w:val="clear" w:color="auto" w:fill="FF93C9"/>
        </w:rPr>
        <w:t>Consultation</w:t>
      </w:r>
      <w:r w:rsidRPr="00056A59">
        <w:rPr>
          <w:rFonts w:eastAsia="Calibri" w:cs="Times New Roman"/>
          <w:sz w:val="16"/>
          <w:shd w:val="clear" w:color="auto" w:fill="FF93C9"/>
        </w:rPr>
        <w:t xml:space="preserve"> </w:t>
      </w:r>
      <w:r w:rsidRPr="00056A59">
        <w:rPr>
          <w:rFonts w:eastAsia="Calibri" w:cs="Times New Roman"/>
          <w:sz w:val="16"/>
        </w:rPr>
        <w:t xml:space="preserve">and cooperation </w:t>
      </w:r>
      <w:r w:rsidRPr="00056A59">
        <w:rPr>
          <w:rFonts w:eastAsia="Calibri" w:cs="Times New Roman"/>
          <w:b/>
          <w:u w:val="single"/>
          <w:shd w:val="clear" w:color="auto" w:fill="FF93C9"/>
        </w:rPr>
        <w:t>are important</w:t>
      </w:r>
      <w:r w:rsidRPr="00056A59">
        <w:rPr>
          <w:rFonts w:eastAsia="Calibri" w:cs="Times New Roman"/>
          <w:sz w:val="16"/>
          <w:shd w:val="clear" w:color="auto" w:fill="FF93C9"/>
        </w:rPr>
        <w:t xml:space="preserve">, </w:t>
      </w:r>
      <w:r w:rsidRPr="00056A59">
        <w:rPr>
          <w:rFonts w:eastAsia="Calibri" w:cs="Times New Roman"/>
          <w:b/>
          <w:u w:val="single"/>
          <w:shd w:val="clear" w:color="auto" w:fill="FF93C9"/>
        </w:rPr>
        <w:t>but the US must</w:t>
      </w:r>
      <w:r w:rsidRPr="00056A59">
        <w:rPr>
          <w:rFonts w:eastAsia="Calibri" w:cs="Times New Roman"/>
          <w:sz w:val="16"/>
          <w:shd w:val="clear" w:color="auto" w:fill="FF93C9"/>
        </w:rPr>
        <w:t xml:space="preserve"> </w:t>
      </w:r>
      <w:r w:rsidRPr="00056A59">
        <w:rPr>
          <w:rFonts w:eastAsia="Calibri" w:cs="Times New Roman"/>
          <w:sz w:val="16"/>
        </w:rPr>
        <w:t xml:space="preserve">also </w:t>
      </w:r>
      <w:r w:rsidRPr="00056A59">
        <w:rPr>
          <w:rFonts w:eastAsia="Calibri" w:cs="Times New Roman"/>
          <w:b/>
          <w:u w:val="single"/>
          <w:shd w:val="clear" w:color="auto" w:fill="FF93C9"/>
        </w:rPr>
        <w:t xml:space="preserve">provide an </w:t>
      </w:r>
      <w:r w:rsidRPr="00056A59">
        <w:rPr>
          <w:rFonts w:eastAsia="Calibri" w:cs="Times New Roman"/>
          <w:b/>
          <w:iCs/>
          <w:u w:val="single"/>
          <w:bdr w:val="single" w:sz="12" w:space="0" w:color="auto"/>
          <w:shd w:val="clear" w:color="auto" w:fill="FF93C9"/>
        </w:rPr>
        <w:t>unambiguous</w:t>
      </w:r>
      <w:r w:rsidRPr="00056A59">
        <w:rPr>
          <w:rFonts w:eastAsia="Calibri" w:cs="Times New Roman"/>
          <w:b/>
          <w:u w:val="single"/>
          <w:shd w:val="clear" w:color="auto" w:fill="FF93C9"/>
        </w:rPr>
        <w:t xml:space="preserve"> lead</w:t>
      </w:r>
      <w:r w:rsidRPr="00056A59">
        <w:rPr>
          <w:rFonts w:eastAsia="Calibri" w:cs="Times New Roman"/>
          <w:sz w:val="16"/>
        </w:rPr>
        <w:t>. Those states that are serious about anti-terrorist policies will follow, including Egypt, Saudi Arabia, Jordan, Kuwait and many other Arab and Islamic countries which are themselves threatened by fundamentalist Islamic terror.</w:t>
      </w:r>
    </w:p>
    <w:p w:rsidR="00056A59" w:rsidRPr="00056A59" w:rsidRDefault="00056A59" w:rsidP="00056A59">
      <w:pPr>
        <w:pStyle w:val="Heading4"/>
        <w:rPr>
          <w:rFonts w:eastAsia="Times New Roman"/>
        </w:rPr>
      </w:pPr>
      <w:r w:rsidRPr="00056A59">
        <w:rPr>
          <w:rFonts w:eastAsia="Times New Roman"/>
        </w:rPr>
        <w:t>(--) Delays are particularly true for North Korea</w:t>
      </w:r>
    </w:p>
    <w:p w:rsidR="00056A59" w:rsidRPr="00056A59" w:rsidRDefault="00056A59" w:rsidP="00056A59">
      <w:pPr>
        <w:rPr>
          <w:rFonts w:eastAsia="Calibri" w:cs="Times New Roman"/>
        </w:rPr>
      </w:pPr>
      <w:proofErr w:type="gramStart"/>
      <w:r w:rsidRPr="00056A59">
        <w:rPr>
          <w:rStyle w:val="Style13ptBold"/>
        </w:rPr>
        <w:t>van</w:t>
      </w:r>
      <w:proofErr w:type="gramEnd"/>
      <w:r w:rsidRPr="00056A59">
        <w:rPr>
          <w:rStyle w:val="Style13ptBold"/>
        </w:rPr>
        <w:t xml:space="preserve"> der Meer 2008</w:t>
      </w:r>
      <w:r w:rsidRPr="00056A59">
        <w:rPr>
          <w:rFonts w:eastAsia="Calibri" w:cs="Times New Roman"/>
        </w:rPr>
        <w:t xml:space="preserve"> (</w:t>
      </w:r>
      <w:proofErr w:type="spellStart"/>
      <w:r w:rsidRPr="00056A59">
        <w:rPr>
          <w:rFonts w:eastAsia="Calibri" w:cs="Times New Roman"/>
        </w:rPr>
        <w:t>Sico</w:t>
      </w:r>
      <w:proofErr w:type="spellEnd"/>
      <w:r w:rsidRPr="00056A59">
        <w:rPr>
          <w:rFonts w:eastAsia="Calibri" w:cs="Times New Roman"/>
        </w:rPr>
        <w:t xml:space="preserve">, Research Fellow – Netherlands Institute of International Relations and MA in History – </w:t>
      </w:r>
      <w:proofErr w:type="spellStart"/>
      <w:r w:rsidRPr="00056A59">
        <w:rPr>
          <w:rFonts w:eastAsia="Calibri" w:cs="Times New Roman"/>
        </w:rPr>
        <w:t>Radboud</w:t>
      </w:r>
      <w:proofErr w:type="spellEnd"/>
      <w:r w:rsidRPr="00056A59">
        <w:rPr>
          <w:rFonts w:eastAsia="Calibri" w:cs="Times New Roman"/>
        </w:rPr>
        <w:t xml:space="preserve"> University,  “Nuclear Blackmail: Will North Korea Ever End its Nuclear Program?”, Strategic Insights, VIII(4), September, http://www.nps.edu/Academics/centers/ccc/publications/OnlineJournal/2008/Sep/vandermeer Sep08.html)</w:t>
      </w:r>
    </w:p>
    <w:p w:rsidR="00056A59" w:rsidRPr="00056A59" w:rsidRDefault="00056A59" w:rsidP="00056A59">
      <w:pPr>
        <w:rPr>
          <w:rFonts w:eastAsia="Calibri" w:cs="Times New Roman"/>
          <w:sz w:val="16"/>
        </w:rPr>
      </w:pPr>
      <w:r w:rsidRPr="00056A59">
        <w:rPr>
          <w:rFonts w:eastAsia="Calibri" w:cs="Times New Roman"/>
          <w:sz w:val="16"/>
        </w:rPr>
        <w:t xml:space="preserve">Next to the strategy of playing the instability card, the </w:t>
      </w:r>
      <w:r w:rsidRPr="00BC7B97">
        <w:rPr>
          <w:rFonts w:eastAsia="Calibri" w:cs="Times New Roman"/>
          <w:b/>
          <w:highlight w:val="green"/>
          <w:u w:val="single"/>
          <w:shd w:val="clear" w:color="auto" w:fill="FF93C9"/>
        </w:rPr>
        <w:t>No</w:t>
      </w:r>
      <w:r w:rsidRPr="00BC7B97">
        <w:rPr>
          <w:rFonts w:eastAsia="Calibri" w:cs="Times New Roman"/>
          <w:b/>
          <w:highlight w:val="green"/>
          <w:u w:val="single"/>
        </w:rPr>
        <w:t xml:space="preserve">rth </w:t>
      </w:r>
      <w:r w:rsidRPr="00BC7B97">
        <w:rPr>
          <w:rFonts w:eastAsia="Calibri" w:cs="Times New Roman"/>
          <w:b/>
          <w:highlight w:val="green"/>
          <w:u w:val="single"/>
          <w:shd w:val="clear" w:color="auto" w:fill="FF93C9"/>
        </w:rPr>
        <w:t>Ko</w:t>
      </w:r>
      <w:r w:rsidRPr="00BC7B97">
        <w:rPr>
          <w:rFonts w:eastAsia="Calibri" w:cs="Times New Roman"/>
          <w:b/>
          <w:highlight w:val="green"/>
          <w:u w:val="single"/>
        </w:rPr>
        <w:t>rea</w:t>
      </w:r>
      <w:r w:rsidRPr="00056A59">
        <w:rPr>
          <w:rFonts w:eastAsia="Calibri" w:cs="Times New Roman"/>
          <w:sz w:val="16"/>
        </w:rPr>
        <w:t xml:space="preserve">n regime </w:t>
      </w:r>
      <w:r w:rsidRPr="00056A59">
        <w:rPr>
          <w:rFonts w:eastAsia="Calibri" w:cs="Times New Roman"/>
          <w:b/>
          <w:u w:val="single"/>
        </w:rPr>
        <w:t xml:space="preserve">uses the strategy of </w:t>
      </w:r>
      <w:r w:rsidRPr="00056A59">
        <w:rPr>
          <w:rFonts w:eastAsia="Calibri" w:cs="Times New Roman"/>
          <w:b/>
          <w:u w:val="single"/>
          <w:shd w:val="clear" w:color="auto" w:fill="FF93C9"/>
        </w:rPr>
        <w:t>constantly</w:t>
      </w:r>
      <w:r w:rsidRPr="00056A59">
        <w:rPr>
          <w:rFonts w:eastAsia="Calibri" w:cs="Times New Roman"/>
          <w:b/>
          <w:u w:val="single"/>
        </w:rPr>
        <w:t xml:space="preserve"> </w:t>
      </w:r>
      <w:r w:rsidRPr="00056A59">
        <w:rPr>
          <w:rFonts w:eastAsia="Calibri" w:cs="Times New Roman"/>
          <w:b/>
          <w:iCs/>
          <w:u w:val="single"/>
          <w:bdr w:val="single" w:sz="12" w:space="0" w:color="auto"/>
          <w:shd w:val="clear" w:color="auto" w:fill="FF93C9"/>
        </w:rPr>
        <w:t>slow</w:t>
      </w:r>
      <w:r w:rsidRPr="00056A59">
        <w:rPr>
          <w:rFonts w:eastAsia="Calibri" w:cs="Times New Roman"/>
          <w:b/>
          <w:u w:val="single"/>
        </w:rPr>
        <w:t xml:space="preserve">ing </w:t>
      </w:r>
      <w:r w:rsidRPr="00056A59">
        <w:rPr>
          <w:rFonts w:eastAsia="Calibri" w:cs="Times New Roman"/>
          <w:b/>
          <w:iCs/>
          <w:u w:val="single"/>
          <w:bdr w:val="single" w:sz="12" w:space="0" w:color="auto"/>
          <w:shd w:val="clear" w:color="auto" w:fill="FF93C9"/>
        </w:rPr>
        <w:t>down all negotiation processes</w:t>
      </w:r>
      <w:r w:rsidRPr="00056A59">
        <w:rPr>
          <w:rFonts w:eastAsia="Calibri" w:cs="Times New Roman"/>
          <w:sz w:val="16"/>
        </w:rPr>
        <w:t xml:space="preserve">. </w:t>
      </w:r>
      <w:r w:rsidRPr="00056A59">
        <w:rPr>
          <w:rFonts w:eastAsia="Calibri" w:cs="Times New Roman"/>
          <w:b/>
          <w:u w:val="single"/>
          <w:shd w:val="clear" w:color="auto" w:fill="FF93C9"/>
        </w:rPr>
        <w:t>Every</w:t>
      </w:r>
      <w:r w:rsidRPr="00056A59">
        <w:rPr>
          <w:rFonts w:eastAsia="Calibri" w:cs="Times New Roman"/>
          <w:b/>
          <w:u w:val="single"/>
        </w:rPr>
        <w:t xml:space="preserve"> </w:t>
      </w:r>
      <w:r w:rsidRPr="00056A59">
        <w:rPr>
          <w:rFonts w:eastAsia="Calibri" w:cs="Times New Roman"/>
          <w:b/>
          <w:u w:val="single"/>
          <w:shd w:val="clear" w:color="auto" w:fill="FF93C9"/>
        </w:rPr>
        <w:t>possible detail is used to delay</w:t>
      </w:r>
      <w:r w:rsidRPr="00056A59">
        <w:rPr>
          <w:rFonts w:eastAsia="Calibri" w:cs="Times New Roman"/>
          <w:b/>
          <w:u w:val="single"/>
        </w:rPr>
        <w:t xml:space="preserve"> the negotiation processes as a whole</w:t>
      </w:r>
      <w:r w:rsidRPr="00056A59">
        <w:rPr>
          <w:rFonts w:eastAsia="Calibri" w:cs="Times New Roman"/>
          <w:sz w:val="16"/>
        </w:rPr>
        <w:t xml:space="preserve">. </w:t>
      </w:r>
      <w:r w:rsidRPr="00056A59">
        <w:rPr>
          <w:rFonts w:eastAsia="Calibri" w:cs="Times New Roman"/>
          <w:b/>
          <w:u w:val="single"/>
        </w:rPr>
        <w:t>One</w:t>
      </w:r>
      <w:r w:rsidRPr="00056A59">
        <w:rPr>
          <w:rFonts w:eastAsia="Calibri" w:cs="Times New Roman"/>
          <w:sz w:val="16"/>
        </w:rPr>
        <w:t xml:space="preserve"> </w:t>
      </w:r>
      <w:r w:rsidRPr="00056A59">
        <w:rPr>
          <w:rFonts w:eastAsia="Calibri" w:cs="Times New Roman"/>
          <w:b/>
          <w:u w:val="single"/>
        </w:rPr>
        <w:t>example</w:t>
      </w:r>
      <w:r w:rsidRPr="00056A59">
        <w:rPr>
          <w:rFonts w:eastAsia="Calibri" w:cs="Times New Roman"/>
          <w:sz w:val="16"/>
        </w:rPr>
        <w:t xml:space="preserve"> of many </w:t>
      </w:r>
      <w:r w:rsidRPr="00056A59">
        <w:rPr>
          <w:rFonts w:eastAsia="Calibri" w:cs="Times New Roman"/>
          <w:b/>
          <w:u w:val="single"/>
        </w:rPr>
        <w:t>is the Banco Delta Asia affair</w:t>
      </w:r>
      <w:r w:rsidRPr="00056A59">
        <w:rPr>
          <w:rFonts w:eastAsia="Calibri" w:cs="Times New Roman"/>
          <w:sz w:val="16"/>
        </w:rPr>
        <w:t xml:space="preserve">. When in 2005 the North Korean accounts at this bank in Macau were declared “infected” by the United States and consequently frozen, </w:t>
      </w:r>
      <w:r w:rsidRPr="00BC7B97">
        <w:rPr>
          <w:rFonts w:eastAsia="Calibri" w:cs="Times New Roman"/>
          <w:b/>
          <w:highlight w:val="green"/>
          <w:u w:val="single"/>
          <w:shd w:val="clear" w:color="auto" w:fill="FF93C9"/>
        </w:rPr>
        <w:t>No</w:t>
      </w:r>
      <w:r w:rsidRPr="00BC7B97">
        <w:rPr>
          <w:rFonts w:eastAsia="Calibri" w:cs="Times New Roman"/>
          <w:b/>
          <w:highlight w:val="green"/>
          <w:u w:val="single"/>
        </w:rPr>
        <w:t xml:space="preserve">rth </w:t>
      </w:r>
      <w:r w:rsidRPr="00BC7B97">
        <w:rPr>
          <w:rFonts w:eastAsia="Calibri" w:cs="Times New Roman"/>
          <w:b/>
          <w:highlight w:val="green"/>
          <w:u w:val="single"/>
          <w:shd w:val="clear" w:color="auto" w:fill="FF93C9"/>
        </w:rPr>
        <w:t>Ko</w:t>
      </w:r>
      <w:r w:rsidRPr="00BC7B97">
        <w:rPr>
          <w:rFonts w:eastAsia="Calibri" w:cs="Times New Roman"/>
          <w:b/>
          <w:highlight w:val="green"/>
          <w:u w:val="single"/>
        </w:rPr>
        <w:t xml:space="preserve">rea </w:t>
      </w:r>
      <w:r w:rsidRPr="00BC7B97">
        <w:rPr>
          <w:rFonts w:eastAsia="Calibri" w:cs="Times New Roman"/>
          <w:b/>
          <w:highlight w:val="green"/>
          <w:u w:val="single"/>
          <w:shd w:val="clear" w:color="auto" w:fill="FF93C9"/>
        </w:rPr>
        <w:t>refused</w:t>
      </w:r>
      <w:r w:rsidRPr="00056A59">
        <w:rPr>
          <w:rFonts w:eastAsia="Calibri" w:cs="Times New Roman"/>
          <w:b/>
          <w:u w:val="single"/>
        </w:rPr>
        <w:t xml:space="preserve"> to negotiate any further about anything </w:t>
      </w:r>
      <w:r w:rsidRPr="00056A59">
        <w:rPr>
          <w:rFonts w:eastAsia="Calibri" w:cs="Times New Roman"/>
          <w:b/>
          <w:u w:val="single"/>
          <w:shd w:val="clear" w:color="auto" w:fill="FF93C9"/>
        </w:rPr>
        <w:t>as long as</w:t>
      </w:r>
      <w:r w:rsidRPr="00056A59">
        <w:rPr>
          <w:rFonts w:eastAsia="Calibri" w:cs="Times New Roman"/>
          <w:b/>
          <w:u w:val="single"/>
        </w:rPr>
        <w:t xml:space="preserve"> </w:t>
      </w:r>
      <w:r w:rsidRPr="00056A59">
        <w:rPr>
          <w:rFonts w:eastAsia="Calibri" w:cs="Times New Roman"/>
          <w:b/>
          <w:u w:val="single"/>
          <w:shd w:val="clear" w:color="auto" w:fill="FF93C9"/>
        </w:rPr>
        <w:t>this</w:t>
      </w:r>
      <w:r w:rsidRPr="00056A59">
        <w:rPr>
          <w:rFonts w:eastAsia="Calibri" w:cs="Times New Roman"/>
          <w:b/>
          <w:u w:val="single"/>
        </w:rPr>
        <w:t xml:space="preserve"> relatively </w:t>
      </w:r>
      <w:r w:rsidRPr="00056A59">
        <w:rPr>
          <w:rFonts w:eastAsia="Calibri" w:cs="Times New Roman"/>
          <w:b/>
          <w:u w:val="single"/>
          <w:shd w:val="clear" w:color="auto" w:fill="FF93C9"/>
        </w:rPr>
        <w:t>small problem was not resolved</w:t>
      </w:r>
      <w:r w:rsidRPr="00056A59">
        <w:rPr>
          <w:rFonts w:eastAsia="Calibri" w:cs="Times New Roman"/>
          <w:sz w:val="16"/>
        </w:rPr>
        <w:t>.[</w:t>
      </w:r>
      <w:hyperlink r:id="rId23" w:anchor="references" w:history="1">
        <w:r w:rsidRPr="00056A59">
          <w:rPr>
            <w:rFonts w:eastAsia="Calibri" w:cs="Times New Roman"/>
            <w:sz w:val="16"/>
          </w:rPr>
          <w:t>10</w:t>
        </w:r>
      </w:hyperlink>
      <w:r w:rsidRPr="00056A59">
        <w:rPr>
          <w:rFonts w:eastAsia="Calibri" w:cs="Times New Roman"/>
          <w:sz w:val="16"/>
        </w:rPr>
        <w:t xml:space="preserve">] That time is on the North Korean side seems to be the idea in Pyongyang. </w:t>
      </w:r>
      <w:r w:rsidRPr="00056A59">
        <w:rPr>
          <w:rFonts w:eastAsia="Calibri" w:cs="Times New Roman"/>
          <w:b/>
          <w:u w:val="single"/>
        </w:rPr>
        <w:t>As long as negotiations are possible, military action against the regime is highly unlikely</w:t>
      </w:r>
      <w:r w:rsidRPr="00056A59">
        <w:rPr>
          <w:rFonts w:eastAsia="Calibri" w:cs="Times New Roman"/>
          <w:sz w:val="16"/>
        </w:rPr>
        <w:t xml:space="preserve">, while at the same time the nuclear program may continue, at least to some extent. And as long as </w:t>
      </w:r>
      <w:r w:rsidRPr="00056A59">
        <w:rPr>
          <w:rFonts w:eastAsia="Calibri" w:cs="Times New Roman"/>
          <w:b/>
          <w:u w:val="single"/>
          <w:shd w:val="clear" w:color="auto" w:fill="FF93C9"/>
        </w:rPr>
        <w:t xml:space="preserve">negotiations are </w:t>
      </w:r>
      <w:r w:rsidRPr="00056A59">
        <w:rPr>
          <w:rFonts w:eastAsia="Calibri" w:cs="Times New Roman"/>
          <w:b/>
          <w:iCs/>
          <w:u w:val="single"/>
          <w:bdr w:val="single" w:sz="12" w:space="0" w:color="auto"/>
          <w:shd w:val="clear" w:color="auto" w:fill="FF93C9"/>
        </w:rPr>
        <w:t>dragging</w:t>
      </w:r>
      <w:r w:rsidRPr="00056A59">
        <w:rPr>
          <w:rFonts w:eastAsia="Calibri" w:cs="Times New Roman"/>
          <w:b/>
          <w:u w:val="single"/>
          <w:shd w:val="clear" w:color="auto" w:fill="FF93C9"/>
        </w:rPr>
        <w:t xml:space="preserve"> </w:t>
      </w:r>
      <w:r w:rsidRPr="00056A59">
        <w:rPr>
          <w:rFonts w:eastAsia="Calibri" w:cs="Times New Roman"/>
          <w:b/>
          <w:u w:val="single"/>
        </w:rPr>
        <w:t>along</w:t>
      </w:r>
      <w:r w:rsidRPr="00056A59">
        <w:rPr>
          <w:rFonts w:eastAsia="Calibri" w:cs="Times New Roman"/>
          <w:sz w:val="16"/>
        </w:rPr>
        <w:t>, aid requirements due to floods and other disasters—</w:t>
      </w:r>
      <w:proofErr w:type="gramStart"/>
      <w:r w:rsidRPr="00056A59">
        <w:rPr>
          <w:rFonts w:eastAsia="Calibri" w:cs="Times New Roman"/>
          <w:sz w:val="16"/>
        </w:rPr>
        <w:t>that sometimes seem</w:t>
      </w:r>
      <w:proofErr w:type="gramEnd"/>
      <w:r w:rsidRPr="00056A59">
        <w:rPr>
          <w:rFonts w:eastAsia="Calibri" w:cs="Times New Roman"/>
          <w:sz w:val="16"/>
        </w:rPr>
        <w:t xml:space="preserve"> to be exaggerated to extract more support—will be taken more seriously by the international community. After all, nobody wants to see the regime in Pyongyang collapsing because of popular unrest as long as there could be nuclear devices available in the chaos that will arise, so food and energy supplies will surely follow upon these kind of aid requests.</w:t>
      </w:r>
    </w:p>
    <w:p w:rsidR="00056A59" w:rsidRPr="00056A59" w:rsidRDefault="00056A59" w:rsidP="00056A59">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A2: Arms Sales CP---2AC</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Arms sales don’t produce major relations issues</w:t>
      </w:r>
    </w:p>
    <w:p w:rsidR="00056A59" w:rsidRPr="00056A59" w:rsidRDefault="00056A59" w:rsidP="00056A59">
      <w:pPr>
        <w:rPr>
          <w:rFonts w:eastAsia="Calibri" w:cs="Times New Roman"/>
          <w:sz w:val="16"/>
          <w:szCs w:val="16"/>
        </w:rPr>
      </w:pPr>
      <w:proofErr w:type="spellStart"/>
      <w:r w:rsidRPr="00056A59">
        <w:rPr>
          <w:rFonts w:eastAsia="Calibri" w:cs="Times New Roman"/>
          <w:b/>
          <w:bCs/>
        </w:rPr>
        <w:t>Lingwall</w:t>
      </w:r>
      <w:proofErr w:type="spellEnd"/>
      <w:r w:rsidRPr="00056A59">
        <w:rPr>
          <w:rFonts w:eastAsia="Calibri" w:cs="Times New Roman"/>
          <w:b/>
          <w:bCs/>
        </w:rPr>
        <w:t>, 2015</w:t>
      </w:r>
      <w:r w:rsidRPr="00056A59">
        <w:rPr>
          <w:rFonts w:eastAsia="Calibri" w:cs="Times New Roman"/>
          <w:b/>
          <w:sz w:val="16"/>
          <w:szCs w:val="16"/>
        </w:rPr>
        <w:t xml:space="preserve"> </w:t>
      </w:r>
      <w:r w:rsidRPr="00056A59">
        <w:rPr>
          <w:rFonts w:eastAsia="Calibri" w:cs="Times New Roman"/>
          <w:sz w:val="16"/>
          <w:szCs w:val="16"/>
        </w:rPr>
        <w:t xml:space="preserve">– Noah, intern at the Strategic Studies Institute of the U.S. Army War College (“The Taiwan Problem: If It </w:t>
      </w:r>
      <w:proofErr w:type="spellStart"/>
      <w:r w:rsidRPr="00056A59">
        <w:rPr>
          <w:rFonts w:eastAsia="Calibri" w:cs="Times New Roman"/>
          <w:sz w:val="16"/>
          <w:szCs w:val="16"/>
        </w:rPr>
        <w:t>Ain't</w:t>
      </w:r>
      <w:proofErr w:type="spellEnd"/>
      <w:r w:rsidRPr="00056A59">
        <w:rPr>
          <w:rFonts w:eastAsia="Calibri" w:cs="Times New Roman"/>
          <w:sz w:val="16"/>
          <w:szCs w:val="16"/>
        </w:rPr>
        <w:t xml:space="preserve"> Broke, Don't Fix It,” The Diplomat, 8/8/15, </w:t>
      </w:r>
      <w:hyperlink r:id="rId24" w:history="1">
        <w:r w:rsidRPr="00056A59">
          <w:rPr>
            <w:rFonts w:eastAsia="Calibri" w:cs="Times New Roman"/>
            <w:sz w:val="16"/>
            <w:szCs w:val="16"/>
          </w:rPr>
          <w:t>http://thediplomat.com/2015/08/the-taiwan-problem-if-it-aint-broke-dont-fix-it/</w:t>
        </w:r>
      </w:hyperlink>
      <w:r w:rsidRPr="00056A59">
        <w:rPr>
          <w:rFonts w:eastAsia="Calibri" w:cs="Times New Roman"/>
          <w:sz w:val="16"/>
          <w:szCs w:val="16"/>
        </w:rPr>
        <w:t xml:space="preserve"> //Red)</w:t>
      </w:r>
    </w:p>
    <w:p w:rsidR="00056A59" w:rsidRPr="00056A59" w:rsidRDefault="00056A59" w:rsidP="00056A59">
      <w:pPr>
        <w:rPr>
          <w:rFonts w:eastAsia="Calibri" w:cs="Times New Roman"/>
          <w:b/>
          <w:u w:val="single"/>
        </w:rPr>
      </w:pPr>
      <w:r w:rsidRPr="00BC7B97">
        <w:rPr>
          <w:rFonts w:eastAsia="Calibri" w:cs="Times New Roman"/>
          <w:highlight w:val="green"/>
          <w:u w:val="single"/>
        </w:rPr>
        <w:t>Nor should U.S. arms sales to Taiwan be regarded as a serious barrier to U.S.-China relations.</w:t>
      </w:r>
      <w:r w:rsidRPr="00056A59">
        <w:rPr>
          <w:rFonts w:eastAsia="Calibri" w:cs="Times New Roman"/>
          <w:sz w:val="16"/>
        </w:rPr>
        <w:t xml:space="preserve"> The Taiwan Relations Act of 1979 stipulates that the United States will provide Taiwan with arms of a defense nature. </w:t>
      </w:r>
      <w:r w:rsidRPr="00BC7B97">
        <w:rPr>
          <w:rFonts w:eastAsia="Calibri" w:cs="Times New Roman"/>
          <w:highlight w:val="green"/>
          <w:u w:val="single"/>
        </w:rPr>
        <w:t>Although China often uses the U</w:t>
      </w:r>
      <w:r w:rsidRPr="00056A59">
        <w:rPr>
          <w:rFonts w:eastAsia="Calibri" w:cs="Times New Roman"/>
          <w:sz w:val="16"/>
        </w:rPr>
        <w:t xml:space="preserve">nited </w:t>
      </w:r>
      <w:r w:rsidRPr="00BC7B97">
        <w:rPr>
          <w:rFonts w:eastAsia="Calibri" w:cs="Times New Roman"/>
          <w:highlight w:val="green"/>
          <w:u w:val="single"/>
        </w:rPr>
        <w:t>S</w:t>
      </w:r>
      <w:r w:rsidRPr="00056A59">
        <w:rPr>
          <w:rFonts w:eastAsia="Calibri" w:cs="Times New Roman"/>
          <w:sz w:val="16"/>
        </w:rPr>
        <w:t xml:space="preserve">tates’ </w:t>
      </w:r>
      <w:r w:rsidRPr="00BC7B97">
        <w:rPr>
          <w:rFonts w:eastAsia="Calibri" w:cs="Times New Roman"/>
          <w:highlight w:val="green"/>
          <w:u w:val="single"/>
        </w:rPr>
        <w:t xml:space="preserve">periodic decision to sell arms to Taiwan as a political ploy </w:t>
      </w:r>
      <w:r w:rsidRPr="00056A59">
        <w:rPr>
          <w:rFonts w:eastAsia="Calibri" w:cs="Times New Roman"/>
          <w:u w:val="single"/>
        </w:rPr>
        <w:t>to suspend</w:t>
      </w:r>
      <w:r w:rsidRPr="00056A59">
        <w:rPr>
          <w:rFonts w:eastAsia="Calibri" w:cs="Times New Roman"/>
          <w:sz w:val="16"/>
        </w:rPr>
        <w:t xml:space="preserve"> the Chinese </w:t>
      </w:r>
      <w:r w:rsidRPr="00056A59">
        <w:rPr>
          <w:rFonts w:eastAsia="Calibri" w:cs="Times New Roman"/>
          <w:u w:val="single"/>
        </w:rPr>
        <w:t>military’s contact</w:t>
      </w:r>
      <w:r w:rsidRPr="00056A59">
        <w:rPr>
          <w:rFonts w:eastAsia="Calibri" w:cs="Times New Roman"/>
          <w:sz w:val="16"/>
        </w:rPr>
        <w:t xml:space="preserve"> with the United States </w:t>
      </w:r>
      <w:r w:rsidRPr="00056A59">
        <w:rPr>
          <w:rFonts w:eastAsia="Calibri" w:cs="Times New Roman"/>
          <w:u w:val="single"/>
        </w:rPr>
        <w:t xml:space="preserve">and stir up nationalistic sentiments, </w:t>
      </w:r>
      <w:r w:rsidRPr="00BC7B97">
        <w:rPr>
          <w:rFonts w:eastAsia="Calibri" w:cs="Times New Roman"/>
          <w:highlight w:val="green"/>
          <w:u w:val="single"/>
        </w:rPr>
        <w:t>the issue needs to be put into perspective.</w:t>
      </w:r>
      <w:r w:rsidRPr="00056A59">
        <w:rPr>
          <w:rFonts w:eastAsia="Calibri" w:cs="Times New Roman"/>
          <w:sz w:val="16"/>
        </w:rPr>
        <w:t xml:space="preserve"> While all arms are technically offensive in nature, </w:t>
      </w:r>
      <w:r w:rsidRPr="00BC7B97">
        <w:rPr>
          <w:rFonts w:eastAsia="Calibri" w:cs="Times New Roman"/>
          <w:highlight w:val="green"/>
          <w:u w:val="single"/>
        </w:rPr>
        <w:t>the</w:t>
      </w:r>
      <w:r w:rsidRPr="00056A59">
        <w:rPr>
          <w:rFonts w:eastAsia="Calibri" w:cs="Times New Roman"/>
          <w:u w:val="single"/>
        </w:rPr>
        <w:t xml:space="preserve"> quantity and quality of the </w:t>
      </w:r>
      <w:r w:rsidRPr="00BC7B97">
        <w:rPr>
          <w:rFonts w:eastAsia="Calibri" w:cs="Times New Roman"/>
          <w:highlight w:val="green"/>
          <w:u w:val="single"/>
        </w:rPr>
        <w:t>weapons</w:t>
      </w:r>
      <w:r w:rsidRPr="00056A59">
        <w:rPr>
          <w:rFonts w:eastAsia="Calibri" w:cs="Times New Roman"/>
          <w:u w:val="single"/>
        </w:rPr>
        <w:t xml:space="preserve"> Taiwan receives from the U</w:t>
      </w:r>
      <w:r w:rsidRPr="00056A59">
        <w:rPr>
          <w:rFonts w:eastAsia="Calibri" w:cs="Times New Roman"/>
          <w:sz w:val="16"/>
        </w:rPr>
        <w:t xml:space="preserve">nited </w:t>
      </w:r>
      <w:r w:rsidRPr="00056A59">
        <w:rPr>
          <w:rFonts w:eastAsia="Calibri" w:cs="Times New Roman"/>
          <w:u w:val="single"/>
        </w:rPr>
        <w:t>S</w:t>
      </w:r>
      <w:r w:rsidRPr="00056A59">
        <w:rPr>
          <w:rFonts w:eastAsia="Calibri" w:cs="Times New Roman"/>
          <w:sz w:val="16"/>
        </w:rPr>
        <w:t xml:space="preserve">tates </w:t>
      </w:r>
      <w:r w:rsidRPr="00BC7B97">
        <w:rPr>
          <w:rFonts w:eastAsia="Calibri" w:cs="Times New Roman"/>
          <w:highlight w:val="green"/>
          <w:u w:val="single"/>
        </w:rPr>
        <w:t xml:space="preserve">do little </w:t>
      </w:r>
      <w:r w:rsidRPr="00056A59">
        <w:rPr>
          <w:rFonts w:eastAsia="Calibri" w:cs="Times New Roman"/>
          <w:u w:val="single"/>
        </w:rPr>
        <w:t>Taiwan’s offensive capabilities.</w:t>
      </w:r>
      <w:r w:rsidRPr="00056A59">
        <w:rPr>
          <w:rFonts w:eastAsia="Calibri" w:cs="Times New Roman"/>
          <w:sz w:val="16"/>
        </w:rPr>
        <w:t xml:space="preserve"> For example, Taiwan purchases short-range fighter jets, air defense systems, and older-generation weapons.  </w:t>
      </w:r>
      <w:r w:rsidRPr="00056A59">
        <w:rPr>
          <w:rFonts w:eastAsia="Calibri" w:cs="Times New Roman"/>
          <w:sz w:val="16"/>
          <w:szCs w:val="16"/>
        </w:rPr>
        <w:t xml:space="preserve">In addition, U.S. authorization to sell arms to Taiwan differs from the actual delivery of weapon systems. The United States has declined to provide the quality of weapons that Taiwan has requested from time to time. Moreover, Taiwan’s legislature has often failed to appropriate the funds necessary to purchase the quantity of weapons requested.  </w:t>
      </w:r>
      <w:r w:rsidRPr="00056A59">
        <w:rPr>
          <w:rFonts w:eastAsia="Calibri" w:cs="Times New Roman"/>
          <w:sz w:val="16"/>
        </w:rPr>
        <w:t xml:space="preserve">Finally, </w:t>
      </w:r>
      <w:r w:rsidRPr="00056A59">
        <w:rPr>
          <w:rFonts w:eastAsia="Calibri" w:cs="Times New Roman"/>
          <w:u w:val="single"/>
        </w:rPr>
        <w:t xml:space="preserve">China’s </w:t>
      </w:r>
      <w:r w:rsidRPr="00BC7B97">
        <w:rPr>
          <w:rFonts w:eastAsia="Calibri" w:cs="Times New Roman"/>
          <w:highlight w:val="green"/>
          <w:u w:val="single"/>
        </w:rPr>
        <w:t>periodic suspensions of</w:t>
      </w:r>
      <w:r w:rsidRPr="00056A59">
        <w:rPr>
          <w:rFonts w:eastAsia="Calibri" w:cs="Times New Roman"/>
          <w:u w:val="single"/>
        </w:rPr>
        <w:t xml:space="preserve"> its military </w:t>
      </w:r>
      <w:r w:rsidRPr="00BC7B97">
        <w:rPr>
          <w:rFonts w:eastAsia="Calibri" w:cs="Times New Roman"/>
          <w:highlight w:val="green"/>
          <w:u w:val="single"/>
        </w:rPr>
        <w:t>contacts</w:t>
      </w:r>
      <w:r w:rsidRPr="00056A59">
        <w:rPr>
          <w:rFonts w:eastAsia="Calibri" w:cs="Times New Roman"/>
          <w:sz w:val="16"/>
        </w:rPr>
        <w:t xml:space="preserve"> with the United States </w:t>
      </w:r>
      <w:r w:rsidRPr="00056A59">
        <w:rPr>
          <w:rFonts w:eastAsia="Calibri" w:cs="Times New Roman"/>
          <w:u w:val="single"/>
        </w:rPr>
        <w:t xml:space="preserve">have </w:t>
      </w:r>
      <w:r w:rsidRPr="00BC7B97">
        <w:rPr>
          <w:rFonts w:eastAsia="Calibri" w:cs="Times New Roman"/>
          <w:highlight w:val="green"/>
          <w:u w:val="single"/>
        </w:rPr>
        <w:t>fail</w:t>
      </w:r>
      <w:r w:rsidRPr="00056A59">
        <w:rPr>
          <w:rFonts w:eastAsia="Calibri" w:cs="Times New Roman"/>
          <w:u w:val="single"/>
        </w:rPr>
        <w:t xml:space="preserve">ed </w:t>
      </w:r>
      <w:r w:rsidRPr="00BC7B97">
        <w:rPr>
          <w:rFonts w:eastAsia="Calibri" w:cs="Times New Roman"/>
          <w:highlight w:val="green"/>
          <w:u w:val="single"/>
        </w:rPr>
        <w:t>to inflict significant damage on</w:t>
      </w:r>
      <w:r w:rsidRPr="00056A59">
        <w:rPr>
          <w:rFonts w:eastAsia="Calibri" w:cs="Times New Roman"/>
          <w:sz w:val="16"/>
        </w:rPr>
        <w:t xml:space="preserve"> U.S.-China </w:t>
      </w:r>
      <w:r w:rsidRPr="00BC7B97">
        <w:rPr>
          <w:rFonts w:eastAsia="Calibri" w:cs="Times New Roman"/>
          <w:highlight w:val="green"/>
          <w:u w:val="single"/>
        </w:rPr>
        <w:t>relations</w:t>
      </w:r>
      <w:r w:rsidRPr="00056A59">
        <w:rPr>
          <w:rFonts w:eastAsia="Calibri" w:cs="Times New Roman"/>
          <w:sz w:val="16"/>
        </w:rPr>
        <w:t xml:space="preserve"> and </w:t>
      </w:r>
      <w:r w:rsidRPr="00056A59">
        <w:rPr>
          <w:rFonts w:eastAsia="Calibri" w:cs="Times New Roman"/>
          <w:b/>
          <w:u w:val="single"/>
        </w:rPr>
        <w:t xml:space="preserve">relations </w:t>
      </w:r>
      <w:r w:rsidRPr="00BC7B97">
        <w:rPr>
          <w:rFonts w:eastAsia="Calibri" w:cs="Times New Roman"/>
          <w:b/>
          <w:highlight w:val="green"/>
          <w:u w:val="single"/>
        </w:rPr>
        <w:t>are regularly quietly restored</w:t>
      </w:r>
      <w:r w:rsidRPr="00056A59">
        <w:rPr>
          <w:rFonts w:eastAsia="Calibri" w:cs="Times New Roman"/>
          <w:b/>
          <w:u w:val="single"/>
        </w:rPr>
        <w:t xml:space="preserve"> once the political storm subsides</w:t>
      </w:r>
      <w:r w:rsidRPr="00056A59">
        <w:rPr>
          <w:rFonts w:eastAsia="Calibri" w:cs="Times New Roman"/>
          <w:sz w:val="16"/>
        </w:rPr>
        <w:t xml:space="preserve">. </w:t>
      </w:r>
      <w:r w:rsidRPr="00BC7B97">
        <w:rPr>
          <w:rFonts w:eastAsia="Calibri" w:cs="Times New Roman"/>
          <w:b/>
          <w:highlight w:val="green"/>
          <w:u w:val="single"/>
        </w:rPr>
        <w:t xml:space="preserve">Beijing understands that Taiwan’s weaponry does not pose a </w:t>
      </w:r>
      <w:r w:rsidRPr="00056A59">
        <w:rPr>
          <w:rFonts w:eastAsia="Calibri" w:cs="Times New Roman"/>
          <w:b/>
          <w:u w:val="single"/>
        </w:rPr>
        <w:t xml:space="preserve">serious </w:t>
      </w:r>
      <w:r w:rsidRPr="00BC7B97">
        <w:rPr>
          <w:rFonts w:eastAsia="Calibri" w:cs="Times New Roman"/>
          <w:b/>
          <w:highlight w:val="green"/>
          <w:u w:val="single"/>
        </w:rPr>
        <w:t>threat</w:t>
      </w:r>
      <w:r w:rsidRPr="00056A59">
        <w:rPr>
          <w:rFonts w:eastAsia="Calibri" w:cs="Times New Roman"/>
          <w:b/>
          <w:u w:val="single"/>
        </w:rPr>
        <w:t xml:space="preserve"> to mainland China’s military</w:t>
      </w:r>
      <w:r w:rsidRPr="00056A59">
        <w:rPr>
          <w:rFonts w:eastAsia="Calibri" w:cs="Times New Roman"/>
          <w:sz w:val="16"/>
        </w:rPr>
        <w:t xml:space="preserve">. </w:t>
      </w:r>
      <w:r w:rsidRPr="00056A59">
        <w:rPr>
          <w:rFonts w:eastAsia="Calibri" w:cs="Times New Roman"/>
          <w:u w:val="single"/>
        </w:rPr>
        <w:t xml:space="preserve">Bearing this in mind, it seems evident that </w:t>
      </w:r>
      <w:r w:rsidRPr="00BC7B97">
        <w:rPr>
          <w:rFonts w:eastAsia="Calibri" w:cs="Times New Roman"/>
          <w:highlight w:val="green"/>
          <w:u w:val="single"/>
        </w:rPr>
        <w:t>U.S. arms sales</w:t>
      </w:r>
      <w:r w:rsidRPr="00056A59">
        <w:rPr>
          <w:rFonts w:eastAsia="Calibri" w:cs="Times New Roman"/>
          <w:u w:val="single"/>
        </w:rPr>
        <w:t xml:space="preserve"> to Taiwan act as mere political pretense for China’s antagonistic behavior and </w:t>
      </w:r>
      <w:r w:rsidRPr="00BC7B97">
        <w:rPr>
          <w:rFonts w:eastAsia="Calibri" w:cs="Times New Roman"/>
          <w:b/>
          <w:highlight w:val="green"/>
          <w:u w:val="single"/>
        </w:rPr>
        <w:t>are not serious obstacles.</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China backs down from its threats about arms sales and restores positive relations.</w:t>
      </w:r>
    </w:p>
    <w:p w:rsidR="00056A59" w:rsidRPr="00056A59" w:rsidRDefault="00056A59" w:rsidP="00056A59">
      <w:pPr>
        <w:rPr>
          <w:rFonts w:eastAsia="Calibri" w:cs="Times New Roman"/>
        </w:rPr>
      </w:pPr>
      <w:r w:rsidRPr="00056A59">
        <w:rPr>
          <w:rFonts w:eastAsia="Calibri" w:cs="Times New Roman"/>
        </w:rPr>
        <w:t xml:space="preserve">Shannon </w:t>
      </w:r>
      <w:proofErr w:type="spellStart"/>
      <w:r w:rsidRPr="00056A59">
        <w:rPr>
          <w:rFonts w:eastAsia="Calibri" w:cs="Times New Roman"/>
          <w:b/>
          <w:bCs/>
        </w:rPr>
        <w:t>Tiezzi</w:t>
      </w:r>
      <w:proofErr w:type="spellEnd"/>
      <w:r w:rsidRPr="00056A59">
        <w:rPr>
          <w:rFonts w:eastAsia="Calibri" w:cs="Times New Roman"/>
          <w:b/>
          <w:bCs/>
        </w:rPr>
        <w:t>,</w:t>
      </w:r>
      <w:r w:rsidRPr="00056A59">
        <w:rPr>
          <w:rFonts w:eastAsia="Calibri" w:cs="Times New Roman"/>
        </w:rPr>
        <w:t xml:space="preserve"> 12/18/</w:t>
      </w:r>
      <w:r w:rsidRPr="00056A59">
        <w:rPr>
          <w:rFonts w:eastAsia="Calibri" w:cs="Times New Roman"/>
          <w:b/>
          <w:bCs/>
        </w:rPr>
        <w:t>2015</w:t>
      </w:r>
      <w:r w:rsidRPr="00056A59">
        <w:rPr>
          <w:rFonts w:eastAsia="Calibri" w:cs="Times New Roman"/>
        </w:rPr>
        <w:t xml:space="preserve"> (editor at the Diplomat) On Taiwan Arms Sales, China's Bark May Be Worse </w:t>
      </w:r>
      <w:proofErr w:type="gramStart"/>
      <w:r w:rsidRPr="00056A59">
        <w:rPr>
          <w:rFonts w:eastAsia="Calibri" w:cs="Times New Roman"/>
        </w:rPr>
        <w:t>Than</w:t>
      </w:r>
      <w:proofErr w:type="gramEnd"/>
      <w:r w:rsidRPr="00056A59">
        <w:rPr>
          <w:rFonts w:eastAsia="Calibri" w:cs="Times New Roman"/>
        </w:rPr>
        <w:t xml:space="preserve"> Its Bite, Retrieved June 15, 2016 from </w:t>
      </w:r>
      <w:hyperlink r:id="rId25" w:history="1">
        <w:r w:rsidRPr="00056A59">
          <w:rPr>
            <w:rFonts w:eastAsia="Calibri" w:cs="Times New Roman"/>
          </w:rPr>
          <w:t>http://thediplomat.com/2015/12/on-taiwan-arms-sales-chinas-bark-may-be-worse-than-its-bite/</w:t>
        </w:r>
      </w:hyperlink>
    </w:p>
    <w:p w:rsidR="00056A59" w:rsidRPr="00056A59" w:rsidRDefault="00056A59" w:rsidP="00056A59">
      <w:pPr>
        <w:rPr>
          <w:rFonts w:eastAsia="Calibri" w:cs="Times New Roman"/>
          <w:sz w:val="16"/>
        </w:rPr>
      </w:pPr>
      <w:r w:rsidRPr="00BC7B97">
        <w:rPr>
          <w:rFonts w:eastAsia="Calibri" w:cs="Times New Roman"/>
          <w:highlight w:val="green"/>
          <w:u w:val="single"/>
        </w:rPr>
        <w:t xml:space="preserve">The first arms sale to Taiwan authorized by </w:t>
      </w:r>
      <w:r w:rsidRPr="00056A59">
        <w:rPr>
          <w:rFonts w:eastAsia="Calibri" w:cs="Times New Roman"/>
        </w:rPr>
        <w:t xml:space="preserve">the </w:t>
      </w:r>
      <w:r w:rsidRPr="00BC7B97">
        <w:rPr>
          <w:rFonts w:eastAsia="Calibri" w:cs="Times New Roman"/>
          <w:highlight w:val="green"/>
          <w:u w:val="single"/>
        </w:rPr>
        <w:t xml:space="preserve">Obama </w:t>
      </w:r>
      <w:r w:rsidRPr="00056A59">
        <w:rPr>
          <w:rFonts w:eastAsia="Calibri" w:cs="Times New Roman"/>
        </w:rPr>
        <w:t>administration came in January 2010.</w:t>
      </w:r>
      <w:r w:rsidRPr="00056A59">
        <w:rPr>
          <w:rFonts w:eastAsia="Calibri" w:cs="Times New Roman"/>
          <w:sz w:val="16"/>
        </w:rPr>
        <w:t xml:space="preserve"> Worth $6.4 billion, the deal included 113 PAC-3 missile defense missiles and 60 Black Hawk helicopters. </w:t>
      </w:r>
      <w:r w:rsidRPr="00BC7B97">
        <w:rPr>
          <w:rFonts w:eastAsia="Calibri" w:cs="Times New Roman"/>
          <w:highlight w:val="green"/>
          <w:u w:val="single"/>
        </w:rPr>
        <w:t>China’s response was more robust than normal</w:t>
      </w:r>
      <w:r w:rsidRPr="00056A59">
        <w:rPr>
          <w:rFonts w:eastAsia="Calibri" w:cs="Times New Roman"/>
          <w:u w:val="single"/>
        </w:rPr>
        <w:t xml:space="preserve"> </w:t>
      </w:r>
      <w:r w:rsidRPr="00056A59">
        <w:rPr>
          <w:rFonts w:eastAsia="Calibri" w:cs="Times New Roman"/>
          <w:sz w:val="16"/>
        </w:rPr>
        <w:t xml:space="preserve">– perhaps, as James Mann suggested in his book The </w:t>
      </w:r>
      <w:proofErr w:type="spellStart"/>
      <w:r w:rsidRPr="00056A59">
        <w:rPr>
          <w:rFonts w:eastAsia="Calibri" w:cs="Times New Roman"/>
          <w:sz w:val="16"/>
        </w:rPr>
        <w:t>Obamians</w:t>
      </w:r>
      <w:proofErr w:type="spellEnd"/>
      <w:r w:rsidRPr="00056A59">
        <w:rPr>
          <w:rFonts w:eastAsia="Calibri" w:cs="Times New Roman"/>
          <w:sz w:val="16"/>
        </w:rPr>
        <w:t xml:space="preserve">, because Beijing believed it had a shot at ending U.S. arms sales to Taiwan once and for all under Barack Obama. Regardless, </w:t>
      </w:r>
      <w:r w:rsidRPr="00BC7B97">
        <w:rPr>
          <w:rFonts w:eastAsia="Calibri" w:cs="Times New Roman"/>
          <w:highlight w:val="green"/>
          <w:u w:val="single"/>
        </w:rPr>
        <w:t>a Chinese vice foreign minister</w:t>
      </w:r>
      <w:r w:rsidRPr="00056A59">
        <w:rPr>
          <w:rFonts w:eastAsia="Calibri" w:cs="Times New Roman"/>
          <w:sz w:val="16"/>
        </w:rPr>
        <w:t xml:space="preserve"> summoned then-U.S. Ambassador to China Jon Huntsman to </w:t>
      </w:r>
      <w:r w:rsidRPr="00BC7B97">
        <w:rPr>
          <w:rFonts w:eastAsia="Calibri" w:cs="Times New Roman"/>
          <w:highlight w:val="green"/>
          <w:u w:val="single"/>
        </w:rPr>
        <w:t>issue a protest</w:t>
      </w:r>
      <w:r w:rsidRPr="00056A59">
        <w:rPr>
          <w:rFonts w:eastAsia="Calibri" w:cs="Times New Roman"/>
          <w:sz w:val="16"/>
        </w:rPr>
        <w:t xml:space="preserve">. Most relevant for today’s context, Beijing also threatened to sanction the U.S. companies involved in the sale, and to cut off military exchanges with the United States. </w:t>
      </w:r>
      <w:r w:rsidRPr="00BC7B97">
        <w:rPr>
          <w:rFonts w:eastAsia="Calibri" w:cs="Times New Roman"/>
          <w:highlight w:val="green"/>
          <w:u w:val="single"/>
        </w:rPr>
        <w:t>So what became of those threats? In the short-term, China did seriously curtail military relations</w:t>
      </w:r>
      <w:r w:rsidRPr="00056A59">
        <w:rPr>
          <w:rFonts w:eastAsia="Calibri" w:cs="Times New Roman"/>
          <w:sz w:val="16"/>
        </w:rPr>
        <w:t xml:space="preserve">, shutting down military dialogues and exchanges for almost all of 2010. The most noticeable effect was Beijing denying then-Secretary of Defense Robert Gates permission to visit China after the Shangri-La Dialogue in Singapore. That led Gates to publicly chastise China in his speech at the Dialogue for breaking off military relations “over something that is, quite frankly, old news.” </w:t>
      </w:r>
      <w:r w:rsidRPr="00BC7B97">
        <w:rPr>
          <w:rFonts w:eastAsia="Calibri" w:cs="Times New Roman"/>
          <w:highlight w:val="green"/>
          <w:u w:val="single"/>
        </w:rPr>
        <w:t>Eventually, U.S.-China relations warmed again</w:t>
      </w:r>
      <w:r w:rsidRPr="00056A59">
        <w:rPr>
          <w:rFonts w:eastAsia="Calibri" w:cs="Times New Roman"/>
          <w:sz w:val="16"/>
        </w:rPr>
        <w:t xml:space="preserve"> (thanks in part to the desire of both sides to make Hu Jintao’s state visit to the United States in 2011 a success) and Gates got to visit China in January 2011.</w:t>
      </w:r>
    </w:p>
    <w:p w:rsidR="00056A59" w:rsidRPr="00056A59" w:rsidRDefault="00056A59" w:rsidP="00056A59">
      <w:pPr>
        <w:rPr>
          <w:rFonts w:eastAsia="Calibri" w:cs="Times New Roman"/>
        </w:rPr>
      </w:pPr>
    </w:p>
    <w:p w:rsidR="00056A59" w:rsidRPr="00056A59" w:rsidRDefault="00056A59" w:rsidP="00056A59">
      <w:pPr>
        <w:rPr>
          <w:rFonts w:eastAsia="Calibri" w:cs="Times New Roman"/>
        </w:rPr>
      </w:pPr>
    </w:p>
    <w:p w:rsidR="00056A59" w:rsidRPr="00056A59" w:rsidRDefault="00056A59" w:rsidP="00056A59">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A2: NAPCI CP---2AC</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 NAPCI is only a stepping stone to cooperation—it doesn’t create it.</w:t>
      </w:r>
    </w:p>
    <w:p w:rsidR="00056A59" w:rsidRPr="00056A59" w:rsidRDefault="00056A59" w:rsidP="00056A59">
      <w:pPr>
        <w:rPr>
          <w:rFonts w:eastAsia="Calibri" w:cs="Times New Roman"/>
        </w:rPr>
      </w:pPr>
      <w:proofErr w:type="spellStart"/>
      <w:r w:rsidRPr="00056A59">
        <w:rPr>
          <w:rFonts w:eastAsia="Calibri" w:cs="Times New Roman"/>
        </w:rPr>
        <w:t>Heajin</w:t>
      </w:r>
      <w:proofErr w:type="spellEnd"/>
      <w:r w:rsidRPr="00056A59">
        <w:rPr>
          <w:rFonts w:eastAsia="Calibri" w:cs="Times New Roman"/>
        </w:rPr>
        <w:t xml:space="preserve"> </w:t>
      </w:r>
      <w:r w:rsidRPr="00056A59">
        <w:rPr>
          <w:rFonts w:eastAsia="Calibri" w:cs="Times New Roman"/>
          <w:b/>
          <w:bCs/>
        </w:rPr>
        <w:t>Kim</w:t>
      </w:r>
      <w:r w:rsidRPr="00056A59">
        <w:rPr>
          <w:rFonts w:eastAsia="Calibri" w:cs="Times New Roman"/>
        </w:rPr>
        <w:t>, 12/18/</w:t>
      </w:r>
      <w:r w:rsidRPr="00056A59">
        <w:rPr>
          <w:rFonts w:eastAsia="Calibri" w:cs="Times New Roman"/>
          <w:b/>
          <w:bCs/>
        </w:rPr>
        <w:t>2015</w:t>
      </w:r>
      <w:r w:rsidRPr="00056A59">
        <w:rPr>
          <w:rFonts w:eastAsia="Calibri" w:cs="Times New Roman"/>
        </w:rPr>
        <w:t>, (staff writer) Northeast Asia, Trust and the NAPCI, Retrieved June 15, 2016 from http://thediplomat.com/2015/12/northeast-asia-trust-and-the-napci/</w:t>
      </w:r>
    </w:p>
    <w:p w:rsidR="00056A59" w:rsidRPr="00056A59" w:rsidRDefault="00056A59" w:rsidP="00056A59">
      <w:pPr>
        <w:rPr>
          <w:rFonts w:eastAsia="Calibri" w:cs="Times New Roman"/>
          <w:u w:val="single"/>
        </w:rPr>
      </w:pPr>
      <w:r w:rsidRPr="00056A59">
        <w:rPr>
          <w:rFonts w:eastAsia="Calibri" w:cs="Times New Roman"/>
        </w:rPr>
        <w:t xml:space="preserve">Second, </w:t>
      </w:r>
      <w:r w:rsidRPr="00BC7B97">
        <w:rPr>
          <w:rFonts w:eastAsia="Calibri" w:cs="Times New Roman"/>
          <w:highlight w:val="green"/>
          <w:u w:val="single"/>
        </w:rPr>
        <w:t>what actual impact NAPCI will have on the region remains an open question. Because the ultimate goal of NAPCI is to build trust</w:t>
      </w:r>
      <w:r w:rsidRPr="00056A59">
        <w:rPr>
          <w:rFonts w:eastAsia="Calibri" w:cs="Times New Roman"/>
        </w:rPr>
        <w:t xml:space="preserve"> rather than to write norms and rules that ultimately resolve issues, </w:t>
      </w:r>
      <w:r w:rsidRPr="00BC7B97">
        <w:rPr>
          <w:rFonts w:eastAsia="Calibri" w:cs="Times New Roman"/>
          <w:highlight w:val="green"/>
          <w:u w:val="single"/>
        </w:rPr>
        <w:t>in its current conception NAPCI will remain only a first step towards cooperation, not the final destination. Trust certainly advances cooperation, but trust alone does not and cannot solve problems. The situation in Asia is more precarious than ever due to a rising China. Historically, rising powers have not been comfortable complying with existing rules;</w:t>
      </w:r>
      <w:r w:rsidRPr="00056A59">
        <w:rPr>
          <w:rFonts w:eastAsia="Calibri" w:cs="Times New Roman"/>
        </w:rPr>
        <w:t xml:space="preserve"> they eventually want to rewrite rules and norms like Germany and Japan did in the mid-20th century. </w:t>
      </w:r>
      <w:r w:rsidRPr="00BC7B97">
        <w:rPr>
          <w:rFonts w:eastAsia="Calibri" w:cs="Times New Roman"/>
          <w:highlight w:val="green"/>
          <w:u w:val="single"/>
        </w:rPr>
        <w:t>If China has this ambition and challenges the status-quo,</w:t>
      </w:r>
      <w:r w:rsidRPr="00056A59">
        <w:rPr>
          <w:rFonts w:eastAsia="Calibri" w:cs="Times New Roman"/>
        </w:rPr>
        <w:t xml:space="preserve"> as is in the South China Sea and elsewhere, </w:t>
      </w:r>
      <w:r w:rsidRPr="00BC7B97">
        <w:rPr>
          <w:rFonts w:eastAsia="Calibri" w:cs="Times New Roman"/>
          <w:highlight w:val="green"/>
          <w:u w:val="single"/>
        </w:rPr>
        <w:t>other NAPCI participants will need to consider how they could and should work with China going forward.</w:t>
      </w:r>
    </w:p>
    <w:p w:rsidR="00056A59" w:rsidRPr="00056A59" w:rsidRDefault="00056A59" w:rsidP="00056A59">
      <w:pPr>
        <w:keepNext/>
        <w:keepLines/>
        <w:spacing w:before="200"/>
        <w:outlineLvl w:val="3"/>
        <w:rPr>
          <w:rFonts w:eastAsia="Times New Roman" w:cs="Times New Roman"/>
          <w:b/>
          <w:iCs/>
        </w:rPr>
      </w:pPr>
      <w:r w:rsidRPr="00056A59">
        <w:rPr>
          <w:rFonts w:eastAsia="Times New Roman" w:cs="Times New Roman"/>
          <w:b/>
          <w:iCs/>
        </w:rPr>
        <w:t>NAPCI will fail to create cooperation—it is just like initiatives in Cold War Europe</w:t>
      </w:r>
    </w:p>
    <w:p w:rsidR="00056A59" w:rsidRPr="00056A59" w:rsidRDefault="00056A59" w:rsidP="00056A59">
      <w:pPr>
        <w:rPr>
          <w:rFonts w:eastAsia="Calibri" w:cs="Times New Roman"/>
        </w:rPr>
      </w:pPr>
      <w:proofErr w:type="gramStart"/>
      <w:r w:rsidRPr="00056A59">
        <w:rPr>
          <w:rFonts w:eastAsia="Calibri" w:cs="Times New Roman"/>
        </w:rPr>
        <w:t xml:space="preserve">Jonathan </w:t>
      </w:r>
      <w:proofErr w:type="spellStart"/>
      <w:r w:rsidRPr="00056A59">
        <w:rPr>
          <w:rFonts w:eastAsia="Calibri" w:cs="Times New Roman"/>
          <w:b/>
          <w:bCs/>
        </w:rPr>
        <w:t>Corrado</w:t>
      </w:r>
      <w:proofErr w:type="spellEnd"/>
      <w:r w:rsidRPr="00056A59">
        <w:rPr>
          <w:rFonts w:eastAsia="Calibri" w:cs="Times New Roman"/>
          <w:b/>
          <w:bCs/>
        </w:rPr>
        <w:t>,</w:t>
      </w:r>
      <w:r w:rsidRPr="00056A59">
        <w:rPr>
          <w:rFonts w:eastAsia="Calibri" w:cs="Times New Roman"/>
        </w:rPr>
        <w:t xml:space="preserve"> 10/9/</w:t>
      </w:r>
      <w:r w:rsidRPr="00056A59">
        <w:rPr>
          <w:rFonts w:eastAsia="Calibri" w:cs="Times New Roman"/>
          <w:b/>
          <w:bCs/>
        </w:rPr>
        <w:t>2015</w:t>
      </w:r>
      <w:r w:rsidRPr="00056A59">
        <w:rPr>
          <w:rFonts w:eastAsia="Calibri" w:cs="Times New Roman"/>
        </w:rPr>
        <w:t xml:space="preserve"> (staff writer) NAPCI – The answer to 'strategic impatience' with North Korea?</w:t>
      </w:r>
      <w:proofErr w:type="gramEnd"/>
      <w:r w:rsidRPr="00056A59">
        <w:rPr>
          <w:rFonts w:eastAsia="Calibri" w:cs="Times New Roman"/>
        </w:rPr>
        <w:t xml:space="preserve">  Retrieved June 15, 2016 from http://www.dailynk.com/english/read.php?cataId=nk02501&amp;num=13510</w:t>
      </w:r>
    </w:p>
    <w:p w:rsidR="00056A59" w:rsidRPr="00056A59" w:rsidRDefault="00056A59" w:rsidP="00056A59">
      <w:pPr>
        <w:rPr>
          <w:rFonts w:eastAsia="Calibri" w:cs="Times New Roman"/>
        </w:rPr>
      </w:pPr>
      <w:r w:rsidRPr="00056A59">
        <w:rPr>
          <w:rFonts w:eastAsia="Calibri" w:cs="Times New Roman"/>
        </w:rPr>
        <w:t xml:space="preserve">But </w:t>
      </w:r>
      <w:r w:rsidRPr="00BC7B97">
        <w:rPr>
          <w:rFonts w:eastAsia="Calibri" w:cs="Times New Roman"/>
          <w:highlight w:val="green"/>
          <w:u w:val="single"/>
        </w:rPr>
        <w:t>will NAPCI really be able to spread trust and increase cooperation among Asia’s major competitors?</w:t>
      </w:r>
      <w:r w:rsidRPr="00056A59">
        <w:rPr>
          <w:rFonts w:eastAsia="Calibri" w:cs="Times New Roman"/>
        </w:rPr>
        <w:t xml:space="preserve"> Scott </w:t>
      </w:r>
      <w:r w:rsidRPr="00BC7B97">
        <w:rPr>
          <w:rFonts w:eastAsia="Calibri" w:cs="Times New Roman"/>
          <w:highlight w:val="green"/>
          <w:u w:val="single"/>
        </w:rPr>
        <w:t xml:space="preserve">Snyder compared NAPCI to similar initiatives in Cold War Europe. He suggested that ultimately it took </w:t>
      </w:r>
      <w:proofErr w:type="gramStart"/>
      <w:r w:rsidRPr="00BC7B97">
        <w:rPr>
          <w:rFonts w:eastAsia="Calibri" w:cs="Times New Roman"/>
          <w:highlight w:val="green"/>
          <w:u w:val="single"/>
        </w:rPr>
        <w:t>an existential crises</w:t>
      </w:r>
      <w:proofErr w:type="gramEnd"/>
      <w:r w:rsidRPr="00BC7B97">
        <w:rPr>
          <w:rFonts w:eastAsia="Calibri" w:cs="Times New Roman"/>
          <w:highlight w:val="green"/>
          <w:u w:val="single"/>
        </w:rPr>
        <w:t xml:space="preserve"> to bring about cooperation there, namely the Soviet nuclear threat.</w:t>
      </w:r>
      <w:r w:rsidRPr="00056A59">
        <w:rPr>
          <w:rFonts w:eastAsia="Calibri" w:cs="Times New Roman"/>
        </w:rPr>
        <w:t xml:space="preserve"> He somberly explained that </w:t>
      </w:r>
      <w:r w:rsidRPr="00BC7B97">
        <w:rPr>
          <w:rFonts w:eastAsia="Calibri" w:cs="Times New Roman"/>
          <w:highlight w:val="green"/>
          <w:u w:val="single"/>
        </w:rPr>
        <w:t>in the absence of a common security emergency, NE Asia’s key players will have a very tough time working together</w:t>
      </w:r>
      <w:r w:rsidRPr="00056A59">
        <w:rPr>
          <w:rFonts w:eastAsia="Calibri" w:cs="Times New Roman"/>
        </w:rPr>
        <w:t xml:space="preserve">. </w:t>
      </w:r>
      <w:r w:rsidRPr="00BC7B97">
        <w:rPr>
          <w:rFonts w:eastAsia="Calibri" w:cs="Times New Roman"/>
          <w:highlight w:val="green"/>
          <w:u w:val="single"/>
        </w:rPr>
        <w:t>As if to demonstrate this difficulty, sparks flew when</w:t>
      </w:r>
      <w:r w:rsidRPr="00056A59">
        <w:rPr>
          <w:rFonts w:eastAsia="Calibri" w:cs="Times New Roman"/>
        </w:rPr>
        <w:t xml:space="preserve"> Dr. </w:t>
      </w:r>
      <w:proofErr w:type="spellStart"/>
      <w:r w:rsidRPr="00056A59">
        <w:rPr>
          <w:rFonts w:eastAsia="Calibri" w:cs="Times New Roman"/>
        </w:rPr>
        <w:t>Narushige</w:t>
      </w:r>
      <w:proofErr w:type="spellEnd"/>
      <w:r w:rsidRPr="00056A59">
        <w:rPr>
          <w:rFonts w:eastAsia="Calibri" w:cs="Times New Roman"/>
        </w:rPr>
        <w:t xml:space="preserve"> </w:t>
      </w:r>
      <w:proofErr w:type="spellStart"/>
      <w:r w:rsidRPr="00BC7B97">
        <w:rPr>
          <w:rFonts w:eastAsia="Calibri" w:cs="Times New Roman"/>
          <w:highlight w:val="green"/>
          <w:u w:val="single"/>
        </w:rPr>
        <w:t>Michishita</w:t>
      </w:r>
      <w:proofErr w:type="spellEnd"/>
      <w:r w:rsidRPr="00056A59">
        <w:rPr>
          <w:rFonts w:eastAsia="Calibri" w:cs="Times New Roman"/>
        </w:rPr>
        <w:t xml:space="preserve"> (a Director at the National Institute for Policy Studies in Japan) </w:t>
      </w:r>
      <w:r w:rsidRPr="00BC7B97">
        <w:rPr>
          <w:rFonts w:eastAsia="Calibri" w:cs="Times New Roman"/>
          <w:highlight w:val="green"/>
          <w:u w:val="single"/>
        </w:rPr>
        <w:t>accused South Korea of being a “free rider” by hanging onto U.S. coattails while counterproductively hedging with China</w:t>
      </w:r>
      <w:r w:rsidRPr="00056A59">
        <w:rPr>
          <w:rFonts w:eastAsia="Calibri" w:cs="Times New Roman"/>
        </w:rPr>
        <w:t xml:space="preserve">. Dr. Choi responded forcefully by reiterating SK’s security commitments and arguing that any plan that strives to successfully deal with North Korea must engage rather than ignore China. </w:t>
      </w:r>
      <w:r w:rsidRPr="00BC7B97">
        <w:rPr>
          <w:rFonts w:eastAsia="Calibri" w:cs="Times New Roman"/>
          <w:highlight w:val="green"/>
          <w:u w:val="single"/>
        </w:rPr>
        <w:t>The exchange symbolizes how tensions still divide key allies and hinder collective responses to North Korea</w:t>
      </w:r>
      <w:r w:rsidRPr="00056A59">
        <w:rPr>
          <w:rFonts w:eastAsia="Calibri" w:cs="Times New Roman"/>
        </w:rPr>
        <w:t>.</w:t>
      </w:r>
    </w:p>
    <w:p w:rsidR="00056A59" w:rsidRPr="00056A59" w:rsidRDefault="00056A59" w:rsidP="00056A59"/>
    <w:p w:rsidR="00E777FB" w:rsidRDefault="00E777FB" w:rsidP="00E777FB">
      <w:pPr>
        <w:pStyle w:val="Heading1"/>
      </w:pPr>
      <w:r>
        <w:t>THAAD Good DA</w:t>
      </w:r>
    </w:p>
    <w:p w:rsidR="00371A49" w:rsidRDefault="00E777FB" w:rsidP="00371A49">
      <w:pPr>
        <w:pStyle w:val="Heading3"/>
      </w:pPr>
      <w:r>
        <w:t>DA---1NC</w:t>
      </w:r>
    </w:p>
    <w:p w:rsidR="00371A49" w:rsidRDefault="00797038" w:rsidP="00371A49">
      <w:pPr>
        <w:pStyle w:val="Heading4"/>
      </w:pPr>
      <w:r>
        <w:t xml:space="preserve">THAAD deployment’s necessary to prevent </w:t>
      </w:r>
      <w:r w:rsidR="00371A49">
        <w:t xml:space="preserve">bolt-out-of-the-blue </w:t>
      </w:r>
      <w:r w:rsidR="00371A49" w:rsidRPr="00797038">
        <w:rPr>
          <w:u w:val="single"/>
        </w:rPr>
        <w:t>biological</w:t>
      </w:r>
      <w:r w:rsidR="00371A49">
        <w:t xml:space="preserve"> or </w:t>
      </w:r>
      <w:r w:rsidR="00371A49" w:rsidRPr="00797038">
        <w:rPr>
          <w:u w:val="single"/>
        </w:rPr>
        <w:t>nuclear</w:t>
      </w:r>
      <w:r w:rsidR="00371A49">
        <w:t xml:space="preserve"> missile strike by North Korea</w:t>
      </w:r>
    </w:p>
    <w:p w:rsidR="00B05638" w:rsidRDefault="00B05638" w:rsidP="00B05638">
      <w:proofErr w:type="spellStart"/>
      <w:r w:rsidRPr="0036551B">
        <w:rPr>
          <w:rStyle w:val="Style13ptBold"/>
        </w:rPr>
        <w:t>Klingner</w:t>
      </w:r>
      <w:proofErr w:type="spellEnd"/>
      <w:r w:rsidRPr="0036551B">
        <w:rPr>
          <w:rStyle w:val="Style13ptBold"/>
        </w:rPr>
        <w:t>, 6-12</w:t>
      </w:r>
      <w:r>
        <w:t xml:space="preserve"> – Bruce </w:t>
      </w:r>
      <w:proofErr w:type="spellStart"/>
      <w:r>
        <w:t>Klingner</w:t>
      </w:r>
      <w:proofErr w:type="spellEnd"/>
      <w:r>
        <w:t>, Senior Research Fellow for Northeast Asia in the Asian Studies Center, 6-12-2015, “South Korea Needs THAAD Missile Defense”, Heritage Foundation, http://www.heritage.org/research/reports/2015/06/south-korea-needs-thaad-missile-defense</w:t>
      </w:r>
    </w:p>
    <w:p w:rsidR="00984D82" w:rsidRDefault="00371A49" w:rsidP="00984D82">
      <w:r w:rsidRPr="00094958">
        <w:rPr>
          <w:sz w:val="16"/>
          <w:szCs w:val="16"/>
        </w:rPr>
        <w:t>Growing North Korean Nuclear and Missile Threats</w:t>
      </w:r>
      <w:r w:rsidR="00056A59">
        <w:rPr>
          <w:sz w:val="16"/>
          <w:szCs w:val="16"/>
        </w:rPr>
        <w:t xml:space="preserve"> </w:t>
      </w:r>
      <w:r w:rsidRPr="00984D82">
        <w:rPr>
          <w:rStyle w:val="StyleUnderline"/>
        </w:rPr>
        <w:t>Pyongyang asserts that it already has the ability to attack the continental</w:t>
      </w:r>
      <w:r w:rsidRPr="00094958">
        <w:rPr>
          <w:sz w:val="16"/>
        </w:rPr>
        <w:t xml:space="preserve"> </w:t>
      </w:r>
      <w:r w:rsidRPr="00984D82">
        <w:rPr>
          <w:rStyle w:val="Emphasis"/>
        </w:rPr>
        <w:t>U</w:t>
      </w:r>
      <w:r w:rsidRPr="00094958">
        <w:rPr>
          <w:sz w:val="16"/>
        </w:rPr>
        <w:t xml:space="preserve">nited </w:t>
      </w:r>
      <w:r w:rsidRPr="00984D82">
        <w:rPr>
          <w:rStyle w:val="Emphasis"/>
        </w:rPr>
        <w:t>S</w:t>
      </w:r>
      <w:r w:rsidRPr="00094958">
        <w:rPr>
          <w:sz w:val="16"/>
        </w:rPr>
        <w:t xml:space="preserve">tates, </w:t>
      </w:r>
      <w:r w:rsidRPr="00984D82">
        <w:rPr>
          <w:rStyle w:val="StyleUnderline"/>
        </w:rPr>
        <w:t>American bases</w:t>
      </w:r>
      <w:r w:rsidRPr="00094958">
        <w:rPr>
          <w:sz w:val="16"/>
        </w:rPr>
        <w:t xml:space="preserve"> in the Pacific, </w:t>
      </w:r>
      <w:r w:rsidRPr="00984D82">
        <w:rPr>
          <w:rStyle w:val="StyleUnderline"/>
        </w:rPr>
        <w:t>and</w:t>
      </w:r>
      <w:r w:rsidRPr="00094958">
        <w:rPr>
          <w:sz w:val="16"/>
        </w:rPr>
        <w:t xml:space="preserve"> U.S. allies </w:t>
      </w:r>
      <w:r w:rsidRPr="00984D82">
        <w:rPr>
          <w:rStyle w:val="StyleUnderline"/>
        </w:rPr>
        <w:t xml:space="preserve">South Korea and Japan with </w:t>
      </w:r>
      <w:r w:rsidRPr="00984D82">
        <w:rPr>
          <w:rStyle w:val="Emphasis"/>
        </w:rPr>
        <w:t>nuclear weapons</w:t>
      </w:r>
      <w:r w:rsidRPr="00094958">
        <w:rPr>
          <w:sz w:val="16"/>
        </w:rPr>
        <w:t xml:space="preserve">. In March 2015, </w:t>
      </w:r>
      <w:r w:rsidRPr="00984D82">
        <w:rPr>
          <w:rStyle w:val="StyleUnderline"/>
        </w:rPr>
        <w:t>North Korea</w:t>
      </w:r>
      <w:r w:rsidRPr="00094958">
        <w:rPr>
          <w:sz w:val="16"/>
        </w:rPr>
        <w:t xml:space="preserve">n Foreign Minister </w:t>
      </w:r>
      <w:proofErr w:type="spellStart"/>
      <w:proofErr w:type="gramStart"/>
      <w:r w:rsidRPr="00094958">
        <w:rPr>
          <w:sz w:val="16"/>
        </w:rPr>
        <w:t>Ri</w:t>
      </w:r>
      <w:proofErr w:type="spellEnd"/>
      <w:proofErr w:type="gramEnd"/>
      <w:r w:rsidRPr="00094958">
        <w:rPr>
          <w:sz w:val="16"/>
        </w:rPr>
        <w:t xml:space="preserve"> Su-</w:t>
      </w:r>
      <w:proofErr w:type="spellStart"/>
      <w:r w:rsidRPr="00094958">
        <w:rPr>
          <w:sz w:val="16"/>
        </w:rPr>
        <w:t>yong</w:t>
      </w:r>
      <w:proofErr w:type="spellEnd"/>
      <w:r w:rsidRPr="00094958">
        <w:rPr>
          <w:sz w:val="16"/>
        </w:rPr>
        <w:t xml:space="preserve"> </w:t>
      </w:r>
      <w:r w:rsidRPr="00984D82">
        <w:rPr>
          <w:rStyle w:val="StyleUnderline"/>
        </w:rPr>
        <w:t>warned</w:t>
      </w:r>
      <w:r w:rsidRPr="00094958">
        <w:rPr>
          <w:sz w:val="16"/>
        </w:rPr>
        <w:t xml:space="preserve"> that </w:t>
      </w:r>
      <w:r w:rsidRPr="00984D82">
        <w:rPr>
          <w:rStyle w:val="StyleUnderline"/>
        </w:rPr>
        <w:t>Pyongyang now “has the power of conducting a pre-emptive strike.”</w:t>
      </w:r>
      <w:r w:rsidRPr="00094958">
        <w:rPr>
          <w:sz w:val="16"/>
        </w:rPr>
        <w:t xml:space="preserve">[2] Pyongyang announced that </w:t>
      </w:r>
      <w:r w:rsidRPr="00984D82">
        <w:rPr>
          <w:rStyle w:val="StyleUnderline"/>
        </w:rPr>
        <w:t>its</w:t>
      </w:r>
      <w:r w:rsidRPr="00094958">
        <w:rPr>
          <w:sz w:val="16"/>
        </w:rPr>
        <w:t xml:space="preserve"> February </w:t>
      </w:r>
      <w:r w:rsidRPr="00984D82">
        <w:rPr>
          <w:rStyle w:val="StyleUnderline"/>
        </w:rPr>
        <w:t xml:space="preserve">2013 nuclear test was of a “miniaturized and lighter” nuclear weapon that could fit on a missile, giving the regime the ability to “make a </w:t>
      </w:r>
      <w:r w:rsidRPr="00984D82">
        <w:rPr>
          <w:rStyle w:val="Emphasis"/>
        </w:rPr>
        <w:t>precision strike</w:t>
      </w:r>
      <w:r w:rsidRPr="00094958">
        <w:rPr>
          <w:sz w:val="16"/>
        </w:rPr>
        <w:t xml:space="preserve"> </w:t>
      </w:r>
      <w:r w:rsidRPr="00984D82">
        <w:rPr>
          <w:rStyle w:val="StyleUnderline"/>
        </w:rPr>
        <w:t>at bases of aggression</w:t>
      </w:r>
      <w:r w:rsidRPr="00094958">
        <w:rPr>
          <w:sz w:val="16"/>
        </w:rPr>
        <w:t xml:space="preserve"> and blow them up with a single blow, no matter where they are on earth.”[3]</w:t>
      </w:r>
      <w:r w:rsidR="00056A59">
        <w:rPr>
          <w:sz w:val="16"/>
        </w:rPr>
        <w:t xml:space="preserve"> </w:t>
      </w:r>
      <w:r w:rsidRPr="00BC7B97">
        <w:rPr>
          <w:rStyle w:val="StyleUnderline"/>
          <w:highlight w:val="green"/>
        </w:rPr>
        <w:t xml:space="preserve">North Korea has an </w:t>
      </w:r>
      <w:r w:rsidRPr="00BC7B97">
        <w:rPr>
          <w:rStyle w:val="Emphasis"/>
          <w:highlight w:val="green"/>
        </w:rPr>
        <w:t>extensive ballistic missile force</w:t>
      </w:r>
      <w:r w:rsidRPr="00BC7B97">
        <w:rPr>
          <w:rStyle w:val="StyleUnderline"/>
          <w:highlight w:val="green"/>
        </w:rPr>
        <w:t xml:space="preserve"> that could strike</w:t>
      </w:r>
      <w:r w:rsidRPr="00984D82">
        <w:rPr>
          <w:rStyle w:val="StyleUnderline"/>
        </w:rPr>
        <w:t xml:space="preserve"> South </w:t>
      </w:r>
      <w:r w:rsidRPr="00BC7B97">
        <w:rPr>
          <w:rStyle w:val="StyleUnderline"/>
          <w:highlight w:val="green"/>
        </w:rPr>
        <w:t>Korea, Japan, and U.S.</w:t>
      </w:r>
      <w:r w:rsidRPr="00984D82">
        <w:rPr>
          <w:rStyle w:val="StyleUnderline"/>
        </w:rPr>
        <w:t xml:space="preserve"> military </w:t>
      </w:r>
      <w:r w:rsidRPr="00BC7B97">
        <w:rPr>
          <w:rStyle w:val="StyleUnderline"/>
          <w:highlight w:val="green"/>
        </w:rPr>
        <w:t>bases</w:t>
      </w:r>
      <w:r w:rsidRPr="00984D82">
        <w:rPr>
          <w:rStyle w:val="StyleUnderline"/>
        </w:rPr>
        <w:t xml:space="preserve"> in Asia. Pyongyang has</w:t>
      </w:r>
      <w:r w:rsidRPr="00094958">
        <w:rPr>
          <w:sz w:val="16"/>
        </w:rPr>
        <w:t xml:space="preserve"> deployed at least </w:t>
      </w:r>
      <w:r w:rsidRPr="00984D82">
        <w:rPr>
          <w:rStyle w:val="StyleUnderline"/>
        </w:rPr>
        <w:t>400 Scud</w:t>
      </w:r>
      <w:r w:rsidRPr="00094958">
        <w:rPr>
          <w:sz w:val="16"/>
        </w:rPr>
        <w:t xml:space="preserve"> short-range tactical ballistic </w:t>
      </w:r>
      <w:r w:rsidRPr="00984D82">
        <w:rPr>
          <w:rStyle w:val="StyleUnderline"/>
        </w:rPr>
        <w:t>missiles, 300 No-Dong</w:t>
      </w:r>
      <w:r w:rsidRPr="00094958">
        <w:rPr>
          <w:sz w:val="16"/>
        </w:rPr>
        <w:t xml:space="preserve"> medium-range missiles, </w:t>
      </w:r>
      <w:r w:rsidRPr="00984D82">
        <w:rPr>
          <w:rStyle w:val="StyleUnderline"/>
        </w:rPr>
        <w:t>and</w:t>
      </w:r>
      <w:r w:rsidRPr="00094958">
        <w:rPr>
          <w:sz w:val="16"/>
        </w:rPr>
        <w:t xml:space="preserve"> 100 to </w:t>
      </w:r>
      <w:r w:rsidRPr="00984D82">
        <w:rPr>
          <w:rStyle w:val="StyleUnderline"/>
        </w:rPr>
        <w:t xml:space="preserve">200 </w:t>
      </w:r>
      <w:proofErr w:type="spellStart"/>
      <w:r w:rsidRPr="00984D82">
        <w:rPr>
          <w:rStyle w:val="StyleUnderline"/>
        </w:rPr>
        <w:t>Musudan</w:t>
      </w:r>
      <w:proofErr w:type="spellEnd"/>
      <w:r w:rsidRPr="00094958">
        <w:rPr>
          <w:sz w:val="16"/>
        </w:rPr>
        <w:t xml:space="preserve"> intermediate-range ballistic missiles. The Scud missiles threaten South Korea, the No-Dong can range a portion of South Korea and all of Japan, and the </w:t>
      </w:r>
      <w:proofErr w:type="spellStart"/>
      <w:r w:rsidRPr="00094958">
        <w:rPr>
          <w:sz w:val="16"/>
        </w:rPr>
        <w:t>Musudan</w:t>
      </w:r>
      <w:proofErr w:type="spellEnd"/>
      <w:r w:rsidRPr="00094958">
        <w:rPr>
          <w:sz w:val="16"/>
        </w:rPr>
        <w:t xml:space="preserve"> can hit U.S. bases on Okinawa and Guam.</w:t>
      </w:r>
      <w:r w:rsidR="00056A59">
        <w:rPr>
          <w:sz w:val="16"/>
        </w:rPr>
        <w:t xml:space="preserve"> </w:t>
      </w:r>
      <w:r w:rsidRPr="00984D82">
        <w:rPr>
          <w:rStyle w:val="StyleUnderline"/>
        </w:rPr>
        <w:t>U.S. experts estimate that Pyongyang currently has 10–16 nuclear weapons</w:t>
      </w:r>
      <w:r w:rsidRPr="00094958">
        <w:rPr>
          <w:sz w:val="16"/>
        </w:rPr>
        <w:t xml:space="preserve">.[4] </w:t>
      </w:r>
      <w:r w:rsidRPr="00984D82">
        <w:rPr>
          <w:rStyle w:val="StyleUnderline"/>
        </w:rPr>
        <w:t xml:space="preserve">Dr. Siegfried Hecker, former director of the Los Alamos National Laboratory, has concluded that North Korea could have </w:t>
      </w:r>
      <w:r w:rsidRPr="00984D82">
        <w:rPr>
          <w:rStyle w:val="Emphasis"/>
        </w:rPr>
        <w:t>20 nuclear weapons by 2016</w:t>
      </w:r>
      <w:r w:rsidRPr="00094958">
        <w:rPr>
          <w:sz w:val="16"/>
        </w:rPr>
        <w:t xml:space="preserve">.[5] Chinese nuclear experts have warned that North Korea may already have 20 nuclear warheads and could enrich enough uranium to double its arsenal by 2016.[6] </w:t>
      </w:r>
      <w:r w:rsidRPr="00BC7B97">
        <w:rPr>
          <w:rStyle w:val="StyleUnderline"/>
          <w:highlight w:val="green"/>
        </w:rPr>
        <w:t>The Korea Institute</w:t>
      </w:r>
      <w:r w:rsidRPr="00094958">
        <w:rPr>
          <w:sz w:val="16"/>
        </w:rPr>
        <w:t xml:space="preserve"> at the Johns Hopkins School of Advanced International Studies (SAIS) has </w:t>
      </w:r>
      <w:r w:rsidRPr="00BC7B97">
        <w:rPr>
          <w:rStyle w:val="StyleUnderline"/>
          <w:highlight w:val="green"/>
        </w:rPr>
        <w:t>predicted</w:t>
      </w:r>
      <w:r w:rsidRPr="00094958">
        <w:rPr>
          <w:sz w:val="16"/>
        </w:rPr>
        <w:t xml:space="preserve"> a worst-case scenario of </w:t>
      </w:r>
      <w:r w:rsidRPr="00984D82">
        <w:rPr>
          <w:rStyle w:val="StyleUnderline"/>
        </w:rPr>
        <w:t xml:space="preserve">Pyongyang having </w:t>
      </w:r>
      <w:r w:rsidRPr="00BC7B97">
        <w:rPr>
          <w:rStyle w:val="StyleUnderline"/>
          <w:highlight w:val="green"/>
        </w:rPr>
        <w:t>100 nuclear weapons by 2020</w:t>
      </w:r>
      <w:r w:rsidR="006A1BF0" w:rsidRPr="00094958">
        <w:rPr>
          <w:sz w:val="16"/>
        </w:rPr>
        <w:t>.[7]</w:t>
      </w:r>
      <w:r w:rsidR="00056A59">
        <w:rPr>
          <w:sz w:val="16"/>
        </w:rPr>
        <w:t xml:space="preserve"> </w:t>
      </w:r>
      <w:r w:rsidRPr="00984D82">
        <w:rPr>
          <w:rStyle w:val="StyleUnderline"/>
        </w:rPr>
        <w:t xml:space="preserve">Enough unclassified evidence is available to conclude that </w:t>
      </w:r>
      <w:r w:rsidRPr="00BC7B97">
        <w:rPr>
          <w:rStyle w:val="Emphasis"/>
          <w:highlight w:val="green"/>
        </w:rPr>
        <w:t>the regime has likely achieved</w:t>
      </w:r>
      <w:r w:rsidRPr="00984D82">
        <w:rPr>
          <w:rStyle w:val="Emphasis"/>
        </w:rPr>
        <w:t xml:space="preserve"> warhead </w:t>
      </w:r>
      <w:r w:rsidRPr="00BC7B97">
        <w:rPr>
          <w:rStyle w:val="Emphasis"/>
          <w:highlight w:val="green"/>
        </w:rPr>
        <w:t>miniaturization</w:t>
      </w:r>
      <w:r w:rsidRPr="00094958">
        <w:rPr>
          <w:sz w:val="16"/>
        </w:rPr>
        <w:t>—</w:t>
      </w:r>
      <w:r w:rsidRPr="00984D82">
        <w:rPr>
          <w:rStyle w:val="StyleUnderline"/>
        </w:rPr>
        <w:t>the ability to place nuclear weapons on its</w:t>
      </w:r>
      <w:r w:rsidRPr="00094958">
        <w:rPr>
          <w:sz w:val="16"/>
        </w:rPr>
        <w:t xml:space="preserve"> No Dong </w:t>
      </w:r>
      <w:r w:rsidRPr="00984D82">
        <w:rPr>
          <w:rStyle w:val="StyleUnderline"/>
        </w:rPr>
        <w:t>medium-range ballistic missiles</w:t>
      </w:r>
      <w:r w:rsidRPr="006A1BF0">
        <w:rPr>
          <w:rStyle w:val="StyleUnderline"/>
        </w:rPr>
        <w:t>—and</w:t>
      </w:r>
      <w:r w:rsidRPr="00984D82">
        <w:rPr>
          <w:rStyle w:val="StyleUnderline"/>
        </w:rPr>
        <w:t xml:space="preserve"> can </w:t>
      </w:r>
      <w:r w:rsidRPr="00984D82">
        <w:rPr>
          <w:rStyle w:val="Emphasis"/>
        </w:rPr>
        <w:t>threaten Japan and South Korea with nuclear weapons</w:t>
      </w:r>
      <w:r w:rsidR="006A1BF0" w:rsidRPr="00094958">
        <w:rPr>
          <w:sz w:val="16"/>
        </w:rPr>
        <w:t>.[8]</w:t>
      </w:r>
      <w:r w:rsidR="00056A59">
        <w:rPr>
          <w:sz w:val="16"/>
        </w:rPr>
        <w:t xml:space="preserve"> </w:t>
      </w:r>
      <w:r w:rsidRPr="00094958">
        <w:rPr>
          <w:sz w:val="16"/>
        </w:rPr>
        <w:t>Following an August 2013 meeting between South Korean Minister of Defense Kim Kwan-</w:t>
      </w:r>
      <w:proofErr w:type="spellStart"/>
      <w:r w:rsidRPr="00094958">
        <w:rPr>
          <w:sz w:val="16"/>
        </w:rPr>
        <w:t>jin</w:t>
      </w:r>
      <w:proofErr w:type="spellEnd"/>
      <w:r w:rsidRPr="00094958">
        <w:rPr>
          <w:sz w:val="16"/>
        </w:rPr>
        <w:t xml:space="preserve"> and U.S. Secretary of Defense Chuck Hagel, a Ministry of Defense official commented that both countries agreed that North Korea could “miniaturize nuclear warheads small enough to mount on ballistic missiles in the near future.”[9] In April 2013, U.S. officials told reporters that North Korea “can put a nuclear weapon on a missile, that they have missile-deliverable nuclear weapons, but not ones that can go more than 1,000 miles.”[10]</w:t>
      </w:r>
      <w:r w:rsidR="00056A59">
        <w:rPr>
          <w:sz w:val="16"/>
        </w:rPr>
        <w:t xml:space="preserve"> </w:t>
      </w:r>
      <w:r w:rsidRPr="00094958">
        <w:rPr>
          <w:sz w:val="16"/>
        </w:rPr>
        <w:t xml:space="preserve">In October 2014, General Curtis M. </w:t>
      </w:r>
      <w:proofErr w:type="spellStart"/>
      <w:r w:rsidRPr="00094958">
        <w:rPr>
          <w:sz w:val="16"/>
        </w:rPr>
        <w:t>Scaparrotti</w:t>
      </w:r>
      <w:proofErr w:type="spellEnd"/>
      <w:r w:rsidRPr="00094958">
        <w:rPr>
          <w:sz w:val="16"/>
        </w:rPr>
        <w:t>, senior U.S. commander on the Korean Peninsula, told reporters that North Korea has the ability to produce a miniaturized nuclear warhead that can be mounted on a ballistic missile</w:t>
      </w:r>
      <w:proofErr w:type="gramStart"/>
      <w:r w:rsidRPr="00094958">
        <w:rPr>
          <w:sz w:val="16"/>
        </w:rPr>
        <w:t>.[</w:t>
      </w:r>
      <w:proofErr w:type="gramEnd"/>
      <w:r w:rsidRPr="00094958">
        <w:rPr>
          <w:sz w:val="16"/>
        </w:rPr>
        <w:t>11] A South Korean National Assembly member revealed that some of the flight tests of No Dong missiles were flown on a higher trajectory in order to reduce their range to 650 kilometers. As such, a No Dong missile could be used to attack South Korea with a nuclear, chemical, or biological weapon</w:t>
      </w:r>
      <w:proofErr w:type="gramStart"/>
      <w:r w:rsidRPr="00094958">
        <w:rPr>
          <w:sz w:val="16"/>
        </w:rPr>
        <w:t>.[</w:t>
      </w:r>
      <w:proofErr w:type="gramEnd"/>
      <w:r w:rsidRPr="00094958">
        <w:rPr>
          <w:sz w:val="16"/>
        </w:rPr>
        <w:t>12]</w:t>
      </w:r>
      <w:r w:rsidR="00056A59">
        <w:rPr>
          <w:sz w:val="16"/>
        </w:rPr>
        <w:t xml:space="preserve"> </w:t>
      </w:r>
      <w:r w:rsidR="00984D82" w:rsidRPr="00094958">
        <w:rPr>
          <w:sz w:val="16"/>
        </w:rPr>
        <w:t>North Korea Threatens Nuclear Attacks</w:t>
      </w:r>
      <w:r w:rsidR="00056A59">
        <w:rPr>
          <w:sz w:val="16"/>
        </w:rPr>
        <w:t xml:space="preserve"> </w:t>
      </w:r>
      <w:r w:rsidR="00984D82" w:rsidRPr="00BC7B97">
        <w:rPr>
          <w:rStyle w:val="StyleUnderline"/>
          <w:highlight w:val="green"/>
        </w:rPr>
        <w:t>North Korea</w:t>
      </w:r>
      <w:r w:rsidR="00984D82" w:rsidRPr="006A1BF0">
        <w:rPr>
          <w:rStyle w:val="StyleUnderline"/>
        </w:rPr>
        <w:t xml:space="preserve"> has </w:t>
      </w:r>
      <w:r w:rsidR="00984D82" w:rsidRPr="00BC7B97">
        <w:rPr>
          <w:rStyle w:val="StyleUnderline"/>
          <w:highlight w:val="green"/>
        </w:rPr>
        <w:t>repeatedly threatened</w:t>
      </w:r>
      <w:r w:rsidR="00984D82" w:rsidRPr="006A1BF0">
        <w:rPr>
          <w:rStyle w:val="StyleUnderline"/>
        </w:rPr>
        <w:t xml:space="preserve"> to use its nuclear arsenal in </w:t>
      </w:r>
      <w:r w:rsidR="00984D82" w:rsidRPr="00BC7B97">
        <w:rPr>
          <w:rStyle w:val="Emphasis"/>
          <w:highlight w:val="green"/>
        </w:rPr>
        <w:t>preemptive attacks</w:t>
      </w:r>
      <w:r w:rsidR="00984D82" w:rsidRPr="00094958">
        <w:rPr>
          <w:sz w:val="16"/>
        </w:rPr>
        <w:t xml:space="preserve"> </w:t>
      </w:r>
      <w:r w:rsidR="00984D82" w:rsidRPr="006A1BF0">
        <w:rPr>
          <w:rStyle w:val="StyleUnderline"/>
        </w:rPr>
        <w:t>against the United States</w:t>
      </w:r>
      <w:r w:rsidR="00984D82" w:rsidRPr="00984D82">
        <w:rPr>
          <w:rStyle w:val="StyleUnderline"/>
        </w:rPr>
        <w:t>, South Korea, and Japan</w:t>
      </w:r>
      <w:r w:rsidR="00984D82" w:rsidRPr="00094958">
        <w:rPr>
          <w:sz w:val="16"/>
        </w:rPr>
        <w:t xml:space="preserve">. According to a senior North Korean military defector, </w:t>
      </w:r>
      <w:r w:rsidR="00984D82" w:rsidRPr="00984D82">
        <w:rPr>
          <w:rStyle w:val="StyleUnderline"/>
        </w:rPr>
        <w:t>in 2012, Kim</w:t>
      </w:r>
      <w:r w:rsidR="00984D82" w:rsidRPr="00094958">
        <w:rPr>
          <w:sz w:val="16"/>
        </w:rPr>
        <w:t xml:space="preserve"> Jong-un </w:t>
      </w:r>
      <w:r w:rsidR="00984D82" w:rsidRPr="00984D82">
        <w:rPr>
          <w:rStyle w:val="StyleUnderline"/>
        </w:rPr>
        <w:t xml:space="preserve">approved a new war plan in which </w:t>
      </w:r>
      <w:r w:rsidR="00984D82" w:rsidRPr="006A1BF0">
        <w:rPr>
          <w:rStyle w:val="StyleUnderline"/>
        </w:rPr>
        <w:t xml:space="preserve">Pyongyang would use nuclear weapons </w:t>
      </w:r>
      <w:r w:rsidR="00984D82" w:rsidRPr="00BC7B97">
        <w:rPr>
          <w:rStyle w:val="Emphasis"/>
          <w:highlight w:val="green"/>
        </w:rPr>
        <w:t>early in a conflict</w:t>
      </w:r>
      <w:r w:rsidR="00984D82" w:rsidRPr="00094958">
        <w:rPr>
          <w:sz w:val="16"/>
        </w:rPr>
        <w:t>—prior to U.S. reinforcements arriving—in order to occupy all of South Korea within seven days.[13]</w:t>
      </w:r>
      <w:r w:rsidR="00056A59">
        <w:rPr>
          <w:sz w:val="16"/>
        </w:rPr>
        <w:t xml:space="preserve"> </w:t>
      </w:r>
      <w:r w:rsidR="00984D82" w:rsidRPr="00094958">
        <w:rPr>
          <w:sz w:val="16"/>
        </w:rPr>
        <w:t xml:space="preserve">In 2013, the regime declared that inter-Korean relations were in a state of war after it revoked the armistice ending the Korean War, all inter-Korean non-aggression agreements, and all previous North Korean commitments to abandon its nuclear weapons. The North Korean People’s Army warned that “the [South Korean] presidential Blue House and all headquarters of the puppet regime will be targeted. If the South recklessly provokes us again, the sea of fire at </w:t>
      </w:r>
      <w:proofErr w:type="spellStart"/>
      <w:r w:rsidR="00984D82" w:rsidRPr="00094958">
        <w:rPr>
          <w:sz w:val="16"/>
        </w:rPr>
        <w:t>Yeonpyeong</w:t>
      </w:r>
      <w:proofErr w:type="spellEnd"/>
      <w:r w:rsidR="00984D82" w:rsidRPr="00094958">
        <w:rPr>
          <w:sz w:val="16"/>
        </w:rPr>
        <w:t xml:space="preserve"> will turn into a sea of fire at the Blue House.”[14]</w:t>
      </w:r>
      <w:r w:rsidR="00056A59">
        <w:rPr>
          <w:sz w:val="16"/>
        </w:rPr>
        <w:t xml:space="preserve"> </w:t>
      </w:r>
      <w:r w:rsidR="00984D82" w:rsidRPr="00094958">
        <w:rPr>
          <w:sz w:val="16"/>
        </w:rPr>
        <w:t xml:space="preserve">In March 2013, </w:t>
      </w:r>
      <w:r w:rsidR="00984D82" w:rsidRPr="00984D82">
        <w:rPr>
          <w:rStyle w:val="StyleUnderline"/>
        </w:rPr>
        <w:t>the North Korean Workers’ Party Central Committee decided</w:t>
      </w:r>
      <w:r w:rsidR="006A1BF0" w:rsidRPr="00094958">
        <w:rPr>
          <w:sz w:val="16"/>
        </w:rPr>
        <w:t>:</w:t>
      </w:r>
      <w:r w:rsidR="00056A59">
        <w:rPr>
          <w:sz w:val="16"/>
        </w:rPr>
        <w:t xml:space="preserve"> </w:t>
      </w:r>
      <w:r w:rsidR="00984D82" w:rsidRPr="00984D82">
        <w:rPr>
          <w:rStyle w:val="StyleUnderline"/>
        </w:rPr>
        <w:t>[A]</w:t>
      </w:r>
      <w:proofErr w:type="spellStart"/>
      <w:proofErr w:type="gramStart"/>
      <w:r w:rsidR="00984D82" w:rsidRPr="00984D82">
        <w:rPr>
          <w:rStyle w:val="StyleUnderline"/>
        </w:rPr>
        <w:t>ny</w:t>
      </w:r>
      <w:proofErr w:type="spellEnd"/>
      <w:proofErr w:type="gramEnd"/>
      <w:r w:rsidR="00984D82" w:rsidRPr="00984D82">
        <w:rPr>
          <w:rStyle w:val="StyleUnderline"/>
        </w:rPr>
        <w:t xml:space="preserve"> military provocation in the West Sea</w:t>
      </w:r>
      <w:r w:rsidR="00984D82" w:rsidRPr="00094958">
        <w:rPr>
          <w:sz w:val="16"/>
        </w:rPr>
        <w:t xml:space="preserve"> of Korea </w:t>
      </w:r>
      <w:r w:rsidR="00984D82" w:rsidRPr="00984D82">
        <w:rPr>
          <w:rStyle w:val="StyleUnderline"/>
        </w:rPr>
        <w:t>or along the Military Demarcation Line will</w:t>
      </w:r>
      <w:r w:rsidR="00984D82" w:rsidRPr="00094958">
        <w:rPr>
          <w:sz w:val="16"/>
        </w:rPr>
        <w:t xml:space="preserve"> not be limited to a local war, but </w:t>
      </w:r>
      <w:r w:rsidR="00984D82" w:rsidRPr="00984D82">
        <w:rPr>
          <w:rStyle w:val="StyleUnderline"/>
        </w:rPr>
        <w:t xml:space="preserve">develop into an </w:t>
      </w:r>
      <w:r w:rsidR="00984D82" w:rsidRPr="00984D82">
        <w:rPr>
          <w:rStyle w:val="Emphasis"/>
        </w:rPr>
        <w:t>all-out war, a nuclear war</w:t>
      </w:r>
      <w:r w:rsidR="00984D82" w:rsidRPr="00094958">
        <w:rPr>
          <w:sz w:val="16"/>
        </w:rPr>
        <w:t>. [The first strike will reduce] U.S. military bases in South Korea and [South Korean] ruling institutions including [the Blue House] and puppet army’s bases to ashes at once</w:t>
      </w:r>
      <w:proofErr w:type="gramStart"/>
      <w:r w:rsidR="00984D82" w:rsidRPr="00094958">
        <w:rPr>
          <w:sz w:val="16"/>
        </w:rPr>
        <w:t>.[</w:t>
      </w:r>
      <w:proofErr w:type="gramEnd"/>
      <w:r w:rsidR="00984D82" w:rsidRPr="00094958">
        <w:rPr>
          <w:sz w:val="16"/>
        </w:rPr>
        <w:t>15]</w:t>
      </w:r>
      <w:r w:rsidR="00056A59">
        <w:rPr>
          <w:sz w:val="16"/>
        </w:rPr>
        <w:t xml:space="preserve"> </w:t>
      </w:r>
      <w:r w:rsidR="00984D82" w:rsidRPr="00094958">
        <w:rPr>
          <w:sz w:val="16"/>
        </w:rPr>
        <w:t>North Korea also threatened to turn Seoul and Washington into “seas of fire” through a “precise nuclear strike.”[16]</w:t>
      </w:r>
      <w:r w:rsidR="00056A59">
        <w:rPr>
          <w:sz w:val="16"/>
        </w:rPr>
        <w:t xml:space="preserve"> </w:t>
      </w:r>
      <w:r w:rsidR="00984D82" w:rsidRPr="00094958">
        <w:rPr>
          <w:sz w:val="16"/>
        </w:rPr>
        <w:t>Inadequate South Korean Missile Defense</w:t>
      </w:r>
      <w:r w:rsidR="00056A59">
        <w:rPr>
          <w:sz w:val="16"/>
        </w:rPr>
        <w:t xml:space="preserve"> </w:t>
      </w:r>
      <w:proofErr w:type="gramStart"/>
      <w:r w:rsidR="00984D82" w:rsidRPr="00094958">
        <w:rPr>
          <w:sz w:val="16"/>
        </w:rPr>
        <w:t>The</w:t>
      </w:r>
      <w:proofErr w:type="gramEnd"/>
      <w:r w:rsidR="00984D82" w:rsidRPr="00094958">
        <w:rPr>
          <w:sz w:val="16"/>
        </w:rPr>
        <w:t xml:space="preserve"> South Korean constitution charges its armed forces with “the sacred mission of national security and the defense of the land.”[17] </w:t>
      </w:r>
      <w:r w:rsidR="00984D82" w:rsidRPr="00BC7B97">
        <w:rPr>
          <w:rStyle w:val="StyleUnderline"/>
          <w:highlight w:val="green"/>
        </w:rPr>
        <w:t>Protecting against</w:t>
      </w:r>
      <w:r w:rsidR="00984D82" w:rsidRPr="00984D82">
        <w:rPr>
          <w:rStyle w:val="StyleUnderline"/>
        </w:rPr>
        <w:t xml:space="preserve"> the </w:t>
      </w:r>
      <w:r w:rsidR="00984D82" w:rsidRPr="00B05638">
        <w:rPr>
          <w:rStyle w:val="StyleUnderline"/>
        </w:rPr>
        <w:t xml:space="preserve">catastrophic devastation from </w:t>
      </w:r>
      <w:r w:rsidR="00984D82" w:rsidRPr="00BC7B97">
        <w:rPr>
          <w:rStyle w:val="StyleUnderline"/>
          <w:highlight w:val="green"/>
        </w:rPr>
        <w:t>a North Korean</w:t>
      </w:r>
      <w:r w:rsidR="00984D82" w:rsidRPr="00B05638">
        <w:rPr>
          <w:rStyle w:val="StyleUnderline"/>
        </w:rPr>
        <w:t xml:space="preserve"> nuclear </w:t>
      </w:r>
      <w:r w:rsidR="00984D82" w:rsidRPr="00BC7B97">
        <w:rPr>
          <w:rStyle w:val="StyleUnderline"/>
          <w:highlight w:val="green"/>
        </w:rPr>
        <w:t>attack is</w:t>
      </w:r>
      <w:r w:rsidR="00984D82" w:rsidRPr="00B05638">
        <w:rPr>
          <w:rStyle w:val="StyleUnderline"/>
        </w:rPr>
        <w:t xml:space="preserve"> a </w:t>
      </w:r>
      <w:r w:rsidR="00984D82" w:rsidRPr="00BC7B97">
        <w:rPr>
          <w:rStyle w:val="Emphasis"/>
          <w:highlight w:val="green"/>
        </w:rPr>
        <w:t>critical</w:t>
      </w:r>
      <w:r w:rsidR="00984D82" w:rsidRPr="00B05638">
        <w:rPr>
          <w:rStyle w:val="Emphasis"/>
        </w:rPr>
        <w:t xml:space="preserve"> responsibility</w:t>
      </w:r>
      <w:r w:rsidR="00984D82" w:rsidRPr="00094958">
        <w:rPr>
          <w:sz w:val="16"/>
        </w:rPr>
        <w:t xml:space="preserve">. </w:t>
      </w:r>
      <w:r w:rsidR="00984D82" w:rsidRPr="00BC7B97">
        <w:rPr>
          <w:rStyle w:val="StyleUnderline"/>
          <w:highlight w:val="green"/>
        </w:rPr>
        <w:t>Despite the growing</w:t>
      </w:r>
      <w:r w:rsidR="00984D82" w:rsidRPr="00984D82">
        <w:rPr>
          <w:rStyle w:val="StyleUnderline"/>
        </w:rPr>
        <w:t xml:space="preserve"> North Korean </w:t>
      </w:r>
      <w:r w:rsidR="00984D82" w:rsidRPr="00BC7B97">
        <w:rPr>
          <w:rStyle w:val="StyleUnderline"/>
          <w:highlight w:val="green"/>
        </w:rPr>
        <w:t>threat</w:t>
      </w:r>
      <w:r w:rsidR="00984D82" w:rsidRPr="00984D82">
        <w:rPr>
          <w:rStyle w:val="StyleUnderline"/>
        </w:rPr>
        <w:t>, successive</w:t>
      </w:r>
      <w:r w:rsidR="00984D82" w:rsidRPr="00094958">
        <w:rPr>
          <w:sz w:val="16"/>
        </w:rPr>
        <w:t xml:space="preserve"> liberal and conservative </w:t>
      </w:r>
      <w:r w:rsidR="00984D82" w:rsidRPr="00BC7B97">
        <w:rPr>
          <w:rStyle w:val="StyleUnderline"/>
          <w:highlight w:val="green"/>
        </w:rPr>
        <w:t>South Korean</w:t>
      </w:r>
      <w:r w:rsidR="00984D82" w:rsidRPr="00701DF2">
        <w:rPr>
          <w:rStyle w:val="StyleUnderline"/>
        </w:rPr>
        <w:t xml:space="preserve"> governments </w:t>
      </w:r>
      <w:r w:rsidR="00984D82" w:rsidRPr="00BC7B97">
        <w:rPr>
          <w:rStyle w:val="Emphasis"/>
          <w:highlight w:val="green"/>
        </w:rPr>
        <w:t>resisted deploying adequate missile defense</w:t>
      </w:r>
      <w:r w:rsidR="00984D82" w:rsidRPr="00984D82">
        <w:rPr>
          <w:rStyle w:val="StyleUnderline"/>
        </w:rPr>
        <w:t xml:space="preserve"> systems </w:t>
      </w:r>
      <w:r w:rsidR="00984D82" w:rsidRPr="00BC7B97">
        <w:rPr>
          <w:rStyle w:val="StyleUnderline"/>
          <w:highlight w:val="green"/>
        </w:rPr>
        <w:t>and linking</w:t>
      </w:r>
      <w:r w:rsidR="00984D82" w:rsidRPr="00094958">
        <w:rPr>
          <w:sz w:val="16"/>
        </w:rPr>
        <w:t xml:space="preserve"> its network </w:t>
      </w:r>
      <w:r w:rsidR="00984D82" w:rsidRPr="00BC7B97">
        <w:rPr>
          <w:rStyle w:val="StyleUnderline"/>
          <w:highlight w:val="green"/>
        </w:rPr>
        <w:t>into a</w:t>
      </w:r>
      <w:r w:rsidR="00984D82" w:rsidRPr="00984D82">
        <w:rPr>
          <w:rStyle w:val="StyleUnderline"/>
        </w:rPr>
        <w:t xml:space="preserve"> </w:t>
      </w:r>
      <w:r w:rsidR="00984D82" w:rsidRPr="00984D82">
        <w:rPr>
          <w:rStyle w:val="Emphasis"/>
        </w:rPr>
        <w:t xml:space="preserve">more </w:t>
      </w:r>
      <w:r w:rsidR="00984D82" w:rsidRPr="00BC7B97">
        <w:rPr>
          <w:rStyle w:val="Emphasis"/>
          <w:highlight w:val="green"/>
        </w:rPr>
        <w:t>comprehensive</w:t>
      </w:r>
      <w:r w:rsidR="00984D82" w:rsidRPr="00984D82">
        <w:rPr>
          <w:rStyle w:val="Emphasis"/>
        </w:rPr>
        <w:t xml:space="preserve"> and effective </w:t>
      </w:r>
      <w:r w:rsidR="00984D82" w:rsidRPr="00BC7B97">
        <w:rPr>
          <w:rStyle w:val="Emphasis"/>
          <w:highlight w:val="green"/>
        </w:rPr>
        <w:t>allied BMD framework</w:t>
      </w:r>
      <w:r w:rsidR="006A1BF0" w:rsidRPr="00094958">
        <w:rPr>
          <w:sz w:val="16"/>
        </w:rPr>
        <w:t>.</w:t>
      </w:r>
      <w:r w:rsidR="00056A59">
        <w:rPr>
          <w:sz w:val="16"/>
        </w:rPr>
        <w:t xml:space="preserve"> </w:t>
      </w:r>
      <w:proofErr w:type="gramStart"/>
      <w:r w:rsidR="00984D82" w:rsidRPr="006A1BF0">
        <w:rPr>
          <w:rStyle w:val="Emphasis"/>
        </w:rPr>
        <w:t>Only Low-Level Interceptors</w:t>
      </w:r>
      <w:r w:rsidR="00984D82" w:rsidRPr="00094958">
        <w:rPr>
          <w:sz w:val="16"/>
        </w:rPr>
        <w:t>.</w:t>
      </w:r>
      <w:proofErr w:type="gramEnd"/>
      <w:r w:rsidR="00984D82" w:rsidRPr="00094958">
        <w:rPr>
          <w:sz w:val="16"/>
        </w:rPr>
        <w:t xml:space="preserve"> South Korea is instead developing </w:t>
      </w:r>
      <w:r w:rsidR="00984D82" w:rsidRPr="00984D82">
        <w:rPr>
          <w:rStyle w:val="StyleUnderline"/>
        </w:rPr>
        <w:t>the independent</w:t>
      </w:r>
      <w:r w:rsidR="00984D82" w:rsidRPr="00094958">
        <w:rPr>
          <w:sz w:val="16"/>
        </w:rPr>
        <w:t xml:space="preserve"> Korea Air and Missile Defense (</w:t>
      </w:r>
      <w:r w:rsidR="00984D82" w:rsidRPr="00984D82">
        <w:rPr>
          <w:rStyle w:val="StyleUnderline"/>
        </w:rPr>
        <w:t>KAMD</w:t>
      </w:r>
      <w:r w:rsidR="00984D82" w:rsidRPr="00094958">
        <w:rPr>
          <w:sz w:val="16"/>
        </w:rPr>
        <w:t xml:space="preserve">) system, which </w:t>
      </w:r>
      <w:r w:rsidR="00984D82" w:rsidRPr="00984D82">
        <w:rPr>
          <w:rStyle w:val="StyleUnderline"/>
        </w:rPr>
        <w:t>would consist of only a terminal phase</w:t>
      </w:r>
      <w:r w:rsidR="00984D82" w:rsidRPr="00094958">
        <w:rPr>
          <w:sz w:val="16"/>
        </w:rPr>
        <w:t xml:space="preserve">, lower tier land-based </w:t>
      </w:r>
      <w:r w:rsidR="00984D82" w:rsidRPr="00984D82">
        <w:rPr>
          <w:rStyle w:val="StyleUnderline"/>
        </w:rPr>
        <w:t>Patriot-2 missiles and SM-2</w:t>
      </w:r>
      <w:r w:rsidR="00984D82" w:rsidRPr="00094958">
        <w:rPr>
          <w:sz w:val="16"/>
        </w:rPr>
        <w:t xml:space="preserve"> Block IIIA/B </w:t>
      </w:r>
      <w:r w:rsidR="00984D82" w:rsidRPr="00984D82">
        <w:rPr>
          <w:rStyle w:val="StyleUnderline"/>
        </w:rPr>
        <w:t>missiles deployed on Aegis destroyers</w:t>
      </w:r>
      <w:r w:rsidR="00984D82" w:rsidRPr="00094958">
        <w:rPr>
          <w:sz w:val="16"/>
        </w:rPr>
        <w:t xml:space="preserve"> without ballistic missile capability. Seoul purchased two Israeli-produced Green Pine radars and announced plans to procure 68 PAC-3 missiles</w:t>
      </w:r>
      <w:proofErr w:type="gramStart"/>
      <w:r w:rsidR="00984D82" w:rsidRPr="00094958">
        <w:rPr>
          <w:sz w:val="16"/>
        </w:rPr>
        <w:t>.[</w:t>
      </w:r>
      <w:proofErr w:type="gramEnd"/>
      <w:r w:rsidR="00984D82" w:rsidRPr="00094958">
        <w:rPr>
          <w:sz w:val="16"/>
        </w:rPr>
        <w:t xml:space="preserve">18] South Korea is indigenously developing the </w:t>
      </w:r>
      <w:proofErr w:type="spellStart"/>
      <w:r w:rsidR="00984D82" w:rsidRPr="00094958">
        <w:rPr>
          <w:sz w:val="16"/>
        </w:rPr>
        <w:t>Cheolmae</w:t>
      </w:r>
      <w:proofErr w:type="spellEnd"/>
      <w:r w:rsidR="00984D82" w:rsidRPr="00094958">
        <w:rPr>
          <w:sz w:val="16"/>
        </w:rPr>
        <w:t xml:space="preserve"> 4-H long-range surface-to-air missile (L-SAM).</w:t>
      </w:r>
      <w:r w:rsidR="00056A59">
        <w:rPr>
          <w:sz w:val="16"/>
        </w:rPr>
        <w:t xml:space="preserve"> </w:t>
      </w:r>
      <w:proofErr w:type="gramStart"/>
      <w:r w:rsidR="00984D82" w:rsidRPr="00984D82">
        <w:rPr>
          <w:rStyle w:val="Emphasis"/>
        </w:rPr>
        <w:t>Resisting an Allied System</w:t>
      </w:r>
      <w:r w:rsidR="00984D82" w:rsidRPr="00094958">
        <w:rPr>
          <w:sz w:val="16"/>
        </w:rPr>
        <w:t>.</w:t>
      </w:r>
      <w:proofErr w:type="gramEnd"/>
      <w:r w:rsidR="00984D82" w:rsidRPr="00094958">
        <w:rPr>
          <w:sz w:val="16"/>
        </w:rPr>
        <w:t xml:space="preserve"> </w:t>
      </w:r>
      <w:r w:rsidR="00984D82" w:rsidRPr="00984D82">
        <w:rPr>
          <w:rStyle w:val="StyleUnderline"/>
        </w:rPr>
        <w:t>Successive</w:t>
      </w:r>
      <w:r w:rsidR="00984D82" w:rsidRPr="00094958">
        <w:rPr>
          <w:sz w:val="16"/>
        </w:rPr>
        <w:t xml:space="preserve"> South </w:t>
      </w:r>
      <w:r w:rsidR="00984D82" w:rsidRPr="00984D82">
        <w:rPr>
          <w:rStyle w:val="StyleUnderline"/>
        </w:rPr>
        <w:t>Korean administrations, including</w:t>
      </w:r>
      <w:r w:rsidR="00984D82" w:rsidRPr="00094958">
        <w:rPr>
          <w:sz w:val="16"/>
        </w:rPr>
        <w:t xml:space="preserve"> President </w:t>
      </w:r>
      <w:r w:rsidR="00984D82" w:rsidRPr="00984D82">
        <w:rPr>
          <w:rStyle w:val="StyleUnderline"/>
        </w:rPr>
        <w:t>Park</w:t>
      </w:r>
      <w:r w:rsidR="00984D82" w:rsidRPr="00094958">
        <w:rPr>
          <w:sz w:val="16"/>
        </w:rPr>
        <w:t xml:space="preserve"> Geun-hye, have </w:t>
      </w:r>
      <w:r w:rsidR="00984D82" w:rsidRPr="00984D82">
        <w:rPr>
          <w:rStyle w:val="StyleUnderline"/>
        </w:rPr>
        <w:t>resisted joining a comprehensive allied program</w:t>
      </w:r>
      <w:r w:rsidR="00984D82" w:rsidRPr="00094958">
        <w:rPr>
          <w:sz w:val="16"/>
        </w:rPr>
        <w:t>. In June 2012, Seoul canceled at the last moment the scheduled signing with Japan of a bilateral General Security of Military Information Agreement (GSOMIA), which would have enabled exchanging intelligence on North Korea’s nuclear and missile programs.</w:t>
      </w:r>
      <w:r w:rsidR="00056A59">
        <w:rPr>
          <w:sz w:val="16"/>
        </w:rPr>
        <w:t xml:space="preserve"> </w:t>
      </w:r>
      <w:r w:rsidR="00984D82" w:rsidRPr="00094958">
        <w:rPr>
          <w:sz w:val="16"/>
        </w:rPr>
        <w:t>The agreement would have provided Seoul with access to information collected by Japan’s high-tech intelligence satellites, Aegis ships, and early-warning and anti-submarine aircraft, thus improving South Korean defense against North Korean missiles. But lingering South Korean animosities stemming from Japan’s occupation of the Korean Peninsula in the 20th century forced Seoul to cancel the agreement. In December 2014, a modified version of the agreement was signed which allows voluntary passing of intelligence about North Korean ballistic missile and nuclear activities between Japan and South Korea through the U.S. Department of Defense.</w:t>
      </w:r>
      <w:r w:rsidR="00056A59">
        <w:rPr>
          <w:sz w:val="16"/>
        </w:rPr>
        <w:t xml:space="preserve"> </w:t>
      </w:r>
      <w:r w:rsidR="00984D82" w:rsidRPr="00094958">
        <w:rPr>
          <w:sz w:val="16"/>
        </w:rPr>
        <w:t>Need for Layered Missile Defense</w:t>
      </w:r>
      <w:r w:rsidR="00056A59">
        <w:rPr>
          <w:sz w:val="16"/>
        </w:rPr>
        <w:t xml:space="preserve"> </w:t>
      </w:r>
      <w:proofErr w:type="gramStart"/>
      <w:r w:rsidR="00984D82" w:rsidRPr="00BC7B97">
        <w:rPr>
          <w:rStyle w:val="StyleUnderline"/>
          <w:highlight w:val="green"/>
        </w:rPr>
        <w:t>A</w:t>
      </w:r>
      <w:proofErr w:type="gramEnd"/>
      <w:r w:rsidR="00984D82" w:rsidRPr="00BC7B97">
        <w:rPr>
          <w:rStyle w:val="StyleUnderline"/>
          <w:highlight w:val="green"/>
        </w:rPr>
        <w:t xml:space="preserve"> </w:t>
      </w:r>
      <w:r w:rsidR="00984D82" w:rsidRPr="00BC7B97">
        <w:rPr>
          <w:rStyle w:val="Emphasis"/>
          <w:highlight w:val="green"/>
        </w:rPr>
        <w:t>basic precept</w:t>
      </w:r>
      <w:r w:rsidR="00984D82" w:rsidRPr="00BC7B97">
        <w:rPr>
          <w:rStyle w:val="StyleUnderline"/>
          <w:highlight w:val="green"/>
        </w:rPr>
        <w:t xml:space="preserve"> of</w:t>
      </w:r>
      <w:r w:rsidR="00984D82" w:rsidRPr="00984D82">
        <w:rPr>
          <w:rStyle w:val="StyleUnderline"/>
        </w:rPr>
        <w:t xml:space="preserve"> air and </w:t>
      </w:r>
      <w:r w:rsidR="00984D82" w:rsidRPr="00BC7B97">
        <w:rPr>
          <w:rStyle w:val="StyleUnderline"/>
          <w:highlight w:val="green"/>
        </w:rPr>
        <w:t>missile defense is “</w:t>
      </w:r>
      <w:r w:rsidR="00984D82" w:rsidRPr="00BC7B97">
        <w:rPr>
          <w:rStyle w:val="Emphasis"/>
          <w:highlight w:val="green"/>
        </w:rPr>
        <w:t>mass and mix</w:t>
      </w:r>
      <w:r w:rsidR="00984D82" w:rsidRPr="00BC7B97">
        <w:rPr>
          <w:rStyle w:val="StyleUnderline"/>
          <w:highlight w:val="green"/>
        </w:rPr>
        <w:t>”—having</w:t>
      </w:r>
      <w:r w:rsidR="00984D82" w:rsidRPr="00984D82">
        <w:rPr>
          <w:rStyle w:val="StyleUnderline"/>
        </w:rPr>
        <w:t xml:space="preserve"> sufficient </w:t>
      </w:r>
      <w:r w:rsidR="00984D82" w:rsidRPr="00BC7B97">
        <w:rPr>
          <w:rStyle w:val="StyleUnderline"/>
          <w:highlight w:val="green"/>
        </w:rPr>
        <w:t>interceptors from different systems so</w:t>
      </w:r>
      <w:r w:rsidR="00984D82" w:rsidRPr="00984D82">
        <w:rPr>
          <w:rStyle w:val="StyleUnderline"/>
        </w:rPr>
        <w:t xml:space="preserve"> that </w:t>
      </w:r>
      <w:r w:rsidR="00984D82" w:rsidRPr="00BC7B97">
        <w:rPr>
          <w:rStyle w:val="Emphasis"/>
          <w:highlight w:val="green"/>
        </w:rPr>
        <w:t>any one system’s vulnerabilities are offset by</w:t>
      </w:r>
      <w:r w:rsidR="00984D82" w:rsidRPr="00984D82">
        <w:rPr>
          <w:rStyle w:val="Emphasis"/>
        </w:rPr>
        <w:t xml:space="preserve"> the capabilities of </w:t>
      </w:r>
      <w:r w:rsidR="00984D82" w:rsidRPr="00BC7B97">
        <w:rPr>
          <w:rStyle w:val="Emphasis"/>
          <w:highlight w:val="green"/>
        </w:rPr>
        <w:t>another</w:t>
      </w:r>
      <w:r w:rsidR="00984D82" w:rsidRPr="00984D82">
        <w:rPr>
          <w:rStyle w:val="Emphasis"/>
        </w:rPr>
        <w:t xml:space="preserve"> system</w:t>
      </w:r>
      <w:r w:rsidR="00984D82" w:rsidRPr="00094958">
        <w:rPr>
          <w:sz w:val="16"/>
        </w:rPr>
        <w:t xml:space="preserve">. </w:t>
      </w:r>
      <w:r w:rsidR="00984D82" w:rsidRPr="00984D82">
        <w:rPr>
          <w:rStyle w:val="StyleUnderline"/>
        </w:rPr>
        <w:t>Instead</w:t>
      </w:r>
      <w:r w:rsidR="00984D82" w:rsidRPr="00094958">
        <w:rPr>
          <w:sz w:val="16"/>
        </w:rPr>
        <w:t xml:space="preserve">, South </w:t>
      </w:r>
      <w:r w:rsidR="00984D82" w:rsidRPr="00BC7B97">
        <w:rPr>
          <w:rStyle w:val="StyleUnderline"/>
          <w:highlight w:val="green"/>
        </w:rPr>
        <w:t>Korea insists on</w:t>
      </w:r>
      <w:r w:rsidR="00984D82" w:rsidRPr="00984D82">
        <w:rPr>
          <w:rStyle w:val="StyleUnderline"/>
        </w:rPr>
        <w:t xml:space="preserve"> relying on </w:t>
      </w:r>
      <w:r w:rsidR="00984D82" w:rsidRPr="00BC7B97">
        <w:rPr>
          <w:rStyle w:val="Emphasis"/>
          <w:highlight w:val="green"/>
        </w:rPr>
        <w:t>only low</w:t>
      </w:r>
      <w:r w:rsidR="00984D82" w:rsidRPr="00984D82">
        <w:rPr>
          <w:rStyle w:val="Emphasis"/>
        </w:rPr>
        <w:t>er-</w:t>
      </w:r>
      <w:r w:rsidR="00984D82" w:rsidRPr="00BC7B97">
        <w:rPr>
          <w:rStyle w:val="Emphasis"/>
          <w:highlight w:val="green"/>
        </w:rPr>
        <w:t>altitude interceptors</w:t>
      </w:r>
      <w:r w:rsidR="00984D82" w:rsidRPr="00BC7B97">
        <w:rPr>
          <w:sz w:val="16"/>
          <w:highlight w:val="green"/>
        </w:rPr>
        <w:t xml:space="preserve">, </w:t>
      </w:r>
      <w:r w:rsidR="00984D82" w:rsidRPr="00BC7B97">
        <w:rPr>
          <w:rStyle w:val="StyleUnderline"/>
          <w:highlight w:val="green"/>
        </w:rPr>
        <w:t xml:space="preserve">resulting in </w:t>
      </w:r>
      <w:r w:rsidR="00984D82" w:rsidRPr="00BC7B97">
        <w:rPr>
          <w:rStyle w:val="Emphasis"/>
          <w:highlight w:val="green"/>
        </w:rPr>
        <w:t>smaller protected zones</w:t>
      </w:r>
      <w:r w:rsidR="00984D82" w:rsidRPr="00BC7B97">
        <w:rPr>
          <w:rStyle w:val="StyleUnderline"/>
          <w:highlight w:val="green"/>
        </w:rPr>
        <w:t xml:space="preserve">, </w:t>
      </w:r>
      <w:r w:rsidR="00984D82" w:rsidRPr="00BC7B97">
        <w:rPr>
          <w:rStyle w:val="Emphasis"/>
          <w:highlight w:val="green"/>
        </w:rPr>
        <w:t>gaps</w:t>
      </w:r>
      <w:r w:rsidR="00984D82" w:rsidRPr="00984D82">
        <w:rPr>
          <w:rStyle w:val="Emphasis"/>
        </w:rPr>
        <w:t xml:space="preserve"> of coverage</w:t>
      </w:r>
      <w:r w:rsidR="00984D82" w:rsidRPr="00094958">
        <w:rPr>
          <w:sz w:val="16"/>
        </w:rPr>
        <w:t xml:space="preserve"> that leave fewer citizens </w:t>
      </w:r>
      <w:proofErr w:type="gramStart"/>
      <w:r w:rsidR="00984D82" w:rsidRPr="00094958">
        <w:rPr>
          <w:sz w:val="16"/>
        </w:rPr>
        <w:t>protected,</w:t>
      </w:r>
      <w:proofErr w:type="gramEnd"/>
      <w:r w:rsidR="00984D82" w:rsidRPr="00094958">
        <w:rPr>
          <w:sz w:val="16"/>
        </w:rPr>
        <w:t xml:space="preserve"> </w:t>
      </w:r>
      <w:r w:rsidR="00984D82" w:rsidRPr="00BC7B97">
        <w:rPr>
          <w:rStyle w:val="StyleUnderline"/>
          <w:highlight w:val="green"/>
        </w:rPr>
        <w:t xml:space="preserve">and </w:t>
      </w:r>
      <w:r w:rsidR="00984D82" w:rsidRPr="00BC7B97">
        <w:rPr>
          <w:rStyle w:val="Emphasis"/>
          <w:highlight w:val="green"/>
        </w:rPr>
        <w:t>minimal time</w:t>
      </w:r>
      <w:r w:rsidR="00984D82" w:rsidRPr="00BC7B97">
        <w:rPr>
          <w:rStyle w:val="StyleUnderline"/>
          <w:highlight w:val="green"/>
        </w:rPr>
        <w:t xml:space="preserve"> to intercept</w:t>
      </w:r>
      <w:r w:rsidR="00984D82" w:rsidRPr="00984D82">
        <w:rPr>
          <w:rStyle w:val="StyleUnderline"/>
        </w:rPr>
        <w:t xml:space="preserve"> a missile—all of </w:t>
      </w:r>
      <w:r w:rsidR="00984D82" w:rsidRPr="00BC7B97">
        <w:rPr>
          <w:rStyle w:val="StyleUnderline"/>
          <w:highlight w:val="green"/>
        </w:rPr>
        <w:t xml:space="preserve">which contribute to a </w:t>
      </w:r>
      <w:r w:rsidR="00984D82" w:rsidRPr="00BC7B97">
        <w:rPr>
          <w:rStyle w:val="Emphasis"/>
          <w:highlight w:val="green"/>
        </w:rPr>
        <w:t>greater potential for catastrophic failure</w:t>
      </w:r>
      <w:r w:rsidR="00984D82" w:rsidRPr="00094958">
        <w:rPr>
          <w:sz w:val="16"/>
        </w:rPr>
        <w:t>.</w:t>
      </w:r>
      <w:r w:rsidR="00056A59">
        <w:rPr>
          <w:sz w:val="16"/>
        </w:rPr>
        <w:t xml:space="preserve"> </w:t>
      </w:r>
      <w:r w:rsidR="00984D82" w:rsidRPr="00984D82">
        <w:rPr>
          <w:rStyle w:val="StyleUnderline"/>
        </w:rPr>
        <w:t>Successfully destroying a high-speed inbound missile requires intercepting it sufficiently far away from the target. The higher the altitude and range</w:t>
      </w:r>
      <w:r w:rsidR="00984D82" w:rsidRPr="00094958">
        <w:rPr>
          <w:sz w:val="16"/>
        </w:rPr>
        <w:t xml:space="preserve"> of the interceptor, </w:t>
      </w:r>
      <w:r w:rsidR="00984D82" w:rsidRPr="00984D82">
        <w:rPr>
          <w:rStyle w:val="StyleUnderline"/>
        </w:rPr>
        <w:t xml:space="preserve">the greater the likelihood of success. </w:t>
      </w:r>
      <w:r w:rsidR="00984D82" w:rsidRPr="00BC7B97">
        <w:rPr>
          <w:rStyle w:val="StyleUnderline"/>
          <w:highlight w:val="green"/>
        </w:rPr>
        <w:t xml:space="preserve">At low altitude, </w:t>
      </w:r>
      <w:r w:rsidR="00984D82" w:rsidRPr="00BC7B97">
        <w:rPr>
          <w:rStyle w:val="Emphasis"/>
          <w:highlight w:val="green"/>
        </w:rPr>
        <w:t>even</w:t>
      </w:r>
      <w:r w:rsidR="00984D82" w:rsidRPr="00984D82">
        <w:rPr>
          <w:rStyle w:val="Emphasis"/>
        </w:rPr>
        <w:t xml:space="preserve"> a </w:t>
      </w:r>
      <w:r w:rsidR="00984D82" w:rsidRPr="00BC7B97">
        <w:rPr>
          <w:rStyle w:val="Emphasis"/>
          <w:highlight w:val="green"/>
        </w:rPr>
        <w:t>“successful” interception</w:t>
      </w:r>
      <w:r w:rsidR="00984D82" w:rsidRPr="00BC7B97">
        <w:rPr>
          <w:sz w:val="16"/>
          <w:highlight w:val="green"/>
        </w:rPr>
        <w:t xml:space="preserve"> </w:t>
      </w:r>
      <w:r w:rsidR="00984D82" w:rsidRPr="00BC7B97">
        <w:rPr>
          <w:rStyle w:val="StyleUnderline"/>
          <w:highlight w:val="green"/>
        </w:rPr>
        <w:t>of a nuclear, chemical, or biological warhead could result in</w:t>
      </w:r>
      <w:r w:rsidR="00984D82" w:rsidRPr="00984D82">
        <w:rPr>
          <w:rStyle w:val="StyleUnderline"/>
        </w:rPr>
        <w:t xml:space="preserve"> the populace still being </w:t>
      </w:r>
      <w:r w:rsidR="00984D82" w:rsidRPr="00BC7B97">
        <w:rPr>
          <w:rStyle w:val="StyleUnderline"/>
          <w:highlight w:val="green"/>
        </w:rPr>
        <w:t>harm</w:t>
      </w:r>
      <w:r w:rsidR="00984D82" w:rsidRPr="00984D82">
        <w:rPr>
          <w:rStyle w:val="StyleUnderline"/>
        </w:rPr>
        <w:t>ed</w:t>
      </w:r>
      <w:r w:rsidR="00984D82" w:rsidRPr="00094958">
        <w:rPr>
          <w:sz w:val="16"/>
        </w:rPr>
        <w:t xml:space="preserve">. </w:t>
      </w:r>
      <w:r w:rsidR="00984D82" w:rsidRPr="00984D82">
        <w:rPr>
          <w:rStyle w:val="StyleUnderline"/>
          <w:i/>
        </w:rPr>
        <w:t>Seoul’s insistence on only a last ditch interceptor is like a soccer coach dismissing all of the team’s players except the goalie, preferring to rely on only one player to defend against defeat</w:t>
      </w:r>
      <w:r w:rsidR="00984D82" w:rsidRPr="00094958">
        <w:rPr>
          <w:sz w:val="16"/>
        </w:rPr>
        <w:t>.</w:t>
      </w:r>
      <w:r w:rsidR="00056A59">
        <w:rPr>
          <w:sz w:val="16"/>
        </w:rPr>
        <w:t xml:space="preserve"> </w:t>
      </w:r>
      <w:r w:rsidR="00984D82" w:rsidRPr="00094958">
        <w:rPr>
          <w:sz w:val="16"/>
        </w:rPr>
        <w:t xml:space="preserve">The </w:t>
      </w:r>
      <w:r w:rsidR="00984D82" w:rsidRPr="00BC7B97">
        <w:rPr>
          <w:rStyle w:val="StyleUnderline"/>
          <w:highlight w:val="green"/>
        </w:rPr>
        <w:t>THAAD</w:t>
      </w:r>
      <w:r w:rsidR="00984D82" w:rsidRPr="00094958">
        <w:rPr>
          <w:sz w:val="16"/>
        </w:rPr>
        <w:t xml:space="preserve"> system is designed to </w:t>
      </w:r>
      <w:r w:rsidR="00984D82" w:rsidRPr="00BC7B97">
        <w:rPr>
          <w:rStyle w:val="StyleUnderline"/>
          <w:highlight w:val="green"/>
        </w:rPr>
        <w:t>intercept short</w:t>
      </w:r>
      <w:r w:rsidR="00984D82" w:rsidRPr="00984D82">
        <w:rPr>
          <w:rStyle w:val="StyleUnderline"/>
        </w:rPr>
        <w:t xml:space="preserve">-range, </w:t>
      </w:r>
      <w:r w:rsidR="00984D82" w:rsidRPr="00BC7B97">
        <w:rPr>
          <w:rStyle w:val="StyleUnderline"/>
          <w:highlight w:val="green"/>
        </w:rPr>
        <w:t>medium</w:t>
      </w:r>
      <w:r w:rsidR="00984D82" w:rsidRPr="00984D82">
        <w:rPr>
          <w:rStyle w:val="StyleUnderline"/>
        </w:rPr>
        <w:t xml:space="preserve">-range, </w:t>
      </w:r>
      <w:r w:rsidR="00984D82" w:rsidRPr="00BC7B97">
        <w:rPr>
          <w:rStyle w:val="StyleUnderline"/>
          <w:highlight w:val="green"/>
        </w:rPr>
        <w:t>and</w:t>
      </w:r>
      <w:r w:rsidR="00984D82" w:rsidRPr="00984D82">
        <w:rPr>
          <w:rStyle w:val="StyleUnderline"/>
        </w:rPr>
        <w:t xml:space="preserve"> some </w:t>
      </w:r>
      <w:r w:rsidR="00984D82" w:rsidRPr="00BC7B97">
        <w:rPr>
          <w:rStyle w:val="StyleUnderline"/>
          <w:highlight w:val="green"/>
        </w:rPr>
        <w:t>intermediate-range</w:t>
      </w:r>
      <w:r w:rsidR="00984D82" w:rsidRPr="00984D82">
        <w:rPr>
          <w:rStyle w:val="StyleUnderline"/>
        </w:rPr>
        <w:t xml:space="preserve"> ballistic </w:t>
      </w:r>
      <w:r w:rsidR="00984D82" w:rsidRPr="00BC7B97">
        <w:rPr>
          <w:rStyle w:val="StyleUnderline"/>
          <w:highlight w:val="green"/>
        </w:rPr>
        <w:t>missiles</w:t>
      </w:r>
      <w:r w:rsidR="00984D82" w:rsidRPr="00984D82">
        <w:rPr>
          <w:rStyle w:val="StyleUnderline"/>
        </w:rPr>
        <w:t>’</w:t>
      </w:r>
      <w:r w:rsidR="00984D82" w:rsidRPr="00094958">
        <w:rPr>
          <w:sz w:val="16"/>
        </w:rPr>
        <w:t xml:space="preserve"> trajectories at endo-atmospheric and </w:t>
      </w:r>
      <w:proofErr w:type="spellStart"/>
      <w:r w:rsidR="00984D82" w:rsidRPr="00094958">
        <w:rPr>
          <w:sz w:val="16"/>
        </w:rPr>
        <w:t>exo</w:t>
      </w:r>
      <w:proofErr w:type="spellEnd"/>
      <w:r w:rsidR="00984D82" w:rsidRPr="00094958">
        <w:rPr>
          <w:sz w:val="16"/>
        </w:rPr>
        <w:t xml:space="preserve">-atmospheric altitudes </w:t>
      </w:r>
      <w:r w:rsidR="00984D82" w:rsidRPr="00984D82">
        <w:rPr>
          <w:rStyle w:val="StyleUnderline"/>
        </w:rPr>
        <w:t>in their terminal phase</w:t>
      </w:r>
      <w:r w:rsidR="00984D82" w:rsidRPr="00094958">
        <w:rPr>
          <w:sz w:val="16"/>
        </w:rPr>
        <w:t xml:space="preserve">. In conjunction with the Patriot missile system, </w:t>
      </w:r>
      <w:r w:rsidR="00984D82" w:rsidRPr="00984D82">
        <w:rPr>
          <w:rStyle w:val="StyleUnderline"/>
        </w:rPr>
        <w:t xml:space="preserve">THAAD would create </w:t>
      </w:r>
      <w:r w:rsidR="00984D82" w:rsidRPr="00BC7B97">
        <w:rPr>
          <w:rStyle w:val="StyleUnderline"/>
          <w:highlight w:val="green"/>
        </w:rPr>
        <w:t>a</w:t>
      </w:r>
      <w:r w:rsidR="00984D82" w:rsidRPr="00984D82">
        <w:rPr>
          <w:rStyle w:val="StyleUnderline"/>
        </w:rPr>
        <w:t xml:space="preserve">n essential </w:t>
      </w:r>
      <w:r w:rsidR="00984D82" w:rsidRPr="00BC7B97">
        <w:rPr>
          <w:rStyle w:val="Emphasis"/>
          <w:highlight w:val="green"/>
        </w:rPr>
        <w:t>multilayered defensive shield</w:t>
      </w:r>
      <w:r w:rsidR="00984D82" w:rsidRPr="00984D82">
        <w:rPr>
          <w:rStyle w:val="Emphasis"/>
        </w:rPr>
        <w:t xml:space="preserve"> for South Korea</w:t>
      </w:r>
      <w:r w:rsidR="00984D82" w:rsidRPr="00094958">
        <w:rPr>
          <w:sz w:val="16"/>
        </w:rPr>
        <w:t xml:space="preserve">. </w:t>
      </w:r>
      <w:r w:rsidR="00984D82" w:rsidRPr="00093F76">
        <w:rPr>
          <w:rStyle w:val="StyleUnderline"/>
        </w:rPr>
        <w:t>THAAD’s large-area defense capability</w:t>
      </w:r>
      <w:r w:rsidR="00984D82" w:rsidRPr="00094958">
        <w:rPr>
          <w:sz w:val="16"/>
        </w:rPr>
        <w:t xml:space="preserve"> with 72 interceptors per battery </w:t>
      </w:r>
      <w:r w:rsidR="00984D82" w:rsidRPr="00093F76">
        <w:rPr>
          <w:rStyle w:val="StyleUnderline"/>
        </w:rPr>
        <w:t>would complement Patriot’s point defense and enable defense of more</w:t>
      </w:r>
      <w:r w:rsidR="00984D82" w:rsidRPr="00094958">
        <w:rPr>
          <w:sz w:val="16"/>
        </w:rPr>
        <w:t xml:space="preserve"> military forces, population centers, and critical </w:t>
      </w:r>
      <w:r w:rsidR="00984D82" w:rsidRPr="00093F76">
        <w:rPr>
          <w:rStyle w:val="StyleUnderline"/>
        </w:rPr>
        <w:t>targets</w:t>
      </w:r>
      <w:r w:rsidR="00984D82" w:rsidRPr="00094958">
        <w:rPr>
          <w:sz w:val="16"/>
        </w:rPr>
        <w:t>.</w:t>
      </w:r>
      <w:r w:rsidR="00056A59">
        <w:rPr>
          <w:sz w:val="16"/>
        </w:rPr>
        <w:t xml:space="preserve"> </w:t>
      </w:r>
      <w:r w:rsidR="00984D82" w:rsidRPr="00094958">
        <w:rPr>
          <w:sz w:val="16"/>
        </w:rPr>
        <w:t xml:space="preserve">South Korea’s </w:t>
      </w:r>
      <w:proofErr w:type="spellStart"/>
      <w:r w:rsidR="00984D82" w:rsidRPr="00094958">
        <w:rPr>
          <w:sz w:val="16"/>
        </w:rPr>
        <w:t>Hannam</w:t>
      </w:r>
      <w:proofErr w:type="spellEnd"/>
      <w:r w:rsidR="00984D82" w:rsidRPr="00094958">
        <w:rPr>
          <w:sz w:val="16"/>
        </w:rPr>
        <w:t xml:space="preserve"> University conducted a computer simulation that showed </w:t>
      </w:r>
      <w:r w:rsidR="00984D82" w:rsidRPr="00093F76">
        <w:rPr>
          <w:rStyle w:val="StyleUnderline"/>
        </w:rPr>
        <w:t>a PAC-2</w:t>
      </w:r>
      <w:r w:rsidR="00984D82" w:rsidRPr="00094958">
        <w:rPr>
          <w:sz w:val="16"/>
        </w:rPr>
        <w:t xml:space="preserve">/3 low-altitude missile defense </w:t>
      </w:r>
      <w:r w:rsidR="00984D82" w:rsidRPr="00093F76">
        <w:rPr>
          <w:rStyle w:val="StyleUnderline"/>
        </w:rPr>
        <w:t xml:space="preserve">system would have only </w:t>
      </w:r>
      <w:r w:rsidR="00984D82" w:rsidRPr="00093F76">
        <w:rPr>
          <w:rStyle w:val="Emphasis"/>
        </w:rPr>
        <w:t>one second</w:t>
      </w:r>
      <w:r w:rsidR="00984D82" w:rsidRPr="00093F76">
        <w:rPr>
          <w:rStyle w:val="StyleUnderline"/>
        </w:rPr>
        <w:t xml:space="preserve"> to intercept a North Korean missile</w:t>
      </w:r>
      <w:r w:rsidR="00984D82" w:rsidRPr="00094958">
        <w:rPr>
          <w:sz w:val="16"/>
        </w:rPr>
        <w:t xml:space="preserve"> at a range of 12–15 kilometers (km), </w:t>
      </w:r>
      <w:r w:rsidR="00984D82" w:rsidRPr="00093F76">
        <w:rPr>
          <w:rStyle w:val="StyleUnderline"/>
        </w:rPr>
        <w:t>while</w:t>
      </w:r>
      <w:r w:rsidR="00984D82" w:rsidRPr="00094958">
        <w:rPr>
          <w:sz w:val="16"/>
        </w:rPr>
        <w:t xml:space="preserve"> a </w:t>
      </w:r>
      <w:r w:rsidR="00984D82" w:rsidRPr="00093F76">
        <w:rPr>
          <w:rStyle w:val="StyleUnderline"/>
        </w:rPr>
        <w:t>THAAD</w:t>
      </w:r>
      <w:r w:rsidR="00984D82" w:rsidRPr="00094958">
        <w:rPr>
          <w:sz w:val="16"/>
        </w:rPr>
        <w:t xml:space="preserve"> medium-range system </w:t>
      </w:r>
      <w:r w:rsidR="00984D82" w:rsidRPr="00093F76">
        <w:rPr>
          <w:rStyle w:val="StyleUnderline"/>
        </w:rPr>
        <w:t xml:space="preserve">would have </w:t>
      </w:r>
      <w:r w:rsidR="00984D82" w:rsidRPr="00093F76">
        <w:rPr>
          <w:rStyle w:val="Emphasis"/>
        </w:rPr>
        <w:t>45 seconds</w:t>
      </w:r>
      <w:r w:rsidR="00984D82" w:rsidRPr="00094958">
        <w:rPr>
          <w:sz w:val="16"/>
        </w:rPr>
        <w:t xml:space="preserve"> to intercept a missile at 40–150 km</w:t>
      </w:r>
      <w:proofErr w:type="gramStart"/>
      <w:r w:rsidR="00984D82" w:rsidRPr="00094958">
        <w:rPr>
          <w:sz w:val="16"/>
        </w:rPr>
        <w:t>.[</w:t>
      </w:r>
      <w:proofErr w:type="gramEnd"/>
      <w:r w:rsidR="00984D82" w:rsidRPr="00094958">
        <w:rPr>
          <w:sz w:val="16"/>
        </w:rPr>
        <w:t>19]</w:t>
      </w:r>
      <w:r w:rsidR="00056A59">
        <w:rPr>
          <w:sz w:val="16"/>
        </w:rPr>
        <w:t xml:space="preserve"> </w:t>
      </w:r>
      <w:r w:rsidR="00984D82" w:rsidRPr="00094958">
        <w:rPr>
          <w:sz w:val="16"/>
        </w:rPr>
        <w:t xml:space="preserve">South Korea’s planned indigenous L-SAM would have less altitude and range than THAAD and would not be available for deployment until at least 2023. However, that target date is unlikely since creating a missile defense system is a long, expensive, and difficult process. For example, THAAD took approximately 30 years for the U.S. to fully develop, test, and field. </w:t>
      </w:r>
      <w:r w:rsidR="00984D82" w:rsidRPr="00093F76">
        <w:rPr>
          <w:rStyle w:val="StyleUnderline"/>
        </w:rPr>
        <w:t xml:space="preserve">The </w:t>
      </w:r>
      <w:r w:rsidR="00984D82" w:rsidRPr="00BC7B97">
        <w:rPr>
          <w:rStyle w:val="StyleUnderline"/>
          <w:highlight w:val="green"/>
        </w:rPr>
        <w:t>THAAD</w:t>
      </w:r>
      <w:r w:rsidR="00984D82" w:rsidRPr="00093F76">
        <w:rPr>
          <w:rStyle w:val="StyleUnderline"/>
        </w:rPr>
        <w:t xml:space="preserve"> system </w:t>
      </w:r>
      <w:r w:rsidR="00984D82" w:rsidRPr="00BC7B97">
        <w:rPr>
          <w:rStyle w:val="StyleUnderline"/>
          <w:highlight w:val="green"/>
        </w:rPr>
        <w:t>has</w:t>
      </w:r>
      <w:r w:rsidR="00984D82" w:rsidRPr="00093F76">
        <w:rPr>
          <w:rStyle w:val="StyleUnderline"/>
        </w:rPr>
        <w:t xml:space="preserve"> already </w:t>
      </w:r>
      <w:r w:rsidR="00984D82" w:rsidRPr="00BC7B97">
        <w:rPr>
          <w:rStyle w:val="StyleUnderline"/>
          <w:highlight w:val="green"/>
        </w:rPr>
        <w:t xml:space="preserve">been developed, tested (scoring a </w:t>
      </w:r>
      <w:r w:rsidR="00984D82" w:rsidRPr="00BC7B97">
        <w:rPr>
          <w:rStyle w:val="Emphasis"/>
          <w:highlight w:val="green"/>
        </w:rPr>
        <w:t>100 percent success rate</w:t>
      </w:r>
      <w:r w:rsidR="00984D82" w:rsidRPr="00094958">
        <w:rPr>
          <w:sz w:val="16"/>
        </w:rPr>
        <w:t xml:space="preserve"> of 11 for 11 successful intercepts), </w:t>
      </w:r>
      <w:r w:rsidR="00984D82" w:rsidRPr="00BC7B97">
        <w:rPr>
          <w:rStyle w:val="StyleUnderline"/>
          <w:highlight w:val="green"/>
        </w:rPr>
        <w:t>and deployed</w:t>
      </w:r>
      <w:r w:rsidR="00984D82" w:rsidRPr="00094958">
        <w:rPr>
          <w:sz w:val="16"/>
        </w:rPr>
        <w:t>.</w:t>
      </w:r>
      <w:r w:rsidR="00056A59">
        <w:rPr>
          <w:sz w:val="16"/>
        </w:rPr>
        <w:t xml:space="preserve"> </w:t>
      </w:r>
      <w:r w:rsidR="00984D82" w:rsidRPr="00094958">
        <w:rPr>
          <w:sz w:val="16"/>
        </w:rPr>
        <w:t xml:space="preserve">A Lockheed Martin simulation showed that </w:t>
      </w:r>
      <w:r w:rsidR="00984D82" w:rsidRPr="00093F76">
        <w:rPr>
          <w:rStyle w:val="StyleUnderline"/>
        </w:rPr>
        <w:t>a single THAAD battery could defend most of South Korea against a North Korean missile attack, while two</w:t>
      </w:r>
      <w:r w:rsidR="00984D82" w:rsidRPr="00094958">
        <w:rPr>
          <w:sz w:val="16"/>
        </w:rPr>
        <w:t xml:space="preserve"> batteries </w:t>
      </w:r>
      <w:r w:rsidR="00984D82" w:rsidRPr="00093F76">
        <w:rPr>
          <w:rStyle w:val="StyleUnderline"/>
        </w:rPr>
        <w:t>would protect all of Korea except the southeast</w:t>
      </w:r>
      <w:r w:rsidR="00984D82" w:rsidRPr="00094958">
        <w:rPr>
          <w:sz w:val="16"/>
        </w:rPr>
        <w:t xml:space="preserve"> and provide greater protection against multiple missile attacks. Three batteries would cover all of South Korea</w:t>
      </w:r>
      <w:proofErr w:type="gramStart"/>
      <w:r w:rsidR="00984D82" w:rsidRPr="00094958">
        <w:rPr>
          <w:sz w:val="16"/>
        </w:rPr>
        <w:t>.[</w:t>
      </w:r>
      <w:proofErr w:type="gramEnd"/>
      <w:r w:rsidR="00984D82" w:rsidRPr="00094958">
        <w:rPr>
          <w:sz w:val="16"/>
        </w:rPr>
        <w:t>20]</w:t>
      </w:r>
      <w:r w:rsidR="00056A59">
        <w:rPr>
          <w:sz w:val="16"/>
        </w:rPr>
        <w:t xml:space="preserve"> </w:t>
      </w:r>
      <w:r w:rsidR="00984D82" w:rsidRPr="00BC7B97">
        <w:rPr>
          <w:rStyle w:val="StyleUnderline"/>
          <w:highlight w:val="green"/>
        </w:rPr>
        <w:t xml:space="preserve">The </w:t>
      </w:r>
      <w:r w:rsidR="00984D82" w:rsidRPr="00BC7B97">
        <w:rPr>
          <w:rStyle w:val="Emphasis"/>
          <w:highlight w:val="green"/>
        </w:rPr>
        <w:t>four most recent</w:t>
      </w:r>
      <w:r w:rsidR="00984D82" w:rsidRPr="00093F76">
        <w:rPr>
          <w:rStyle w:val="Emphasis"/>
        </w:rPr>
        <w:t xml:space="preserve"> senior </w:t>
      </w:r>
      <w:r w:rsidR="00984D82" w:rsidRPr="00BC7B97">
        <w:rPr>
          <w:rStyle w:val="Emphasis"/>
          <w:highlight w:val="green"/>
        </w:rPr>
        <w:t>U.S. commanders in Korea</w:t>
      </w:r>
      <w:r w:rsidR="00984D82" w:rsidRPr="00094958">
        <w:rPr>
          <w:sz w:val="16"/>
        </w:rPr>
        <w:t xml:space="preserve">[21] </w:t>
      </w:r>
      <w:r w:rsidR="00984D82" w:rsidRPr="00093F76">
        <w:rPr>
          <w:rStyle w:val="StyleUnderline"/>
        </w:rPr>
        <w:t xml:space="preserve">have </w:t>
      </w:r>
      <w:r w:rsidR="00984D82" w:rsidRPr="00BC7B97">
        <w:rPr>
          <w:rStyle w:val="StyleUnderline"/>
          <w:highlight w:val="green"/>
        </w:rPr>
        <w:t xml:space="preserve">recommended that South Korea </w:t>
      </w:r>
      <w:r w:rsidR="00984D82" w:rsidRPr="00BC7B97">
        <w:rPr>
          <w:rStyle w:val="Emphasis"/>
          <w:highlight w:val="green"/>
        </w:rPr>
        <w:t>should deploy</w:t>
      </w:r>
      <w:r w:rsidR="00984D82" w:rsidRPr="00093F76">
        <w:rPr>
          <w:rStyle w:val="StyleUnderline"/>
        </w:rPr>
        <w:t xml:space="preserve"> the </w:t>
      </w:r>
      <w:r w:rsidR="00984D82" w:rsidRPr="00BC7B97">
        <w:rPr>
          <w:rStyle w:val="StyleUnderline"/>
          <w:highlight w:val="green"/>
        </w:rPr>
        <w:t>THAAD</w:t>
      </w:r>
      <w:r w:rsidR="00984D82" w:rsidRPr="00093F76">
        <w:rPr>
          <w:rStyle w:val="StyleUnderline"/>
        </w:rPr>
        <w:t xml:space="preserve"> system </w:t>
      </w:r>
      <w:r w:rsidR="00984D82" w:rsidRPr="00BC7B97">
        <w:rPr>
          <w:rStyle w:val="StyleUnderline"/>
          <w:highlight w:val="green"/>
        </w:rPr>
        <w:t>and join the allied missile defense network</w:t>
      </w:r>
      <w:r w:rsidR="00984D82" w:rsidRPr="00094958">
        <w:rPr>
          <w:sz w:val="16"/>
        </w:rPr>
        <w:t xml:space="preserve">. Similarly, </w:t>
      </w:r>
      <w:r w:rsidR="00984D82" w:rsidRPr="00093F76">
        <w:rPr>
          <w:rStyle w:val="StyleUnderline"/>
        </w:rPr>
        <w:t>the two most recent South Korean Defense Ministers</w:t>
      </w:r>
      <w:r w:rsidR="00984D82" w:rsidRPr="00094958">
        <w:rPr>
          <w:sz w:val="16"/>
        </w:rPr>
        <w:t xml:space="preserve"> Han Min Koo and Kim Kwan-</w:t>
      </w:r>
      <w:proofErr w:type="spellStart"/>
      <w:r w:rsidR="00984D82" w:rsidRPr="00094958">
        <w:rPr>
          <w:sz w:val="16"/>
        </w:rPr>
        <w:t>jin</w:t>
      </w:r>
      <w:proofErr w:type="spellEnd"/>
      <w:r w:rsidR="00984D82" w:rsidRPr="00094958">
        <w:rPr>
          <w:sz w:val="16"/>
        </w:rPr>
        <w:t xml:space="preserve"> have </w:t>
      </w:r>
      <w:r w:rsidR="00984D82" w:rsidRPr="00093F76">
        <w:rPr>
          <w:rStyle w:val="StyleUnderline"/>
        </w:rPr>
        <w:t xml:space="preserve">assessed that THAAD would </w:t>
      </w:r>
      <w:r w:rsidR="00984D82" w:rsidRPr="00093F76">
        <w:rPr>
          <w:rStyle w:val="Emphasis"/>
        </w:rPr>
        <w:t>improve the country’s defense</w:t>
      </w:r>
      <w:r w:rsidR="00984D82">
        <w:t>.</w:t>
      </w:r>
    </w:p>
    <w:p w:rsidR="00770B39" w:rsidRPr="00770B39" w:rsidRDefault="00770B39" w:rsidP="00770B39">
      <w:pPr>
        <w:keepNext/>
        <w:keepLines/>
        <w:spacing w:before="200"/>
        <w:outlineLvl w:val="3"/>
        <w:rPr>
          <w:rFonts w:eastAsia="Times New Roman" w:cs="Times New Roman"/>
          <w:b/>
          <w:iCs/>
        </w:rPr>
      </w:pPr>
      <w:r w:rsidRPr="00770B39">
        <w:rPr>
          <w:rFonts w:eastAsia="Times New Roman" w:cs="Times New Roman"/>
          <w:b/>
          <w:iCs/>
        </w:rPr>
        <w:t xml:space="preserve">Bioweapons are feasible and cause extinction </w:t>
      </w:r>
    </w:p>
    <w:p w:rsidR="00770B39" w:rsidRPr="00770B39" w:rsidRDefault="00770B39" w:rsidP="00770B39">
      <w:pPr>
        <w:rPr>
          <w:rFonts w:eastAsia="Calibri" w:cs="Times New Roman"/>
          <w:b/>
          <w:bCs/>
          <w:sz w:val="26"/>
          <w:lang w:val="es-ES"/>
        </w:rPr>
      </w:pPr>
      <w:r w:rsidRPr="00770B39">
        <w:rPr>
          <w:rFonts w:eastAsia="Calibri" w:cs="Times New Roman"/>
          <w:b/>
          <w:bCs/>
        </w:rPr>
        <w:t xml:space="preserve">Gottlieb 13 </w:t>
      </w:r>
      <w:r w:rsidRPr="00770B39">
        <w:rPr>
          <w:rFonts w:eastAsia="Calibri" w:cs="Times New Roman"/>
        </w:rPr>
        <w:t xml:space="preserve">[Dr. Scott, practicing physician and a Resident Fellow at the American Enterprise Institute, “Ricin </w:t>
      </w:r>
      <w:proofErr w:type="gramStart"/>
      <w:r w:rsidRPr="00770B39">
        <w:rPr>
          <w:rFonts w:eastAsia="Calibri" w:cs="Times New Roman"/>
        </w:rPr>
        <w:t>And The Risk Of</w:t>
      </w:r>
      <w:proofErr w:type="gramEnd"/>
      <w:r w:rsidRPr="00770B39">
        <w:rPr>
          <w:rFonts w:eastAsia="Calibri" w:cs="Times New Roman"/>
        </w:rPr>
        <w:t xml:space="preserve"> Bioterror: Are We Prepared?” </w:t>
      </w:r>
      <w:r w:rsidRPr="00770B39">
        <w:rPr>
          <w:rFonts w:eastAsia="Calibri" w:cs="Times New Roman"/>
          <w:lang w:val="es-ES"/>
        </w:rPr>
        <w:t xml:space="preserve">Forbes, 4/17, </w:t>
      </w:r>
      <w:hyperlink r:id="rId26" w:history="1">
        <w:r w:rsidRPr="00770B39">
          <w:rPr>
            <w:rFonts w:eastAsia="Calibri" w:cs="Times New Roman"/>
            <w:lang w:val="es-ES"/>
          </w:rPr>
          <w:t>http://www.forbes.com/sites/scottgottlieb/2013/04/17/ricin-domestic-bioterrorism-and-the-lessons-learned-after-9-11-are-we-safer-today-than-we-were-ten-years-ago/2/</w:t>
        </w:r>
      </w:hyperlink>
      <w:r w:rsidRPr="00770B39">
        <w:rPr>
          <w:rFonts w:eastAsia="Calibri" w:cs="Times New Roman"/>
          <w:lang w:val="es-ES"/>
        </w:rPr>
        <w:t>]</w:t>
      </w:r>
    </w:p>
    <w:p w:rsidR="00770B39" w:rsidRPr="00770B39" w:rsidRDefault="00770B39" w:rsidP="00770B39">
      <w:pPr>
        <w:rPr>
          <w:rFonts w:eastAsia="Calibri" w:cs="Times New Roman"/>
          <w:sz w:val="14"/>
        </w:rPr>
      </w:pPr>
      <w:r w:rsidRPr="00770B39">
        <w:rPr>
          <w:rFonts w:eastAsia="Calibri" w:cs="Times New Roman"/>
          <w:sz w:val="14"/>
        </w:rPr>
        <w:t xml:space="preserve">In the future, </w:t>
      </w:r>
      <w:r w:rsidRPr="00770B39">
        <w:rPr>
          <w:rFonts w:eastAsia="Calibri" w:cs="Times New Roman"/>
          <w:b/>
          <w:iCs/>
          <w:u w:val="single"/>
          <w:bdr w:val="single" w:sz="4" w:space="0" w:color="auto"/>
        </w:rPr>
        <w:t xml:space="preserve">the bigger threat may </w:t>
      </w:r>
      <w:r w:rsidRPr="00770B39">
        <w:rPr>
          <w:rFonts w:eastAsia="Calibri" w:cs="Times New Roman"/>
          <w:u w:val="single"/>
        </w:rPr>
        <w:t xml:space="preserve">come from the </w:t>
      </w:r>
      <w:r w:rsidRPr="00BC7B97">
        <w:rPr>
          <w:rFonts w:eastAsia="Calibri" w:cs="Times New Roman"/>
          <w:highlight w:val="green"/>
          <w:u w:val="single"/>
        </w:rPr>
        <w:t>deliberate misuse of engineered organisms</w:t>
      </w:r>
      <w:r w:rsidRPr="00770B39">
        <w:rPr>
          <w:rFonts w:eastAsia="Calibri" w:cs="Times New Roman"/>
          <w:sz w:val="14"/>
        </w:rPr>
        <w:t xml:space="preserve">. </w:t>
      </w:r>
      <w:r w:rsidRPr="00770B39">
        <w:rPr>
          <w:rFonts w:eastAsia="Calibri" w:cs="Times New Roman"/>
          <w:u w:val="single"/>
        </w:rPr>
        <w:t xml:space="preserve">These are biological agents that </w:t>
      </w:r>
      <w:r w:rsidRPr="00BC7B97">
        <w:rPr>
          <w:rFonts w:eastAsia="Calibri" w:cs="Times New Roman"/>
          <w:highlight w:val="green"/>
          <w:u w:val="single"/>
        </w:rPr>
        <w:t>can</w:t>
      </w:r>
      <w:r w:rsidRPr="00770B39">
        <w:rPr>
          <w:rFonts w:eastAsia="Calibri" w:cs="Times New Roman"/>
          <w:u w:val="single"/>
        </w:rPr>
        <w:t xml:space="preserve"> be engineered to </w:t>
      </w:r>
      <w:r w:rsidRPr="00BC7B97">
        <w:rPr>
          <w:rFonts w:eastAsia="Calibri" w:cs="Times New Roman"/>
          <w:highlight w:val="green"/>
          <w:u w:val="single"/>
        </w:rPr>
        <w:t>spread from person to person, like</w:t>
      </w:r>
      <w:r w:rsidRPr="00770B39">
        <w:rPr>
          <w:rFonts w:eastAsia="Calibri" w:cs="Times New Roman"/>
          <w:u w:val="single"/>
        </w:rPr>
        <w:t xml:space="preserve"> a deadly form of </w:t>
      </w:r>
      <w:r w:rsidRPr="00BC7B97">
        <w:rPr>
          <w:rFonts w:eastAsia="Calibri" w:cs="Times New Roman"/>
          <w:highlight w:val="green"/>
          <w:u w:val="single"/>
        </w:rPr>
        <w:t>flu or</w:t>
      </w:r>
      <w:r w:rsidRPr="00770B39">
        <w:rPr>
          <w:rFonts w:eastAsia="Calibri" w:cs="Times New Roman"/>
          <w:u w:val="single"/>
        </w:rPr>
        <w:t xml:space="preserve"> a </w:t>
      </w:r>
      <w:r w:rsidRPr="00BC7B97">
        <w:rPr>
          <w:rFonts w:eastAsia="Calibri" w:cs="Times New Roman"/>
          <w:highlight w:val="green"/>
          <w:u w:val="single"/>
        </w:rPr>
        <w:t>re-engineered</w:t>
      </w:r>
      <w:r w:rsidRPr="00770B39">
        <w:rPr>
          <w:rFonts w:eastAsia="Calibri" w:cs="Times New Roman"/>
          <w:u w:val="single"/>
        </w:rPr>
        <w:t xml:space="preserve"> version of </w:t>
      </w:r>
      <w:r w:rsidRPr="00BC7B97">
        <w:rPr>
          <w:rFonts w:eastAsia="Calibri" w:cs="Times New Roman"/>
          <w:highlight w:val="green"/>
          <w:u w:val="single"/>
        </w:rPr>
        <w:t>smallpox</w:t>
      </w:r>
      <w:r w:rsidRPr="00770B39">
        <w:rPr>
          <w:rFonts w:eastAsia="Calibri" w:cs="Times New Roman"/>
          <w:u w:val="single"/>
        </w:rPr>
        <w:t>.</w:t>
      </w:r>
      <w:r w:rsidRPr="00770B39">
        <w:rPr>
          <w:rFonts w:eastAsia="Calibri" w:cs="Times New Roman"/>
          <w:sz w:val="12"/>
        </w:rPr>
        <w:t xml:space="preserve"> </w:t>
      </w:r>
      <w:r w:rsidRPr="00770B39">
        <w:rPr>
          <w:rFonts w:eastAsia="Calibri" w:cs="Times New Roman"/>
          <w:sz w:val="14"/>
        </w:rPr>
        <w:t xml:space="preserve">As I noted in a commentary in the Wall Street Journal, </w:t>
      </w:r>
      <w:r w:rsidRPr="00770B39">
        <w:rPr>
          <w:rFonts w:eastAsia="Calibri" w:cs="Times New Roman"/>
          <w:u w:val="single"/>
        </w:rPr>
        <w:t xml:space="preserve">DNA </w:t>
      </w:r>
      <w:r w:rsidRPr="00BC7B97">
        <w:rPr>
          <w:rFonts w:eastAsia="Calibri" w:cs="Times New Roman"/>
          <w:highlight w:val="green"/>
          <w:u w:val="single"/>
        </w:rPr>
        <w:t>synthesizers for making</w:t>
      </w:r>
      <w:r w:rsidRPr="00770B39">
        <w:rPr>
          <w:rFonts w:eastAsia="Calibri" w:cs="Times New Roman"/>
          <w:u w:val="single"/>
        </w:rPr>
        <w:t xml:space="preserve"> weaponized </w:t>
      </w:r>
      <w:r w:rsidRPr="00BC7B97">
        <w:rPr>
          <w:rFonts w:eastAsia="Calibri" w:cs="Times New Roman"/>
          <w:highlight w:val="green"/>
          <w:u w:val="single"/>
        </w:rPr>
        <w:t xml:space="preserve">bugs are </w:t>
      </w:r>
      <w:r w:rsidRPr="00BC7B97">
        <w:rPr>
          <w:rFonts w:eastAsia="Calibri" w:cs="Times New Roman"/>
          <w:b/>
          <w:iCs/>
          <w:highlight w:val="green"/>
          <w:u w:val="single"/>
          <w:bdr w:val="single" w:sz="4" w:space="0" w:color="auto"/>
        </w:rPr>
        <w:t>small, cheap and easy to procure</w:t>
      </w:r>
      <w:r w:rsidRPr="00770B39">
        <w:rPr>
          <w:rFonts w:eastAsia="Calibri" w:cs="Times New Roman"/>
          <w:u w:val="single"/>
        </w:rPr>
        <w:t>. The technical means</w:t>
      </w:r>
      <w:r w:rsidRPr="00770B39">
        <w:rPr>
          <w:rFonts w:eastAsia="Calibri" w:cs="Times New Roman"/>
          <w:sz w:val="14"/>
        </w:rPr>
        <w:t xml:space="preserve"> for harnessing these tools </w:t>
      </w:r>
      <w:r w:rsidRPr="00770B39">
        <w:rPr>
          <w:rFonts w:eastAsia="Calibri" w:cs="Times New Roman"/>
          <w:u w:val="single"/>
        </w:rPr>
        <w:t xml:space="preserve">is </w:t>
      </w:r>
      <w:r w:rsidRPr="00770B39">
        <w:rPr>
          <w:rFonts w:eastAsia="Calibri" w:cs="Times New Roman"/>
          <w:b/>
          <w:iCs/>
          <w:u w:val="single"/>
          <w:bdr w:val="single" w:sz="4" w:space="0" w:color="auto"/>
        </w:rPr>
        <w:t>relatively straightforward</w:t>
      </w:r>
      <w:r w:rsidRPr="00770B39">
        <w:rPr>
          <w:rFonts w:eastAsia="Calibri" w:cs="Times New Roman"/>
          <w:sz w:val="14"/>
        </w:rPr>
        <w:t xml:space="preserve">. The </w:t>
      </w:r>
      <w:r w:rsidRPr="00770B39">
        <w:rPr>
          <w:rFonts w:eastAsia="Calibri" w:cs="Times New Roman"/>
          <w:u w:val="single"/>
        </w:rPr>
        <w:t>instruction sets</w:t>
      </w:r>
      <w:r w:rsidRPr="00770B39">
        <w:rPr>
          <w:rFonts w:eastAsia="Calibri" w:cs="Times New Roman"/>
          <w:sz w:val="14"/>
        </w:rPr>
        <w:t xml:space="preserve"> for making these kinds of deadly organisms </w:t>
      </w:r>
      <w:r w:rsidRPr="00770B39">
        <w:rPr>
          <w:rFonts w:eastAsia="Calibri" w:cs="Times New Roman"/>
          <w:u w:val="single"/>
        </w:rPr>
        <w:t>can be found on the Internet</w:t>
      </w:r>
      <w:r w:rsidRPr="00770B39">
        <w:rPr>
          <w:rFonts w:eastAsia="Calibri" w:cs="Times New Roman"/>
          <w:sz w:val="14"/>
        </w:rPr>
        <w:t>.</w:t>
      </w:r>
      <w:r w:rsidRPr="00770B39">
        <w:rPr>
          <w:rFonts w:eastAsia="Calibri" w:cs="Times New Roman"/>
          <w:sz w:val="12"/>
        </w:rPr>
        <w:t xml:space="preserve"> </w:t>
      </w:r>
      <w:r w:rsidRPr="00BC7B97">
        <w:rPr>
          <w:rFonts w:eastAsia="Calibri" w:cs="Times New Roman"/>
          <w:highlight w:val="green"/>
          <w:u w:val="single"/>
        </w:rPr>
        <w:t>Rogue regimes</w:t>
      </w:r>
      <w:r w:rsidRPr="00770B39">
        <w:rPr>
          <w:rFonts w:eastAsia="Calibri" w:cs="Times New Roman"/>
          <w:u w:val="single"/>
        </w:rPr>
        <w:t xml:space="preserve"> and lone villains </w:t>
      </w:r>
      <w:r w:rsidRPr="00BC7B97">
        <w:rPr>
          <w:rFonts w:eastAsia="Calibri" w:cs="Times New Roman"/>
          <w:highlight w:val="green"/>
          <w:u w:val="single"/>
        </w:rPr>
        <w:t>could exploit</w:t>
      </w:r>
      <w:r w:rsidRPr="00770B39">
        <w:rPr>
          <w:rFonts w:eastAsia="Calibri" w:cs="Times New Roman"/>
          <w:u w:val="single"/>
        </w:rPr>
        <w:t xml:space="preserve"> these </w:t>
      </w:r>
      <w:r w:rsidRPr="00BC7B97">
        <w:rPr>
          <w:rFonts w:eastAsia="Calibri" w:cs="Times New Roman"/>
          <w:highlight w:val="green"/>
          <w:u w:val="single"/>
        </w:rPr>
        <w:t>scientific methods for deadly aims</w:t>
      </w:r>
      <w:r w:rsidRPr="00770B39">
        <w:rPr>
          <w:rFonts w:eastAsia="Calibri" w:cs="Times New Roman"/>
          <w:sz w:val="14"/>
        </w:rPr>
        <w:t xml:space="preserve">. </w:t>
      </w:r>
      <w:r w:rsidRPr="00770B39">
        <w:rPr>
          <w:rFonts w:eastAsia="Calibri" w:cs="Times New Roman"/>
          <w:u w:val="single"/>
        </w:rPr>
        <w:t xml:space="preserve">In the extreme, such </w:t>
      </w:r>
      <w:r w:rsidRPr="00BC7B97">
        <w:rPr>
          <w:rFonts w:eastAsia="Calibri" w:cs="Times New Roman"/>
          <w:highlight w:val="green"/>
          <w:u w:val="single"/>
        </w:rPr>
        <w:t>an attack could</w:t>
      </w:r>
      <w:r w:rsidRPr="00770B39">
        <w:rPr>
          <w:rFonts w:eastAsia="Calibri" w:cs="Times New Roman"/>
          <w:sz w:val="14"/>
        </w:rPr>
        <w:t xml:space="preserve"> play like the creepy plot of the 1995 film “Twelve Monkeys,” where a wicked scientist engineers a virus that nearly </w:t>
      </w:r>
      <w:r w:rsidRPr="00BC7B97">
        <w:rPr>
          <w:rFonts w:eastAsia="Calibri" w:cs="Times New Roman"/>
          <w:highlight w:val="green"/>
          <w:u w:val="single"/>
        </w:rPr>
        <w:t>drive</w:t>
      </w:r>
      <w:r w:rsidRPr="00770B39">
        <w:rPr>
          <w:rFonts w:eastAsia="Calibri" w:cs="Times New Roman"/>
          <w:sz w:val="14"/>
        </w:rPr>
        <w:t xml:space="preserve">s </w:t>
      </w:r>
      <w:r w:rsidRPr="00770B39">
        <w:rPr>
          <w:rFonts w:eastAsia="Calibri" w:cs="Times New Roman"/>
          <w:b/>
          <w:iCs/>
          <w:u w:val="single"/>
          <w:bdr w:val="single" w:sz="4" w:space="0" w:color="auto"/>
        </w:rPr>
        <w:t xml:space="preserve">mankind to </w:t>
      </w:r>
      <w:r w:rsidRPr="00BC7B97">
        <w:rPr>
          <w:rFonts w:eastAsia="Calibri" w:cs="Times New Roman"/>
          <w:b/>
          <w:iCs/>
          <w:highlight w:val="green"/>
          <w:u w:val="single"/>
          <w:bdr w:val="single" w:sz="4" w:space="0" w:color="auto"/>
        </w:rPr>
        <w:t>extinction</w:t>
      </w:r>
      <w:r w:rsidRPr="00770B39">
        <w:rPr>
          <w:rFonts w:eastAsia="Calibri" w:cs="Times New Roman"/>
          <w:sz w:val="14"/>
        </w:rPr>
        <w:t>.</w:t>
      </w:r>
      <w:r w:rsidRPr="00770B39">
        <w:rPr>
          <w:rFonts w:eastAsia="Calibri" w:cs="Times New Roman"/>
          <w:sz w:val="12"/>
        </w:rPr>
        <w:t xml:space="preserve"> </w:t>
      </w:r>
      <w:r w:rsidRPr="00BC7B97">
        <w:rPr>
          <w:rFonts w:eastAsia="Calibri" w:cs="Times New Roman"/>
          <w:highlight w:val="green"/>
          <w:u w:val="single"/>
        </w:rPr>
        <w:t>With</w:t>
      </w:r>
      <w:r w:rsidRPr="00770B39">
        <w:rPr>
          <w:rFonts w:eastAsia="Calibri" w:cs="Times New Roman"/>
          <w:u w:val="single"/>
        </w:rPr>
        <w:t xml:space="preserve"> the advent of what some have called “</w:t>
      </w:r>
      <w:r w:rsidRPr="00BC7B97">
        <w:rPr>
          <w:rFonts w:eastAsia="Calibri" w:cs="Times New Roman"/>
          <w:highlight w:val="green"/>
          <w:u w:val="single"/>
        </w:rPr>
        <w:t>garage biology</w:t>
      </w:r>
      <w:r w:rsidRPr="00770B39">
        <w:rPr>
          <w:rFonts w:eastAsia="Calibri" w:cs="Times New Roman"/>
          <w:u w:val="single"/>
        </w:rPr>
        <w:t xml:space="preserve">,” such </w:t>
      </w:r>
      <w:r w:rsidRPr="00BC7B97">
        <w:rPr>
          <w:rFonts w:eastAsia="Calibri" w:cs="Times New Roman"/>
          <w:highlight w:val="green"/>
          <w:u w:val="single"/>
        </w:rPr>
        <w:t xml:space="preserve">scenarios </w:t>
      </w:r>
      <w:r w:rsidRPr="00BC7B97">
        <w:rPr>
          <w:rFonts w:eastAsia="Calibri" w:cs="Times New Roman"/>
          <w:b/>
          <w:iCs/>
          <w:highlight w:val="green"/>
          <w:u w:val="single"/>
          <w:bdr w:val="single" w:sz="4" w:space="0" w:color="auto"/>
        </w:rPr>
        <w:t>are no longer wildly implausible</w:t>
      </w:r>
      <w:r w:rsidRPr="00770B39">
        <w:rPr>
          <w:rFonts w:eastAsia="Calibri" w:cs="Times New Roman"/>
          <w:u w:val="single"/>
        </w:rPr>
        <w:t>.</w:t>
      </w:r>
      <w:r w:rsidRPr="00770B39">
        <w:rPr>
          <w:rFonts w:eastAsia="Calibri" w:cs="Times New Roman"/>
          <w:sz w:val="14"/>
        </w:rPr>
        <w:t xml:space="preserve"> </w:t>
      </w:r>
      <w:r w:rsidRPr="00770B39">
        <w:rPr>
          <w:rFonts w:eastAsia="Calibri" w:cs="Times New Roman"/>
          <w:u w:val="single"/>
        </w:rPr>
        <w:t>The most recent attacks only serve to reinforce the existence of evil motives that continue to search for these means of wicked ends</w:t>
      </w:r>
      <w:r w:rsidRPr="00770B39">
        <w:rPr>
          <w:rFonts w:eastAsia="Calibri" w:cs="Times New Roman"/>
          <w:sz w:val="14"/>
        </w:rPr>
        <w:t>.</w:t>
      </w:r>
    </w:p>
    <w:p w:rsidR="00BF0644" w:rsidRDefault="00BF0644" w:rsidP="00770B39">
      <w:pPr>
        <w:pStyle w:val="Heading3"/>
      </w:pPr>
      <w:r>
        <w:t>Impact---2NC</w:t>
      </w:r>
    </w:p>
    <w:p w:rsidR="00F43E4E" w:rsidRDefault="00BF0644" w:rsidP="00B748C6">
      <w:pPr>
        <w:pStyle w:val="Heading4"/>
      </w:pPr>
      <w:r>
        <w:t>Disad outweighs and turns case---</w:t>
      </w:r>
    </w:p>
    <w:p w:rsidR="00F43E4E" w:rsidRDefault="00F43E4E" w:rsidP="00B748C6">
      <w:pPr>
        <w:pStyle w:val="Heading4"/>
        <w:ind w:left="720"/>
      </w:pPr>
      <w:r w:rsidRPr="00B748C6">
        <w:rPr>
          <w:u w:val="single"/>
        </w:rPr>
        <w:t>Magnitude</w:t>
      </w:r>
      <w:r>
        <w:t>---Korean nuclear exchange causes fast extinction from ozone loss and global climate catastrophe before we can react---it’s the only guaranteed life-ender in the debate---that’s Hayes and Green</w:t>
      </w:r>
    </w:p>
    <w:p w:rsidR="00F43E4E" w:rsidRDefault="00F43E4E" w:rsidP="00B748C6">
      <w:pPr>
        <w:pStyle w:val="Heading4"/>
        <w:ind w:left="720"/>
      </w:pPr>
      <w:r w:rsidRPr="00B748C6">
        <w:rPr>
          <w:u w:val="single"/>
        </w:rPr>
        <w:t>Timeframe</w:t>
      </w:r>
      <w:r>
        <w:t xml:space="preserve">---preemptive North Korean strike is </w:t>
      </w:r>
      <w:r w:rsidRPr="00F43E4E">
        <w:rPr>
          <w:u w:val="single"/>
        </w:rPr>
        <w:t>fast</w:t>
      </w:r>
      <w:r>
        <w:t xml:space="preserve"> and happens based on the </w:t>
      </w:r>
      <w:r w:rsidRPr="00F43E4E">
        <w:rPr>
          <w:u w:val="single"/>
        </w:rPr>
        <w:t>signal</w:t>
      </w:r>
      <w:r>
        <w:t xml:space="preserve"> of the plan, while denuclearization takes </w:t>
      </w:r>
      <w:r w:rsidRPr="00F43E4E">
        <w:rPr>
          <w:u w:val="single"/>
        </w:rPr>
        <w:t>years</w:t>
      </w:r>
      <w:r>
        <w:t xml:space="preserve"> to negotiate and implement</w:t>
      </w:r>
    </w:p>
    <w:p w:rsidR="00B748C6" w:rsidRPr="00B748C6" w:rsidRDefault="00B748C6" w:rsidP="00B748C6">
      <w:pPr>
        <w:pStyle w:val="Heading4"/>
        <w:ind w:left="720"/>
      </w:pPr>
      <w:r w:rsidRPr="00B748C6">
        <w:rPr>
          <w:u w:val="single"/>
        </w:rPr>
        <w:t>Probability</w:t>
      </w:r>
      <w:r w:rsidRPr="00B748C6">
        <w:rPr>
          <w:rFonts w:eastAsiaTheme="minorHAnsi" w:cstheme="minorBidi"/>
        </w:rPr>
        <w:t>-</w:t>
      </w:r>
      <w:r>
        <w:t>--you can talk down normal conflict, but bioweapon use cascades uncontrollably with no countermeasures</w:t>
      </w:r>
    </w:p>
    <w:p w:rsidR="00F43E4E" w:rsidRDefault="00F43E4E" w:rsidP="00B748C6">
      <w:pPr>
        <w:pStyle w:val="Heading4"/>
      </w:pPr>
      <w:r>
        <w:t xml:space="preserve">Timeframe </w:t>
      </w:r>
      <w:r w:rsidR="00B748C6">
        <w:t>first</w:t>
      </w:r>
      <w:r>
        <w:t>---you can only die once---there’s only a chance we can solve their impacts AFTER we’ve defended ourselves from Korean nukes---sanctions don’t matter if we get nuked in the interim</w:t>
      </w:r>
    </w:p>
    <w:p w:rsidR="00F43E4E" w:rsidRDefault="00F43E4E" w:rsidP="00B748C6">
      <w:pPr>
        <w:pStyle w:val="Heading4"/>
      </w:pPr>
      <w:r>
        <w:t xml:space="preserve">THAAD </w:t>
      </w:r>
      <w:r w:rsidRPr="00F43E4E">
        <w:rPr>
          <w:u w:val="single"/>
        </w:rPr>
        <w:t>turns</w:t>
      </w:r>
      <w:r>
        <w:t xml:space="preserve"> and </w:t>
      </w:r>
      <w:r w:rsidRPr="00F43E4E">
        <w:rPr>
          <w:u w:val="single"/>
        </w:rPr>
        <w:t>solves case</w:t>
      </w:r>
      <w:r>
        <w:t xml:space="preserve">---conflict escalation </w:t>
      </w:r>
      <w:r w:rsidRPr="00F43E4E">
        <w:rPr>
          <w:u w:val="single"/>
        </w:rPr>
        <w:t>isn’t possible</w:t>
      </w:r>
      <w:r>
        <w:t xml:space="preserve"> in a world where we can shoot down every missile---that’s an </w:t>
      </w:r>
      <w:r w:rsidRPr="00F43E4E">
        <w:rPr>
          <w:u w:val="single"/>
        </w:rPr>
        <w:t>impact filter</w:t>
      </w:r>
      <w:r>
        <w:t xml:space="preserve"> for the debate</w:t>
      </w:r>
      <w:r w:rsidR="00B748C6">
        <w:t>---if we win the link, war only happens in a world of the aff</w:t>
      </w:r>
    </w:p>
    <w:p w:rsidR="006B4B06" w:rsidRDefault="006B4B06" w:rsidP="006B4B06">
      <w:pPr>
        <w:pStyle w:val="Heading3"/>
      </w:pPr>
      <w:r>
        <w:t>Impact---Miscalc---2NC</w:t>
      </w:r>
    </w:p>
    <w:p w:rsidR="006B4B06" w:rsidRDefault="006B4B06" w:rsidP="006B4B06">
      <w:pPr>
        <w:pStyle w:val="Heading4"/>
      </w:pPr>
      <w:r>
        <w:t xml:space="preserve">Miscalc is </w:t>
      </w:r>
      <w:r w:rsidRPr="00770B39">
        <w:rPr>
          <w:u w:val="single"/>
        </w:rPr>
        <w:t>inevitable</w:t>
      </w:r>
      <w:r>
        <w:t xml:space="preserve"> and </w:t>
      </w:r>
      <w:r w:rsidRPr="00770B39">
        <w:rPr>
          <w:u w:val="single"/>
        </w:rPr>
        <w:t>coming now</w:t>
      </w:r>
      <w:r>
        <w:t xml:space="preserve">---it’s </w:t>
      </w:r>
      <w:r w:rsidRPr="00770B39">
        <w:rPr>
          <w:u w:val="single"/>
        </w:rPr>
        <w:t>try or die</w:t>
      </w:r>
      <w:r>
        <w:t xml:space="preserve"> for effective interception like THAAD</w:t>
      </w:r>
    </w:p>
    <w:p w:rsidR="006B4B06" w:rsidRDefault="006B4B06" w:rsidP="006B4B06">
      <w:r w:rsidRPr="007B33BE">
        <w:rPr>
          <w:rStyle w:val="Style13ptBold"/>
        </w:rPr>
        <w:t>Chang, 16</w:t>
      </w:r>
      <w:r>
        <w:t xml:space="preserve"> – citing David S. Maxwell, Associate Director of the Center for Security Studies in the School of Foreign Service of Georgetown University AND Dr. Bruce </w:t>
      </w:r>
      <w:proofErr w:type="spellStart"/>
      <w:r>
        <w:t>Bechtol</w:t>
      </w:r>
      <w:proofErr w:type="spellEnd"/>
      <w:r>
        <w:t>, Professor of International Relations at the Marine Corps Command and Staff College – Gordon G. Chang, author of The Coming Collapse of China and Nuclear Showdown: North Korea Takes On the World, syndicated columnist on North Korea issues, 3-22-2016, “North Korea’s Next Missile Test Could Kill”, The Daily Beast, http://www.thedailybeast.com/articles/2016/03/22/north-korea-s-next-missile-test-could-kill.html</w:t>
      </w:r>
    </w:p>
    <w:p w:rsidR="006B4B06" w:rsidRPr="00DE1421" w:rsidRDefault="006B4B06" w:rsidP="006B4B06">
      <w:pPr>
        <w:rPr>
          <w:sz w:val="16"/>
        </w:rPr>
      </w:pPr>
      <w:r w:rsidRPr="00DE1421">
        <w:rPr>
          <w:sz w:val="16"/>
        </w:rPr>
        <w:t xml:space="preserve">On Monday, </w:t>
      </w:r>
      <w:r w:rsidRPr="007B33BE">
        <w:rPr>
          <w:rStyle w:val="StyleUnderline"/>
        </w:rPr>
        <w:t>North Korea fired five short-range missiles eastward</w:t>
      </w:r>
      <w:r w:rsidRPr="00DE1421">
        <w:rPr>
          <w:sz w:val="16"/>
        </w:rPr>
        <w:t xml:space="preserve">. The projectiles fell into the Sea of Japan, what Koreans call the East Sea. The provocation followed Friday’s launch of two </w:t>
      </w:r>
      <w:proofErr w:type="spellStart"/>
      <w:r w:rsidRPr="00DE1421">
        <w:rPr>
          <w:sz w:val="16"/>
        </w:rPr>
        <w:t>Nodong</w:t>
      </w:r>
      <w:proofErr w:type="spellEnd"/>
      <w:r w:rsidRPr="00DE1421">
        <w:rPr>
          <w:sz w:val="16"/>
        </w:rPr>
        <w:t xml:space="preserve"> medium-range missiles, which can put a dent anywhere in South Korea and parts of Japan.</w:t>
      </w:r>
      <w:r w:rsidR="00BC7B97">
        <w:rPr>
          <w:sz w:val="16"/>
        </w:rPr>
        <w:t xml:space="preserve"> </w:t>
      </w:r>
      <w:r w:rsidRPr="00DE1421">
        <w:rPr>
          <w:sz w:val="16"/>
        </w:rPr>
        <w:t xml:space="preserve">The Democratic People’s Republic of </w:t>
      </w:r>
      <w:r w:rsidRPr="00BC7B97">
        <w:rPr>
          <w:rStyle w:val="StyleUnderline"/>
          <w:highlight w:val="green"/>
        </w:rPr>
        <w:t>Korea</w:t>
      </w:r>
      <w:r w:rsidRPr="00DE1421">
        <w:rPr>
          <w:sz w:val="16"/>
        </w:rPr>
        <w:t xml:space="preserve"> has </w:t>
      </w:r>
      <w:r w:rsidRPr="00BC7B97">
        <w:rPr>
          <w:rStyle w:val="StyleUnderline"/>
          <w:highlight w:val="green"/>
        </w:rPr>
        <w:t>launched 15 projectiles</w:t>
      </w:r>
      <w:r w:rsidRPr="007B33BE">
        <w:rPr>
          <w:rStyle w:val="StyleUnderline"/>
        </w:rPr>
        <w:t xml:space="preserve"> on four separate occasions since early last month in apparent shows of anger</w:t>
      </w:r>
      <w:r w:rsidRPr="00DE1421">
        <w:rPr>
          <w:sz w:val="16"/>
        </w:rPr>
        <w:t>.</w:t>
      </w:r>
      <w:r w:rsidR="00BC7B97">
        <w:rPr>
          <w:sz w:val="16"/>
        </w:rPr>
        <w:t xml:space="preserve"> </w:t>
      </w:r>
      <w:r w:rsidRPr="00DE1421">
        <w:rPr>
          <w:sz w:val="16"/>
        </w:rPr>
        <w:t xml:space="preserve">Friday’s and Monday’s </w:t>
      </w:r>
      <w:r w:rsidRPr="00BC7B97">
        <w:rPr>
          <w:rStyle w:val="StyleUnderline"/>
          <w:highlight w:val="green"/>
        </w:rPr>
        <w:t>belligerent acts follow</w:t>
      </w:r>
      <w:r w:rsidRPr="007B33BE">
        <w:rPr>
          <w:rStyle w:val="StyleUnderline"/>
        </w:rPr>
        <w:t xml:space="preserve"> a series of </w:t>
      </w:r>
      <w:r w:rsidRPr="00BC7B97">
        <w:rPr>
          <w:rStyle w:val="StyleUnderline"/>
          <w:highlight w:val="green"/>
        </w:rPr>
        <w:t>threats to</w:t>
      </w:r>
      <w:r w:rsidRPr="007B33BE">
        <w:rPr>
          <w:rStyle w:val="StyleUnderline"/>
        </w:rPr>
        <w:t xml:space="preserve"> kill all the residents of Manhattan and </w:t>
      </w:r>
      <w:r w:rsidRPr="00BC7B97">
        <w:rPr>
          <w:rStyle w:val="StyleUnderline"/>
          <w:highlight w:val="green"/>
        </w:rPr>
        <w:t>launch “preemptive and offensive” nuclear strikes</w:t>
      </w:r>
      <w:r w:rsidRPr="00DE1421">
        <w:rPr>
          <w:sz w:val="16"/>
        </w:rPr>
        <w:t xml:space="preserve">. The regime has also taken the unprecedented step of releasing photographs of leader Kim Jong </w:t>
      </w:r>
      <w:proofErr w:type="gramStart"/>
      <w:r w:rsidRPr="00DE1421">
        <w:rPr>
          <w:sz w:val="16"/>
        </w:rPr>
        <w:t>Un</w:t>
      </w:r>
      <w:proofErr w:type="gramEnd"/>
      <w:r w:rsidRPr="00DE1421">
        <w:rPr>
          <w:sz w:val="16"/>
        </w:rPr>
        <w:t xml:space="preserve"> standing next to what it implied is a thermonuclear device.</w:t>
      </w:r>
      <w:r w:rsidR="00BC7B97">
        <w:rPr>
          <w:sz w:val="16"/>
        </w:rPr>
        <w:t xml:space="preserve"> </w:t>
      </w:r>
      <w:r w:rsidRPr="00DE1421">
        <w:rPr>
          <w:sz w:val="16"/>
        </w:rPr>
        <w:t xml:space="preserve">As one friend whose son served on the peninsula in the 1990s told me in the last few hours, </w:t>
      </w:r>
      <w:r w:rsidRPr="007B33BE">
        <w:rPr>
          <w:rStyle w:val="StyleUnderline"/>
        </w:rPr>
        <w:t>we’re “eyeball-to-eyeball” with the North Koreans at the moment</w:t>
      </w:r>
      <w:r w:rsidRPr="00DE1421">
        <w:rPr>
          <w:sz w:val="16"/>
        </w:rPr>
        <w:t>.</w:t>
      </w:r>
      <w:r w:rsidR="00BC7B97">
        <w:rPr>
          <w:sz w:val="16"/>
        </w:rPr>
        <w:t xml:space="preserve"> </w:t>
      </w:r>
      <w:r w:rsidRPr="00BC7B97">
        <w:rPr>
          <w:rStyle w:val="Emphasis"/>
          <w:highlight w:val="green"/>
        </w:rPr>
        <w:t>Tensions are high</w:t>
      </w:r>
      <w:r w:rsidRPr="00BC7B97">
        <w:rPr>
          <w:sz w:val="16"/>
          <w:highlight w:val="green"/>
        </w:rPr>
        <w:t xml:space="preserve"> </w:t>
      </w:r>
      <w:r w:rsidRPr="00BC7B97">
        <w:rPr>
          <w:rStyle w:val="StyleUnderline"/>
          <w:highlight w:val="green"/>
        </w:rPr>
        <w:t>on the Korean peninsula</w:t>
      </w:r>
      <w:r w:rsidRPr="007B33BE">
        <w:rPr>
          <w:rStyle w:val="StyleUnderline"/>
        </w:rPr>
        <w:t xml:space="preserve"> this month, as</w:t>
      </w:r>
      <w:r w:rsidRPr="00DE1421">
        <w:rPr>
          <w:sz w:val="16"/>
        </w:rPr>
        <w:t xml:space="preserve"> approximately 300,000 </w:t>
      </w:r>
      <w:r w:rsidRPr="007B33BE">
        <w:rPr>
          <w:rStyle w:val="StyleUnderline"/>
        </w:rPr>
        <w:t>South Korean and</w:t>
      </w:r>
      <w:r w:rsidRPr="00DE1421">
        <w:rPr>
          <w:sz w:val="16"/>
        </w:rPr>
        <w:t xml:space="preserve"> 17,000 </w:t>
      </w:r>
      <w:r w:rsidRPr="007B33BE">
        <w:rPr>
          <w:rStyle w:val="StyleUnderline"/>
        </w:rPr>
        <w:t xml:space="preserve">American personnel participate in annual military exercises. Every year the Kim regime reacts to the drills, but </w:t>
      </w:r>
      <w:r w:rsidRPr="00BC7B97">
        <w:rPr>
          <w:rStyle w:val="StyleUnderline"/>
          <w:highlight w:val="green"/>
        </w:rPr>
        <w:t xml:space="preserve">this year its </w:t>
      </w:r>
      <w:r w:rsidRPr="00BC7B97">
        <w:rPr>
          <w:rStyle w:val="Emphasis"/>
          <w:highlight w:val="green"/>
        </w:rPr>
        <w:t>provocations have been “unprecedented,”</w:t>
      </w:r>
      <w:r w:rsidRPr="00DE1421">
        <w:rPr>
          <w:sz w:val="16"/>
        </w:rPr>
        <w:t xml:space="preserve"> </w:t>
      </w:r>
      <w:r w:rsidRPr="007B33BE">
        <w:rPr>
          <w:rStyle w:val="StyleUnderline"/>
        </w:rPr>
        <w:t>as David Maxwell of Georgetown University told The Daily Beast today</w:t>
      </w:r>
      <w:r w:rsidRPr="00DE1421">
        <w:rPr>
          <w:sz w:val="16"/>
        </w:rPr>
        <w:t>.</w:t>
      </w:r>
      <w:r w:rsidR="00BC7B97">
        <w:rPr>
          <w:sz w:val="16"/>
        </w:rPr>
        <w:t xml:space="preserve"> </w:t>
      </w:r>
      <w:r w:rsidRPr="00DE1421">
        <w:rPr>
          <w:sz w:val="16"/>
        </w:rPr>
        <w:t xml:space="preserve">Unfortunately for the international community, Mr. </w:t>
      </w:r>
      <w:r w:rsidRPr="00BC7B97">
        <w:rPr>
          <w:rStyle w:val="StyleUnderline"/>
          <w:highlight w:val="green"/>
        </w:rPr>
        <w:t>Kim</w:t>
      </w:r>
      <w:r w:rsidRPr="007B33BE">
        <w:rPr>
          <w:rStyle w:val="StyleUnderline"/>
        </w:rPr>
        <w:t xml:space="preserve"> this year </w:t>
      </w:r>
      <w:r w:rsidRPr="00BC7B97">
        <w:rPr>
          <w:rStyle w:val="StyleUnderline"/>
          <w:highlight w:val="green"/>
        </w:rPr>
        <w:t xml:space="preserve">has </w:t>
      </w:r>
      <w:r w:rsidRPr="00BC7B97">
        <w:rPr>
          <w:rStyle w:val="Emphasis"/>
          <w:highlight w:val="green"/>
        </w:rPr>
        <w:t>something to prove</w:t>
      </w:r>
      <w:r w:rsidRPr="00DE1421">
        <w:rPr>
          <w:sz w:val="16"/>
        </w:rPr>
        <w:t xml:space="preserve">. As Maxwell points out, </w:t>
      </w:r>
      <w:r w:rsidRPr="007B33BE">
        <w:rPr>
          <w:rStyle w:val="StyleUnderline"/>
        </w:rPr>
        <w:t>his provocations of last August</w:t>
      </w:r>
      <w:r w:rsidRPr="00DE1421">
        <w:rPr>
          <w:sz w:val="16"/>
        </w:rPr>
        <w:t>—two South Korean soldiers were maimed in the Demilitarized Zone by land mines—</w:t>
      </w:r>
      <w:r w:rsidRPr="007B33BE">
        <w:rPr>
          <w:rStyle w:val="StyleUnderline"/>
        </w:rPr>
        <w:t>were considered a “failure” because he did not anticipate Seoul’s decisive responses</w:t>
      </w:r>
      <w:r w:rsidRPr="00DE1421">
        <w:rPr>
          <w:sz w:val="16"/>
        </w:rPr>
        <w:t>.</w:t>
      </w:r>
      <w:r w:rsidR="00BC7B97">
        <w:rPr>
          <w:sz w:val="16"/>
        </w:rPr>
        <w:t xml:space="preserve"> </w:t>
      </w:r>
      <w:r w:rsidRPr="00DE1421">
        <w:rPr>
          <w:sz w:val="16"/>
        </w:rPr>
        <w:t xml:space="preserve">And </w:t>
      </w:r>
      <w:r w:rsidRPr="007B33BE">
        <w:rPr>
          <w:rStyle w:val="StyleUnderline"/>
        </w:rPr>
        <w:t>his belligerence since then has only worsened his predicament</w:t>
      </w:r>
      <w:r w:rsidRPr="00DE1421">
        <w:rPr>
          <w:sz w:val="16"/>
        </w:rPr>
        <w:t xml:space="preserve">. </w:t>
      </w:r>
      <w:r w:rsidRPr="007B33BE">
        <w:rPr>
          <w:rStyle w:val="StyleUnderline"/>
        </w:rPr>
        <w:t>Kim authorized the regime’s fourth nuclear test</w:t>
      </w:r>
      <w:r w:rsidRPr="00DE1421">
        <w:rPr>
          <w:sz w:val="16"/>
        </w:rPr>
        <w:t xml:space="preserve">, on Jan. 6, and a launch of a long-range rocket, on Feb. 7. </w:t>
      </w:r>
      <w:r w:rsidRPr="007B33BE">
        <w:rPr>
          <w:rStyle w:val="StyleUnderline"/>
        </w:rPr>
        <w:t>These acts did not divide the international community as they might have in an earlier time. Instead,</w:t>
      </w:r>
      <w:r w:rsidRPr="00DE1421">
        <w:rPr>
          <w:sz w:val="16"/>
        </w:rPr>
        <w:t xml:space="preserve"> Mr. </w:t>
      </w:r>
      <w:r w:rsidRPr="007B33BE">
        <w:rPr>
          <w:rStyle w:val="StyleUnderline"/>
        </w:rPr>
        <w:t>Kim managed to create his nightmare scenario, the uniting of the United States, South Korea, Japan, Russia, and China in a loose coalition against him</w:t>
      </w:r>
      <w:r w:rsidRPr="00DE1421">
        <w:rPr>
          <w:sz w:val="16"/>
        </w:rPr>
        <w:t>.</w:t>
      </w:r>
      <w:r w:rsidR="00BC7B97">
        <w:rPr>
          <w:sz w:val="16"/>
        </w:rPr>
        <w:t xml:space="preserve"> </w:t>
      </w:r>
      <w:r w:rsidRPr="00DE1421">
        <w:rPr>
          <w:sz w:val="16"/>
        </w:rPr>
        <w:t xml:space="preserve">Thanks to this coalition, the UN Security Council unanimously imposed a fifth set of sanctions this month, in Resolution 2270, and Japan, South Korea, and the U.S. unilaterally enacted their own coercive measures. As Georgetown’s Maxwell notes, “I think </w:t>
      </w:r>
      <w:r w:rsidRPr="00BC7B97">
        <w:rPr>
          <w:rStyle w:val="StyleUnderline"/>
          <w:highlight w:val="green"/>
        </w:rPr>
        <w:t xml:space="preserve">the regime is </w:t>
      </w:r>
      <w:r w:rsidRPr="00BC7B97">
        <w:rPr>
          <w:rStyle w:val="Emphasis"/>
          <w:highlight w:val="green"/>
        </w:rPr>
        <w:t>doubling down</w:t>
      </w:r>
      <w:r w:rsidRPr="00DE1421">
        <w:rPr>
          <w:sz w:val="16"/>
        </w:rPr>
        <w:t xml:space="preserve"> after 2270 as it did not expect to get sanctioned harder than it had ever been.”</w:t>
      </w:r>
      <w:r w:rsidR="00BC7B97">
        <w:rPr>
          <w:sz w:val="16"/>
        </w:rPr>
        <w:t xml:space="preserve"> </w:t>
      </w:r>
      <w:r w:rsidRPr="007B33BE">
        <w:rPr>
          <w:rStyle w:val="StyleUnderline"/>
        </w:rPr>
        <w:t xml:space="preserve">Maxwell sees </w:t>
      </w:r>
      <w:r w:rsidRPr="00BC7B97">
        <w:rPr>
          <w:rStyle w:val="StyleUnderline"/>
          <w:highlight w:val="green"/>
        </w:rPr>
        <w:t>Kim hav</w:t>
      </w:r>
      <w:r w:rsidRPr="007B33BE">
        <w:rPr>
          <w:rStyle w:val="StyleUnderline"/>
        </w:rPr>
        <w:t>ing “</w:t>
      </w:r>
      <w:r w:rsidRPr="00BC7B97">
        <w:rPr>
          <w:rStyle w:val="StyleUnderline"/>
          <w:highlight w:val="green"/>
        </w:rPr>
        <w:t xml:space="preserve">to </w:t>
      </w:r>
      <w:r w:rsidRPr="00BC7B97">
        <w:rPr>
          <w:rStyle w:val="Emphasis"/>
          <w:highlight w:val="green"/>
        </w:rPr>
        <w:t>demonstrate strength</w:t>
      </w:r>
      <w:r w:rsidRPr="007B33BE">
        <w:rPr>
          <w:rStyle w:val="StyleUnderline"/>
        </w:rPr>
        <w:t xml:space="preserve"> to both internal and external audiences </w:t>
      </w:r>
      <w:r w:rsidRPr="00BC7B97">
        <w:rPr>
          <w:rStyle w:val="StyleUnderline"/>
          <w:highlight w:val="green"/>
        </w:rPr>
        <w:t>for fear of</w:t>
      </w:r>
      <w:r w:rsidRPr="007B33BE">
        <w:rPr>
          <w:rStyle w:val="StyleUnderline"/>
        </w:rPr>
        <w:t xml:space="preserve"> greater </w:t>
      </w:r>
      <w:r w:rsidRPr="00BC7B97">
        <w:rPr>
          <w:rStyle w:val="StyleUnderline"/>
          <w:highlight w:val="green"/>
        </w:rPr>
        <w:t>international pressure</w:t>
      </w:r>
      <w:r w:rsidRPr="007B33BE">
        <w:rPr>
          <w:rStyle w:val="StyleUnderline"/>
        </w:rPr>
        <w:t xml:space="preserve"> that will further cut access to resources.” To do that</w:t>
      </w:r>
      <w:r w:rsidRPr="00DE1421">
        <w:rPr>
          <w:sz w:val="16"/>
        </w:rPr>
        <w:t xml:space="preserve">, he thinks </w:t>
      </w:r>
      <w:r w:rsidRPr="007B33BE">
        <w:rPr>
          <w:rStyle w:val="StyleUnderline"/>
        </w:rPr>
        <w:t>Kim</w:t>
      </w:r>
      <w:r w:rsidRPr="00DE1421">
        <w:rPr>
          <w:sz w:val="16"/>
        </w:rPr>
        <w:t xml:space="preserve"> will </w:t>
      </w:r>
      <w:r w:rsidRPr="007B33BE">
        <w:rPr>
          <w:rStyle w:val="StyleUnderline"/>
        </w:rPr>
        <w:t>have to speed up his nuclear, missile, and satellite programs “in anticipation of the loss of resources.”</w:t>
      </w:r>
      <w:r w:rsidR="00BC7B97">
        <w:rPr>
          <w:rStyle w:val="StyleUnderline"/>
        </w:rPr>
        <w:t xml:space="preserve"> </w:t>
      </w:r>
      <w:r w:rsidRPr="00DE1421">
        <w:rPr>
          <w:sz w:val="16"/>
        </w:rPr>
        <w:t>No surprise then that there are reports that the North is getting ready for a fifth detonation of a nuclear device.</w:t>
      </w:r>
      <w:r w:rsidR="00BC7B97">
        <w:rPr>
          <w:sz w:val="16"/>
        </w:rPr>
        <w:t xml:space="preserve"> </w:t>
      </w:r>
      <w:r w:rsidRPr="00DE1421">
        <w:rPr>
          <w:sz w:val="16"/>
        </w:rPr>
        <w:t>A test so soon after the last one would raise young Kim’s standing with the top brass, but it would not be enough for him to get back in the good graces of the flag officers. Since taking over the regime in December 2011 upon the unexpected death of his father, he has been feuding with the generals and admirals while trying to diminish their power inside ruling circles.</w:t>
      </w:r>
      <w:r w:rsidR="00BC7B97">
        <w:rPr>
          <w:sz w:val="16"/>
        </w:rPr>
        <w:t xml:space="preserve"> </w:t>
      </w:r>
      <w:r w:rsidRPr="00DE1421">
        <w:rPr>
          <w:sz w:val="16"/>
        </w:rPr>
        <w:t xml:space="preserve">As Richard Fisher of the International Assessment and Strategy Center told The Daily Beast in e-mails, </w:t>
      </w:r>
      <w:r w:rsidRPr="007B33BE">
        <w:rPr>
          <w:rStyle w:val="StyleUnderline"/>
        </w:rPr>
        <w:t>recent provocations have been accompanied by purges and executions</w:t>
      </w:r>
      <w:r w:rsidRPr="00DE1421">
        <w:rPr>
          <w:sz w:val="16"/>
        </w:rPr>
        <w:t xml:space="preserve">. The disappearance and reported execution of </w:t>
      </w:r>
      <w:proofErr w:type="spellStart"/>
      <w:r w:rsidRPr="00DE1421">
        <w:rPr>
          <w:sz w:val="16"/>
        </w:rPr>
        <w:t>Ri</w:t>
      </w:r>
      <w:proofErr w:type="spellEnd"/>
      <w:r w:rsidRPr="00DE1421">
        <w:rPr>
          <w:sz w:val="16"/>
        </w:rPr>
        <w:t xml:space="preserve"> Yong Gil, the chief of the General Staff of the Korean People’s Army, early last month suggests Kim is losing control of the most important institution in North Korea. </w:t>
      </w:r>
      <w:proofErr w:type="spellStart"/>
      <w:proofErr w:type="gramStart"/>
      <w:r w:rsidRPr="00DE1421">
        <w:rPr>
          <w:sz w:val="16"/>
        </w:rPr>
        <w:t>Ri</w:t>
      </w:r>
      <w:proofErr w:type="spellEnd"/>
      <w:proofErr w:type="gramEnd"/>
      <w:r w:rsidRPr="00DE1421">
        <w:rPr>
          <w:sz w:val="16"/>
        </w:rPr>
        <w:t xml:space="preserve">, if he was in fact killed as South Korea’s semi-official </w:t>
      </w:r>
      <w:proofErr w:type="spellStart"/>
      <w:r w:rsidRPr="00DE1421">
        <w:rPr>
          <w:sz w:val="16"/>
        </w:rPr>
        <w:t>Yonhap</w:t>
      </w:r>
      <w:proofErr w:type="spellEnd"/>
      <w:r w:rsidRPr="00DE1421">
        <w:rPr>
          <w:sz w:val="16"/>
        </w:rPr>
        <w:t xml:space="preserve"> News Agency reports, would be at least the third four-star put to death in 13 months.</w:t>
      </w:r>
      <w:r w:rsidR="00BC7B97">
        <w:rPr>
          <w:sz w:val="16"/>
        </w:rPr>
        <w:t xml:space="preserve"> </w:t>
      </w:r>
      <w:r w:rsidRPr="00DE1421">
        <w:rPr>
          <w:sz w:val="16"/>
        </w:rPr>
        <w:t>In the short term, Kim probably will not do anything other than make threats and fire weapons into the sea. With the ongoing joint military exercises, the U.S. and South Korea are at a high state of readiness.</w:t>
      </w:r>
      <w:r w:rsidR="00BC7B97">
        <w:rPr>
          <w:sz w:val="16"/>
        </w:rPr>
        <w:t xml:space="preserve"> </w:t>
      </w:r>
      <w:r w:rsidRPr="00DE1421">
        <w:rPr>
          <w:sz w:val="16"/>
        </w:rPr>
        <w:t xml:space="preserve">Yet </w:t>
      </w:r>
      <w:r w:rsidRPr="007B33BE">
        <w:rPr>
          <w:rStyle w:val="StyleUnderline"/>
        </w:rPr>
        <w:t xml:space="preserve">in May, when the exercises are over, </w:t>
      </w:r>
      <w:r w:rsidRPr="00BC7B97">
        <w:rPr>
          <w:rStyle w:val="StyleUnderline"/>
          <w:highlight w:val="green"/>
        </w:rPr>
        <w:t xml:space="preserve">he may engage in </w:t>
      </w:r>
      <w:r w:rsidRPr="00BC7B97">
        <w:rPr>
          <w:rStyle w:val="Emphasis"/>
          <w:highlight w:val="green"/>
        </w:rPr>
        <w:t>another “kinetic” incident</w:t>
      </w:r>
      <w:r w:rsidRPr="00DE1421">
        <w:rPr>
          <w:sz w:val="16"/>
        </w:rPr>
        <w:t xml:space="preserve">. </w:t>
      </w:r>
      <w:r w:rsidRPr="00770B39">
        <w:rPr>
          <w:rStyle w:val="StyleUnderline"/>
        </w:rPr>
        <w:t xml:space="preserve">Leading North Korean analyst Bruce </w:t>
      </w:r>
      <w:proofErr w:type="spellStart"/>
      <w:r w:rsidRPr="00770B39">
        <w:rPr>
          <w:rStyle w:val="StyleUnderline"/>
        </w:rPr>
        <w:t>Bechtol</w:t>
      </w:r>
      <w:proofErr w:type="spellEnd"/>
      <w:r w:rsidRPr="00770B39">
        <w:rPr>
          <w:rStyle w:val="StyleUnderline"/>
        </w:rPr>
        <w:t>, who</w:t>
      </w:r>
      <w:r w:rsidRPr="00DE1421">
        <w:rPr>
          <w:sz w:val="16"/>
        </w:rPr>
        <w:t xml:space="preserve"> told The Daily Beast that he </w:t>
      </w:r>
      <w:r w:rsidRPr="00770B39">
        <w:rPr>
          <w:rStyle w:val="StyleUnderline"/>
        </w:rPr>
        <w:t>thinks recent provocations are in response to the new “robust sanctions,” has studied the history of Pyongyang’s belligerence</w:t>
      </w:r>
      <w:r w:rsidRPr="00DE1421">
        <w:rPr>
          <w:sz w:val="16"/>
        </w:rPr>
        <w:t xml:space="preserve">. In an article in Korea Times, he writes that </w:t>
      </w:r>
      <w:r w:rsidRPr="00770B39">
        <w:rPr>
          <w:rStyle w:val="StyleUnderline"/>
        </w:rPr>
        <w:t xml:space="preserve">the </w:t>
      </w:r>
      <w:r w:rsidRPr="00BC7B97">
        <w:rPr>
          <w:rStyle w:val="Emphasis"/>
          <w:highlight w:val="green"/>
        </w:rPr>
        <w:t>patterns of the last four decades</w:t>
      </w:r>
      <w:r w:rsidRPr="00BC7B97">
        <w:rPr>
          <w:rStyle w:val="StyleUnderline"/>
          <w:highlight w:val="green"/>
        </w:rPr>
        <w:t xml:space="preserve"> show the North </w:t>
      </w:r>
      <w:r w:rsidRPr="00BC7B97">
        <w:rPr>
          <w:rStyle w:val="Emphasis"/>
          <w:highlight w:val="green"/>
        </w:rPr>
        <w:t>could</w:t>
      </w:r>
      <w:r w:rsidRPr="00770B39">
        <w:rPr>
          <w:rStyle w:val="Emphasis"/>
        </w:rPr>
        <w:t xml:space="preserve"> very well </w:t>
      </w:r>
      <w:r w:rsidRPr="00BC7B97">
        <w:rPr>
          <w:rStyle w:val="Emphasis"/>
          <w:highlight w:val="green"/>
        </w:rPr>
        <w:t>initiate “a small violent provocation”</w:t>
      </w:r>
      <w:r w:rsidRPr="00770B39">
        <w:rPr>
          <w:rStyle w:val="StyleUnderline"/>
        </w:rPr>
        <w:t xml:space="preserve"> against South Korea</w:t>
      </w:r>
      <w:r w:rsidRPr="00DE1421">
        <w:rPr>
          <w:sz w:val="16"/>
        </w:rPr>
        <w:t>.</w:t>
      </w:r>
      <w:r w:rsidR="00BC7B97">
        <w:rPr>
          <w:sz w:val="16"/>
        </w:rPr>
        <w:t xml:space="preserve"> </w:t>
      </w:r>
      <w:r w:rsidRPr="00DE1421">
        <w:rPr>
          <w:sz w:val="16"/>
        </w:rPr>
        <w:t>Alison Evans of IHS Country Risk told USA Today that “</w:t>
      </w:r>
      <w:r w:rsidRPr="00770B39">
        <w:rPr>
          <w:rStyle w:val="StyleUnderline"/>
        </w:rPr>
        <w:t xml:space="preserve">increasing economic hardship in North Korea may well make more provocative action a </w:t>
      </w:r>
      <w:r w:rsidRPr="00770B39">
        <w:rPr>
          <w:rStyle w:val="Emphasis"/>
        </w:rPr>
        <w:t>logical option</w:t>
      </w:r>
      <w:r w:rsidRPr="00770B39">
        <w:rPr>
          <w:rStyle w:val="StyleUnderline"/>
        </w:rPr>
        <w:t xml:space="preserve"> for the leadership</w:t>
      </w:r>
      <w:r w:rsidRPr="00DE1421">
        <w:rPr>
          <w:sz w:val="16"/>
        </w:rPr>
        <w:t>.”</w:t>
      </w:r>
      <w:r w:rsidR="00BC7B97">
        <w:rPr>
          <w:sz w:val="16"/>
        </w:rPr>
        <w:t xml:space="preserve"> </w:t>
      </w:r>
      <w:r w:rsidRPr="00DE1421">
        <w:rPr>
          <w:sz w:val="16"/>
        </w:rPr>
        <w:t xml:space="preserve">Yet </w:t>
      </w:r>
      <w:r w:rsidRPr="00770B39">
        <w:rPr>
          <w:rStyle w:val="StyleUnderline"/>
        </w:rPr>
        <w:t xml:space="preserve">it is not only desperation that Washington has to worry about. Young </w:t>
      </w:r>
      <w:r w:rsidRPr="00BC7B97">
        <w:rPr>
          <w:rStyle w:val="StyleUnderline"/>
          <w:highlight w:val="green"/>
        </w:rPr>
        <w:t>Kim</w:t>
      </w:r>
      <w:r w:rsidRPr="004D009E">
        <w:rPr>
          <w:rStyle w:val="StyleUnderline"/>
        </w:rPr>
        <w:t>,</w:t>
      </w:r>
      <w:r w:rsidRPr="00770B39">
        <w:rPr>
          <w:rStyle w:val="StyleUnderline"/>
        </w:rPr>
        <w:t xml:space="preserve"> for instance, </w:t>
      </w:r>
      <w:r w:rsidRPr="00BC7B97">
        <w:rPr>
          <w:rStyle w:val="Emphasis"/>
          <w:highlight w:val="green"/>
        </w:rPr>
        <w:t>could continue to miscalculate</w:t>
      </w:r>
      <w:r w:rsidRPr="00BC7B97">
        <w:rPr>
          <w:sz w:val="16"/>
          <w:highlight w:val="green"/>
        </w:rPr>
        <w:t>. “</w:t>
      </w:r>
      <w:r w:rsidRPr="00BC7B97">
        <w:rPr>
          <w:rStyle w:val="StyleUnderline"/>
          <w:highlight w:val="green"/>
        </w:rPr>
        <w:t>They</w:t>
      </w:r>
      <w:r w:rsidRPr="00DE1421">
        <w:rPr>
          <w:sz w:val="16"/>
        </w:rPr>
        <w:t xml:space="preserve"> will </w:t>
      </w:r>
      <w:r w:rsidRPr="00BC7B97">
        <w:rPr>
          <w:rStyle w:val="Emphasis"/>
          <w:highlight w:val="green"/>
        </w:rPr>
        <w:t>hold to the mistaken belief that the international community will not call its bluff and will eventually back down to ensure stability</w:t>
      </w:r>
      <w:r w:rsidRPr="00770B39">
        <w:rPr>
          <w:rStyle w:val="Emphasis"/>
        </w:rPr>
        <w:t xml:space="preserve"> on the peninsula</w:t>
      </w:r>
      <w:r w:rsidRPr="00DE1421">
        <w:rPr>
          <w:sz w:val="16"/>
        </w:rPr>
        <w:t xml:space="preserve">,” </w:t>
      </w:r>
      <w:r w:rsidRPr="00770B39">
        <w:rPr>
          <w:rStyle w:val="StyleUnderline"/>
        </w:rPr>
        <w:t>Maxwell says</w:t>
      </w:r>
      <w:r w:rsidRPr="00DE1421">
        <w:rPr>
          <w:sz w:val="16"/>
        </w:rPr>
        <w:t>, referring to the North Koreans. “</w:t>
      </w:r>
      <w:r w:rsidRPr="00BC7B97">
        <w:rPr>
          <w:rStyle w:val="StyleUnderline"/>
          <w:highlight w:val="green"/>
        </w:rPr>
        <w:t>But</w:t>
      </w:r>
      <w:r w:rsidRPr="00DE1421">
        <w:rPr>
          <w:sz w:val="16"/>
        </w:rPr>
        <w:t xml:space="preserve"> I think the </w:t>
      </w:r>
      <w:r w:rsidRPr="00770B39">
        <w:rPr>
          <w:rStyle w:val="StyleUnderline"/>
        </w:rPr>
        <w:t>times</w:t>
      </w:r>
      <w:r w:rsidRPr="00DE1421">
        <w:rPr>
          <w:sz w:val="16"/>
        </w:rPr>
        <w:t xml:space="preserve"> they </w:t>
      </w:r>
      <w:r w:rsidRPr="00770B39">
        <w:rPr>
          <w:rStyle w:val="StyleUnderline"/>
        </w:rPr>
        <w:t>are</w:t>
      </w:r>
      <w:r w:rsidRPr="00DE1421">
        <w:rPr>
          <w:sz w:val="16"/>
        </w:rPr>
        <w:t xml:space="preserve"> a </w:t>
      </w:r>
      <w:r w:rsidRPr="00770B39">
        <w:rPr>
          <w:rStyle w:val="StyleUnderline"/>
        </w:rPr>
        <w:t>changing and</w:t>
      </w:r>
      <w:r w:rsidRPr="00DE1421">
        <w:rPr>
          <w:sz w:val="16"/>
        </w:rPr>
        <w:t xml:space="preserve"> </w:t>
      </w:r>
      <w:r w:rsidRPr="00BC7B97">
        <w:rPr>
          <w:rStyle w:val="Emphasis"/>
          <w:highlight w:val="green"/>
        </w:rPr>
        <w:t>it will not be business as usual</w:t>
      </w:r>
      <w:r w:rsidRPr="00770B39">
        <w:rPr>
          <w:rStyle w:val="Emphasis"/>
        </w:rPr>
        <w:t xml:space="preserve"> as it was for the past six decades</w:t>
      </w:r>
      <w:r w:rsidRPr="00DE1421">
        <w:rPr>
          <w:sz w:val="16"/>
        </w:rPr>
        <w:t>.”</w:t>
      </w:r>
      <w:r w:rsidR="00BC7B97">
        <w:rPr>
          <w:sz w:val="16"/>
        </w:rPr>
        <w:t xml:space="preserve"> </w:t>
      </w:r>
      <w:r w:rsidRPr="00770B39">
        <w:rPr>
          <w:rStyle w:val="StyleUnderline"/>
        </w:rPr>
        <w:t xml:space="preserve">Whether </w:t>
      </w:r>
      <w:r w:rsidRPr="00BC7B97">
        <w:rPr>
          <w:rStyle w:val="StyleUnderline"/>
          <w:highlight w:val="green"/>
        </w:rPr>
        <w:t xml:space="preserve">through </w:t>
      </w:r>
      <w:r w:rsidRPr="00BC7B97">
        <w:rPr>
          <w:rStyle w:val="Emphasis"/>
          <w:highlight w:val="green"/>
        </w:rPr>
        <w:t>miscalculation, desperation, or bluff</w:t>
      </w:r>
      <w:r w:rsidRPr="00BC7B97">
        <w:rPr>
          <w:sz w:val="16"/>
          <w:highlight w:val="green"/>
        </w:rPr>
        <w:t xml:space="preserve">, </w:t>
      </w:r>
      <w:r w:rsidRPr="00BC7B97">
        <w:rPr>
          <w:rStyle w:val="StyleUnderline"/>
          <w:highlight w:val="green"/>
        </w:rPr>
        <w:t>the North</w:t>
      </w:r>
      <w:r w:rsidRPr="00DE1421">
        <w:rPr>
          <w:sz w:val="16"/>
        </w:rPr>
        <w:t xml:space="preserve"> Korean leadership </w:t>
      </w:r>
      <w:r w:rsidRPr="00BC7B97">
        <w:rPr>
          <w:rStyle w:val="StyleUnderline"/>
          <w:highlight w:val="green"/>
        </w:rPr>
        <w:t xml:space="preserve">could make a </w:t>
      </w:r>
      <w:r w:rsidRPr="00BC7B97">
        <w:rPr>
          <w:rStyle w:val="Emphasis"/>
          <w:highlight w:val="green"/>
        </w:rPr>
        <w:t>dangerously wrong move</w:t>
      </w:r>
      <w:r w:rsidRPr="00DE1421">
        <w:rPr>
          <w:sz w:val="16"/>
        </w:rPr>
        <w:t>. The next batch of North Korean missiles, therefore, could be launched not east toward open sea but south, where 28,500 Americans help guard 49 million South Koreans.</w:t>
      </w:r>
    </w:p>
    <w:p w:rsidR="006B4B06" w:rsidRPr="007B33BE" w:rsidRDefault="006B4B06" w:rsidP="006B4B06">
      <w:pPr>
        <w:tabs>
          <w:tab w:val="left" w:pos="7676"/>
        </w:tabs>
      </w:pPr>
      <w:r>
        <w:tab/>
      </w:r>
    </w:p>
    <w:p w:rsidR="006B4B06" w:rsidRDefault="006B4B06" w:rsidP="006B4B06">
      <w:pPr>
        <w:pStyle w:val="Heading3"/>
      </w:pPr>
      <w:r>
        <w:t>Impact---NK Invasion---2NC</w:t>
      </w:r>
    </w:p>
    <w:p w:rsidR="006B4B06" w:rsidRPr="00EF37A8" w:rsidRDefault="006B4B06" w:rsidP="006B4B06">
      <w:pPr>
        <w:pStyle w:val="Heading4"/>
        <w:rPr>
          <w:u w:val="single"/>
        </w:rPr>
      </w:pPr>
      <w:r w:rsidRPr="00EF37A8">
        <w:rPr>
          <w:u w:val="single"/>
        </w:rPr>
        <w:t>Only THAAD</w:t>
      </w:r>
      <w:r>
        <w:t xml:space="preserve"> cements deterrence and prevents a </w:t>
      </w:r>
      <w:r w:rsidRPr="005E2A1D">
        <w:rPr>
          <w:u w:val="single"/>
        </w:rPr>
        <w:t>North Korean invasion</w:t>
      </w:r>
      <w:r>
        <w:t xml:space="preserve">---prefer a </w:t>
      </w:r>
      <w:r w:rsidRPr="00EF37A8">
        <w:rPr>
          <w:u w:val="single"/>
        </w:rPr>
        <w:t>century of empirics</w:t>
      </w:r>
    </w:p>
    <w:p w:rsidR="006B4B06" w:rsidRDefault="006B4B06" w:rsidP="006B4B06">
      <w:r w:rsidRPr="00EF37A8">
        <w:rPr>
          <w:rStyle w:val="Style13ptBold"/>
        </w:rPr>
        <w:t>Gouré, 15</w:t>
      </w:r>
      <w:r>
        <w:t xml:space="preserve"> – Daniel Gouré, Ph.D., Vice President with the Lexington Institute, PhD in IR from John Hopkins, 3-30-2015, “U.S. Should Deploy THAAD Missile Defense To South Korea”, Lexington Institute, http://lexingtoninstitute.org/u-s-should-deploy-thaad-missile-defense-to-south-korea/ – this evidence has been [modified] for potentially objectionable language</w:t>
      </w:r>
    </w:p>
    <w:p w:rsidR="006B4B06" w:rsidRPr="00DE1421" w:rsidRDefault="006B4B06" w:rsidP="006B4B06">
      <w:pPr>
        <w:tabs>
          <w:tab w:val="left" w:pos="4746"/>
        </w:tabs>
        <w:rPr>
          <w:sz w:val="16"/>
        </w:rPr>
      </w:pPr>
      <w:r w:rsidRPr="00BC7B97">
        <w:rPr>
          <w:rStyle w:val="StyleUnderline"/>
          <w:highlight w:val="green"/>
        </w:rPr>
        <w:t xml:space="preserve">Aggressors </w:t>
      </w:r>
      <w:r w:rsidRPr="00BC7B97">
        <w:rPr>
          <w:rStyle w:val="Emphasis"/>
          <w:highlight w:val="green"/>
        </w:rPr>
        <w:t>always hope</w:t>
      </w:r>
      <w:r w:rsidRPr="00070F95">
        <w:rPr>
          <w:rStyle w:val="StyleUnderline"/>
        </w:rPr>
        <w:t xml:space="preserve"> that the conventional </w:t>
      </w:r>
      <w:r w:rsidRPr="00BC7B97">
        <w:rPr>
          <w:rStyle w:val="StyleUnderline"/>
          <w:highlight w:val="green"/>
        </w:rPr>
        <w:t>wars they start will be swift and decisive</w:t>
      </w:r>
      <w:r w:rsidRPr="00DE1421">
        <w:rPr>
          <w:sz w:val="16"/>
        </w:rPr>
        <w:t xml:space="preserve">. </w:t>
      </w:r>
      <w:r w:rsidRPr="00070F95">
        <w:rPr>
          <w:rStyle w:val="StyleUnderline"/>
        </w:rPr>
        <w:t>Consider Nazi Germany’s invasion of Russia, Japan’s offensive against the United States and Great Britain, North Korea invading South Korea, the Arab states versus Israel in 1967 and 1973, Saddam Hussein’s war against Iran, Argentina and the Falklands, and Russia’s seizure of Crimea</w:t>
      </w:r>
      <w:r w:rsidRPr="00DE1421">
        <w:rPr>
          <w:sz w:val="16"/>
        </w:rPr>
        <w:t>. In each of these instances the strategy was the same: conduct a short, sharp military offensive designed to defeat opposing military forces, seize key objectives and create a superior position before the victim(s) can effectively respond.</w:t>
      </w:r>
      <w:r w:rsidR="009763A4">
        <w:rPr>
          <w:sz w:val="16"/>
        </w:rPr>
        <w:t xml:space="preserve"> </w:t>
      </w:r>
      <w:r w:rsidRPr="00EF37A8">
        <w:rPr>
          <w:rStyle w:val="StyleUnderline"/>
        </w:rPr>
        <w:t xml:space="preserve">Historically, </w:t>
      </w:r>
      <w:r w:rsidRPr="00BC7B97">
        <w:rPr>
          <w:rStyle w:val="StyleUnderline"/>
          <w:highlight w:val="green"/>
        </w:rPr>
        <w:t>such</w:t>
      </w:r>
      <w:r w:rsidRPr="00EF37A8">
        <w:rPr>
          <w:rStyle w:val="StyleUnderline"/>
        </w:rPr>
        <w:t xml:space="preserve"> aggressive </w:t>
      </w:r>
      <w:r w:rsidRPr="00BC7B97">
        <w:rPr>
          <w:rStyle w:val="StyleUnderline"/>
          <w:highlight w:val="green"/>
        </w:rPr>
        <w:t>wars</w:t>
      </w:r>
      <w:r w:rsidRPr="00EF37A8">
        <w:rPr>
          <w:rStyle w:val="StyleUnderline"/>
        </w:rPr>
        <w:t xml:space="preserve"> often begin </w:t>
      </w:r>
      <w:r w:rsidRPr="00BC7B97">
        <w:rPr>
          <w:rStyle w:val="StyleUnderline"/>
          <w:highlight w:val="green"/>
        </w:rPr>
        <w:t xml:space="preserve">with </w:t>
      </w:r>
      <w:r w:rsidRPr="00BC7B97">
        <w:rPr>
          <w:rStyle w:val="Emphasis"/>
          <w:highlight w:val="green"/>
        </w:rPr>
        <w:t>surprise attacks on critical military targets</w:t>
      </w:r>
      <w:r w:rsidRPr="00EF37A8">
        <w:rPr>
          <w:rStyle w:val="StyleUnderline"/>
        </w:rPr>
        <w:t xml:space="preserve"> intended to degrade defenses and</w:t>
      </w:r>
      <w:r w:rsidRPr="00DE1421">
        <w:rPr>
          <w:sz w:val="16"/>
        </w:rPr>
        <w:t xml:space="preserve"> paralyze </w:t>
      </w:r>
      <w:r w:rsidRPr="00EF37A8">
        <w:rPr>
          <w:rStyle w:val="StyleUnderline"/>
        </w:rPr>
        <w:t>[disrupt] responsive actions</w:t>
      </w:r>
      <w:r w:rsidRPr="00DE1421">
        <w:rPr>
          <w:sz w:val="16"/>
        </w:rPr>
        <w:t>. Japan’s attacks on Pearl Harbor and the Philippines were designed to eliminate U.S. naval and air forces in the theater, paving the way for Tokyo’s almost unopposed offensive in the Western Pacific.</w:t>
      </w:r>
      <w:r w:rsidR="009763A4">
        <w:rPr>
          <w:sz w:val="16"/>
        </w:rPr>
        <w:t xml:space="preserve"> </w:t>
      </w:r>
      <w:r w:rsidRPr="00BC7B97">
        <w:rPr>
          <w:rStyle w:val="Emphasis"/>
          <w:highlight w:val="green"/>
        </w:rPr>
        <w:t>Deterring aggression requires</w:t>
      </w:r>
      <w:r w:rsidRPr="00EF37A8">
        <w:rPr>
          <w:rStyle w:val="Emphasis"/>
        </w:rPr>
        <w:t xml:space="preserve">, at a minimum, </w:t>
      </w:r>
      <w:r w:rsidRPr="00BC7B97">
        <w:rPr>
          <w:rStyle w:val="Emphasis"/>
          <w:highlight w:val="green"/>
        </w:rPr>
        <w:t>creating uncertainty</w:t>
      </w:r>
      <w:r w:rsidRPr="00EF37A8">
        <w:rPr>
          <w:rStyle w:val="StyleUnderline"/>
        </w:rPr>
        <w:t xml:space="preserve"> in the mind of the aggressor state that it can win quickly, if at all</w:t>
      </w:r>
      <w:r w:rsidRPr="00DE1421">
        <w:rPr>
          <w:sz w:val="16"/>
        </w:rPr>
        <w:t xml:space="preserve">. Beyond this, the defender also must convince the would-be aggressor that he faces the certainty of suffering unacceptable costs, if not military defeat. This was the approach the U.S. and its allies took with respect to deterring the Soviet Union. Over decades, the West continually upgraded and shaped its conventional and nuclear forces so as to make it clear to Moscow that it couldn’t achieve a rapid conventional victory </w:t>
      </w:r>
      <w:proofErr w:type="gramStart"/>
      <w:r w:rsidRPr="00DE1421">
        <w:rPr>
          <w:sz w:val="16"/>
        </w:rPr>
        <w:t>nor</w:t>
      </w:r>
      <w:proofErr w:type="gramEnd"/>
      <w:r w:rsidRPr="00DE1421">
        <w:rPr>
          <w:sz w:val="16"/>
        </w:rPr>
        <w:t xml:space="preserve"> a disarming nuclear first strike.</w:t>
      </w:r>
      <w:r w:rsidR="009763A4">
        <w:rPr>
          <w:sz w:val="16"/>
        </w:rPr>
        <w:t xml:space="preserve"> </w:t>
      </w:r>
      <w:r w:rsidRPr="00EF37A8">
        <w:rPr>
          <w:rStyle w:val="StyleUnderline"/>
        </w:rPr>
        <w:t xml:space="preserve">The </w:t>
      </w:r>
      <w:r w:rsidRPr="00EF37A8">
        <w:rPr>
          <w:rStyle w:val="Emphasis"/>
        </w:rPr>
        <w:t>essential elements</w:t>
      </w:r>
      <w:r w:rsidRPr="00EF37A8">
        <w:rPr>
          <w:rStyle w:val="StyleUnderline"/>
        </w:rPr>
        <w:t xml:space="preserve"> of a deterrence strategy remain the same in the 21st Century</w:t>
      </w:r>
      <w:r w:rsidRPr="00DE1421">
        <w:rPr>
          <w:sz w:val="16"/>
        </w:rPr>
        <w:t xml:space="preserve">. </w:t>
      </w:r>
      <w:r w:rsidRPr="00BC7B97">
        <w:rPr>
          <w:rStyle w:val="StyleUnderline"/>
          <w:highlight w:val="green"/>
        </w:rPr>
        <w:t>What has changed are</w:t>
      </w:r>
      <w:r w:rsidRPr="00EF37A8">
        <w:rPr>
          <w:rStyle w:val="StyleUnderline"/>
        </w:rPr>
        <w:t xml:space="preserve"> the </w:t>
      </w:r>
      <w:r w:rsidRPr="00BC7B97">
        <w:rPr>
          <w:rStyle w:val="Emphasis"/>
          <w:highlight w:val="green"/>
        </w:rPr>
        <w:t>capabilities</w:t>
      </w:r>
      <w:r w:rsidRPr="00EF37A8">
        <w:rPr>
          <w:rStyle w:val="StyleUnderline"/>
        </w:rPr>
        <w:t xml:space="preserve"> available</w:t>
      </w:r>
      <w:r w:rsidRPr="00DE1421">
        <w:rPr>
          <w:sz w:val="16"/>
        </w:rPr>
        <w:t xml:space="preserve"> both to the prospective </w:t>
      </w:r>
      <w:r w:rsidRPr="00EF37A8">
        <w:rPr>
          <w:rStyle w:val="StyleUnderline"/>
        </w:rPr>
        <w:t xml:space="preserve">aggressors in their efforts </w:t>
      </w:r>
      <w:r w:rsidRPr="00BC7B97">
        <w:rPr>
          <w:rStyle w:val="StyleUnderline"/>
          <w:highlight w:val="green"/>
        </w:rPr>
        <w:t xml:space="preserve">to develop a </w:t>
      </w:r>
      <w:r w:rsidRPr="00BC7B97">
        <w:rPr>
          <w:rStyle w:val="Emphasis"/>
          <w:highlight w:val="green"/>
        </w:rPr>
        <w:t>first strike</w:t>
      </w:r>
      <w:r w:rsidRPr="00EF37A8">
        <w:rPr>
          <w:rStyle w:val="Emphasis"/>
        </w:rPr>
        <w:t xml:space="preserve"> advantage</w:t>
      </w:r>
      <w:r w:rsidRPr="00EF37A8">
        <w:rPr>
          <w:rStyle w:val="StyleUnderline"/>
        </w:rPr>
        <w:t xml:space="preserve"> </w:t>
      </w:r>
      <w:r w:rsidRPr="00BC7B97">
        <w:rPr>
          <w:rStyle w:val="StyleUnderline"/>
          <w:highlight w:val="green"/>
        </w:rPr>
        <w:t>and</w:t>
      </w:r>
      <w:r w:rsidRPr="00EF37A8">
        <w:rPr>
          <w:rStyle w:val="StyleUnderline"/>
        </w:rPr>
        <w:t xml:space="preserve"> the nations seeking to </w:t>
      </w:r>
      <w:r w:rsidRPr="00BC7B97">
        <w:rPr>
          <w:rStyle w:val="Emphasis"/>
          <w:highlight w:val="green"/>
        </w:rPr>
        <w:t>deter them</w:t>
      </w:r>
      <w:r w:rsidRPr="00DE1421">
        <w:rPr>
          <w:sz w:val="16"/>
        </w:rPr>
        <w:t>.</w:t>
      </w:r>
      <w:r w:rsidR="009763A4">
        <w:rPr>
          <w:sz w:val="16"/>
        </w:rPr>
        <w:t xml:space="preserve"> </w:t>
      </w:r>
      <w:r w:rsidRPr="00EF37A8">
        <w:rPr>
          <w:rStyle w:val="StyleUnderline"/>
        </w:rPr>
        <w:t>Nowhere are the challenges associated with deterring a prospective aggressor clearer than on the Korean peninsula</w:t>
      </w:r>
      <w:r w:rsidRPr="00DE1421">
        <w:rPr>
          <w:sz w:val="16"/>
        </w:rPr>
        <w:t xml:space="preserve">. The regime in </w:t>
      </w:r>
      <w:r w:rsidRPr="00BC7B97">
        <w:rPr>
          <w:rStyle w:val="StyleUnderline"/>
          <w:highlight w:val="green"/>
        </w:rPr>
        <w:t>Pyongyang knows better than most the consequences of failing</w:t>
      </w:r>
      <w:r w:rsidRPr="00EF37A8">
        <w:rPr>
          <w:rStyle w:val="StyleUnderline"/>
        </w:rPr>
        <w:t xml:space="preserve"> to achieve its </w:t>
      </w:r>
      <w:r w:rsidRPr="00BC7B97">
        <w:rPr>
          <w:rStyle w:val="StyleUnderline"/>
          <w:highlight w:val="green"/>
        </w:rPr>
        <w:t>offensive objectives rapidly</w:t>
      </w:r>
      <w:r w:rsidRPr="00D17613">
        <w:rPr>
          <w:rStyle w:val="StyleUnderline"/>
        </w:rPr>
        <w:t xml:space="preserve"> and</w:t>
      </w:r>
      <w:r w:rsidRPr="00EF37A8">
        <w:rPr>
          <w:rStyle w:val="StyleUnderline"/>
        </w:rPr>
        <w:t xml:space="preserve"> decisively. It has spent the 60-plus-years since</w:t>
      </w:r>
      <w:r w:rsidRPr="00DE1421">
        <w:rPr>
          <w:sz w:val="16"/>
        </w:rPr>
        <w:t xml:space="preserve"> the </w:t>
      </w:r>
      <w:r w:rsidRPr="00EF37A8">
        <w:rPr>
          <w:rStyle w:val="StyleUnderline"/>
        </w:rPr>
        <w:t>1953</w:t>
      </w:r>
      <w:r w:rsidRPr="00DE1421">
        <w:rPr>
          <w:sz w:val="16"/>
        </w:rPr>
        <w:t xml:space="preserve"> armistice </w:t>
      </w:r>
      <w:r w:rsidRPr="00EF37A8">
        <w:rPr>
          <w:rStyle w:val="StyleUnderline"/>
        </w:rPr>
        <w:t>developing and deploying capabilities expressly directed at ensuring</w:t>
      </w:r>
      <w:r w:rsidRPr="00DE1421">
        <w:rPr>
          <w:sz w:val="16"/>
        </w:rPr>
        <w:t xml:space="preserve">, should war with its neighbor to the south come again, </w:t>
      </w:r>
      <w:r w:rsidRPr="00EF37A8">
        <w:rPr>
          <w:rStyle w:val="StyleUnderline"/>
        </w:rPr>
        <w:t xml:space="preserve">it can execute a </w:t>
      </w:r>
      <w:r w:rsidRPr="00EF37A8">
        <w:rPr>
          <w:rStyle w:val="Emphasis"/>
        </w:rPr>
        <w:t>decisive first strike</w:t>
      </w:r>
      <w:r w:rsidRPr="00DE1421">
        <w:rPr>
          <w:sz w:val="16"/>
        </w:rPr>
        <w:t xml:space="preserve">. Some </w:t>
      </w:r>
      <w:r w:rsidRPr="00EF37A8">
        <w:rPr>
          <w:rStyle w:val="StyleUnderline"/>
        </w:rPr>
        <w:t>60 percent of North Korea’s Army is deployed within easy striking distance of</w:t>
      </w:r>
      <w:r w:rsidRPr="00DE1421">
        <w:rPr>
          <w:sz w:val="16"/>
        </w:rPr>
        <w:t xml:space="preserve"> South Korea’s capitol, </w:t>
      </w:r>
      <w:r w:rsidRPr="00EF37A8">
        <w:rPr>
          <w:rStyle w:val="StyleUnderline"/>
        </w:rPr>
        <w:t>Seoul</w:t>
      </w:r>
      <w:r w:rsidRPr="00DE1421">
        <w:rPr>
          <w:sz w:val="16"/>
        </w:rPr>
        <w:t>, along with approximately 13,000 pieces of artillery and rocket launchers. Pyongyang also has a 100,000-man-strong Special Operations Corps that could flood the South for the purpose of paralyzing communications and movement.</w:t>
      </w:r>
      <w:r w:rsidR="009763A4">
        <w:rPr>
          <w:sz w:val="16"/>
        </w:rPr>
        <w:t xml:space="preserve"> </w:t>
      </w:r>
      <w:r w:rsidRPr="00EF37A8">
        <w:rPr>
          <w:rStyle w:val="StyleUnderline"/>
        </w:rPr>
        <w:t xml:space="preserve">The centerpiece of North Korea’s surprise attack capability is its growing inventory of ballistic missiles. </w:t>
      </w:r>
      <w:r w:rsidRPr="00BC7B97">
        <w:rPr>
          <w:rStyle w:val="StyleUnderline"/>
          <w:highlight w:val="green"/>
        </w:rPr>
        <w:t>Pyongyang has</w:t>
      </w:r>
      <w:r w:rsidRPr="00EF37A8">
        <w:rPr>
          <w:rStyle w:val="StyleUnderline"/>
        </w:rPr>
        <w:t xml:space="preserve"> some </w:t>
      </w:r>
      <w:r w:rsidRPr="00BC7B97">
        <w:rPr>
          <w:rStyle w:val="StyleUnderline"/>
          <w:highlight w:val="green"/>
        </w:rPr>
        <w:t>600 short-range ballistic missiles</w:t>
      </w:r>
      <w:r w:rsidRPr="00DE1421">
        <w:rPr>
          <w:sz w:val="16"/>
        </w:rPr>
        <w:t xml:space="preserve"> that could reach from inside the North to the tip of the Korean peninsula. In addition, it possesses nearly </w:t>
      </w:r>
      <w:r w:rsidRPr="00EF37A8">
        <w:rPr>
          <w:rStyle w:val="StyleUnderline"/>
        </w:rPr>
        <w:t>200 medium-range</w:t>
      </w:r>
      <w:r w:rsidRPr="00DE1421">
        <w:rPr>
          <w:sz w:val="16"/>
        </w:rPr>
        <w:t xml:space="preserve"> </w:t>
      </w:r>
      <w:proofErr w:type="spellStart"/>
      <w:r w:rsidRPr="00DE1421">
        <w:rPr>
          <w:sz w:val="16"/>
        </w:rPr>
        <w:t>Rodong</w:t>
      </w:r>
      <w:proofErr w:type="spellEnd"/>
      <w:r w:rsidRPr="00DE1421">
        <w:rPr>
          <w:sz w:val="16"/>
        </w:rPr>
        <w:t xml:space="preserve"> </w:t>
      </w:r>
      <w:r w:rsidRPr="00EF37A8">
        <w:rPr>
          <w:rStyle w:val="StyleUnderline"/>
        </w:rPr>
        <w:t>missiles</w:t>
      </w:r>
      <w:r w:rsidRPr="00DE1421">
        <w:rPr>
          <w:sz w:val="16"/>
        </w:rPr>
        <w:t xml:space="preserve"> with a range of up to 1,500 kilometers. </w:t>
      </w:r>
      <w:r w:rsidRPr="00EF37A8">
        <w:rPr>
          <w:rStyle w:val="StyleUnderline"/>
        </w:rPr>
        <w:t xml:space="preserve">The North Korean military knows that it must neutralize South Korean and American advantages in airpower, precision weapons, intelligence and command and control if it is to win a new war on the peninsula. </w:t>
      </w:r>
      <w:r w:rsidRPr="00BC7B97">
        <w:rPr>
          <w:rStyle w:val="StyleUnderline"/>
          <w:highlight w:val="green"/>
        </w:rPr>
        <w:t xml:space="preserve">Armed with </w:t>
      </w:r>
      <w:r w:rsidRPr="00BC7B97">
        <w:rPr>
          <w:rStyle w:val="Emphasis"/>
          <w:highlight w:val="green"/>
        </w:rPr>
        <w:t>conventional and chemical warheads</w:t>
      </w:r>
      <w:r w:rsidRPr="00BC7B97">
        <w:rPr>
          <w:rStyle w:val="StyleUnderline"/>
          <w:highlight w:val="green"/>
        </w:rPr>
        <w:t xml:space="preserve">, this force could inflict a </w:t>
      </w:r>
      <w:r w:rsidRPr="00BC7B97">
        <w:rPr>
          <w:rStyle w:val="Emphasis"/>
          <w:highlight w:val="green"/>
        </w:rPr>
        <w:t>potentially devastating attack</w:t>
      </w:r>
      <w:r w:rsidRPr="00BC7B97">
        <w:rPr>
          <w:sz w:val="16"/>
          <w:highlight w:val="green"/>
        </w:rPr>
        <w:t xml:space="preserve"> </w:t>
      </w:r>
      <w:r w:rsidRPr="00BC7B97">
        <w:rPr>
          <w:rStyle w:val="StyleUnderline"/>
          <w:highlight w:val="green"/>
        </w:rPr>
        <w:t>on South Korea</w:t>
      </w:r>
      <w:r w:rsidRPr="00EF37A8">
        <w:rPr>
          <w:rStyle w:val="StyleUnderline"/>
        </w:rPr>
        <w:t>n targets, as well as strike Japanese and U.S. bases in the Western Pacific</w:t>
      </w:r>
      <w:r w:rsidRPr="00DE1421">
        <w:rPr>
          <w:sz w:val="16"/>
        </w:rPr>
        <w:t>.</w:t>
      </w:r>
      <w:r w:rsidR="009763A4">
        <w:rPr>
          <w:sz w:val="16"/>
        </w:rPr>
        <w:t xml:space="preserve"> </w:t>
      </w:r>
      <w:r w:rsidRPr="00DE1421">
        <w:rPr>
          <w:sz w:val="16"/>
        </w:rPr>
        <w:t xml:space="preserve">Lest we forget, </w:t>
      </w:r>
      <w:r w:rsidRPr="00EF37A8">
        <w:rPr>
          <w:rStyle w:val="StyleUnderline"/>
        </w:rPr>
        <w:t>North Korea is</w:t>
      </w:r>
      <w:r w:rsidRPr="00DE1421">
        <w:rPr>
          <w:sz w:val="16"/>
        </w:rPr>
        <w:t xml:space="preserve"> also </w:t>
      </w:r>
      <w:r w:rsidRPr="00EF37A8">
        <w:rPr>
          <w:rStyle w:val="StyleUnderline"/>
        </w:rPr>
        <w:t>a nuclear power with as many as a dozen weapons in its inventory</w:t>
      </w:r>
      <w:r w:rsidRPr="00DE1421">
        <w:rPr>
          <w:sz w:val="16"/>
        </w:rPr>
        <w:t xml:space="preserve">. It is believed to be </w:t>
      </w:r>
      <w:r w:rsidRPr="00EF37A8">
        <w:rPr>
          <w:rStyle w:val="StyleUnderline"/>
        </w:rPr>
        <w:t>working on warheads small enough to be carried on a ballistic missile</w:t>
      </w:r>
      <w:r w:rsidRPr="00DE1421">
        <w:rPr>
          <w:sz w:val="16"/>
        </w:rPr>
        <w:t>. In recent testimony to Congress on worldwide threats to U.S. security, the Director of National Intelligence warned that North Korea was seeking to develop an intercontinental ballistic missile, the KN-08, capable of reaching the U.S.</w:t>
      </w:r>
      <w:r w:rsidR="009763A4">
        <w:rPr>
          <w:sz w:val="16"/>
        </w:rPr>
        <w:t xml:space="preserve"> </w:t>
      </w:r>
      <w:r w:rsidRPr="00BC7B97">
        <w:rPr>
          <w:rStyle w:val="StyleUnderline"/>
          <w:highlight w:val="green"/>
        </w:rPr>
        <w:t>Deterring North Korea means</w:t>
      </w:r>
      <w:r w:rsidRPr="00EF37A8">
        <w:rPr>
          <w:rStyle w:val="StyleUnderline"/>
        </w:rPr>
        <w:t xml:space="preserve">, first and foremost, </w:t>
      </w:r>
      <w:r w:rsidRPr="00BC7B97">
        <w:rPr>
          <w:rStyle w:val="Emphasis"/>
          <w:highlight w:val="green"/>
        </w:rPr>
        <w:t>denying it the effective use of its</w:t>
      </w:r>
      <w:r w:rsidRPr="00EF37A8">
        <w:rPr>
          <w:rStyle w:val="Emphasis"/>
        </w:rPr>
        <w:t xml:space="preserve"> growing arsenal of ballistic </w:t>
      </w:r>
      <w:r w:rsidRPr="00BC7B97">
        <w:rPr>
          <w:rStyle w:val="Emphasis"/>
          <w:highlight w:val="green"/>
        </w:rPr>
        <w:t>missiles</w:t>
      </w:r>
      <w:r w:rsidRPr="00DE1421">
        <w:rPr>
          <w:sz w:val="16"/>
        </w:rPr>
        <w:t xml:space="preserve">. </w:t>
      </w:r>
      <w:r w:rsidRPr="00EF37A8">
        <w:rPr>
          <w:rStyle w:val="StyleUnderline"/>
        </w:rPr>
        <w:t>To do so requires a mix of active defenses and passive measures</w:t>
      </w:r>
      <w:r w:rsidRPr="00DE1421">
        <w:rPr>
          <w:sz w:val="16"/>
        </w:rPr>
        <w:t xml:space="preserve"> such as hardening, camouflage, dispersal and redundancy. </w:t>
      </w:r>
      <w:r w:rsidRPr="00BC7B97">
        <w:rPr>
          <w:rStyle w:val="StyleUnderline"/>
          <w:highlight w:val="green"/>
        </w:rPr>
        <w:t>Missile defenses</w:t>
      </w:r>
      <w:r w:rsidRPr="00EF37A8">
        <w:rPr>
          <w:rStyle w:val="StyleUnderline"/>
        </w:rPr>
        <w:t xml:space="preserve">, particularly </w:t>
      </w:r>
      <w:r w:rsidRPr="00BC7B97">
        <w:rPr>
          <w:rStyle w:val="StyleUnderline"/>
          <w:highlight w:val="green"/>
        </w:rPr>
        <w:t>if employed preferentially</w:t>
      </w:r>
      <w:r w:rsidRPr="00EF37A8">
        <w:rPr>
          <w:rStyle w:val="StyleUnderline"/>
        </w:rPr>
        <w:t xml:space="preserve"> to provide a high level of protection for a subset of all critical targets, can </w:t>
      </w:r>
      <w:r w:rsidRPr="00BC7B97">
        <w:rPr>
          <w:rStyle w:val="StyleUnderline"/>
          <w:highlight w:val="green"/>
        </w:rPr>
        <w:t xml:space="preserve">present an </w:t>
      </w:r>
      <w:r w:rsidRPr="00BC7B97">
        <w:rPr>
          <w:rStyle w:val="Emphasis"/>
          <w:highlight w:val="green"/>
        </w:rPr>
        <w:t>almost insoluble problem to the attacker</w:t>
      </w:r>
      <w:r w:rsidRPr="00DE1421">
        <w:rPr>
          <w:sz w:val="16"/>
        </w:rPr>
        <w:t>.</w:t>
      </w:r>
      <w:r w:rsidR="009763A4">
        <w:rPr>
          <w:sz w:val="16"/>
        </w:rPr>
        <w:t xml:space="preserve"> </w:t>
      </w:r>
      <w:r w:rsidRPr="00EF37A8">
        <w:rPr>
          <w:rStyle w:val="StyleUnderline"/>
        </w:rPr>
        <w:t xml:space="preserve">The most </w:t>
      </w:r>
      <w:r w:rsidRPr="00BC7B97">
        <w:rPr>
          <w:rStyle w:val="StyleUnderline"/>
          <w:highlight w:val="green"/>
        </w:rPr>
        <w:t xml:space="preserve">effective missile defense works in </w:t>
      </w:r>
      <w:r w:rsidRPr="00BC7B97">
        <w:rPr>
          <w:rStyle w:val="Emphasis"/>
          <w:highlight w:val="green"/>
        </w:rPr>
        <w:t>layers</w:t>
      </w:r>
      <w:r w:rsidRPr="00BC7B97">
        <w:rPr>
          <w:sz w:val="16"/>
          <w:highlight w:val="green"/>
        </w:rPr>
        <w:t xml:space="preserve">, </w:t>
      </w:r>
      <w:r w:rsidRPr="00BC7B97">
        <w:rPr>
          <w:rStyle w:val="StyleUnderline"/>
          <w:highlight w:val="green"/>
        </w:rPr>
        <w:t>allowing</w:t>
      </w:r>
      <w:r w:rsidRPr="00DE1421">
        <w:rPr>
          <w:sz w:val="16"/>
        </w:rPr>
        <w:t xml:space="preserve"> for </w:t>
      </w:r>
      <w:r w:rsidRPr="00BC7B97">
        <w:rPr>
          <w:rStyle w:val="StyleUnderline"/>
          <w:highlight w:val="green"/>
        </w:rPr>
        <w:t>multiple shots</w:t>
      </w:r>
      <w:r w:rsidRPr="00EF37A8">
        <w:rPr>
          <w:rStyle w:val="StyleUnderline"/>
        </w:rPr>
        <w:t xml:space="preserve"> against incoming missiles. Currently</w:t>
      </w:r>
      <w:r w:rsidRPr="00DE1421">
        <w:rPr>
          <w:sz w:val="16"/>
        </w:rPr>
        <w:t xml:space="preserve">, South Korea and U.S. forces on the peninsula rely on the </w:t>
      </w:r>
      <w:r w:rsidRPr="00BC7B97">
        <w:rPr>
          <w:rStyle w:val="StyleUnderline"/>
          <w:highlight w:val="green"/>
        </w:rPr>
        <w:t>Patriot</w:t>
      </w:r>
      <w:r w:rsidRPr="00EF37A8">
        <w:rPr>
          <w:rStyle w:val="StyleUnderline"/>
        </w:rPr>
        <w:t xml:space="preserve"> air and missile defense system</w:t>
      </w:r>
      <w:r w:rsidRPr="00DE1421">
        <w:rPr>
          <w:sz w:val="16"/>
        </w:rPr>
        <w:t xml:space="preserve"> for primary protection against both aircraft and ballistic missile threats. This </w:t>
      </w:r>
      <w:r w:rsidRPr="00BC7B97">
        <w:rPr>
          <w:rStyle w:val="StyleUnderline"/>
          <w:highlight w:val="green"/>
        </w:rPr>
        <w:t>allows only for a single shot</w:t>
      </w:r>
      <w:r w:rsidRPr="00EF37A8">
        <w:rPr>
          <w:rStyle w:val="StyleUnderline"/>
        </w:rPr>
        <w:t xml:space="preserve"> against an incoming target. </w:t>
      </w:r>
      <w:r w:rsidRPr="00BC7B97">
        <w:rPr>
          <w:rStyle w:val="StyleUnderline"/>
          <w:highlight w:val="green"/>
        </w:rPr>
        <w:t>To get two shots would require</w:t>
      </w:r>
      <w:r w:rsidRPr="00DE1421">
        <w:rPr>
          <w:sz w:val="16"/>
        </w:rPr>
        <w:t xml:space="preserve"> a different interceptor, either the Aegis ballistic missile defense currently operated by the U.S. and Japanese navies or the land-based Terminal High Altitude Area Defense (</w:t>
      </w:r>
      <w:r w:rsidRPr="00BC7B97">
        <w:rPr>
          <w:rStyle w:val="Emphasis"/>
          <w:highlight w:val="green"/>
        </w:rPr>
        <w:t>THAAD</w:t>
      </w:r>
      <w:r w:rsidRPr="00DE1421">
        <w:rPr>
          <w:sz w:val="16"/>
        </w:rPr>
        <w:t>).</w:t>
      </w:r>
      <w:r w:rsidR="009763A4">
        <w:rPr>
          <w:sz w:val="16"/>
        </w:rPr>
        <w:t xml:space="preserve"> </w:t>
      </w:r>
      <w:r w:rsidRPr="00DE1421">
        <w:rPr>
          <w:sz w:val="16"/>
        </w:rPr>
        <w:t xml:space="preserve">Quite sensibly, in view of the growing threat, </w:t>
      </w:r>
      <w:r w:rsidRPr="00EF37A8">
        <w:rPr>
          <w:rStyle w:val="StyleUnderline"/>
        </w:rPr>
        <w:t>the U.S. wants to deploy a THAAD battery to South Korea</w:t>
      </w:r>
      <w:r w:rsidRPr="00DE1421">
        <w:rPr>
          <w:sz w:val="16"/>
        </w:rPr>
        <w:t xml:space="preserve">. This has led to complaints from China, which is not surprising since it too is building up a massive arsenal of ballistic missiles and doesn’t want to see missile defense proliferate in Asia. A system such as THAAD in South Korea could only target missiles launched against that nation or Japan. </w:t>
      </w:r>
      <w:r w:rsidRPr="00EF37A8">
        <w:rPr>
          <w:rStyle w:val="StyleUnderline"/>
        </w:rPr>
        <w:t>If attacked by North Korea</w:t>
      </w:r>
      <w:r w:rsidRPr="00DE1421">
        <w:rPr>
          <w:sz w:val="16"/>
        </w:rPr>
        <w:t xml:space="preserve"> or even China, </w:t>
      </w:r>
      <w:r w:rsidRPr="00EF37A8">
        <w:rPr>
          <w:rStyle w:val="StyleUnderline"/>
        </w:rPr>
        <w:t xml:space="preserve">South Korea — and by extension </w:t>
      </w:r>
      <w:proofErr w:type="gramStart"/>
      <w:r w:rsidRPr="00EF37A8">
        <w:rPr>
          <w:rStyle w:val="StyleUnderline"/>
        </w:rPr>
        <w:t>U.S. forces deployed there — has</w:t>
      </w:r>
      <w:proofErr w:type="gramEnd"/>
      <w:r w:rsidRPr="00EF37A8">
        <w:rPr>
          <w:rStyle w:val="StyleUnderline"/>
        </w:rPr>
        <w:t xml:space="preserve"> the right and must have the means to defend itself. The South Korean government </w:t>
      </w:r>
      <w:r w:rsidRPr="00EF37A8">
        <w:rPr>
          <w:rStyle w:val="Emphasis"/>
        </w:rPr>
        <w:t>should approve</w:t>
      </w:r>
      <w:r w:rsidRPr="00EF37A8">
        <w:rPr>
          <w:rStyle w:val="StyleUnderline"/>
        </w:rPr>
        <w:t xml:space="preserve"> the deployment of THAAD to the peninsula</w:t>
      </w:r>
      <w:r w:rsidRPr="00DE1421">
        <w:rPr>
          <w:sz w:val="16"/>
        </w:rPr>
        <w:t>.</w:t>
      </w:r>
    </w:p>
    <w:p w:rsidR="006B4B06" w:rsidRDefault="006B4B06" w:rsidP="006B4B06"/>
    <w:p w:rsidR="006B4B06" w:rsidRPr="00070F95" w:rsidRDefault="006B4B06" w:rsidP="006B4B06"/>
    <w:p w:rsidR="008A028F" w:rsidRDefault="008A028F" w:rsidP="008A028F">
      <w:pPr>
        <w:pStyle w:val="Heading3"/>
      </w:pPr>
      <w:r>
        <w:t>Impact---SK Alliance---2NC</w:t>
      </w:r>
    </w:p>
    <w:p w:rsidR="008A028F" w:rsidRPr="00485C25" w:rsidRDefault="008A028F" w:rsidP="008A028F">
      <w:pPr>
        <w:pStyle w:val="Heading4"/>
        <w:rPr>
          <w:b w:val="0"/>
        </w:rPr>
      </w:pPr>
      <w:r>
        <w:t>THAAD’s key to the US/South Korean alliance---</w:t>
      </w:r>
      <w:r w:rsidRPr="00485C25">
        <w:rPr>
          <w:b w:val="0"/>
        </w:rPr>
        <w:t xml:space="preserve">prevents </w:t>
      </w:r>
      <w:r w:rsidRPr="00485C25">
        <w:rPr>
          <w:b w:val="0"/>
          <w:u w:val="single"/>
        </w:rPr>
        <w:t>entrapment</w:t>
      </w:r>
      <w:r w:rsidRPr="00485C25">
        <w:rPr>
          <w:b w:val="0"/>
        </w:rPr>
        <w:t xml:space="preserve">, cements </w:t>
      </w:r>
      <w:r w:rsidRPr="00485C25">
        <w:rPr>
          <w:b w:val="0"/>
          <w:u w:val="single"/>
        </w:rPr>
        <w:t>long-term commitment</w:t>
      </w:r>
      <w:r w:rsidRPr="00485C25">
        <w:rPr>
          <w:b w:val="0"/>
        </w:rPr>
        <w:t xml:space="preserve">, and enables </w:t>
      </w:r>
      <w:r w:rsidRPr="00485C25">
        <w:rPr>
          <w:b w:val="0"/>
          <w:u w:val="single"/>
        </w:rPr>
        <w:t>flexibility</w:t>
      </w:r>
    </w:p>
    <w:p w:rsidR="008A028F" w:rsidRDefault="008A028F" w:rsidP="008A028F">
      <w:r w:rsidRPr="00E777FB">
        <w:rPr>
          <w:rStyle w:val="Style13ptBold"/>
        </w:rPr>
        <w:t>Jackson, 15</w:t>
      </w:r>
      <w:r>
        <w:t xml:space="preserve"> – Van Jackson, Visiting Fellow at the Center for a New American Security and a Council on Foreign Relations International Affairs Fellow, 3-31-2015, “From Political Taboo to Strategic Hedge: A US Perspective on Ballistic Missile Defense”, Missile Threat, http://missilethreat.com/from-political-taboo-to-strategic-hedge-a-us-perspective-on-ballistic-missile-defense/</w:t>
      </w:r>
    </w:p>
    <w:p w:rsidR="008A028F" w:rsidRDefault="008A028F" w:rsidP="008A028F">
      <w:pPr>
        <w:rPr>
          <w:sz w:val="16"/>
        </w:rPr>
      </w:pPr>
      <w:r w:rsidRPr="00DE1421">
        <w:rPr>
          <w:sz w:val="16"/>
        </w:rPr>
        <w:t>Preventing Alliance Abandonment</w:t>
      </w:r>
      <w:r w:rsidR="009763A4">
        <w:rPr>
          <w:sz w:val="16"/>
        </w:rPr>
        <w:t xml:space="preserve"> </w:t>
      </w:r>
      <w:r w:rsidRPr="00BC7B97">
        <w:rPr>
          <w:rStyle w:val="StyleUnderline"/>
          <w:highlight w:val="green"/>
        </w:rPr>
        <w:t>In</w:t>
      </w:r>
      <w:r w:rsidRPr="00485C25">
        <w:rPr>
          <w:rStyle w:val="StyleUnderline"/>
        </w:rPr>
        <w:t xml:space="preserve"> recent </w:t>
      </w:r>
      <w:r w:rsidRPr="00BC7B97">
        <w:rPr>
          <w:rStyle w:val="StyleUnderline"/>
          <w:highlight w:val="green"/>
        </w:rPr>
        <w:t>debates about</w:t>
      </w:r>
      <w:r w:rsidRPr="00DE1421">
        <w:rPr>
          <w:sz w:val="16"/>
        </w:rPr>
        <w:t xml:space="preserve"> whether the United States should deploy the Terminal High-Altitude Air Defense (</w:t>
      </w:r>
      <w:r w:rsidRPr="00BC7B97">
        <w:rPr>
          <w:rStyle w:val="StyleUnderline"/>
          <w:highlight w:val="green"/>
        </w:rPr>
        <w:t>THAAD</w:t>
      </w:r>
      <w:r w:rsidRPr="00DE1421">
        <w:rPr>
          <w:sz w:val="16"/>
        </w:rPr>
        <w:t>) system to South Korea</w:t>
      </w:r>
      <w:proofErr w:type="gramStart"/>
      <w:r w:rsidRPr="00DE1421">
        <w:rPr>
          <w:sz w:val="16"/>
        </w:rPr>
        <w:t>,15</w:t>
      </w:r>
      <w:proofErr w:type="gramEnd"/>
      <w:r w:rsidRPr="00DE1421">
        <w:rPr>
          <w:sz w:val="16"/>
        </w:rPr>
        <w:t xml:space="preserve"> </w:t>
      </w:r>
      <w:r w:rsidRPr="00BC7B97">
        <w:rPr>
          <w:rStyle w:val="StyleUnderline"/>
          <w:highlight w:val="green"/>
        </w:rPr>
        <w:t>the</w:t>
      </w:r>
      <w:r w:rsidRPr="00485C25">
        <w:rPr>
          <w:rStyle w:val="StyleUnderline"/>
        </w:rPr>
        <w:t xml:space="preserve"> scope of </w:t>
      </w:r>
      <w:r w:rsidRPr="00BC7B97">
        <w:rPr>
          <w:rStyle w:val="StyleUnderline"/>
          <w:highlight w:val="green"/>
        </w:rPr>
        <w:t>discussion</w:t>
      </w:r>
      <w:r w:rsidRPr="00485C25">
        <w:rPr>
          <w:rStyle w:val="StyleUnderline"/>
        </w:rPr>
        <w:t xml:space="preserve"> has completely </w:t>
      </w:r>
      <w:r w:rsidRPr="00BC7B97">
        <w:rPr>
          <w:rStyle w:val="StyleUnderline"/>
          <w:highlight w:val="green"/>
        </w:rPr>
        <w:t>excluded the connection between</w:t>
      </w:r>
      <w:r w:rsidRPr="00485C25">
        <w:rPr>
          <w:rStyle w:val="StyleUnderline"/>
        </w:rPr>
        <w:t xml:space="preserve"> improved US </w:t>
      </w:r>
      <w:r w:rsidRPr="00BC7B97">
        <w:rPr>
          <w:rStyle w:val="StyleUnderline"/>
          <w:highlight w:val="green"/>
        </w:rPr>
        <w:t xml:space="preserve">security and </w:t>
      </w:r>
      <w:r w:rsidRPr="00BC7B97">
        <w:rPr>
          <w:rStyle w:val="Emphasis"/>
          <w:highlight w:val="green"/>
        </w:rPr>
        <w:t>strengthened US commitment to South Korea</w:t>
      </w:r>
      <w:r w:rsidRPr="00DE1421">
        <w:rPr>
          <w:sz w:val="16"/>
        </w:rPr>
        <w:t xml:space="preserve">. </w:t>
      </w:r>
      <w:r w:rsidRPr="00485C25">
        <w:rPr>
          <w:rStyle w:val="StyleUnderline"/>
        </w:rPr>
        <w:t>North Korea has made clear in word and deed that it intends to become capable of striking US targets with long-range ballistic missiles</w:t>
      </w:r>
      <w:r w:rsidRPr="00DE1421">
        <w:rPr>
          <w:sz w:val="16"/>
        </w:rPr>
        <w:t xml:space="preserve">.16 </w:t>
      </w:r>
      <w:r w:rsidRPr="00BC7B97">
        <w:rPr>
          <w:rStyle w:val="StyleUnderline"/>
          <w:highlight w:val="green"/>
        </w:rPr>
        <w:t>To the extent</w:t>
      </w:r>
      <w:r w:rsidRPr="00DE1421">
        <w:rPr>
          <w:sz w:val="16"/>
        </w:rPr>
        <w:t xml:space="preserve"> that </w:t>
      </w:r>
      <w:r w:rsidRPr="00485C25">
        <w:rPr>
          <w:rStyle w:val="StyleUnderline"/>
        </w:rPr>
        <w:t xml:space="preserve">South </w:t>
      </w:r>
      <w:r w:rsidRPr="00BC7B97">
        <w:rPr>
          <w:rStyle w:val="StyleUnderline"/>
          <w:highlight w:val="green"/>
        </w:rPr>
        <w:t xml:space="preserve">Korea feels </w:t>
      </w:r>
      <w:r w:rsidRPr="00BC7B97">
        <w:rPr>
          <w:rStyle w:val="Emphasis"/>
          <w:highlight w:val="green"/>
        </w:rPr>
        <w:t>trapped between</w:t>
      </w:r>
      <w:r w:rsidRPr="00485C25">
        <w:rPr>
          <w:rStyle w:val="Emphasis"/>
        </w:rPr>
        <w:t xml:space="preserve"> the </w:t>
      </w:r>
      <w:r w:rsidRPr="00BC7B97">
        <w:rPr>
          <w:rStyle w:val="Emphasis"/>
          <w:highlight w:val="green"/>
        </w:rPr>
        <w:t>fears of ally abandonment and entrapment</w:t>
      </w:r>
      <w:r w:rsidRPr="00DE1421">
        <w:rPr>
          <w:sz w:val="16"/>
        </w:rPr>
        <w:t xml:space="preserve">, </w:t>
      </w:r>
      <w:r w:rsidRPr="00A35C4E">
        <w:rPr>
          <w:rStyle w:val="StyleUnderline"/>
        </w:rPr>
        <w:t xml:space="preserve">a common dilemma </w:t>
      </w:r>
      <w:r w:rsidRPr="00BC7B97">
        <w:rPr>
          <w:rStyle w:val="StyleUnderline"/>
          <w:highlight w:val="green"/>
        </w:rPr>
        <w:t>in alliances</w:t>
      </w:r>
      <w:proofErr w:type="gramStart"/>
      <w:r w:rsidRPr="00485C25">
        <w:rPr>
          <w:rStyle w:val="StyleUnderline"/>
        </w:rPr>
        <w:t>,</w:t>
      </w:r>
      <w:r w:rsidRPr="00DE1421">
        <w:rPr>
          <w:sz w:val="16"/>
        </w:rPr>
        <w:t>17</w:t>
      </w:r>
      <w:proofErr w:type="gramEnd"/>
      <w:r w:rsidRPr="00DE1421">
        <w:rPr>
          <w:sz w:val="16"/>
        </w:rPr>
        <w:t xml:space="preserve"> </w:t>
      </w:r>
      <w:r w:rsidRPr="00485C25">
        <w:rPr>
          <w:rStyle w:val="StyleUnderline"/>
        </w:rPr>
        <w:t xml:space="preserve">it should be concerned that </w:t>
      </w:r>
      <w:r w:rsidRPr="00BC7B97">
        <w:rPr>
          <w:rStyle w:val="StyleUnderline"/>
          <w:highlight w:val="green"/>
        </w:rPr>
        <w:t>future risk-averse US policymakers might be deterred from taking actions against North Korea if there is a risk of retaliation</w:t>
      </w:r>
      <w:r w:rsidRPr="00DE1421">
        <w:rPr>
          <w:sz w:val="16"/>
        </w:rPr>
        <w:t xml:space="preserve"> against US territory. </w:t>
      </w:r>
      <w:r w:rsidRPr="00485C25">
        <w:rPr>
          <w:rStyle w:val="StyleUnderline"/>
        </w:rPr>
        <w:t xml:space="preserve">US </w:t>
      </w:r>
      <w:r w:rsidRPr="00BC7B97">
        <w:rPr>
          <w:rStyle w:val="StyleUnderline"/>
          <w:highlight w:val="green"/>
        </w:rPr>
        <w:t>abandonment today is unfathomable, but</w:t>
      </w:r>
      <w:r w:rsidRPr="00485C25">
        <w:rPr>
          <w:rStyle w:val="StyleUnderline"/>
        </w:rPr>
        <w:t xml:space="preserve"> as North Korea improves</w:t>
      </w:r>
      <w:r w:rsidRPr="00DE1421">
        <w:rPr>
          <w:sz w:val="16"/>
        </w:rPr>
        <w:t xml:space="preserve"> the </w:t>
      </w:r>
      <w:r w:rsidRPr="00485C25">
        <w:rPr>
          <w:rStyle w:val="StyleUnderline"/>
        </w:rPr>
        <w:t>range and precision</w:t>
      </w:r>
      <w:r w:rsidRPr="00DE1421">
        <w:rPr>
          <w:sz w:val="16"/>
        </w:rPr>
        <w:t xml:space="preserve"> of nuclear-capable ballistic missiles, </w:t>
      </w:r>
      <w:r w:rsidRPr="00485C25">
        <w:rPr>
          <w:rStyle w:val="StyleUnderline"/>
        </w:rPr>
        <w:t xml:space="preserve">future risk of abandonment </w:t>
      </w:r>
      <w:r w:rsidRPr="00BC7B97">
        <w:rPr>
          <w:rStyle w:val="StyleUnderline"/>
          <w:highlight w:val="green"/>
        </w:rPr>
        <w:t>may increase</w:t>
      </w:r>
      <w:r w:rsidRPr="00DE1421">
        <w:rPr>
          <w:sz w:val="16"/>
        </w:rPr>
        <w:t>.</w:t>
      </w:r>
      <w:r w:rsidR="009763A4">
        <w:rPr>
          <w:sz w:val="16"/>
        </w:rPr>
        <w:t xml:space="preserve"> </w:t>
      </w:r>
      <w:r w:rsidRPr="00DE1421">
        <w:rPr>
          <w:sz w:val="16"/>
        </w:rPr>
        <w:t xml:space="preserve">THAAD, the most advanced missile defense system in the US arsenal, stimulated much controversy in Korea after former USFK Commander, General James Thurman, stated publicly that the United States should deploy the system to South Korea.18 </w:t>
      </w:r>
      <w:r w:rsidRPr="00485C25">
        <w:rPr>
          <w:rStyle w:val="StyleUnderline"/>
        </w:rPr>
        <w:t xml:space="preserve">While </w:t>
      </w:r>
      <w:r w:rsidRPr="00BC7B97">
        <w:rPr>
          <w:rStyle w:val="StyleUnderline"/>
          <w:highlight w:val="green"/>
        </w:rPr>
        <w:t>THAAD</w:t>
      </w:r>
      <w:r w:rsidRPr="00485C25">
        <w:rPr>
          <w:rStyle w:val="StyleUnderline"/>
        </w:rPr>
        <w:t xml:space="preserve"> may offer South Korea some improved protection against incoming missiles and much greater radar coverage, its greatest protective </w:t>
      </w:r>
      <w:r w:rsidRPr="00BC7B97">
        <w:rPr>
          <w:rStyle w:val="StyleUnderline"/>
          <w:highlight w:val="green"/>
        </w:rPr>
        <w:t>value is in the added security it offers the</w:t>
      </w:r>
      <w:r w:rsidRPr="00BC7B97">
        <w:rPr>
          <w:sz w:val="16"/>
          <w:highlight w:val="green"/>
        </w:rPr>
        <w:t xml:space="preserve"> </w:t>
      </w:r>
      <w:r w:rsidRPr="00BC7B97">
        <w:rPr>
          <w:rStyle w:val="Emphasis"/>
          <w:highlight w:val="green"/>
        </w:rPr>
        <w:t>U</w:t>
      </w:r>
      <w:r w:rsidRPr="00DE1421">
        <w:rPr>
          <w:sz w:val="16"/>
        </w:rPr>
        <w:t xml:space="preserve">nited </w:t>
      </w:r>
      <w:r w:rsidRPr="00BC7B97">
        <w:rPr>
          <w:rStyle w:val="Emphasis"/>
          <w:highlight w:val="green"/>
        </w:rPr>
        <w:t>S</w:t>
      </w:r>
      <w:r w:rsidRPr="00DE1421">
        <w:rPr>
          <w:sz w:val="16"/>
        </w:rPr>
        <w:t xml:space="preserve">tates </w:t>
      </w:r>
      <w:r w:rsidRPr="00BC7B97">
        <w:rPr>
          <w:rStyle w:val="StyleUnderline"/>
          <w:highlight w:val="green"/>
        </w:rPr>
        <w:t>against North</w:t>
      </w:r>
      <w:r w:rsidRPr="00485C25">
        <w:rPr>
          <w:rStyle w:val="StyleUnderline"/>
        </w:rPr>
        <w:t xml:space="preserve"> Korean </w:t>
      </w:r>
      <w:r w:rsidRPr="00BC7B97">
        <w:rPr>
          <w:rStyle w:val="StyleUnderline"/>
          <w:highlight w:val="green"/>
        </w:rPr>
        <w:t>missiles</w:t>
      </w:r>
      <w:r w:rsidRPr="00BC7B97">
        <w:rPr>
          <w:sz w:val="16"/>
          <w:highlight w:val="green"/>
        </w:rPr>
        <w:t xml:space="preserve">. </w:t>
      </w:r>
      <w:proofErr w:type="gramStart"/>
      <w:r w:rsidRPr="00BC7B97">
        <w:rPr>
          <w:rStyle w:val="StyleUnderline"/>
          <w:highlight w:val="green"/>
        </w:rPr>
        <w:t>A robust</w:t>
      </w:r>
      <w:proofErr w:type="gramEnd"/>
      <w:r w:rsidRPr="00DE1421">
        <w:rPr>
          <w:rStyle w:val="StyleUnderline"/>
        </w:rPr>
        <w:t xml:space="preserve"> missile defense </w:t>
      </w:r>
      <w:r w:rsidRPr="00BC7B97">
        <w:rPr>
          <w:rStyle w:val="StyleUnderline"/>
          <w:highlight w:val="green"/>
        </w:rPr>
        <w:t>architecture in Asia that protects the</w:t>
      </w:r>
      <w:r w:rsidRPr="00BC7B97">
        <w:rPr>
          <w:sz w:val="16"/>
          <w:highlight w:val="green"/>
        </w:rPr>
        <w:t xml:space="preserve"> </w:t>
      </w:r>
      <w:r w:rsidRPr="00BC7B97">
        <w:rPr>
          <w:rStyle w:val="Emphasis"/>
          <w:highlight w:val="green"/>
        </w:rPr>
        <w:t>U</w:t>
      </w:r>
      <w:r w:rsidRPr="00DE1421">
        <w:rPr>
          <w:sz w:val="16"/>
        </w:rPr>
        <w:t xml:space="preserve">nited </w:t>
      </w:r>
      <w:r w:rsidRPr="00BC7B97">
        <w:rPr>
          <w:rStyle w:val="Emphasis"/>
          <w:highlight w:val="green"/>
        </w:rPr>
        <w:t>S</w:t>
      </w:r>
      <w:r w:rsidRPr="00DE1421">
        <w:rPr>
          <w:sz w:val="16"/>
        </w:rPr>
        <w:t xml:space="preserve">tates and its allies </w:t>
      </w:r>
      <w:r w:rsidRPr="00DE1421">
        <w:rPr>
          <w:rStyle w:val="StyleUnderline"/>
        </w:rPr>
        <w:t xml:space="preserve">from North Korean missiles will </w:t>
      </w:r>
      <w:r w:rsidRPr="00BC7B97">
        <w:rPr>
          <w:rStyle w:val="StyleUnderline"/>
          <w:highlight w:val="green"/>
        </w:rPr>
        <w:t>allow</w:t>
      </w:r>
      <w:r w:rsidRPr="00485C25">
        <w:rPr>
          <w:rStyle w:val="StyleUnderline"/>
        </w:rPr>
        <w:t xml:space="preserve"> US policymakers </w:t>
      </w:r>
      <w:r w:rsidRPr="00BC7B97">
        <w:rPr>
          <w:rStyle w:val="Emphasis"/>
          <w:highlight w:val="green"/>
        </w:rPr>
        <w:t>greater latitude</w:t>
      </w:r>
      <w:r w:rsidRPr="00BC7B97">
        <w:rPr>
          <w:rStyle w:val="StyleUnderline"/>
          <w:highlight w:val="green"/>
        </w:rPr>
        <w:t xml:space="preserve"> in </w:t>
      </w:r>
      <w:r w:rsidRPr="00BC7B97">
        <w:rPr>
          <w:rStyle w:val="Emphasis"/>
          <w:highlight w:val="green"/>
        </w:rPr>
        <w:t>crafting policy</w:t>
      </w:r>
      <w:r w:rsidRPr="00BC7B97">
        <w:rPr>
          <w:rStyle w:val="StyleUnderline"/>
          <w:highlight w:val="green"/>
        </w:rPr>
        <w:t xml:space="preserve"> and </w:t>
      </w:r>
      <w:r w:rsidRPr="00BC7B97">
        <w:rPr>
          <w:rStyle w:val="Emphasis"/>
          <w:highlight w:val="green"/>
        </w:rPr>
        <w:t>holding steadfast</w:t>
      </w:r>
      <w:r w:rsidRPr="00BC7B97">
        <w:rPr>
          <w:rStyle w:val="StyleUnderline"/>
          <w:highlight w:val="green"/>
        </w:rPr>
        <w:t xml:space="preserve"> to Korean security commitments</w:t>
      </w:r>
      <w:r w:rsidRPr="00DE1421">
        <w:rPr>
          <w:sz w:val="16"/>
        </w:rPr>
        <w:t xml:space="preserve">. But </w:t>
      </w:r>
      <w:r w:rsidRPr="00BC7B97">
        <w:rPr>
          <w:rStyle w:val="StyleUnderline"/>
          <w:highlight w:val="green"/>
        </w:rPr>
        <w:t>to the extent the</w:t>
      </w:r>
      <w:r w:rsidRPr="00BC7B97">
        <w:rPr>
          <w:sz w:val="16"/>
          <w:highlight w:val="green"/>
        </w:rPr>
        <w:t xml:space="preserve"> </w:t>
      </w:r>
      <w:r w:rsidRPr="00BC7B97">
        <w:rPr>
          <w:rStyle w:val="Emphasis"/>
          <w:highlight w:val="green"/>
        </w:rPr>
        <w:t>U</w:t>
      </w:r>
      <w:r w:rsidRPr="00DE1421">
        <w:rPr>
          <w:sz w:val="16"/>
        </w:rPr>
        <w:t xml:space="preserve">nited </w:t>
      </w:r>
      <w:r w:rsidRPr="00BC7B97">
        <w:rPr>
          <w:rStyle w:val="Emphasis"/>
          <w:highlight w:val="green"/>
        </w:rPr>
        <w:t>S</w:t>
      </w:r>
      <w:r w:rsidRPr="00DE1421">
        <w:rPr>
          <w:sz w:val="16"/>
        </w:rPr>
        <w:t xml:space="preserve">tates </w:t>
      </w:r>
      <w:r w:rsidRPr="00BC7B97">
        <w:rPr>
          <w:rStyle w:val="StyleUnderline"/>
          <w:highlight w:val="green"/>
        </w:rPr>
        <w:t>is vulnerable to</w:t>
      </w:r>
      <w:r w:rsidRPr="00485C25">
        <w:rPr>
          <w:rStyle w:val="StyleUnderline"/>
        </w:rPr>
        <w:t xml:space="preserve"> either first </w:t>
      </w:r>
      <w:r w:rsidRPr="00BC7B97">
        <w:rPr>
          <w:rStyle w:val="StyleUnderline"/>
          <w:highlight w:val="green"/>
        </w:rPr>
        <w:t>strikes</w:t>
      </w:r>
      <w:r w:rsidRPr="00485C25">
        <w:rPr>
          <w:rStyle w:val="StyleUnderline"/>
        </w:rPr>
        <w:t xml:space="preserve"> or retaliation</w:t>
      </w:r>
      <w:r w:rsidRPr="00DE1421">
        <w:rPr>
          <w:sz w:val="16"/>
        </w:rPr>
        <w:t xml:space="preserve"> coming from North </w:t>
      </w:r>
      <w:proofErr w:type="gramStart"/>
      <w:r w:rsidRPr="00DE1421">
        <w:rPr>
          <w:sz w:val="16"/>
        </w:rPr>
        <w:t>Korea,</w:t>
      </w:r>
      <w:proofErr w:type="gramEnd"/>
      <w:r w:rsidRPr="00DE1421">
        <w:rPr>
          <w:sz w:val="16"/>
        </w:rPr>
        <w:t xml:space="preserve"> </w:t>
      </w:r>
      <w:r w:rsidRPr="00485C25">
        <w:rPr>
          <w:rStyle w:val="StyleUnderline"/>
        </w:rPr>
        <w:t xml:space="preserve">US </w:t>
      </w:r>
      <w:r w:rsidRPr="00BC7B97">
        <w:rPr>
          <w:rStyle w:val="StyleUnderline"/>
          <w:highlight w:val="green"/>
        </w:rPr>
        <w:t xml:space="preserve">options will be conditioned by the </w:t>
      </w:r>
      <w:r w:rsidRPr="00BC7B97">
        <w:rPr>
          <w:rStyle w:val="Emphasis"/>
          <w:highlight w:val="green"/>
        </w:rPr>
        <w:t>prospect of</w:t>
      </w:r>
      <w:r w:rsidRPr="00485C25">
        <w:rPr>
          <w:rStyle w:val="Emphasis"/>
        </w:rPr>
        <w:t xml:space="preserve"> the </w:t>
      </w:r>
      <w:r w:rsidRPr="00BC7B97">
        <w:rPr>
          <w:rStyle w:val="Emphasis"/>
          <w:highlight w:val="green"/>
        </w:rPr>
        <w:t>costs</w:t>
      </w:r>
      <w:r w:rsidRPr="00485C25">
        <w:rPr>
          <w:rStyle w:val="StyleUnderline"/>
        </w:rPr>
        <w:t xml:space="preserve"> such strikes would impose</w:t>
      </w:r>
      <w:r w:rsidRPr="00DE1421">
        <w:rPr>
          <w:sz w:val="16"/>
        </w:rPr>
        <w:t xml:space="preserve">. BMD systems like </w:t>
      </w:r>
      <w:r w:rsidRPr="00BC7B97">
        <w:rPr>
          <w:rStyle w:val="StyleUnderline"/>
          <w:highlight w:val="green"/>
        </w:rPr>
        <w:t>THAAD</w:t>
      </w:r>
      <w:r w:rsidRPr="00DE1421">
        <w:rPr>
          <w:sz w:val="16"/>
        </w:rPr>
        <w:t xml:space="preserve"> could </w:t>
      </w:r>
      <w:r w:rsidRPr="00485C25">
        <w:rPr>
          <w:rStyle w:val="StyleUnderline"/>
        </w:rPr>
        <w:t xml:space="preserve">help </w:t>
      </w:r>
      <w:r w:rsidRPr="00BC7B97">
        <w:rPr>
          <w:rStyle w:val="StyleUnderline"/>
          <w:highlight w:val="green"/>
        </w:rPr>
        <w:t>minimize the negative impact North</w:t>
      </w:r>
      <w:r w:rsidRPr="00485C25">
        <w:rPr>
          <w:rStyle w:val="StyleUnderline"/>
        </w:rPr>
        <w:t xml:space="preserve"> Korea’s </w:t>
      </w:r>
      <w:r w:rsidRPr="00BC7B97">
        <w:rPr>
          <w:rStyle w:val="StyleUnderline"/>
          <w:highlight w:val="green"/>
        </w:rPr>
        <w:t>missile program</w:t>
      </w:r>
      <w:r w:rsidRPr="00485C25">
        <w:rPr>
          <w:rStyle w:val="StyleUnderline"/>
        </w:rPr>
        <w:t xml:space="preserve"> could potentially </w:t>
      </w:r>
      <w:r w:rsidRPr="00BC7B97">
        <w:rPr>
          <w:rStyle w:val="StyleUnderline"/>
          <w:highlight w:val="green"/>
        </w:rPr>
        <w:t xml:space="preserve">have on </w:t>
      </w:r>
      <w:r w:rsidRPr="00BC7B97">
        <w:rPr>
          <w:rStyle w:val="Emphasis"/>
          <w:highlight w:val="green"/>
        </w:rPr>
        <w:t>US long-term commitments</w:t>
      </w:r>
      <w:r w:rsidRPr="00DE1421">
        <w:rPr>
          <w:sz w:val="16"/>
        </w:rPr>
        <w:t xml:space="preserve">. </w:t>
      </w:r>
      <w:r w:rsidRPr="00485C25">
        <w:rPr>
          <w:rStyle w:val="StyleUnderline"/>
        </w:rPr>
        <w:t>US policymakers today are committed to Korean security, but we cannot know the risk propensity of future policymakers</w:t>
      </w:r>
      <w:r w:rsidRPr="00DE1421">
        <w:rPr>
          <w:sz w:val="16"/>
        </w:rPr>
        <w:t xml:space="preserve">. US vulnerability to missile strikes should be seen from the Korean perspective as an undesirable structural pressure on future US decision-making. </w:t>
      </w:r>
      <w:r w:rsidRPr="00BC7B97">
        <w:rPr>
          <w:rStyle w:val="StyleUnderline"/>
          <w:highlight w:val="green"/>
        </w:rPr>
        <w:t>Sound strategic decisions</w:t>
      </w:r>
      <w:r w:rsidRPr="00DE1421">
        <w:rPr>
          <w:sz w:val="16"/>
        </w:rPr>
        <w:t xml:space="preserve"> are those that </w:t>
      </w:r>
      <w:r w:rsidRPr="00BC7B97">
        <w:rPr>
          <w:rStyle w:val="StyleUnderline"/>
          <w:highlight w:val="green"/>
        </w:rPr>
        <w:t>alleviate future structural pressures or expand</w:t>
      </w:r>
      <w:r w:rsidRPr="00485C25">
        <w:rPr>
          <w:rStyle w:val="StyleUnderline"/>
        </w:rPr>
        <w:t xml:space="preserve"> future decision-making </w:t>
      </w:r>
      <w:r w:rsidRPr="00BC7B97">
        <w:rPr>
          <w:rStyle w:val="StyleUnderline"/>
          <w:highlight w:val="green"/>
        </w:rPr>
        <w:t>possibilities</w:t>
      </w:r>
      <w:r w:rsidRPr="00485C25">
        <w:rPr>
          <w:rStyle w:val="StyleUnderline"/>
        </w:rPr>
        <w:t>; vulnerabilities</w:t>
      </w:r>
      <w:r w:rsidRPr="00DE1421">
        <w:rPr>
          <w:sz w:val="16"/>
        </w:rPr>
        <w:t xml:space="preserve"> typically </w:t>
      </w:r>
      <w:r w:rsidRPr="00485C25">
        <w:rPr>
          <w:rStyle w:val="StyleUnderline"/>
        </w:rPr>
        <w:t xml:space="preserve">have the opposite effect, and </w:t>
      </w:r>
      <w:r w:rsidRPr="00BC7B97">
        <w:rPr>
          <w:rStyle w:val="StyleUnderline"/>
          <w:highlight w:val="green"/>
        </w:rPr>
        <w:t>advanced BMD</w:t>
      </w:r>
      <w:r w:rsidRPr="00485C25">
        <w:rPr>
          <w:rStyle w:val="StyleUnderline"/>
        </w:rPr>
        <w:t xml:space="preserve"> can </w:t>
      </w:r>
      <w:r w:rsidRPr="00BC7B97">
        <w:rPr>
          <w:rStyle w:val="Emphasis"/>
          <w:highlight w:val="green"/>
        </w:rPr>
        <w:t>help minimize vulnerability</w:t>
      </w:r>
      <w:r w:rsidRPr="00485C25">
        <w:rPr>
          <w:rStyle w:val="StyleUnderline"/>
        </w:rPr>
        <w:t xml:space="preserve"> to missiles</w:t>
      </w:r>
      <w:r w:rsidRPr="00DE1421">
        <w:rPr>
          <w:sz w:val="16"/>
        </w:rPr>
        <w:t>.</w:t>
      </w:r>
      <w:r w:rsidR="009763A4">
        <w:rPr>
          <w:sz w:val="16"/>
        </w:rPr>
        <w:t xml:space="preserve"> </w:t>
      </w:r>
    </w:p>
    <w:p w:rsidR="00BC7B97" w:rsidRPr="00BC7B97" w:rsidRDefault="00BC7B97" w:rsidP="00BC7B97">
      <w:pPr>
        <w:keepNext/>
        <w:keepLines/>
        <w:spacing w:before="200"/>
        <w:outlineLvl w:val="3"/>
        <w:rPr>
          <w:rFonts w:eastAsia="Times New Roman" w:cs="Times New Roman"/>
          <w:iCs/>
        </w:rPr>
      </w:pPr>
      <w:r>
        <w:rPr>
          <w:rFonts w:eastAsia="Times New Roman" w:cs="Times New Roman"/>
          <w:b/>
          <w:iCs/>
        </w:rPr>
        <w:t>Extinction</w:t>
      </w:r>
      <w:r w:rsidRPr="00BC7B97">
        <w:rPr>
          <w:rFonts w:eastAsia="Times New Roman" w:cs="Times New Roman"/>
          <w:b/>
          <w:iCs/>
        </w:rPr>
        <w:t xml:space="preserve"> – </w:t>
      </w:r>
      <w:r w:rsidRPr="00BC7B97">
        <w:rPr>
          <w:rFonts w:eastAsia="Times New Roman" w:cs="Times New Roman"/>
          <w:iCs/>
        </w:rPr>
        <w:t xml:space="preserve">NoKo prolif/instability, </w:t>
      </w:r>
      <w:r>
        <w:rPr>
          <w:rFonts w:eastAsia="Times New Roman" w:cs="Times New Roman"/>
          <w:iCs/>
        </w:rPr>
        <w:t>Afghanistan, econ</w:t>
      </w:r>
    </w:p>
    <w:p w:rsidR="00BC7B97" w:rsidRPr="00BC7B97" w:rsidRDefault="00BC7B97" w:rsidP="00BC7B97">
      <w:pPr>
        <w:rPr>
          <w:rFonts w:eastAsia="Calibri" w:cs="Times New Roman"/>
        </w:rPr>
      </w:pPr>
      <w:r w:rsidRPr="00BC7B97">
        <w:rPr>
          <w:rFonts w:eastAsia="Calibri" w:cs="Times New Roman"/>
          <w:b/>
          <w:bCs/>
        </w:rPr>
        <w:t>Pritchard 9</w:t>
      </w:r>
      <w:r w:rsidRPr="00BC7B97">
        <w:rPr>
          <w:rFonts w:eastAsia="Calibri" w:cs="Times New Roman"/>
        </w:rPr>
        <w:t xml:space="preserve"> (Jack, President, Korea Economic Institute, John </w:t>
      </w:r>
      <w:proofErr w:type="spellStart"/>
      <w:r w:rsidRPr="00BC7B97">
        <w:rPr>
          <w:rFonts w:eastAsia="Calibri" w:cs="Times New Roman"/>
        </w:rPr>
        <w:t>Tilelli</w:t>
      </w:r>
      <w:proofErr w:type="spellEnd"/>
      <w:r w:rsidRPr="00BC7B97">
        <w:rPr>
          <w:rFonts w:eastAsia="Calibri" w:cs="Times New Roman"/>
        </w:rPr>
        <w:t>, Chairman and CEO, Cypress Int’l, and Scott Snyder, Adjunct Senior Fellow for Korea Studies, “A New Chapter for U.S.-South Korea alliance” Council on Foreign Relations -- June 16 http://www.cfr.org/publication/19635/new_chapter_for_ussouth_korea_alliance.html)</w:t>
      </w:r>
    </w:p>
    <w:p w:rsidR="00BC7B97" w:rsidRPr="00BC7B97" w:rsidRDefault="00BC7B97" w:rsidP="00BC7B97">
      <w:pPr>
        <w:rPr>
          <w:rFonts w:eastAsia="Calibri" w:cs="Times New Roman"/>
          <w:sz w:val="16"/>
          <w:szCs w:val="24"/>
        </w:rPr>
      </w:pPr>
      <w:r w:rsidRPr="00BC7B97">
        <w:rPr>
          <w:rFonts w:eastAsia="Calibri" w:cs="Times New Roman"/>
          <w:sz w:val="16"/>
          <w:szCs w:val="24"/>
        </w:rPr>
        <w:t xml:space="preserve">While all eyes have been trained on North Korea's belligerent and aggressive actions in recent weeks, it is important to note that </w:t>
      </w:r>
      <w:r w:rsidRPr="00BC7B97">
        <w:rPr>
          <w:rFonts w:eastAsia="Calibri" w:cs="Times New Roman"/>
          <w:szCs w:val="24"/>
          <w:u w:val="single"/>
        </w:rPr>
        <w:t xml:space="preserve">the </w:t>
      </w:r>
      <w:r w:rsidRPr="00BC7B97">
        <w:rPr>
          <w:rFonts w:eastAsia="Calibri" w:cs="Times New Roman"/>
          <w:szCs w:val="24"/>
          <w:highlight w:val="green"/>
          <w:u w:val="single"/>
        </w:rPr>
        <w:t>U.S.-South Korea alliance</w:t>
      </w:r>
      <w:r w:rsidRPr="00BC7B97">
        <w:rPr>
          <w:rFonts w:eastAsia="Calibri" w:cs="Times New Roman"/>
          <w:szCs w:val="24"/>
          <w:u w:val="single"/>
        </w:rPr>
        <w:t xml:space="preserve"> has </w:t>
      </w:r>
      <w:r w:rsidRPr="00BC7B97">
        <w:rPr>
          <w:rFonts w:eastAsia="Calibri" w:cs="Times New Roman"/>
          <w:szCs w:val="24"/>
          <w:highlight w:val="green"/>
          <w:u w:val="single"/>
        </w:rPr>
        <w:t xml:space="preserve">emerged as a </w:t>
      </w:r>
      <w:r w:rsidRPr="00BC7B97">
        <w:rPr>
          <w:rFonts w:eastAsia="Calibri" w:cs="Times New Roman"/>
          <w:b/>
          <w:iCs/>
          <w:highlight w:val="green"/>
          <w:u w:val="single"/>
          <w:bdr w:val="single" w:sz="4" w:space="0" w:color="auto"/>
        </w:rPr>
        <w:t>linchpin</w:t>
      </w:r>
      <w:r w:rsidRPr="00BC7B97">
        <w:rPr>
          <w:rFonts w:eastAsia="Calibri" w:cs="Times New Roman"/>
          <w:szCs w:val="24"/>
          <w:highlight w:val="green"/>
          <w:u w:val="single"/>
        </w:rPr>
        <w:t xml:space="preserve"> in</w:t>
      </w:r>
      <w:r w:rsidRPr="00BC7B97">
        <w:rPr>
          <w:rFonts w:eastAsia="Calibri" w:cs="Times New Roman"/>
          <w:szCs w:val="24"/>
          <w:u w:val="single"/>
        </w:rPr>
        <w:t xml:space="preserve"> the Obama administration's efforts to successfully manage </w:t>
      </w:r>
      <w:r w:rsidRPr="00BC7B97">
        <w:rPr>
          <w:rFonts w:eastAsia="Calibri" w:cs="Times New Roman"/>
          <w:szCs w:val="24"/>
          <w:highlight w:val="green"/>
          <w:u w:val="single"/>
        </w:rPr>
        <w:t>an overcrowded global agenda</w:t>
      </w:r>
      <w:r w:rsidRPr="00BC7B97">
        <w:rPr>
          <w:rFonts w:eastAsia="Calibri" w:cs="Times New Roman"/>
          <w:szCs w:val="24"/>
          <w:u w:val="single"/>
        </w:rPr>
        <w:t xml:space="preserve">, and a pivotal tool for safeguarding U.S. long-term interests in Asia. </w:t>
      </w:r>
      <w:r w:rsidRPr="00BC7B97">
        <w:rPr>
          <w:rFonts w:eastAsia="Calibri" w:cs="Times New Roman"/>
          <w:sz w:val="16"/>
          <w:szCs w:val="24"/>
        </w:rPr>
        <w:t>When South Korea's President Lee Myung-</w:t>
      </w:r>
      <w:proofErr w:type="spellStart"/>
      <w:r w:rsidRPr="00BC7B97">
        <w:rPr>
          <w:rFonts w:eastAsia="Calibri" w:cs="Times New Roman"/>
          <w:sz w:val="16"/>
          <w:szCs w:val="24"/>
        </w:rPr>
        <w:t>bak</w:t>
      </w:r>
      <w:proofErr w:type="spellEnd"/>
      <w:r w:rsidRPr="00BC7B97">
        <w:rPr>
          <w:rFonts w:eastAsia="Calibri" w:cs="Times New Roman"/>
          <w:sz w:val="16"/>
          <w:szCs w:val="24"/>
        </w:rPr>
        <w:t xml:space="preserve"> meets with President Barack Obama at the White House Tuesday, the two leaders must effectively address three main areas: policy coordination to address North Korea's nuclear threat, the development of a global security agenda that extends beyond the peninsula, and collaboration to address the global financial crisis as South Korea takes a lead on the G-20 process. By conducting a second nuclear test in May, followed by a number of missile launches, North Korea has forced its way onto the Obama administration's agenda. First and foremost, </w:t>
      </w:r>
      <w:r w:rsidRPr="00BC7B97">
        <w:rPr>
          <w:rFonts w:eastAsia="Calibri" w:cs="Times New Roman"/>
          <w:szCs w:val="24"/>
          <w:highlight w:val="green"/>
          <w:u w:val="single"/>
        </w:rPr>
        <w:t>effective</w:t>
      </w:r>
      <w:r w:rsidRPr="00BC7B97">
        <w:rPr>
          <w:rFonts w:eastAsia="Calibri" w:cs="Times New Roman"/>
          <w:szCs w:val="24"/>
          <w:u w:val="single"/>
        </w:rPr>
        <w:t xml:space="preserve"> U.S.-South Korea </w:t>
      </w:r>
      <w:r w:rsidRPr="00BC7B97">
        <w:rPr>
          <w:rFonts w:eastAsia="Calibri" w:cs="Times New Roman"/>
          <w:szCs w:val="24"/>
          <w:highlight w:val="green"/>
          <w:u w:val="single"/>
        </w:rPr>
        <w:t>alliance</w:t>
      </w:r>
      <w:r w:rsidRPr="00BC7B97">
        <w:rPr>
          <w:rFonts w:eastAsia="Calibri" w:cs="Times New Roman"/>
          <w:szCs w:val="24"/>
          <w:u w:val="single"/>
        </w:rPr>
        <w:t xml:space="preserve"> coordination </w:t>
      </w:r>
      <w:r w:rsidRPr="00BC7B97">
        <w:rPr>
          <w:rFonts w:eastAsia="Calibri" w:cs="Times New Roman"/>
          <w:szCs w:val="24"/>
          <w:highlight w:val="green"/>
          <w:u w:val="single"/>
        </w:rPr>
        <w:t>is critical to managing</w:t>
      </w:r>
      <w:r w:rsidRPr="00BC7B97">
        <w:rPr>
          <w:rFonts w:eastAsia="Calibri" w:cs="Times New Roman"/>
          <w:szCs w:val="24"/>
          <w:u w:val="single"/>
        </w:rPr>
        <w:t xml:space="preserve"> both the </w:t>
      </w:r>
      <w:r w:rsidRPr="00BC7B97">
        <w:rPr>
          <w:rFonts w:eastAsia="Calibri" w:cs="Times New Roman"/>
          <w:b/>
          <w:iCs/>
          <w:u w:val="single"/>
          <w:bdr w:val="single" w:sz="4" w:space="0" w:color="auto"/>
        </w:rPr>
        <w:t xml:space="preserve">global </w:t>
      </w:r>
      <w:r w:rsidRPr="00BC7B97">
        <w:rPr>
          <w:rFonts w:eastAsia="Calibri" w:cs="Times New Roman"/>
          <w:b/>
          <w:iCs/>
          <w:highlight w:val="green"/>
          <w:u w:val="single"/>
          <w:bdr w:val="single" w:sz="4" w:space="0" w:color="auto"/>
        </w:rPr>
        <w:t>effects of</w:t>
      </w:r>
      <w:r w:rsidRPr="00BC7B97">
        <w:rPr>
          <w:rFonts w:eastAsia="Calibri" w:cs="Times New Roman"/>
          <w:b/>
          <w:iCs/>
          <w:u w:val="single"/>
          <w:bdr w:val="single" w:sz="4" w:space="0" w:color="auto"/>
        </w:rPr>
        <w:t xml:space="preserve"> North </w:t>
      </w:r>
      <w:r w:rsidRPr="00BC7B97">
        <w:rPr>
          <w:rFonts w:eastAsia="Calibri" w:cs="Times New Roman"/>
          <w:b/>
          <w:iCs/>
          <w:highlight w:val="green"/>
          <w:u w:val="single"/>
          <w:bdr w:val="single" w:sz="4" w:space="0" w:color="auto"/>
        </w:rPr>
        <w:t>Korea's nuclear threat</w:t>
      </w:r>
      <w:r w:rsidRPr="00BC7B97">
        <w:rPr>
          <w:rFonts w:eastAsia="Calibri" w:cs="Times New Roman"/>
          <w:szCs w:val="24"/>
          <w:highlight w:val="green"/>
          <w:u w:val="single"/>
        </w:rPr>
        <w:t xml:space="preserve"> on </w:t>
      </w:r>
      <w:r w:rsidRPr="00BC7B97">
        <w:rPr>
          <w:rFonts w:eastAsia="Calibri" w:cs="Times New Roman"/>
          <w:szCs w:val="24"/>
          <w:u w:val="single"/>
        </w:rPr>
        <w:t xml:space="preserve">the </w:t>
      </w:r>
      <w:r w:rsidRPr="00BC7B97">
        <w:rPr>
          <w:rFonts w:eastAsia="Calibri" w:cs="Times New Roman"/>
          <w:szCs w:val="24"/>
          <w:highlight w:val="green"/>
          <w:u w:val="single"/>
        </w:rPr>
        <w:t xml:space="preserve">nonproliferation </w:t>
      </w:r>
      <w:r w:rsidRPr="00BC7B97">
        <w:rPr>
          <w:rFonts w:eastAsia="Calibri" w:cs="Times New Roman"/>
          <w:szCs w:val="24"/>
          <w:u w:val="single"/>
        </w:rPr>
        <w:t xml:space="preserve">regime </w:t>
      </w:r>
      <w:r w:rsidRPr="00BC7B97">
        <w:rPr>
          <w:rFonts w:eastAsia="Calibri" w:cs="Times New Roman"/>
          <w:szCs w:val="24"/>
          <w:highlight w:val="green"/>
          <w:u w:val="single"/>
        </w:rPr>
        <w:t xml:space="preserve">and </w:t>
      </w:r>
      <w:r w:rsidRPr="00BC7B97">
        <w:rPr>
          <w:rFonts w:eastAsia="Calibri" w:cs="Times New Roman"/>
          <w:szCs w:val="24"/>
          <w:u w:val="single"/>
        </w:rPr>
        <w:t xml:space="preserve">the </w:t>
      </w:r>
      <w:r w:rsidRPr="00BC7B97">
        <w:rPr>
          <w:rFonts w:eastAsia="Calibri" w:cs="Times New Roman"/>
          <w:szCs w:val="24"/>
          <w:highlight w:val="green"/>
          <w:u w:val="single"/>
        </w:rPr>
        <w:t xml:space="preserve">regional security </w:t>
      </w:r>
      <w:r w:rsidRPr="00BC7B97">
        <w:rPr>
          <w:rFonts w:eastAsia="Calibri" w:cs="Times New Roman"/>
          <w:szCs w:val="24"/>
          <w:u w:val="single"/>
        </w:rPr>
        <w:t>challenges posed by potential regime actions that lead to further crisis in the region.</w:t>
      </w:r>
      <w:r w:rsidRPr="00BC7B97">
        <w:rPr>
          <w:rFonts w:eastAsia="Calibri" w:cs="Times New Roman"/>
          <w:sz w:val="16"/>
          <w:szCs w:val="24"/>
        </w:rPr>
        <w:t xml:space="preserve"> North Korea's internal focus on its leadership succession, and the apparent naming of North Korean leader Kim </w:t>
      </w:r>
      <w:proofErr w:type="spellStart"/>
      <w:r w:rsidRPr="00BC7B97">
        <w:rPr>
          <w:rFonts w:eastAsia="Calibri" w:cs="Times New Roman"/>
          <w:sz w:val="16"/>
          <w:szCs w:val="24"/>
        </w:rPr>
        <w:t>Jong-il's</w:t>
      </w:r>
      <w:proofErr w:type="spellEnd"/>
      <w:r w:rsidRPr="00BC7B97">
        <w:rPr>
          <w:rFonts w:eastAsia="Calibri" w:cs="Times New Roman"/>
          <w:sz w:val="16"/>
          <w:szCs w:val="24"/>
        </w:rPr>
        <w:t xml:space="preserve"> little-known and inexperienced youngest son as his successor, make the task of responding to North Korea's aggressive and destabilizing actions all the more challenging. </w:t>
      </w:r>
      <w:r w:rsidRPr="00BC7B97">
        <w:rPr>
          <w:rFonts w:eastAsia="Calibri" w:cs="Times New Roman"/>
          <w:szCs w:val="24"/>
          <w:u w:val="single"/>
        </w:rPr>
        <w:t xml:space="preserve">Both </w:t>
      </w:r>
      <w:r w:rsidRPr="00BC7B97">
        <w:rPr>
          <w:rFonts w:eastAsia="Calibri" w:cs="Times New Roman"/>
          <w:szCs w:val="24"/>
          <w:highlight w:val="green"/>
          <w:u w:val="single"/>
        </w:rPr>
        <w:t>deterrence and negotiation must be pursued</w:t>
      </w:r>
      <w:r w:rsidRPr="00BC7B97">
        <w:rPr>
          <w:rFonts w:eastAsia="Calibri" w:cs="Times New Roman"/>
          <w:szCs w:val="24"/>
          <w:u w:val="single"/>
        </w:rPr>
        <w:t xml:space="preserve"> on the basis of close consultations.</w:t>
      </w:r>
      <w:r w:rsidRPr="00BC7B97">
        <w:rPr>
          <w:rFonts w:eastAsia="Calibri" w:cs="Times New Roman"/>
          <w:sz w:val="16"/>
          <w:szCs w:val="24"/>
        </w:rPr>
        <w:t xml:space="preserve"> Presidents Obama and Lee must also develop coordinated contingency plans in the event of internal instability in North Korea. </w:t>
      </w:r>
      <w:r w:rsidRPr="00BC7B97">
        <w:rPr>
          <w:rFonts w:eastAsia="Calibri" w:cs="Times New Roman"/>
          <w:szCs w:val="24"/>
          <w:highlight w:val="green"/>
          <w:u w:val="single"/>
        </w:rPr>
        <w:t>Through effective</w:t>
      </w:r>
      <w:r w:rsidRPr="00BC7B97">
        <w:rPr>
          <w:rFonts w:eastAsia="Calibri" w:cs="Times New Roman"/>
          <w:szCs w:val="24"/>
          <w:u w:val="single"/>
        </w:rPr>
        <w:t xml:space="preserve"> U.S.-South Korea alliance </w:t>
      </w:r>
      <w:r w:rsidRPr="00BC7B97">
        <w:rPr>
          <w:rFonts w:eastAsia="Calibri" w:cs="Times New Roman"/>
          <w:szCs w:val="24"/>
          <w:highlight w:val="green"/>
          <w:u w:val="single"/>
        </w:rPr>
        <w:t xml:space="preserve">coordination, it should </w:t>
      </w:r>
      <w:r w:rsidRPr="00BC7B97">
        <w:rPr>
          <w:rFonts w:eastAsia="Calibri" w:cs="Times New Roman"/>
          <w:szCs w:val="24"/>
          <w:u w:val="single"/>
        </w:rPr>
        <w:t xml:space="preserve">be possible to </w:t>
      </w:r>
      <w:r w:rsidRPr="00BC7B97">
        <w:rPr>
          <w:rFonts w:eastAsia="Calibri" w:cs="Times New Roman"/>
          <w:szCs w:val="24"/>
          <w:highlight w:val="green"/>
          <w:u w:val="single"/>
        </w:rPr>
        <w:t xml:space="preserve">forge a combined strategy capable of managing </w:t>
      </w:r>
      <w:r w:rsidRPr="00BC7B97">
        <w:rPr>
          <w:rFonts w:eastAsia="Calibri" w:cs="Times New Roman"/>
          <w:szCs w:val="24"/>
          <w:u w:val="single"/>
        </w:rPr>
        <w:t xml:space="preserve">the nuclear, proliferation, and regional security dimensions of </w:t>
      </w:r>
      <w:r w:rsidRPr="00BC7B97">
        <w:rPr>
          <w:rFonts w:eastAsia="Calibri" w:cs="Times New Roman"/>
          <w:szCs w:val="24"/>
          <w:highlight w:val="green"/>
          <w:u w:val="single"/>
        </w:rPr>
        <w:t>No</w:t>
      </w:r>
      <w:r w:rsidRPr="00BC7B97">
        <w:rPr>
          <w:rFonts w:eastAsia="Calibri" w:cs="Times New Roman"/>
          <w:szCs w:val="24"/>
          <w:u w:val="single"/>
        </w:rPr>
        <w:t>rth</w:t>
      </w:r>
      <w:r w:rsidRPr="00BC7B97">
        <w:rPr>
          <w:rFonts w:eastAsia="Calibri" w:cs="Times New Roman"/>
          <w:szCs w:val="24"/>
          <w:highlight w:val="green"/>
          <w:u w:val="single"/>
        </w:rPr>
        <w:t xml:space="preserve"> Ko</w:t>
      </w:r>
      <w:r w:rsidRPr="00BC7B97">
        <w:rPr>
          <w:rFonts w:eastAsia="Calibri" w:cs="Times New Roman"/>
          <w:szCs w:val="24"/>
          <w:u w:val="single"/>
        </w:rPr>
        <w:t>rea's threat</w:t>
      </w:r>
      <w:r w:rsidRPr="00BC7B97">
        <w:rPr>
          <w:rFonts w:eastAsia="Calibri" w:cs="Times New Roman"/>
          <w:u w:val="single"/>
        </w:rPr>
        <w:t xml:space="preserve">. A </w:t>
      </w:r>
      <w:r w:rsidRPr="00BC7B97">
        <w:rPr>
          <w:rFonts w:eastAsia="Calibri" w:cs="Times New Roman"/>
          <w:highlight w:val="green"/>
          <w:u w:val="single"/>
        </w:rPr>
        <w:t>coordinated</w:t>
      </w:r>
      <w:r w:rsidRPr="00BC7B97">
        <w:rPr>
          <w:rFonts w:eastAsia="Calibri" w:cs="Times New Roman"/>
          <w:u w:val="single"/>
        </w:rPr>
        <w:t xml:space="preserve"> position </w:t>
      </w:r>
      <w:r w:rsidRPr="00BC7B97">
        <w:rPr>
          <w:rFonts w:eastAsia="Calibri" w:cs="Times New Roman"/>
          <w:highlight w:val="green"/>
          <w:u w:val="single"/>
        </w:rPr>
        <w:t>would also strengthen</w:t>
      </w:r>
      <w:r w:rsidRPr="00BC7B97">
        <w:rPr>
          <w:rFonts w:eastAsia="Calibri" w:cs="Times New Roman"/>
          <w:sz w:val="16"/>
          <w:szCs w:val="24"/>
        </w:rPr>
        <w:t xml:space="preserve"> the administration's hand in its </w:t>
      </w:r>
      <w:r w:rsidRPr="00BC7B97">
        <w:rPr>
          <w:rFonts w:eastAsia="Calibri" w:cs="Times New Roman"/>
          <w:highlight w:val="green"/>
          <w:u w:val="single"/>
        </w:rPr>
        <w:t xml:space="preserve">efforts to persuade China to </w:t>
      </w:r>
      <w:r w:rsidRPr="00BC7B97">
        <w:rPr>
          <w:rFonts w:eastAsia="Calibri" w:cs="Times New Roman"/>
          <w:u w:val="single"/>
        </w:rPr>
        <w:t xml:space="preserve">put </w:t>
      </w:r>
      <w:r w:rsidRPr="00BC7B97">
        <w:rPr>
          <w:rFonts w:eastAsia="Calibri" w:cs="Times New Roman"/>
          <w:highlight w:val="green"/>
          <w:u w:val="single"/>
        </w:rPr>
        <w:t xml:space="preserve">pressure </w:t>
      </w:r>
      <w:r w:rsidRPr="00BC7B97">
        <w:rPr>
          <w:rFonts w:eastAsia="Calibri" w:cs="Times New Roman"/>
          <w:u w:val="single"/>
        </w:rPr>
        <w:t xml:space="preserve">on </w:t>
      </w:r>
      <w:r w:rsidRPr="00BC7B97">
        <w:rPr>
          <w:rFonts w:eastAsia="Calibri" w:cs="Times New Roman"/>
          <w:highlight w:val="green"/>
          <w:u w:val="single"/>
        </w:rPr>
        <w:t>No</w:t>
      </w:r>
      <w:r w:rsidRPr="00BC7B97">
        <w:rPr>
          <w:rFonts w:eastAsia="Calibri" w:cs="Times New Roman"/>
          <w:u w:val="single"/>
        </w:rPr>
        <w:t>rth</w:t>
      </w:r>
      <w:r w:rsidRPr="00BC7B97">
        <w:rPr>
          <w:rFonts w:eastAsia="Calibri" w:cs="Times New Roman"/>
          <w:highlight w:val="green"/>
          <w:u w:val="single"/>
        </w:rPr>
        <w:t xml:space="preserve"> Ko</w:t>
      </w:r>
      <w:r w:rsidRPr="00BC7B97">
        <w:rPr>
          <w:rFonts w:eastAsia="Calibri" w:cs="Times New Roman"/>
          <w:u w:val="single"/>
        </w:rPr>
        <w:t>rea</w:t>
      </w:r>
      <w:r w:rsidRPr="00BC7B97">
        <w:rPr>
          <w:rFonts w:eastAsia="Calibri" w:cs="Times New Roman"/>
          <w:sz w:val="16"/>
          <w:szCs w:val="24"/>
        </w:rPr>
        <w:t>. Both countries also face hostage crises involving citizens detained in North Korea. The recent conviction of two U.S. journalists heightens the stakes for the United States, although the administration has tried to decouple their plight from Pyongyang's missile tests. Second, Presidents Obama and Lee should set the stage for a reinvigorated vision of a broader role for the U.S.-South Korea alliance as an important component of a broader U.S. strategy toward East Asia. A critical aspect of this vision is a mutual commitment to jointly address sources of global and functional instability beyond the peninsula. Lee Myung-</w:t>
      </w:r>
      <w:proofErr w:type="spellStart"/>
      <w:r w:rsidRPr="00BC7B97">
        <w:rPr>
          <w:rFonts w:eastAsia="Calibri" w:cs="Times New Roman"/>
          <w:sz w:val="16"/>
          <w:szCs w:val="24"/>
        </w:rPr>
        <w:t>bak</w:t>
      </w:r>
      <w:proofErr w:type="spellEnd"/>
      <w:r w:rsidRPr="00BC7B97">
        <w:rPr>
          <w:rFonts w:eastAsia="Calibri" w:cs="Times New Roman"/>
          <w:sz w:val="16"/>
          <w:szCs w:val="24"/>
        </w:rPr>
        <w:t xml:space="preserve"> has offered a vision of a global Korea that features an expanded commitment to peacekeeping and development assistance that is in greater proportion to South Korea's economic clout as the world's 13th largest economy. As the third-largest contributor of troops to Iraq, South Korea has also demonstrated its capacity to make valuable contributions to post-conflict stabilization. </w:t>
      </w:r>
      <w:r w:rsidRPr="00BC7B97">
        <w:rPr>
          <w:rFonts w:eastAsia="Calibri" w:cs="Times New Roman"/>
          <w:szCs w:val="24"/>
          <w:u w:val="single"/>
        </w:rPr>
        <w:t xml:space="preserve">The U.S.-South Korea alliance can serve as a platform by which </w:t>
      </w:r>
      <w:r w:rsidRPr="00BC7B97">
        <w:rPr>
          <w:rFonts w:eastAsia="Calibri" w:cs="Times New Roman"/>
          <w:szCs w:val="24"/>
          <w:highlight w:val="green"/>
          <w:u w:val="single"/>
        </w:rPr>
        <w:t>So</w:t>
      </w:r>
      <w:r w:rsidRPr="00BC7B97">
        <w:rPr>
          <w:rFonts w:eastAsia="Calibri" w:cs="Times New Roman"/>
          <w:szCs w:val="24"/>
          <w:u w:val="single"/>
        </w:rPr>
        <w:t>uth</w:t>
      </w:r>
      <w:r w:rsidRPr="00BC7B97">
        <w:rPr>
          <w:rFonts w:eastAsia="Calibri" w:cs="Times New Roman"/>
          <w:szCs w:val="24"/>
          <w:highlight w:val="green"/>
          <w:u w:val="single"/>
        </w:rPr>
        <w:t xml:space="preserve"> Ko</w:t>
      </w:r>
      <w:r w:rsidRPr="00BC7B97">
        <w:rPr>
          <w:rFonts w:eastAsia="Calibri" w:cs="Times New Roman"/>
          <w:szCs w:val="24"/>
          <w:u w:val="single"/>
        </w:rPr>
        <w:t xml:space="preserve">rea </w:t>
      </w:r>
      <w:r w:rsidRPr="00BC7B97">
        <w:rPr>
          <w:rFonts w:eastAsia="Calibri" w:cs="Times New Roman"/>
          <w:szCs w:val="24"/>
          <w:highlight w:val="green"/>
          <w:u w:val="single"/>
        </w:rPr>
        <w:t>can make</w:t>
      </w:r>
      <w:r w:rsidRPr="00BC7B97">
        <w:rPr>
          <w:rFonts w:eastAsia="Calibri" w:cs="Times New Roman"/>
          <w:szCs w:val="24"/>
          <w:u w:val="single"/>
        </w:rPr>
        <w:t xml:space="preserve"> such </w:t>
      </w:r>
      <w:r w:rsidRPr="00BC7B97">
        <w:rPr>
          <w:rFonts w:eastAsia="Calibri" w:cs="Times New Roman"/>
          <w:szCs w:val="24"/>
          <w:highlight w:val="green"/>
          <w:u w:val="single"/>
        </w:rPr>
        <w:t xml:space="preserve">contributions in </w:t>
      </w:r>
      <w:r w:rsidRPr="00BC7B97">
        <w:rPr>
          <w:rFonts w:eastAsia="Calibri" w:cs="Times New Roman"/>
          <w:szCs w:val="24"/>
          <w:u w:val="single"/>
        </w:rPr>
        <w:t xml:space="preserve">many </w:t>
      </w:r>
      <w:r w:rsidRPr="00BC7B97">
        <w:rPr>
          <w:rFonts w:eastAsia="Calibri" w:cs="Times New Roman"/>
          <w:szCs w:val="24"/>
          <w:highlight w:val="green"/>
          <w:u w:val="single"/>
        </w:rPr>
        <w:t>other areas, including</w:t>
      </w:r>
      <w:r w:rsidRPr="00BC7B97">
        <w:rPr>
          <w:rFonts w:eastAsia="Calibri" w:cs="Times New Roman"/>
          <w:szCs w:val="24"/>
          <w:u w:val="single"/>
        </w:rPr>
        <w:t xml:space="preserve"> Afghanistan.</w:t>
      </w:r>
      <w:r w:rsidRPr="00BC7B97">
        <w:rPr>
          <w:rFonts w:eastAsia="Calibri" w:cs="Times New Roman"/>
          <w:sz w:val="16"/>
          <w:szCs w:val="24"/>
        </w:rPr>
        <w:t xml:space="preserve"> South Korea has already made commitments to send engineers and medical personnel to Afghanistan. It is poised now to expand its contributions, in line with its broadening scope of interest in contributing to global stability and its economic prowess. Third, </w:t>
      </w:r>
      <w:r w:rsidRPr="00BC7B97">
        <w:rPr>
          <w:rFonts w:eastAsia="Calibri" w:cs="Times New Roman"/>
          <w:szCs w:val="24"/>
          <w:u w:val="single"/>
        </w:rPr>
        <w:t xml:space="preserve">South Korea is an essential partner in addressing </w:t>
      </w:r>
      <w:r w:rsidRPr="00BC7B97">
        <w:rPr>
          <w:rFonts w:eastAsia="Calibri" w:cs="Times New Roman"/>
          <w:szCs w:val="24"/>
          <w:highlight w:val="green"/>
          <w:u w:val="single"/>
        </w:rPr>
        <w:t>the global financial crisis</w:t>
      </w:r>
      <w:r w:rsidRPr="00BC7B97">
        <w:rPr>
          <w:rFonts w:eastAsia="Calibri" w:cs="Times New Roman"/>
          <w:szCs w:val="24"/>
          <w:u w:val="single"/>
        </w:rPr>
        <w:t>.</w:t>
      </w:r>
      <w:r w:rsidRPr="00BC7B97">
        <w:rPr>
          <w:rFonts w:eastAsia="Calibri" w:cs="Times New Roman"/>
          <w:sz w:val="16"/>
          <w:szCs w:val="24"/>
        </w:rPr>
        <w:t xml:space="preserve"> Its emphasis on fighting protectionism and promotion of stimuli at the April G-20 leaders meeting in London illustrate how closely its priorities are aligned with those of the United States. A U.S. Federal Reserve Bank line of credit to South Korea last fall played a critical role in stabilizing the South Korean's currency and forestalled a possible repeat of South Korea's difficulties in the Asian financial crisis of a decade ago. The Obama and Lee administrations have the opportunity to send a powerful signal opposing protectionism by winning legislative support in both countries for the Korea-U.S. Free Trade Agreement negotiated by their predecessors. With the necessary revisions to meet new political conditions, Mr. Lee and Mr. Obama should urge their respective legislatures to consider early ratification of the trade pact. This would both support more effective coordination on the global financial crisis and underscore its value as a precedent that sets high standards for trade agreements in Asia, in contrast to the proliferation of Asian trade agreements that do little to promote a more open Asian trade and investment environment. </w:t>
      </w:r>
      <w:r w:rsidRPr="00BC7B97">
        <w:rPr>
          <w:rFonts w:eastAsia="Calibri" w:cs="Times New Roman"/>
          <w:szCs w:val="24"/>
          <w:u w:val="single"/>
        </w:rPr>
        <w:t xml:space="preserve">U.S.-South Korean coordination to manage North Korea's challenge to </w:t>
      </w:r>
      <w:r w:rsidRPr="00BC7B97">
        <w:rPr>
          <w:rFonts w:eastAsia="Calibri" w:cs="Times New Roman"/>
          <w:szCs w:val="24"/>
          <w:highlight w:val="green"/>
          <w:u w:val="single"/>
        </w:rPr>
        <w:t>nonproliferation</w:t>
      </w:r>
      <w:r w:rsidRPr="00BC7B97">
        <w:rPr>
          <w:rFonts w:eastAsia="Calibri" w:cs="Times New Roman"/>
          <w:szCs w:val="24"/>
          <w:u w:val="single"/>
        </w:rPr>
        <w:t xml:space="preserve"> norms, the global financial crisis, </w:t>
      </w:r>
      <w:r w:rsidRPr="00BC7B97">
        <w:rPr>
          <w:rFonts w:eastAsia="Calibri" w:cs="Times New Roman"/>
          <w:szCs w:val="24"/>
          <w:highlight w:val="green"/>
          <w:u w:val="single"/>
        </w:rPr>
        <w:t>and</w:t>
      </w:r>
      <w:r w:rsidRPr="00BC7B97">
        <w:rPr>
          <w:rFonts w:eastAsia="Calibri" w:cs="Times New Roman"/>
          <w:szCs w:val="24"/>
          <w:u w:val="single"/>
        </w:rPr>
        <w:t xml:space="preserve"> the transition in </w:t>
      </w:r>
      <w:r w:rsidRPr="00BC7B97">
        <w:rPr>
          <w:rFonts w:eastAsia="Calibri" w:cs="Times New Roman"/>
          <w:szCs w:val="24"/>
          <w:highlight w:val="green"/>
          <w:u w:val="single"/>
        </w:rPr>
        <w:t>Afghanistan</w:t>
      </w:r>
      <w:r w:rsidRPr="00BC7B97">
        <w:rPr>
          <w:rFonts w:eastAsia="Calibri" w:cs="Times New Roman"/>
          <w:szCs w:val="24"/>
          <w:u w:val="single"/>
        </w:rPr>
        <w:t xml:space="preserve"> will underscore the practical value of alliance contributions to meet mutual interests in global security and prosperity.</w:t>
      </w:r>
      <w:r w:rsidRPr="00BC7B97">
        <w:rPr>
          <w:rFonts w:eastAsia="Calibri" w:cs="Times New Roman"/>
          <w:sz w:val="16"/>
          <w:szCs w:val="24"/>
        </w:rPr>
        <w:t xml:space="preserve"> For this reason, Presidents Obama and Lee have a compelling interest in establishing a firm foundation for unlocking the potential of alliance cooperation in the service of our shared interests. </w:t>
      </w:r>
    </w:p>
    <w:p w:rsidR="00BC7B97" w:rsidRPr="00E777FB" w:rsidRDefault="00BC7B97" w:rsidP="008A028F"/>
    <w:p w:rsidR="00B748C6" w:rsidRDefault="006B4B06" w:rsidP="006B4B06">
      <w:pPr>
        <w:pStyle w:val="Heading3"/>
      </w:pPr>
      <w:r>
        <w:t>Impact---Turns SK Prolif---2NC</w:t>
      </w:r>
    </w:p>
    <w:p w:rsidR="00B748C6" w:rsidRDefault="00B748C6" w:rsidP="00B748C6">
      <w:pPr>
        <w:pStyle w:val="Heading4"/>
      </w:pPr>
      <w:r>
        <w:t xml:space="preserve">THAAD makes South Korean prolif </w:t>
      </w:r>
      <w:r w:rsidRPr="00B748C6">
        <w:rPr>
          <w:u w:val="single"/>
        </w:rPr>
        <w:t>unthinkable</w:t>
      </w:r>
    </w:p>
    <w:p w:rsidR="00B748C6" w:rsidRDefault="00B748C6" w:rsidP="00B748C6">
      <w:r w:rsidRPr="005E2A1D">
        <w:rPr>
          <w:rStyle w:val="Style13ptBold"/>
        </w:rPr>
        <w:t>Cottee, 16</w:t>
      </w:r>
      <w:r>
        <w:t xml:space="preserve"> – Matthew Cottee, Research Associate in Non-Proliferation and Nuclear Policy at the International Institute for Strategic Studies, 3-4-2016, “Between a ROK and a THAAD place”, IISS, https://www.iiss.org/en/iiss%20voices/blogsections/iiss-voices-2016-9143/march-71d7/between-a-rok-and-a-thaad-place-f193</w:t>
      </w:r>
    </w:p>
    <w:p w:rsidR="00B748C6" w:rsidRPr="00DE1421" w:rsidRDefault="00B748C6" w:rsidP="00B748C6">
      <w:pPr>
        <w:rPr>
          <w:sz w:val="16"/>
        </w:rPr>
      </w:pPr>
      <w:r w:rsidRPr="00BC7B97">
        <w:rPr>
          <w:rStyle w:val="StyleUnderline"/>
          <w:highlight w:val="green"/>
        </w:rPr>
        <w:t>From Seoul’s perspective</w:t>
      </w:r>
      <w:r w:rsidRPr="005E2A1D">
        <w:rPr>
          <w:rStyle w:val="StyleUnderline"/>
        </w:rPr>
        <w:t>, the deployment of</w:t>
      </w:r>
      <w:r w:rsidRPr="00DE1421">
        <w:rPr>
          <w:sz w:val="16"/>
        </w:rPr>
        <w:t xml:space="preserve"> the </w:t>
      </w:r>
      <w:r w:rsidRPr="00BC7B97">
        <w:rPr>
          <w:rStyle w:val="Emphasis"/>
          <w:highlight w:val="green"/>
        </w:rPr>
        <w:t>THAAD</w:t>
      </w:r>
      <w:r w:rsidRPr="00DE1421">
        <w:rPr>
          <w:sz w:val="16"/>
        </w:rPr>
        <w:t xml:space="preserve"> system could </w:t>
      </w:r>
      <w:r w:rsidRPr="00022172">
        <w:rPr>
          <w:rStyle w:val="StyleUnderline"/>
        </w:rPr>
        <w:t>have</w:t>
      </w:r>
      <w:r w:rsidRPr="00022172">
        <w:rPr>
          <w:sz w:val="16"/>
        </w:rPr>
        <w:t xml:space="preserve"> </w:t>
      </w:r>
      <w:r w:rsidRPr="00022172">
        <w:rPr>
          <w:rStyle w:val="Emphasis"/>
        </w:rPr>
        <w:t>several symbolic functions</w:t>
      </w:r>
      <w:r w:rsidRPr="00022172">
        <w:rPr>
          <w:sz w:val="16"/>
        </w:rPr>
        <w:t xml:space="preserve">. </w:t>
      </w:r>
      <w:r w:rsidRPr="00022172">
        <w:rPr>
          <w:rStyle w:val="StyleUnderline"/>
        </w:rPr>
        <w:t>It would</w:t>
      </w:r>
      <w:r w:rsidRPr="005E2A1D">
        <w:rPr>
          <w:rStyle w:val="StyleUnderline"/>
        </w:rPr>
        <w:t xml:space="preserve"> </w:t>
      </w:r>
      <w:r w:rsidRPr="00BC7B97">
        <w:rPr>
          <w:rStyle w:val="Emphasis"/>
          <w:highlight w:val="green"/>
        </w:rPr>
        <w:t>reaffirm American commitment to South Korea</w:t>
      </w:r>
      <w:r w:rsidRPr="005E2A1D">
        <w:rPr>
          <w:rStyle w:val="Emphasis"/>
        </w:rPr>
        <w:t xml:space="preserve"> at a time </w:t>
      </w:r>
      <w:r w:rsidRPr="00BC7B97">
        <w:rPr>
          <w:rStyle w:val="Emphasis"/>
          <w:highlight w:val="green"/>
        </w:rPr>
        <w:t>when extended deterrence is increasingly questioned</w:t>
      </w:r>
      <w:r w:rsidRPr="00DE1421">
        <w:rPr>
          <w:sz w:val="16"/>
        </w:rPr>
        <w:t xml:space="preserve">. </w:t>
      </w:r>
      <w:r w:rsidRPr="005E2A1D">
        <w:rPr>
          <w:rStyle w:val="StyleUnderline"/>
        </w:rPr>
        <w:t>Overflights by</w:t>
      </w:r>
      <w:r w:rsidRPr="00DE1421">
        <w:rPr>
          <w:sz w:val="16"/>
        </w:rPr>
        <w:t xml:space="preserve"> US </w:t>
      </w:r>
      <w:r w:rsidRPr="005E2A1D">
        <w:rPr>
          <w:rStyle w:val="StyleUnderline"/>
        </w:rPr>
        <w:t xml:space="preserve">B-52s, as well as F-22 </w:t>
      </w:r>
      <w:r w:rsidRPr="00BC7B97">
        <w:rPr>
          <w:rStyle w:val="StyleUnderline"/>
          <w:highlight w:val="green"/>
        </w:rPr>
        <w:t>deployments</w:t>
      </w:r>
      <w:r w:rsidRPr="005E2A1D">
        <w:rPr>
          <w:rStyle w:val="StyleUnderline"/>
        </w:rPr>
        <w:t xml:space="preserve">, </w:t>
      </w:r>
      <w:r w:rsidRPr="00BC7B97">
        <w:rPr>
          <w:rStyle w:val="StyleUnderline"/>
          <w:highlight w:val="green"/>
        </w:rPr>
        <w:t xml:space="preserve">are designed to </w:t>
      </w:r>
      <w:r w:rsidRPr="00BC7B97">
        <w:rPr>
          <w:rStyle w:val="Emphasis"/>
          <w:highlight w:val="green"/>
        </w:rPr>
        <w:t>reassure South Korea</w:t>
      </w:r>
      <w:r w:rsidRPr="005E2A1D">
        <w:rPr>
          <w:rStyle w:val="StyleUnderline"/>
        </w:rPr>
        <w:t xml:space="preserve"> while also sending a message of strength to Pyongyang</w:t>
      </w:r>
      <w:r w:rsidRPr="00DE1421">
        <w:rPr>
          <w:sz w:val="16"/>
        </w:rPr>
        <w:t xml:space="preserve">. </w:t>
      </w:r>
      <w:r w:rsidRPr="00BC7B97">
        <w:rPr>
          <w:rStyle w:val="StyleUnderline"/>
          <w:highlight w:val="green"/>
        </w:rPr>
        <w:t xml:space="preserve">THAAD represents a </w:t>
      </w:r>
      <w:r w:rsidRPr="00BC7B97">
        <w:rPr>
          <w:rStyle w:val="Emphasis"/>
          <w:highlight w:val="green"/>
        </w:rPr>
        <w:t>further declaration</w:t>
      </w:r>
      <w:r w:rsidRPr="00BC7B97">
        <w:rPr>
          <w:rStyle w:val="StyleUnderline"/>
          <w:highlight w:val="green"/>
        </w:rPr>
        <w:t xml:space="preserve"> of</w:t>
      </w:r>
      <w:r w:rsidRPr="005E2A1D">
        <w:rPr>
          <w:rStyle w:val="StyleUnderline"/>
        </w:rPr>
        <w:t xml:space="preserve"> both </w:t>
      </w:r>
      <w:r w:rsidRPr="00BC7B97">
        <w:rPr>
          <w:rStyle w:val="StyleUnderline"/>
          <w:highlight w:val="green"/>
        </w:rPr>
        <w:t>allegiance and tech</w:t>
      </w:r>
      <w:r w:rsidRPr="00DE1421">
        <w:rPr>
          <w:rStyle w:val="StyleUnderline"/>
        </w:rPr>
        <w:t xml:space="preserve">nological </w:t>
      </w:r>
      <w:r w:rsidRPr="00BC7B97">
        <w:rPr>
          <w:rStyle w:val="StyleUnderline"/>
          <w:highlight w:val="green"/>
        </w:rPr>
        <w:t>superiority</w:t>
      </w:r>
      <w:r w:rsidRPr="00DE1421">
        <w:rPr>
          <w:sz w:val="16"/>
        </w:rPr>
        <w:t xml:space="preserve">. Relatedly, the </w:t>
      </w:r>
      <w:r w:rsidRPr="005E2A1D">
        <w:rPr>
          <w:rStyle w:val="StyleUnderline"/>
        </w:rPr>
        <w:t>deployment of</w:t>
      </w:r>
      <w:r w:rsidRPr="00DE1421">
        <w:rPr>
          <w:sz w:val="16"/>
        </w:rPr>
        <w:t xml:space="preserve"> an advanced system such as </w:t>
      </w:r>
      <w:r w:rsidRPr="00BC7B97">
        <w:rPr>
          <w:rStyle w:val="StyleUnderline"/>
          <w:highlight w:val="green"/>
        </w:rPr>
        <w:t>THAAD may</w:t>
      </w:r>
      <w:r w:rsidRPr="005E2A1D">
        <w:rPr>
          <w:rStyle w:val="StyleUnderline"/>
        </w:rPr>
        <w:t xml:space="preserve"> also </w:t>
      </w:r>
      <w:r w:rsidRPr="00BC7B97">
        <w:rPr>
          <w:rStyle w:val="Emphasis"/>
          <w:highlight w:val="green"/>
        </w:rPr>
        <w:t>undermine calls for indigenous development of nuclear weapons in Seoul</w:t>
      </w:r>
      <w:r w:rsidRPr="00BC7B97">
        <w:rPr>
          <w:sz w:val="16"/>
          <w:highlight w:val="green"/>
        </w:rPr>
        <w:t xml:space="preserve">, </w:t>
      </w:r>
      <w:r w:rsidRPr="00BC7B97">
        <w:rPr>
          <w:rStyle w:val="StyleUnderline"/>
          <w:highlight w:val="green"/>
        </w:rPr>
        <w:t xml:space="preserve">which are justified as a </w:t>
      </w:r>
      <w:r w:rsidRPr="00BC7B97">
        <w:rPr>
          <w:rStyle w:val="Emphasis"/>
          <w:highlight w:val="green"/>
        </w:rPr>
        <w:t>necessary defensive tool</w:t>
      </w:r>
      <w:r w:rsidRPr="00BC7B97">
        <w:rPr>
          <w:rStyle w:val="StyleUnderline"/>
          <w:highlight w:val="green"/>
        </w:rPr>
        <w:t xml:space="preserve"> against the North</w:t>
      </w:r>
      <w:r w:rsidRPr="00DE1421">
        <w:rPr>
          <w:sz w:val="16"/>
        </w:rPr>
        <w:t>.</w:t>
      </w:r>
    </w:p>
    <w:p w:rsidR="00B748C6" w:rsidRDefault="006B4B06" w:rsidP="006B4B06">
      <w:pPr>
        <w:pStyle w:val="Heading3"/>
      </w:pPr>
      <w:r>
        <w:t>Impact---Turns SK Middle Power---2NC</w:t>
      </w:r>
    </w:p>
    <w:p w:rsidR="00B748C6" w:rsidRDefault="00B748C6" w:rsidP="00B748C6">
      <w:pPr>
        <w:pStyle w:val="Heading4"/>
      </w:pPr>
      <w:r>
        <w:t xml:space="preserve">Strong defensive alliance capabilities give South Korea the </w:t>
      </w:r>
      <w:r w:rsidRPr="00DE1421">
        <w:rPr>
          <w:u w:val="single"/>
        </w:rPr>
        <w:t>confidence</w:t>
      </w:r>
      <w:r>
        <w:t xml:space="preserve"> and </w:t>
      </w:r>
      <w:r w:rsidRPr="00DE1421">
        <w:rPr>
          <w:u w:val="single"/>
        </w:rPr>
        <w:t>capability</w:t>
      </w:r>
      <w:r>
        <w:t xml:space="preserve"> to focus on Middle Power diplomacy</w:t>
      </w:r>
    </w:p>
    <w:p w:rsidR="00B748C6" w:rsidRPr="00B748C6" w:rsidRDefault="00B748C6" w:rsidP="00B748C6">
      <w:pPr>
        <w:rPr>
          <w:rFonts w:eastAsia="Calibri" w:cs="Times New Roman"/>
        </w:rPr>
      </w:pPr>
      <w:r w:rsidRPr="00B748C6">
        <w:rPr>
          <w:rFonts w:eastAsia="Calibri" w:cs="Times New Roman"/>
          <w:b/>
          <w:bCs/>
        </w:rPr>
        <w:t>O’Neil 15</w:t>
      </w:r>
      <w:r w:rsidRPr="00B748C6">
        <w:rPr>
          <w:rFonts w:eastAsia="Calibri" w:cs="Times New Roman"/>
        </w:rPr>
        <w:t xml:space="preserve"> – Dr. Andrew O’Neil, Professor of Political Science and Head of the School of Government and International Relations at Griffith University, “South Korea as a Middle Power: Global Ambitions and Looming Challenges”, Middle Power Korea: Contribution to the Global Agenda, p. 80-81</w:t>
      </w:r>
    </w:p>
    <w:p w:rsidR="00B748C6" w:rsidRPr="00B748C6" w:rsidRDefault="00B748C6" w:rsidP="00B748C6">
      <w:pPr>
        <w:rPr>
          <w:rFonts w:eastAsia="Calibri" w:cs="Times New Roman"/>
          <w:sz w:val="16"/>
        </w:rPr>
      </w:pPr>
      <w:r w:rsidRPr="00B748C6">
        <w:rPr>
          <w:rFonts w:eastAsia="Calibri" w:cs="Times New Roman"/>
          <w:u w:val="single"/>
        </w:rPr>
        <w:t xml:space="preserve">The </w:t>
      </w:r>
      <w:r w:rsidRPr="00BC7B97">
        <w:rPr>
          <w:rFonts w:eastAsia="Calibri" w:cs="Times New Roman"/>
          <w:highlight w:val="green"/>
          <w:u w:val="single"/>
        </w:rPr>
        <w:t>alliance</w:t>
      </w:r>
      <w:r w:rsidRPr="00B748C6">
        <w:rPr>
          <w:rFonts w:eastAsia="Calibri" w:cs="Times New Roman"/>
          <w:u w:val="single"/>
        </w:rPr>
        <w:t xml:space="preserve"> with the </w:t>
      </w:r>
      <w:r w:rsidRPr="00B748C6">
        <w:rPr>
          <w:rFonts w:eastAsia="Calibri" w:cs="Times New Roman"/>
          <w:b/>
          <w:iCs/>
          <w:u w:val="single"/>
          <w:bdr w:val="single" w:sz="4" w:space="0" w:color="auto"/>
        </w:rPr>
        <w:t>U</w:t>
      </w:r>
      <w:r w:rsidRPr="00B748C6">
        <w:rPr>
          <w:rFonts w:eastAsia="Calibri" w:cs="Times New Roman"/>
          <w:sz w:val="16"/>
        </w:rPr>
        <w:t xml:space="preserve">nited </w:t>
      </w:r>
      <w:r w:rsidRPr="00B748C6">
        <w:rPr>
          <w:rFonts w:eastAsia="Calibri" w:cs="Times New Roman"/>
          <w:b/>
          <w:iCs/>
          <w:u w:val="single"/>
          <w:bdr w:val="single" w:sz="4" w:space="0" w:color="auto"/>
        </w:rPr>
        <w:t>S</w:t>
      </w:r>
      <w:r w:rsidRPr="00B748C6">
        <w:rPr>
          <w:rFonts w:eastAsia="Calibri" w:cs="Times New Roman"/>
          <w:sz w:val="16"/>
        </w:rPr>
        <w:t xml:space="preserve">tates </w:t>
      </w:r>
      <w:r w:rsidRPr="00BC7B97">
        <w:rPr>
          <w:rFonts w:eastAsia="Calibri" w:cs="Times New Roman"/>
          <w:highlight w:val="green"/>
          <w:u w:val="single"/>
        </w:rPr>
        <w:t>has been integral to</w:t>
      </w:r>
      <w:r w:rsidRPr="00B748C6">
        <w:rPr>
          <w:rFonts w:eastAsia="Calibri" w:cs="Times New Roman"/>
          <w:u w:val="single"/>
        </w:rPr>
        <w:t xml:space="preserve"> South </w:t>
      </w:r>
      <w:r w:rsidRPr="00BC7B97">
        <w:rPr>
          <w:rFonts w:eastAsia="Calibri" w:cs="Times New Roman"/>
          <w:highlight w:val="green"/>
          <w:u w:val="single"/>
        </w:rPr>
        <w:t>Korea</w:t>
      </w:r>
      <w:r w:rsidRPr="00B748C6">
        <w:rPr>
          <w:rFonts w:eastAsia="Calibri" w:cs="Times New Roman"/>
          <w:u w:val="single"/>
        </w:rPr>
        <w:t xml:space="preserve">’s </w:t>
      </w:r>
      <w:r w:rsidRPr="00BC7B97">
        <w:rPr>
          <w:rFonts w:eastAsia="Calibri" w:cs="Times New Roman"/>
          <w:highlight w:val="green"/>
          <w:u w:val="single"/>
        </w:rPr>
        <w:t>achieving goals</w:t>
      </w:r>
      <w:r w:rsidRPr="00B748C6">
        <w:rPr>
          <w:rFonts w:eastAsia="Calibri" w:cs="Times New Roman"/>
          <w:u w:val="single"/>
        </w:rPr>
        <w:t xml:space="preserve"> of economic development and managing the threat from North Korea. The </w:t>
      </w:r>
      <w:r w:rsidRPr="00BC7B97">
        <w:rPr>
          <w:rFonts w:eastAsia="Calibri" w:cs="Times New Roman"/>
          <w:highlight w:val="green"/>
          <w:u w:val="single"/>
        </w:rPr>
        <w:t>presence</w:t>
      </w:r>
      <w:r w:rsidRPr="00B748C6">
        <w:rPr>
          <w:rFonts w:eastAsia="Calibri" w:cs="Times New Roman"/>
          <w:u w:val="single"/>
        </w:rPr>
        <w:t xml:space="preserve"> of U.S.</w:t>
      </w:r>
      <w:r w:rsidRPr="00B748C6">
        <w:rPr>
          <w:rFonts w:eastAsia="Calibri" w:cs="Times New Roman"/>
          <w:sz w:val="16"/>
        </w:rPr>
        <w:t xml:space="preserve"> conventional and (until 1991) nuclear </w:t>
      </w:r>
      <w:r w:rsidRPr="00B748C6">
        <w:rPr>
          <w:rFonts w:eastAsia="Calibri" w:cs="Times New Roman"/>
          <w:u w:val="single"/>
        </w:rPr>
        <w:t>forces</w:t>
      </w:r>
      <w:r w:rsidRPr="00B748C6">
        <w:rPr>
          <w:rFonts w:eastAsia="Calibri" w:cs="Times New Roman"/>
          <w:sz w:val="16"/>
        </w:rPr>
        <w:t xml:space="preserve"> on South Korean territory has </w:t>
      </w:r>
      <w:r w:rsidRPr="00B748C6">
        <w:rPr>
          <w:rFonts w:eastAsia="Calibri" w:cs="Times New Roman"/>
          <w:u w:val="single"/>
        </w:rPr>
        <w:t>provided Seoul with extended deterrence</w:t>
      </w:r>
      <w:r w:rsidRPr="00B748C6">
        <w:rPr>
          <w:rFonts w:eastAsia="Calibri" w:cs="Times New Roman"/>
          <w:sz w:val="16"/>
        </w:rPr>
        <w:t xml:space="preserve"> that has allowed successive governments to keep defense expenditures lower than they would otherwise have been able to. Apart from deterring North Korea, the </w:t>
      </w:r>
      <w:r w:rsidRPr="00B748C6">
        <w:rPr>
          <w:rFonts w:eastAsia="Calibri" w:cs="Times New Roman"/>
          <w:u w:val="single"/>
        </w:rPr>
        <w:t>U.S. presence</w:t>
      </w:r>
      <w:r w:rsidRPr="00B748C6">
        <w:rPr>
          <w:rFonts w:eastAsia="Calibri" w:cs="Times New Roman"/>
          <w:sz w:val="16"/>
        </w:rPr>
        <w:t xml:space="preserve"> in Northeast Asia </w:t>
      </w:r>
      <w:r w:rsidRPr="00B748C6">
        <w:rPr>
          <w:rFonts w:eastAsia="Calibri" w:cs="Times New Roman"/>
          <w:u w:val="single"/>
        </w:rPr>
        <w:t>has</w:t>
      </w:r>
      <w:r w:rsidRPr="00B748C6">
        <w:rPr>
          <w:rFonts w:eastAsia="Calibri" w:cs="Times New Roman"/>
          <w:sz w:val="16"/>
        </w:rPr>
        <w:t xml:space="preserve"> also </w:t>
      </w:r>
      <w:r w:rsidRPr="00BC7B97">
        <w:rPr>
          <w:rFonts w:eastAsia="Calibri" w:cs="Times New Roman"/>
          <w:highlight w:val="green"/>
          <w:u w:val="single"/>
        </w:rPr>
        <w:t>provided Seoul</w:t>
      </w:r>
      <w:r w:rsidRPr="00B748C6">
        <w:rPr>
          <w:rFonts w:eastAsia="Calibri" w:cs="Times New Roman"/>
          <w:u w:val="single"/>
        </w:rPr>
        <w:t xml:space="preserve"> with </w:t>
      </w:r>
      <w:r w:rsidRPr="00BC7B97">
        <w:rPr>
          <w:rFonts w:eastAsia="Calibri" w:cs="Times New Roman"/>
          <w:b/>
          <w:iCs/>
          <w:highlight w:val="green"/>
          <w:u w:val="single"/>
          <w:bdr w:val="single" w:sz="4" w:space="0" w:color="auto"/>
        </w:rPr>
        <w:t>reassurance</w:t>
      </w:r>
      <w:r w:rsidRPr="00BC7B97">
        <w:rPr>
          <w:rFonts w:eastAsia="Calibri" w:cs="Times New Roman"/>
          <w:highlight w:val="green"/>
          <w:u w:val="single"/>
        </w:rPr>
        <w:t xml:space="preserve"> that</w:t>
      </w:r>
      <w:r w:rsidRPr="00B748C6">
        <w:rPr>
          <w:rFonts w:eastAsia="Calibri" w:cs="Times New Roman"/>
          <w:sz w:val="16"/>
        </w:rPr>
        <w:t xml:space="preserve"> a resurgent </w:t>
      </w:r>
      <w:r w:rsidRPr="00BC7B97">
        <w:rPr>
          <w:rFonts w:eastAsia="Calibri" w:cs="Times New Roman"/>
          <w:highlight w:val="green"/>
          <w:u w:val="single"/>
        </w:rPr>
        <w:t>Japan and</w:t>
      </w:r>
      <w:r w:rsidRPr="00B748C6">
        <w:rPr>
          <w:rFonts w:eastAsia="Calibri" w:cs="Times New Roman"/>
          <w:sz w:val="16"/>
        </w:rPr>
        <w:t xml:space="preserve"> an increasingly confident </w:t>
      </w:r>
      <w:r w:rsidRPr="00BC7B97">
        <w:rPr>
          <w:rFonts w:eastAsia="Calibri" w:cs="Times New Roman"/>
          <w:highlight w:val="green"/>
          <w:u w:val="single"/>
        </w:rPr>
        <w:t>China will be counterbalanced</w:t>
      </w:r>
      <w:r w:rsidRPr="00B748C6">
        <w:rPr>
          <w:rFonts w:eastAsia="Calibri" w:cs="Times New Roman"/>
          <w:sz w:val="16"/>
        </w:rPr>
        <w:t xml:space="preserve"> by Washington. In the current context, </w:t>
      </w:r>
      <w:r w:rsidRPr="00B748C6">
        <w:rPr>
          <w:rFonts w:eastAsia="Calibri" w:cs="Times New Roman"/>
          <w:u w:val="single"/>
        </w:rPr>
        <w:t xml:space="preserve">this is </w:t>
      </w:r>
      <w:r w:rsidRPr="00BC7B97">
        <w:rPr>
          <w:rFonts w:eastAsia="Calibri" w:cs="Times New Roman"/>
          <w:highlight w:val="green"/>
          <w:u w:val="single"/>
        </w:rPr>
        <w:t>important because suspicion</w:t>
      </w:r>
      <w:r w:rsidRPr="00B748C6">
        <w:rPr>
          <w:rFonts w:eastAsia="Calibri" w:cs="Times New Roman"/>
          <w:u w:val="single"/>
        </w:rPr>
        <w:t xml:space="preserve"> and hostility toward Tokyo </w:t>
      </w:r>
      <w:r w:rsidRPr="00BC7B97">
        <w:rPr>
          <w:rFonts w:eastAsia="Calibri" w:cs="Times New Roman"/>
          <w:highlight w:val="green"/>
          <w:u w:val="single"/>
        </w:rPr>
        <w:t>run deep</w:t>
      </w:r>
      <w:r w:rsidRPr="00B748C6">
        <w:rPr>
          <w:rFonts w:eastAsia="Calibri" w:cs="Times New Roman"/>
          <w:u w:val="single"/>
        </w:rPr>
        <w:t xml:space="preserve"> among many South Koreans</w:t>
      </w:r>
      <w:r w:rsidRPr="00B748C6">
        <w:rPr>
          <w:rFonts w:eastAsia="Calibri" w:cs="Times New Roman"/>
          <w:sz w:val="16"/>
        </w:rPr>
        <w:t xml:space="preserve">, and although the ROK values its economic relationship with neighboring China, South Korean policymakers are undoubtedly aware of the need to maintain some distance strategically from Beijing.16 As with many other U.S. allies, </w:t>
      </w:r>
      <w:r w:rsidRPr="00B748C6">
        <w:rPr>
          <w:rFonts w:eastAsia="Calibri" w:cs="Times New Roman"/>
          <w:u w:val="single"/>
        </w:rPr>
        <w:t xml:space="preserve">extended </w:t>
      </w:r>
      <w:r w:rsidRPr="00BC7B97">
        <w:rPr>
          <w:rFonts w:eastAsia="Calibri" w:cs="Times New Roman"/>
          <w:highlight w:val="green"/>
          <w:u w:val="single"/>
        </w:rPr>
        <w:t>deterrence</w:t>
      </w:r>
      <w:r w:rsidRPr="00B748C6">
        <w:rPr>
          <w:rFonts w:eastAsia="Calibri" w:cs="Times New Roman"/>
          <w:u w:val="single"/>
        </w:rPr>
        <w:t xml:space="preserve"> has </w:t>
      </w:r>
      <w:r w:rsidRPr="00BC7B97">
        <w:rPr>
          <w:rFonts w:eastAsia="Calibri" w:cs="Times New Roman"/>
          <w:highlight w:val="green"/>
          <w:u w:val="single"/>
        </w:rPr>
        <w:t>furnished</w:t>
      </w:r>
      <w:r w:rsidRPr="00B748C6">
        <w:rPr>
          <w:rFonts w:eastAsia="Calibri" w:cs="Times New Roman"/>
          <w:u w:val="single"/>
        </w:rPr>
        <w:t xml:space="preserve"> South Korea with </w:t>
      </w:r>
      <w:r w:rsidRPr="00BC7B97">
        <w:rPr>
          <w:rFonts w:eastAsia="Calibri" w:cs="Times New Roman"/>
          <w:highlight w:val="green"/>
          <w:u w:val="single"/>
        </w:rPr>
        <w:t xml:space="preserve">an </w:t>
      </w:r>
      <w:r w:rsidRPr="00BC7B97">
        <w:rPr>
          <w:rFonts w:eastAsia="Calibri" w:cs="Times New Roman"/>
          <w:b/>
          <w:iCs/>
          <w:highlight w:val="green"/>
          <w:u w:val="single"/>
          <w:bdr w:val="single" w:sz="4" w:space="0" w:color="auto"/>
        </w:rPr>
        <w:t>existential safety net</w:t>
      </w:r>
      <w:r w:rsidRPr="00BC7B97">
        <w:rPr>
          <w:rFonts w:eastAsia="Calibri" w:cs="Times New Roman"/>
          <w:highlight w:val="green"/>
          <w:u w:val="single"/>
        </w:rPr>
        <w:t xml:space="preserve"> that </w:t>
      </w:r>
      <w:r w:rsidRPr="00BC7B97">
        <w:rPr>
          <w:rFonts w:eastAsia="Calibri" w:cs="Times New Roman"/>
          <w:b/>
          <w:iCs/>
          <w:highlight w:val="green"/>
          <w:u w:val="single"/>
          <w:bdr w:val="single" w:sz="4" w:space="0" w:color="auto"/>
        </w:rPr>
        <w:t>fosters confidence among policymakers</w:t>
      </w:r>
      <w:r w:rsidRPr="00BC7B97">
        <w:rPr>
          <w:rFonts w:eastAsia="Calibri" w:cs="Times New Roman"/>
          <w:highlight w:val="green"/>
          <w:u w:val="single"/>
        </w:rPr>
        <w:t xml:space="preserve"> that they can pursue</w:t>
      </w:r>
      <w:r w:rsidRPr="00B748C6">
        <w:rPr>
          <w:rFonts w:eastAsia="Calibri" w:cs="Times New Roman"/>
          <w:u w:val="single"/>
        </w:rPr>
        <w:t xml:space="preserve"> a </w:t>
      </w:r>
      <w:r w:rsidRPr="00B748C6">
        <w:rPr>
          <w:rFonts w:eastAsia="Calibri" w:cs="Times New Roman"/>
          <w:b/>
          <w:iCs/>
          <w:u w:val="single"/>
          <w:bdr w:val="single" w:sz="4" w:space="0" w:color="auto"/>
        </w:rPr>
        <w:t xml:space="preserve">relatively </w:t>
      </w:r>
      <w:r w:rsidRPr="00BC7B97">
        <w:rPr>
          <w:rFonts w:eastAsia="Calibri" w:cs="Times New Roman"/>
          <w:b/>
          <w:iCs/>
          <w:highlight w:val="green"/>
          <w:u w:val="single"/>
          <w:bdr w:val="single" w:sz="4" w:space="0" w:color="auto"/>
        </w:rPr>
        <w:t>independent</w:t>
      </w:r>
      <w:r w:rsidRPr="00BC7B97">
        <w:rPr>
          <w:rFonts w:eastAsia="Calibri" w:cs="Times New Roman"/>
          <w:highlight w:val="green"/>
          <w:u w:val="single"/>
        </w:rPr>
        <w:t xml:space="preserve"> foreign policy</w:t>
      </w:r>
      <w:r w:rsidRPr="00B748C6">
        <w:rPr>
          <w:rFonts w:eastAsia="Calibri" w:cs="Times New Roman"/>
          <w:u w:val="single"/>
        </w:rPr>
        <w:t xml:space="preserve"> agenda</w:t>
      </w:r>
      <w:r w:rsidRPr="00B748C6">
        <w:rPr>
          <w:rFonts w:eastAsia="Calibri" w:cs="Times New Roman"/>
          <w:sz w:val="16"/>
        </w:rPr>
        <w:t xml:space="preserve">. As was evident in the </w:t>
      </w:r>
      <w:proofErr w:type="spellStart"/>
      <w:r w:rsidRPr="00B748C6">
        <w:rPr>
          <w:rFonts w:eastAsia="Calibri" w:cs="Times New Roman"/>
          <w:sz w:val="16"/>
        </w:rPr>
        <w:t>Roh</w:t>
      </w:r>
      <w:proofErr w:type="spellEnd"/>
      <w:r w:rsidRPr="00B748C6">
        <w:rPr>
          <w:rFonts w:eastAsia="Calibri" w:cs="Times New Roman"/>
          <w:sz w:val="16"/>
        </w:rPr>
        <w:t xml:space="preserve"> Moo-</w:t>
      </w:r>
      <w:proofErr w:type="spellStart"/>
      <w:r w:rsidRPr="00B748C6">
        <w:rPr>
          <w:rFonts w:eastAsia="Calibri" w:cs="Times New Roman"/>
          <w:sz w:val="16"/>
        </w:rPr>
        <w:t>hyun</w:t>
      </w:r>
      <w:proofErr w:type="spellEnd"/>
      <w:r w:rsidRPr="00B748C6">
        <w:rPr>
          <w:rFonts w:eastAsia="Calibri" w:cs="Times New Roman"/>
          <w:sz w:val="16"/>
        </w:rPr>
        <w:t xml:space="preserve"> period, </w:t>
      </w:r>
      <w:r w:rsidRPr="00B748C6">
        <w:rPr>
          <w:rFonts w:eastAsia="Calibri" w:cs="Times New Roman"/>
          <w:u w:val="single"/>
        </w:rPr>
        <w:t xml:space="preserve">the </w:t>
      </w:r>
      <w:r w:rsidRPr="00BC7B97">
        <w:rPr>
          <w:rFonts w:eastAsia="Calibri" w:cs="Times New Roman"/>
          <w:highlight w:val="green"/>
          <w:u w:val="single"/>
        </w:rPr>
        <w:t>confidence</w:t>
      </w:r>
      <w:r w:rsidRPr="00B748C6">
        <w:rPr>
          <w:rFonts w:eastAsia="Calibri" w:cs="Times New Roman"/>
          <w:u w:val="single"/>
        </w:rPr>
        <w:t xml:space="preserve"> underlying this autonomy has at times </w:t>
      </w:r>
      <w:r w:rsidRPr="00BC7B97">
        <w:rPr>
          <w:rFonts w:eastAsia="Calibri" w:cs="Times New Roman"/>
          <w:b/>
          <w:iCs/>
          <w:highlight w:val="green"/>
          <w:u w:val="single"/>
          <w:bdr w:val="single" w:sz="4" w:space="0" w:color="auto"/>
        </w:rPr>
        <w:t>even manifested itself in policies that run directly counter to Washington’s</w:t>
      </w:r>
      <w:r w:rsidRPr="00B748C6">
        <w:rPr>
          <w:rFonts w:eastAsia="Calibri" w:cs="Times New Roman"/>
          <w:b/>
          <w:iCs/>
          <w:u w:val="single"/>
          <w:bdr w:val="single" w:sz="4" w:space="0" w:color="auto"/>
        </w:rPr>
        <w:t xml:space="preserve"> policy </w:t>
      </w:r>
      <w:r w:rsidRPr="00BC7B97">
        <w:rPr>
          <w:rFonts w:eastAsia="Calibri" w:cs="Times New Roman"/>
          <w:b/>
          <w:iCs/>
          <w:highlight w:val="green"/>
          <w:u w:val="single"/>
          <w:bdr w:val="single" w:sz="4" w:space="0" w:color="auto"/>
        </w:rPr>
        <w:t>preferences</w:t>
      </w:r>
      <w:r w:rsidRPr="00B748C6">
        <w:rPr>
          <w:rFonts w:eastAsia="Calibri" w:cs="Times New Roman"/>
          <w:sz w:val="16"/>
        </w:rPr>
        <w:t>, including acute tensions with the George W. Bush administration in relation to North Korea policy.17</w:t>
      </w:r>
    </w:p>
    <w:p w:rsidR="008D55EB" w:rsidRDefault="008D55EB" w:rsidP="00070F95">
      <w:pPr>
        <w:pStyle w:val="Heading3"/>
      </w:pPr>
      <w:r>
        <w:t>A2: Long Timeframe to Deployment</w:t>
      </w:r>
    </w:p>
    <w:p w:rsidR="00B91682" w:rsidRPr="00B91682" w:rsidRDefault="00B91682" w:rsidP="00B91682">
      <w:pPr>
        <w:pStyle w:val="Heading4"/>
      </w:pPr>
      <w:r>
        <w:t>This takes out the aff more than the DA---negotiations empirically take years to plan, execute, and enforce---THAAD’s guaranteed by 2017 which is much faster than the plan</w:t>
      </w:r>
    </w:p>
    <w:p w:rsidR="005715DF" w:rsidRDefault="007453C0" w:rsidP="007453C0">
      <w:pPr>
        <w:pStyle w:val="Heading4"/>
      </w:pPr>
      <w:r>
        <w:t xml:space="preserve">No impact---North Korea </w:t>
      </w:r>
      <w:r w:rsidRPr="007453C0">
        <w:rPr>
          <w:u w:val="single"/>
        </w:rPr>
        <w:t>won’t attack</w:t>
      </w:r>
      <w:r>
        <w:t xml:space="preserve"> in the short-term</w:t>
      </w:r>
      <w:r w:rsidR="00BA4FF0">
        <w:t>---empirics</w:t>
      </w:r>
    </w:p>
    <w:p w:rsidR="007453C0" w:rsidRDefault="00BA4FF0" w:rsidP="007453C0">
      <w:r w:rsidRPr="00BA4FF0">
        <w:rPr>
          <w:rStyle w:val="Style13ptBold"/>
        </w:rPr>
        <w:t>AP, 7-11</w:t>
      </w:r>
      <w:r>
        <w:t xml:space="preserve"> – The Associated Press, 7-11-2016, “North Korea has responded with fury to a new US missile </w:t>
      </w:r>
      <w:proofErr w:type="spellStart"/>
      <w:r>
        <w:t>defence</w:t>
      </w:r>
      <w:proofErr w:type="spellEnd"/>
      <w:r>
        <w:t xml:space="preserve"> system”, Independent, http://www.independent.co.uk/news/world/asia/north-korea-south-us-kim-jong-un-missile-defence-system-thaad-pyongyang-seoul-a7130546.html</w:t>
      </w:r>
    </w:p>
    <w:p w:rsidR="00BA4FF0" w:rsidRPr="00BA4FF0" w:rsidRDefault="00BA4FF0" w:rsidP="007453C0">
      <w:pPr>
        <w:rPr>
          <w:sz w:val="16"/>
        </w:rPr>
      </w:pPr>
      <w:r w:rsidRPr="00BC7B97">
        <w:rPr>
          <w:rStyle w:val="StyleUnderline"/>
          <w:highlight w:val="green"/>
        </w:rPr>
        <w:t>North Korea</w:t>
      </w:r>
      <w:r w:rsidRPr="00BA4FF0">
        <w:rPr>
          <w:sz w:val="16"/>
        </w:rPr>
        <w:t xml:space="preserve"> has </w:t>
      </w:r>
      <w:r w:rsidRPr="00BC7B97">
        <w:rPr>
          <w:rStyle w:val="StyleUnderline"/>
          <w:highlight w:val="green"/>
        </w:rPr>
        <w:t>made more threats</w:t>
      </w:r>
      <w:r w:rsidRPr="00BA4FF0">
        <w:rPr>
          <w:rStyle w:val="StyleUnderline"/>
        </w:rPr>
        <w:t xml:space="preserve"> against its enemies, vowing to take</w:t>
      </w:r>
      <w:r w:rsidRPr="00BA4FF0">
        <w:rPr>
          <w:sz w:val="16"/>
        </w:rPr>
        <w:t xml:space="preserve"> unspecified </w:t>
      </w:r>
      <w:r w:rsidRPr="00BA4FF0">
        <w:rPr>
          <w:rStyle w:val="Emphasis"/>
        </w:rPr>
        <w:t>"powerful" measures</w:t>
      </w:r>
      <w:r w:rsidRPr="00BA4FF0">
        <w:rPr>
          <w:sz w:val="16"/>
        </w:rPr>
        <w:t xml:space="preserve"> </w:t>
      </w:r>
      <w:r w:rsidRPr="00BC7B97">
        <w:rPr>
          <w:rStyle w:val="StyleUnderline"/>
          <w:highlight w:val="green"/>
        </w:rPr>
        <w:t>over</w:t>
      </w:r>
      <w:r w:rsidRPr="00BA4FF0">
        <w:rPr>
          <w:rStyle w:val="StyleUnderline"/>
        </w:rPr>
        <w:t xml:space="preserve"> a US plan to deploy</w:t>
      </w:r>
      <w:r w:rsidRPr="00BA4FF0">
        <w:rPr>
          <w:sz w:val="16"/>
        </w:rPr>
        <w:t xml:space="preserve"> an advanced </w:t>
      </w:r>
      <w:r w:rsidRPr="00BC7B97">
        <w:rPr>
          <w:rStyle w:val="StyleUnderline"/>
          <w:highlight w:val="green"/>
        </w:rPr>
        <w:t xml:space="preserve">missile </w:t>
      </w:r>
      <w:proofErr w:type="spellStart"/>
      <w:r w:rsidRPr="00BC7B97">
        <w:rPr>
          <w:rStyle w:val="StyleUnderline"/>
          <w:highlight w:val="green"/>
        </w:rPr>
        <w:t>defence</w:t>
      </w:r>
      <w:proofErr w:type="spellEnd"/>
      <w:r w:rsidRPr="00BA4FF0">
        <w:rPr>
          <w:sz w:val="16"/>
        </w:rPr>
        <w:t xml:space="preserve"> system </w:t>
      </w:r>
      <w:r w:rsidRPr="00BA4FF0">
        <w:rPr>
          <w:rStyle w:val="StyleUnderline"/>
        </w:rPr>
        <w:t>in South Korea</w:t>
      </w:r>
      <w:r w:rsidRPr="00BA4FF0">
        <w:rPr>
          <w:sz w:val="16"/>
        </w:rPr>
        <w:t xml:space="preserve">. </w:t>
      </w:r>
      <w:r w:rsidRPr="00BA4FF0">
        <w:rPr>
          <w:rStyle w:val="StyleUnderline"/>
        </w:rPr>
        <w:t xml:space="preserve">A statement issued by the North Korean military was </w:t>
      </w:r>
      <w:r w:rsidRPr="00BC7B97">
        <w:rPr>
          <w:rStyle w:val="StyleUnderline"/>
          <w:highlight w:val="green"/>
        </w:rPr>
        <w:t>filled with</w:t>
      </w:r>
      <w:r w:rsidRPr="00BA4FF0">
        <w:rPr>
          <w:sz w:val="16"/>
        </w:rPr>
        <w:t xml:space="preserve"> the </w:t>
      </w:r>
      <w:r w:rsidRPr="00BC7B97">
        <w:rPr>
          <w:rStyle w:val="Emphasis"/>
          <w:highlight w:val="green"/>
        </w:rPr>
        <w:t>belligerent</w:t>
      </w:r>
      <w:r w:rsidRPr="00BA4FF0">
        <w:rPr>
          <w:rStyle w:val="Emphasis"/>
        </w:rPr>
        <w:t xml:space="preserve">, over-the-top </w:t>
      </w:r>
      <w:r w:rsidRPr="00BC7B97">
        <w:rPr>
          <w:rStyle w:val="Emphasis"/>
          <w:highlight w:val="green"/>
        </w:rPr>
        <w:t>rhetoric</w:t>
      </w:r>
      <w:r w:rsidRPr="00BA4FF0">
        <w:rPr>
          <w:sz w:val="16"/>
        </w:rPr>
        <w:t xml:space="preserve"> </w:t>
      </w:r>
      <w:r w:rsidRPr="00BA4FF0">
        <w:rPr>
          <w:rStyle w:val="StyleUnderline"/>
        </w:rPr>
        <w:t>common when Pyongyang sees an external threat</w:t>
      </w:r>
      <w:r w:rsidRPr="00BA4FF0">
        <w:rPr>
          <w:sz w:val="16"/>
        </w:rPr>
        <w:t xml:space="preserve">. </w:t>
      </w:r>
      <w:r w:rsidRPr="00BC7B97">
        <w:rPr>
          <w:rStyle w:val="StyleUnderline"/>
          <w:highlight w:val="green"/>
        </w:rPr>
        <w:t>However</w:t>
      </w:r>
      <w:r w:rsidRPr="00BA4FF0">
        <w:rPr>
          <w:rStyle w:val="StyleUnderline"/>
        </w:rPr>
        <w:t xml:space="preserve">, a </w:t>
      </w:r>
      <w:r w:rsidRPr="00BC7B97">
        <w:rPr>
          <w:rStyle w:val="Emphasis"/>
          <w:highlight w:val="green"/>
        </w:rPr>
        <w:t>direct military attack</w:t>
      </w:r>
      <w:r w:rsidRPr="00BC7B97">
        <w:rPr>
          <w:rStyle w:val="StyleUnderline"/>
          <w:highlight w:val="green"/>
        </w:rPr>
        <w:t xml:space="preserve"> from Pyongyang's</w:t>
      </w:r>
      <w:r w:rsidRPr="00BA4FF0">
        <w:rPr>
          <w:rStyle w:val="StyleUnderline"/>
        </w:rPr>
        <w:t xml:space="preserve"> large but </w:t>
      </w:r>
      <w:r w:rsidRPr="00BC7B97">
        <w:rPr>
          <w:rStyle w:val="StyleUnderline"/>
          <w:highlight w:val="green"/>
        </w:rPr>
        <w:t>impoverished military, which would</w:t>
      </w:r>
      <w:r w:rsidRPr="00BA4FF0">
        <w:rPr>
          <w:rStyle w:val="StyleUnderline"/>
        </w:rPr>
        <w:t xml:space="preserve"> probably </w:t>
      </w:r>
      <w:r w:rsidRPr="00BC7B97">
        <w:rPr>
          <w:rStyle w:val="StyleUnderline"/>
          <w:highlight w:val="green"/>
        </w:rPr>
        <w:t>finish the country</w:t>
      </w:r>
      <w:r w:rsidRPr="006661BB">
        <w:rPr>
          <w:rStyle w:val="StyleUnderline"/>
        </w:rPr>
        <w:t>'s</w:t>
      </w:r>
      <w:r w:rsidRPr="00BA4FF0">
        <w:rPr>
          <w:rStyle w:val="StyleUnderline"/>
        </w:rPr>
        <w:t xml:space="preserve"> authoritarian leadership after US and South Korean retaliation, </w:t>
      </w:r>
      <w:r w:rsidRPr="00BC7B97">
        <w:rPr>
          <w:rStyle w:val="StyleUnderline"/>
          <w:highlight w:val="green"/>
        </w:rPr>
        <w:t xml:space="preserve">is </w:t>
      </w:r>
      <w:r w:rsidRPr="00BC7B97">
        <w:rPr>
          <w:rStyle w:val="Emphasis"/>
          <w:highlight w:val="green"/>
        </w:rPr>
        <w:t>highly unlikely</w:t>
      </w:r>
      <w:r w:rsidRPr="00BC7B97">
        <w:rPr>
          <w:sz w:val="16"/>
          <w:highlight w:val="green"/>
        </w:rPr>
        <w:t xml:space="preserve">. </w:t>
      </w:r>
      <w:r w:rsidRPr="00BC7B97">
        <w:rPr>
          <w:rStyle w:val="StyleUnderline"/>
          <w:highlight w:val="green"/>
        </w:rPr>
        <w:t xml:space="preserve">North Korea </w:t>
      </w:r>
      <w:proofErr w:type="spellStart"/>
      <w:r w:rsidRPr="00BC7B97">
        <w:rPr>
          <w:rStyle w:val="Emphasis"/>
          <w:highlight w:val="green"/>
        </w:rPr>
        <w:t>favours</w:t>
      </w:r>
      <w:proofErr w:type="spellEnd"/>
      <w:r w:rsidRPr="00BC7B97">
        <w:rPr>
          <w:rStyle w:val="Emphasis"/>
          <w:highlight w:val="green"/>
        </w:rPr>
        <w:t xml:space="preserve"> covert, surprise attacks</w:t>
      </w:r>
      <w:r w:rsidRPr="00BC7B97">
        <w:rPr>
          <w:rStyle w:val="StyleUnderline"/>
          <w:highlight w:val="green"/>
        </w:rPr>
        <w:t xml:space="preserve"> such as</w:t>
      </w:r>
      <w:r w:rsidRPr="00BA4FF0">
        <w:rPr>
          <w:rStyle w:val="StyleUnderline"/>
        </w:rPr>
        <w:t xml:space="preserve"> the </w:t>
      </w:r>
      <w:r w:rsidRPr="00BC7B97">
        <w:rPr>
          <w:rStyle w:val="StyleUnderline"/>
          <w:highlight w:val="green"/>
        </w:rPr>
        <w:t>2010 shelling of a South Korean island</w:t>
      </w:r>
      <w:r w:rsidRPr="00BA4FF0">
        <w:rPr>
          <w:sz w:val="16"/>
        </w:rPr>
        <w:t xml:space="preserve"> in which four people were killed, and Seoul has accused it of carrying out a spate of cyberattacks. The North's most recent threat, carried in state media, came three days after Seoul and Washington said they were close to determining a location in South Korea for the Terminal High-Altitude Area </w:t>
      </w:r>
      <w:proofErr w:type="spellStart"/>
      <w:r w:rsidRPr="00BA4FF0">
        <w:rPr>
          <w:sz w:val="16"/>
        </w:rPr>
        <w:t>Defence</w:t>
      </w:r>
      <w:proofErr w:type="spellEnd"/>
      <w:r w:rsidRPr="00BA4FF0">
        <w:rPr>
          <w:sz w:val="16"/>
        </w:rPr>
        <w:t xml:space="preserve"> (</w:t>
      </w:r>
      <w:proofErr w:type="spellStart"/>
      <w:r w:rsidRPr="00BA4FF0">
        <w:rPr>
          <w:sz w:val="16"/>
        </w:rPr>
        <w:t>Thaad</w:t>
      </w:r>
      <w:proofErr w:type="spellEnd"/>
      <w:r w:rsidRPr="00BA4FF0">
        <w:rPr>
          <w:sz w:val="16"/>
        </w:rPr>
        <w:t xml:space="preserve">) system to better deal with North Korean threats. The North said it will take an unspecified "physical counter-action" as soon as the </w:t>
      </w:r>
      <w:proofErr w:type="spellStart"/>
      <w:r w:rsidRPr="00BA4FF0">
        <w:rPr>
          <w:sz w:val="16"/>
        </w:rPr>
        <w:t>Thaad</w:t>
      </w:r>
      <w:proofErr w:type="spellEnd"/>
      <w:r w:rsidRPr="00BA4FF0">
        <w:rPr>
          <w:sz w:val="16"/>
        </w:rPr>
        <w:t xml:space="preserve"> location is announced. </w:t>
      </w:r>
      <w:r w:rsidRPr="00BA4FF0">
        <w:rPr>
          <w:rStyle w:val="StyleUnderline"/>
        </w:rPr>
        <w:t>The statement</w:t>
      </w:r>
      <w:r w:rsidRPr="00BA4FF0">
        <w:rPr>
          <w:sz w:val="16"/>
        </w:rPr>
        <w:t xml:space="preserve"> also </w:t>
      </w:r>
      <w:r w:rsidRPr="00BA4FF0">
        <w:rPr>
          <w:rStyle w:val="StyleUnderline"/>
        </w:rPr>
        <w:t xml:space="preserve">carried one of the North's </w:t>
      </w:r>
      <w:proofErr w:type="spellStart"/>
      <w:r w:rsidRPr="00BA4FF0">
        <w:rPr>
          <w:rStyle w:val="StyleUnderline"/>
        </w:rPr>
        <w:t>favourite</w:t>
      </w:r>
      <w:proofErr w:type="spellEnd"/>
      <w:r w:rsidRPr="00BA4FF0">
        <w:rPr>
          <w:rStyle w:val="StyleUnderline"/>
        </w:rPr>
        <w:t>, oft-repeated threats: to turn Seoul into a "sea of fire"</w:t>
      </w:r>
      <w:r w:rsidRPr="00BA4FF0">
        <w:rPr>
          <w:sz w:val="16"/>
        </w:rPr>
        <w:t xml:space="preserve">. </w:t>
      </w:r>
      <w:r w:rsidRPr="00BC7B97">
        <w:rPr>
          <w:rStyle w:val="StyleUnderline"/>
          <w:highlight w:val="green"/>
        </w:rPr>
        <w:t xml:space="preserve">It has been </w:t>
      </w:r>
      <w:r w:rsidRPr="00BC7B97">
        <w:rPr>
          <w:rStyle w:val="Emphasis"/>
          <w:highlight w:val="green"/>
        </w:rPr>
        <w:t>regularly warning it will do that since 1994</w:t>
      </w:r>
      <w:r w:rsidRPr="00BA4FF0">
        <w:rPr>
          <w:sz w:val="16"/>
        </w:rPr>
        <w:t xml:space="preserve">. US and South Korean officials say </w:t>
      </w:r>
      <w:proofErr w:type="spellStart"/>
      <w:r w:rsidRPr="00BA4FF0">
        <w:rPr>
          <w:sz w:val="16"/>
        </w:rPr>
        <w:t>Thaad</w:t>
      </w:r>
      <w:proofErr w:type="spellEnd"/>
      <w:r w:rsidRPr="00BA4FF0">
        <w:rPr>
          <w:sz w:val="16"/>
        </w:rPr>
        <w:t xml:space="preserve"> only targets North Korea, but China and Russia suspect it could also help US radars detect their own missiles. South Korea's President </w:t>
      </w:r>
      <w:r w:rsidRPr="00BA4FF0">
        <w:rPr>
          <w:rStyle w:val="StyleUnderline"/>
        </w:rPr>
        <w:t>Park</w:t>
      </w:r>
      <w:r w:rsidRPr="00BA4FF0">
        <w:rPr>
          <w:sz w:val="16"/>
        </w:rPr>
        <w:t xml:space="preserve"> Geun-hye said on Monday that she </w:t>
      </w:r>
      <w:r w:rsidRPr="00BA4FF0">
        <w:rPr>
          <w:rStyle w:val="StyleUnderline"/>
        </w:rPr>
        <w:t>agreed to the US missile deployment because North Korea has openly threatened to launch nuclear and missile attacks on South Korea</w:t>
      </w:r>
      <w:r w:rsidRPr="00BA4FF0">
        <w:rPr>
          <w:sz w:val="16"/>
        </w:rPr>
        <w:t>. The two Koreas have been divided along the world's most heavily fortified border since the 1950-53 Korean War. The United States stations about 28,500 soldiers in South Korea.</w:t>
      </w:r>
    </w:p>
    <w:p w:rsidR="00BA4FF0" w:rsidRDefault="00BA4FF0" w:rsidP="007453C0"/>
    <w:p w:rsidR="00BA4FF0" w:rsidRDefault="00BA4FF0" w:rsidP="007453C0"/>
    <w:p w:rsidR="00BA4FF0" w:rsidRDefault="00BA4FF0" w:rsidP="007453C0"/>
    <w:p w:rsidR="00BA4FF0" w:rsidRDefault="00BA4FF0" w:rsidP="007453C0"/>
    <w:p w:rsidR="005715DF" w:rsidRPr="005715DF" w:rsidRDefault="005715DF" w:rsidP="005715DF"/>
    <w:p w:rsidR="00701DF2" w:rsidRDefault="00701DF2" w:rsidP="00701DF2">
      <w:pPr>
        <w:pStyle w:val="Heading3"/>
      </w:pPr>
      <w:r>
        <w:t>THAAD Key/Works---2NC</w:t>
      </w:r>
    </w:p>
    <w:p w:rsidR="00701DF2" w:rsidRDefault="00701DF2" w:rsidP="00701DF2">
      <w:pPr>
        <w:pStyle w:val="Heading4"/>
      </w:pPr>
      <w:r>
        <w:t>Only THAAD solves North Korean missile threats---</w:t>
      </w:r>
    </w:p>
    <w:p w:rsidR="00701DF2" w:rsidRDefault="00701DF2" w:rsidP="00701DF2">
      <w:pPr>
        <w:pStyle w:val="Heading4"/>
        <w:ind w:left="720"/>
      </w:pPr>
      <w:r>
        <w:t xml:space="preserve">1) </w:t>
      </w:r>
      <w:r w:rsidRPr="007F01B8">
        <w:rPr>
          <w:u w:val="single"/>
        </w:rPr>
        <w:t>Mass and mix</w:t>
      </w:r>
      <w:r>
        <w:t xml:space="preserve">---effective missile defense needs a combination of assets---squo defenses result in coverage gaps and small protected zones which make </w:t>
      </w:r>
      <w:r w:rsidR="00831BE4">
        <w:t>North</w:t>
      </w:r>
      <w:r>
        <w:t xml:space="preserve"> attacks simple and guarantee failure</w:t>
      </w:r>
    </w:p>
    <w:p w:rsidR="00701DF2" w:rsidRPr="00B05638" w:rsidRDefault="00701DF2" w:rsidP="00701DF2">
      <w:pPr>
        <w:pStyle w:val="Heading4"/>
        <w:ind w:left="720"/>
      </w:pPr>
      <w:r>
        <w:t xml:space="preserve">2) </w:t>
      </w:r>
      <w:r w:rsidRPr="007F01B8">
        <w:rPr>
          <w:u w:val="single"/>
        </w:rPr>
        <w:t>Low altitude interceptors</w:t>
      </w:r>
      <w:r>
        <w:t>---squo defenses, even if they work, result in mass casualties because they intercept missiles too close to targets</w:t>
      </w:r>
      <w:r w:rsidR="00831BE4">
        <w:t xml:space="preserve"> to solve</w:t>
      </w:r>
    </w:p>
    <w:p w:rsidR="00701DF2" w:rsidRPr="00B05638" w:rsidRDefault="00701DF2" w:rsidP="00701DF2">
      <w:pPr>
        <w:pStyle w:val="Heading4"/>
        <w:ind w:left="720"/>
      </w:pPr>
      <w:r>
        <w:t xml:space="preserve">3) </w:t>
      </w:r>
      <w:r>
        <w:rPr>
          <w:u w:val="single"/>
        </w:rPr>
        <w:t>Empirics</w:t>
      </w:r>
      <w:r>
        <w:t>---it’s got 100% success rate in tests</w:t>
      </w:r>
      <w:r w:rsidR="00831BE4">
        <w:t>---outewighs any imagined, theoretical issues</w:t>
      </w:r>
    </w:p>
    <w:p w:rsidR="00701DF2" w:rsidRDefault="00701DF2" w:rsidP="00701DF2">
      <w:pPr>
        <w:pStyle w:val="Heading4"/>
      </w:pPr>
      <w:r>
        <w:t xml:space="preserve">That’s </w:t>
      </w:r>
      <w:proofErr w:type="spellStart"/>
      <w:r>
        <w:t>Klingner</w:t>
      </w:r>
      <w:proofErr w:type="spellEnd"/>
      <w:r>
        <w:t xml:space="preserve">---prefer it because it cites consensus of top US and Korean military leaders who are </w:t>
      </w:r>
      <w:r w:rsidRPr="00D51F45">
        <w:rPr>
          <w:u w:val="single"/>
        </w:rPr>
        <w:t>most informed</w:t>
      </w:r>
      <w:r>
        <w:t xml:space="preserve"> on Korean military policy</w:t>
      </w:r>
    </w:p>
    <w:p w:rsidR="00701DF2" w:rsidRDefault="00701DF2" w:rsidP="00701DF2"/>
    <w:p w:rsidR="00701DF2" w:rsidRDefault="00701DF2" w:rsidP="00701DF2">
      <w:pPr>
        <w:pStyle w:val="Heading4"/>
      </w:pPr>
      <w:r>
        <w:t xml:space="preserve">Only THAAD contains the </w:t>
      </w:r>
      <w:r w:rsidRPr="002005DB">
        <w:rPr>
          <w:u w:val="single"/>
        </w:rPr>
        <w:t>advanced sensor system</w:t>
      </w:r>
      <w:r>
        <w:t xml:space="preserve"> necessary to shut down North Korean threats---solves North Korean countermeasures</w:t>
      </w:r>
    </w:p>
    <w:p w:rsidR="00701DF2" w:rsidRDefault="00701DF2" w:rsidP="00701DF2">
      <w:proofErr w:type="spellStart"/>
      <w:r w:rsidRPr="002005DB">
        <w:rPr>
          <w:rStyle w:val="Style13ptBold"/>
        </w:rPr>
        <w:t>Weitz</w:t>
      </w:r>
      <w:proofErr w:type="spellEnd"/>
      <w:r w:rsidRPr="002005DB">
        <w:rPr>
          <w:rStyle w:val="Style13ptBold"/>
        </w:rPr>
        <w:t>, 15</w:t>
      </w:r>
      <w:r>
        <w:t xml:space="preserve"> – Richard </w:t>
      </w:r>
      <w:proofErr w:type="spellStart"/>
      <w:r>
        <w:t>Weitz</w:t>
      </w:r>
      <w:proofErr w:type="spellEnd"/>
      <w:r>
        <w:t>, Director of the Center for Political-Military Analysis at the Hudson Institute, 1-5-2015, “Avoiding Ballistic Blindness”, Hudson Institute, http://www.hudson.org/research/10917-avoiding-ballistic-blindness</w:t>
      </w:r>
    </w:p>
    <w:p w:rsidR="00701DF2" w:rsidRDefault="00701DF2" w:rsidP="00701DF2">
      <w:pPr>
        <w:rPr>
          <w:sz w:val="16"/>
        </w:rPr>
      </w:pPr>
      <w:r w:rsidRPr="002005DB">
        <w:rPr>
          <w:sz w:val="16"/>
        </w:rPr>
        <w:t xml:space="preserve">Although these are important issues, </w:t>
      </w:r>
      <w:r w:rsidRPr="002005DB">
        <w:rPr>
          <w:rStyle w:val="StyleUnderline"/>
        </w:rPr>
        <w:t xml:space="preserve">an </w:t>
      </w:r>
      <w:r w:rsidRPr="006A7041">
        <w:rPr>
          <w:rStyle w:val="StyleUnderline"/>
        </w:rPr>
        <w:t>emergent requirement will be</w:t>
      </w:r>
      <w:r w:rsidRPr="002005DB">
        <w:rPr>
          <w:rStyle w:val="StyleUnderline"/>
        </w:rPr>
        <w:t xml:space="preserve"> to field </w:t>
      </w:r>
      <w:r w:rsidRPr="006A7041">
        <w:rPr>
          <w:rStyle w:val="StyleUnderline"/>
        </w:rPr>
        <w:t>sufficient</w:t>
      </w:r>
      <w:r w:rsidRPr="002005DB">
        <w:rPr>
          <w:rStyle w:val="StyleUnderline"/>
        </w:rPr>
        <w:t xml:space="preserve"> numbers of radars and other </w:t>
      </w:r>
      <w:r w:rsidRPr="006A7041">
        <w:rPr>
          <w:rStyle w:val="StyleUnderline"/>
        </w:rPr>
        <w:t>sensors to support</w:t>
      </w:r>
      <w:r w:rsidRPr="002005DB">
        <w:rPr>
          <w:sz w:val="16"/>
        </w:rPr>
        <w:t xml:space="preserve"> these ballistic missile defense (</w:t>
      </w:r>
      <w:r w:rsidRPr="006A7041">
        <w:rPr>
          <w:rStyle w:val="StyleUnderline"/>
        </w:rPr>
        <w:t>BMD</w:t>
      </w:r>
      <w:r w:rsidRPr="002005DB">
        <w:rPr>
          <w:sz w:val="16"/>
        </w:rPr>
        <w:t xml:space="preserve">) </w:t>
      </w:r>
      <w:r w:rsidRPr="002005DB">
        <w:rPr>
          <w:rStyle w:val="StyleUnderline"/>
        </w:rPr>
        <w:t>systems</w:t>
      </w:r>
      <w:r w:rsidRPr="002005DB">
        <w:rPr>
          <w:sz w:val="16"/>
        </w:rPr>
        <w:t xml:space="preserve">. Indeed, </w:t>
      </w:r>
      <w:r w:rsidRPr="00BC7B97">
        <w:rPr>
          <w:rStyle w:val="StyleUnderline"/>
          <w:highlight w:val="green"/>
        </w:rPr>
        <w:t>without adequate sensor coverage</w:t>
      </w:r>
      <w:r w:rsidRPr="002005DB">
        <w:rPr>
          <w:rStyle w:val="StyleUnderline"/>
        </w:rPr>
        <w:t xml:space="preserve"> to detect and track missile threats, </w:t>
      </w:r>
      <w:r w:rsidRPr="00BC7B97">
        <w:rPr>
          <w:rStyle w:val="StyleUnderline"/>
          <w:highlight w:val="green"/>
        </w:rPr>
        <w:t>interceptors will be</w:t>
      </w:r>
      <w:r w:rsidRPr="002005DB">
        <w:rPr>
          <w:sz w:val="16"/>
        </w:rPr>
        <w:t xml:space="preserve"> flying blind and rendered </w:t>
      </w:r>
      <w:r w:rsidRPr="00BC7B97">
        <w:rPr>
          <w:rStyle w:val="Emphasis"/>
          <w:highlight w:val="green"/>
        </w:rPr>
        <w:t>useless</w:t>
      </w:r>
      <w:r w:rsidRPr="002005DB">
        <w:rPr>
          <w:sz w:val="16"/>
        </w:rPr>
        <w:t xml:space="preserve">. </w:t>
      </w:r>
      <w:r w:rsidRPr="00BC7B97">
        <w:rPr>
          <w:rStyle w:val="StyleUnderline"/>
          <w:highlight w:val="green"/>
        </w:rPr>
        <w:t>The</w:t>
      </w:r>
      <w:r w:rsidRPr="00BC7B97">
        <w:rPr>
          <w:sz w:val="16"/>
          <w:highlight w:val="green"/>
        </w:rPr>
        <w:t xml:space="preserve"> </w:t>
      </w:r>
      <w:r w:rsidRPr="00BC7B97">
        <w:rPr>
          <w:rStyle w:val="Emphasis"/>
          <w:highlight w:val="green"/>
        </w:rPr>
        <w:t>U</w:t>
      </w:r>
      <w:r w:rsidRPr="002005DB">
        <w:rPr>
          <w:sz w:val="16"/>
        </w:rPr>
        <w:t xml:space="preserve">nited </w:t>
      </w:r>
      <w:r w:rsidRPr="00BC7B97">
        <w:rPr>
          <w:rStyle w:val="Emphasis"/>
          <w:highlight w:val="green"/>
        </w:rPr>
        <w:t>S</w:t>
      </w:r>
      <w:r w:rsidRPr="002005DB">
        <w:rPr>
          <w:sz w:val="16"/>
        </w:rPr>
        <w:t xml:space="preserve">tates </w:t>
      </w:r>
      <w:r w:rsidRPr="00BC7B97">
        <w:rPr>
          <w:rStyle w:val="StyleUnderline"/>
          <w:highlight w:val="green"/>
        </w:rPr>
        <w:t>relies on sensors for</w:t>
      </w:r>
      <w:r w:rsidRPr="002005DB">
        <w:rPr>
          <w:sz w:val="16"/>
        </w:rPr>
        <w:t xml:space="preserve"> such essential roles as </w:t>
      </w:r>
      <w:r w:rsidRPr="00BC7B97">
        <w:rPr>
          <w:rStyle w:val="StyleUnderline"/>
          <w:highlight w:val="green"/>
        </w:rPr>
        <w:t>searching, acquiring, detecting and tracking</w:t>
      </w:r>
      <w:r w:rsidRPr="002005DB">
        <w:rPr>
          <w:rStyle w:val="StyleUnderline"/>
        </w:rPr>
        <w:t xml:space="preserve"> ballistic </w:t>
      </w:r>
      <w:r w:rsidRPr="00BC7B97">
        <w:rPr>
          <w:rStyle w:val="StyleUnderline"/>
          <w:highlight w:val="green"/>
        </w:rPr>
        <w:t>missiles</w:t>
      </w:r>
      <w:r w:rsidRPr="002005DB">
        <w:rPr>
          <w:rStyle w:val="StyleUnderline"/>
        </w:rPr>
        <w:t xml:space="preserve">, as well as discriminating between warheads and decoys. In effect, radars play </w:t>
      </w:r>
      <w:r w:rsidRPr="00BC7B97">
        <w:rPr>
          <w:rStyle w:val="StyleUnderline"/>
          <w:highlight w:val="green"/>
        </w:rPr>
        <w:t xml:space="preserve">a </w:t>
      </w:r>
      <w:r w:rsidRPr="00BC7B97">
        <w:rPr>
          <w:rStyle w:val="Emphasis"/>
          <w:highlight w:val="green"/>
        </w:rPr>
        <w:t>critical role</w:t>
      </w:r>
      <w:r w:rsidRPr="00BC7B97">
        <w:rPr>
          <w:rStyle w:val="StyleUnderline"/>
          <w:highlight w:val="green"/>
        </w:rPr>
        <w:t xml:space="preserve"> in</w:t>
      </w:r>
      <w:r w:rsidRPr="002005DB">
        <w:rPr>
          <w:rStyle w:val="StyleUnderline"/>
        </w:rPr>
        <w:t xml:space="preserve"> warning</w:t>
      </w:r>
      <w:r w:rsidRPr="002005DB">
        <w:rPr>
          <w:sz w:val="16"/>
        </w:rPr>
        <w:t xml:space="preserve"> that </w:t>
      </w:r>
      <w:r w:rsidRPr="002005DB">
        <w:rPr>
          <w:rStyle w:val="StyleUnderline"/>
        </w:rPr>
        <w:t xml:space="preserve">a missile has been launched, </w:t>
      </w:r>
      <w:r w:rsidRPr="00BC7B97">
        <w:rPr>
          <w:rStyle w:val="StyleUnderline"/>
          <w:highlight w:val="green"/>
        </w:rPr>
        <w:t>tracking</w:t>
      </w:r>
      <w:r w:rsidRPr="002005DB">
        <w:rPr>
          <w:rStyle w:val="StyleUnderline"/>
        </w:rPr>
        <w:t xml:space="preserve"> and establishing the missile’s path</w:t>
      </w:r>
      <w:r w:rsidRPr="002005DB">
        <w:rPr>
          <w:sz w:val="16"/>
        </w:rPr>
        <w:t xml:space="preserve">, guiding the interceptor to the warhead and verifying its destruction. </w:t>
      </w:r>
      <w:r w:rsidRPr="002005DB">
        <w:rPr>
          <w:rStyle w:val="StyleUnderline"/>
        </w:rPr>
        <w:t xml:space="preserve">To achieve </w:t>
      </w:r>
      <w:r w:rsidRPr="002005DB">
        <w:rPr>
          <w:rStyle w:val="Emphasis"/>
        </w:rPr>
        <w:t>comprehensive and flexible</w:t>
      </w:r>
      <w:r w:rsidRPr="002005DB">
        <w:rPr>
          <w:rStyle w:val="StyleUnderline"/>
        </w:rPr>
        <w:t xml:space="preserve"> missile defense coverage</w:t>
      </w:r>
      <w:r w:rsidRPr="002005DB">
        <w:rPr>
          <w:sz w:val="16"/>
        </w:rPr>
        <w:t xml:space="preserve">, </w:t>
      </w:r>
      <w:r w:rsidRPr="00BC7B97">
        <w:rPr>
          <w:rStyle w:val="StyleUnderline"/>
          <w:highlight w:val="green"/>
        </w:rPr>
        <w:t>the</w:t>
      </w:r>
      <w:r w:rsidRPr="00BC7B97">
        <w:rPr>
          <w:sz w:val="16"/>
          <w:highlight w:val="green"/>
        </w:rPr>
        <w:t xml:space="preserve"> </w:t>
      </w:r>
      <w:r w:rsidRPr="00BC7B97">
        <w:rPr>
          <w:rStyle w:val="Emphasis"/>
          <w:highlight w:val="green"/>
        </w:rPr>
        <w:t>U</w:t>
      </w:r>
      <w:r w:rsidRPr="002005DB">
        <w:rPr>
          <w:sz w:val="16"/>
        </w:rPr>
        <w:t xml:space="preserve">nited </w:t>
      </w:r>
      <w:r w:rsidRPr="00BC7B97">
        <w:rPr>
          <w:rStyle w:val="Emphasis"/>
          <w:highlight w:val="green"/>
        </w:rPr>
        <w:t>S</w:t>
      </w:r>
      <w:r w:rsidRPr="002005DB">
        <w:rPr>
          <w:sz w:val="16"/>
        </w:rPr>
        <w:t xml:space="preserve">tates </w:t>
      </w:r>
      <w:r w:rsidRPr="00BC7B97">
        <w:rPr>
          <w:rStyle w:val="StyleUnderline"/>
          <w:highlight w:val="green"/>
        </w:rPr>
        <w:t>needs</w:t>
      </w:r>
      <w:r w:rsidRPr="002005DB">
        <w:rPr>
          <w:sz w:val="16"/>
        </w:rPr>
        <w:t xml:space="preserve"> several </w:t>
      </w:r>
      <w:r w:rsidRPr="00BC7B97">
        <w:rPr>
          <w:rStyle w:val="Emphasis"/>
          <w:highlight w:val="green"/>
        </w:rPr>
        <w:t>layers</w:t>
      </w:r>
      <w:r w:rsidRPr="002005DB">
        <w:rPr>
          <w:sz w:val="16"/>
        </w:rPr>
        <w:t xml:space="preserve"> </w:t>
      </w:r>
      <w:r w:rsidRPr="002005DB">
        <w:rPr>
          <w:rStyle w:val="StyleUnderline"/>
        </w:rPr>
        <w:t>of sensors</w:t>
      </w:r>
      <w:r w:rsidRPr="002005DB">
        <w:rPr>
          <w:sz w:val="16"/>
        </w:rPr>
        <w:t xml:space="preserve">. </w:t>
      </w:r>
      <w:r w:rsidRPr="002005DB">
        <w:rPr>
          <w:rStyle w:val="StyleUnderline"/>
        </w:rPr>
        <w:t>Whether</w:t>
      </w:r>
      <w:r w:rsidRPr="002005DB">
        <w:rPr>
          <w:sz w:val="16"/>
        </w:rPr>
        <w:t xml:space="preserve"> deployed </w:t>
      </w:r>
      <w:r w:rsidRPr="002005DB">
        <w:rPr>
          <w:rStyle w:val="StyleUnderline"/>
        </w:rPr>
        <w:t>in the</w:t>
      </w:r>
      <w:r w:rsidRPr="002005DB">
        <w:rPr>
          <w:sz w:val="16"/>
        </w:rPr>
        <w:t xml:space="preserve"> </w:t>
      </w:r>
      <w:r w:rsidRPr="002005DB">
        <w:rPr>
          <w:rStyle w:val="Emphasis"/>
        </w:rPr>
        <w:t>U</w:t>
      </w:r>
      <w:r w:rsidRPr="002005DB">
        <w:rPr>
          <w:sz w:val="16"/>
        </w:rPr>
        <w:t xml:space="preserve">nited </w:t>
      </w:r>
      <w:r w:rsidRPr="002005DB">
        <w:rPr>
          <w:rStyle w:val="Emphasis"/>
        </w:rPr>
        <w:t>S</w:t>
      </w:r>
      <w:r w:rsidRPr="002005DB">
        <w:rPr>
          <w:sz w:val="16"/>
        </w:rPr>
        <w:t xml:space="preserve">tates, </w:t>
      </w:r>
      <w:r w:rsidRPr="00BC7B97">
        <w:rPr>
          <w:rStyle w:val="StyleUnderline"/>
          <w:highlight w:val="green"/>
        </w:rPr>
        <w:t>on foreign soil</w:t>
      </w:r>
      <w:r w:rsidRPr="002005DB">
        <w:rPr>
          <w:sz w:val="16"/>
        </w:rPr>
        <w:t xml:space="preserve">, at sea or in space, </w:t>
      </w:r>
      <w:r w:rsidRPr="00BC7B97">
        <w:rPr>
          <w:rStyle w:val="StyleUnderline"/>
          <w:highlight w:val="green"/>
        </w:rPr>
        <w:t>sensors</w:t>
      </w:r>
      <w:r w:rsidRPr="002005DB">
        <w:rPr>
          <w:rStyle w:val="StyleUnderline"/>
        </w:rPr>
        <w:t xml:space="preserve"> can </w:t>
      </w:r>
      <w:r w:rsidRPr="00BC7B97">
        <w:rPr>
          <w:rStyle w:val="StyleUnderline"/>
          <w:highlight w:val="green"/>
        </w:rPr>
        <w:t>share tracking</w:t>
      </w:r>
      <w:r w:rsidRPr="002005DB">
        <w:rPr>
          <w:sz w:val="16"/>
        </w:rPr>
        <w:t xml:space="preserve"> and fire-control </w:t>
      </w:r>
      <w:r w:rsidRPr="00BC7B97">
        <w:rPr>
          <w:rStyle w:val="StyleUnderline"/>
          <w:highlight w:val="green"/>
        </w:rPr>
        <w:t>data</w:t>
      </w:r>
      <w:r w:rsidRPr="002005DB">
        <w:rPr>
          <w:rStyle w:val="StyleUnderline"/>
        </w:rPr>
        <w:t xml:space="preserve"> with</w:t>
      </w:r>
      <w:r w:rsidRPr="002005DB">
        <w:rPr>
          <w:sz w:val="16"/>
        </w:rPr>
        <w:t xml:space="preserve"> each other as well as </w:t>
      </w:r>
      <w:r w:rsidRPr="002005DB">
        <w:rPr>
          <w:rStyle w:val="StyleUnderline"/>
        </w:rPr>
        <w:t>missile shooters</w:t>
      </w:r>
      <w:r w:rsidRPr="002005DB">
        <w:rPr>
          <w:sz w:val="16"/>
        </w:rPr>
        <w:t xml:space="preserve">. </w:t>
      </w:r>
      <w:r w:rsidRPr="00BC7B97">
        <w:rPr>
          <w:rStyle w:val="StyleUnderline"/>
          <w:highlight w:val="green"/>
        </w:rPr>
        <w:t>Having several types</w:t>
      </w:r>
      <w:r w:rsidRPr="002005DB">
        <w:rPr>
          <w:sz w:val="16"/>
        </w:rPr>
        <w:t xml:space="preserve"> of sensors </w:t>
      </w:r>
      <w:r w:rsidRPr="002005DB">
        <w:rPr>
          <w:rStyle w:val="StyleUnderline"/>
        </w:rPr>
        <w:t>is important</w:t>
      </w:r>
      <w:r w:rsidRPr="002005DB">
        <w:rPr>
          <w:sz w:val="16"/>
        </w:rPr>
        <w:t xml:space="preserve">. </w:t>
      </w:r>
      <w:r w:rsidRPr="002005DB">
        <w:rPr>
          <w:rStyle w:val="StyleUnderline"/>
        </w:rPr>
        <w:t xml:space="preserve">They </w:t>
      </w:r>
      <w:r w:rsidRPr="00BC7B97">
        <w:rPr>
          <w:rStyle w:val="StyleUnderline"/>
          <w:highlight w:val="green"/>
        </w:rPr>
        <w:t>increase</w:t>
      </w:r>
      <w:r w:rsidRPr="002005DB">
        <w:rPr>
          <w:sz w:val="16"/>
        </w:rPr>
        <w:t xml:space="preserve"> the defender’s </w:t>
      </w:r>
      <w:r w:rsidRPr="00BC7B97">
        <w:rPr>
          <w:rStyle w:val="StyleUnderline"/>
          <w:highlight w:val="green"/>
        </w:rPr>
        <w:t>confidence</w:t>
      </w:r>
      <w:r w:rsidRPr="002005DB">
        <w:rPr>
          <w:sz w:val="16"/>
        </w:rPr>
        <w:t xml:space="preserve"> in being able to detect and intercept incoming missiles, </w:t>
      </w:r>
      <w:r w:rsidRPr="00BC7B97">
        <w:rPr>
          <w:rStyle w:val="StyleUnderline"/>
          <w:highlight w:val="green"/>
        </w:rPr>
        <w:t>reduce</w:t>
      </w:r>
      <w:r w:rsidRPr="002005DB">
        <w:rPr>
          <w:rStyle w:val="StyleUnderline"/>
        </w:rPr>
        <w:t xml:space="preserve"> the </w:t>
      </w:r>
      <w:r w:rsidRPr="00BC7B97">
        <w:rPr>
          <w:rStyle w:val="StyleUnderline"/>
          <w:highlight w:val="green"/>
        </w:rPr>
        <w:t>risk</w:t>
      </w:r>
      <w:r w:rsidRPr="002005DB">
        <w:rPr>
          <w:sz w:val="16"/>
        </w:rPr>
        <w:t xml:space="preserve"> that one type </w:t>
      </w:r>
      <w:r w:rsidRPr="00BC7B97">
        <w:rPr>
          <w:rStyle w:val="StyleUnderline"/>
          <w:highlight w:val="green"/>
        </w:rPr>
        <w:t>of</w:t>
      </w:r>
      <w:r w:rsidRPr="002005DB">
        <w:rPr>
          <w:sz w:val="16"/>
        </w:rPr>
        <w:t xml:space="preserve"> </w:t>
      </w:r>
      <w:r w:rsidRPr="002005DB">
        <w:rPr>
          <w:rStyle w:val="StyleUnderline"/>
        </w:rPr>
        <w:t xml:space="preserve">sensor will experience a major </w:t>
      </w:r>
      <w:r w:rsidRPr="00BC7B97">
        <w:rPr>
          <w:rStyle w:val="StyleUnderline"/>
          <w:highlight w:val="green"/>
        </w:rPr>
        <w:t>technical flaw and decrease</w:t>
      </w:r>
      <w:r w:rsidRPr="002005DB">
        <w:rPr>
          <w:sz w:val="16"/>
        </w:rPr>
        <w:t xml:space="preserve"> the </w:t>
      </w:r>
      <w:r w:rsidRPr="00BC7B97">
        <w:rPr>
          <w:rStyle w:val="StyleUnderline"/>
          <w:highlight w:val="green"/>
        </w:rPr>
        <w:t>effectiveness of</w:t>
      </w:r>
      <w:r w:rsidRPr="002005DB">
        <w:rPr>
          <w:sz w:val="16"/>
        </w:rPr>
        <w:t xml:space="preserve"> an adversary’s </w:t>
      </w:r>
      <w:r w:rsidRPr="00BC7B97">
        <w:rPr>
          <w:rStyle w:val="StyleUnderline"/>
          <w:highlight w:val="green"/>
        </w:rPr>
        <w:t>countermeasures</w:t>
      </w:r>
      <w:r w:rsidRPr="002005DB">
        <w:rPr>
          <w:sz w:val="16"/>
        </w:rPr>
        <w:t xml:space="preserve">. In particular, a dense network of interlocking sensors could help the ‘kill vehicles’ discriminate between incoming warheads and other nearby objects, such as missile debris and decoys. In this regard, </w:t>
      </w:r>
      <w:r w:rsidRPr="002005DB">
        <w:rPr>
          <w:rStyle w:val="StyleUnderline"/>
        </w:rPr>
        <w:t>the</w:t>
      </w:r>
      <w:r w:rsidRPr="002005DB">
        <w:rPr>
          <w:sz w:val="16"/>
        </w:rPr>
        <w:t xml:space="preserve"> Army Navy/Transportable Radar Surveillance and Control (</w:t>
      </w:r>
      <w:r w:rsidRPr="002005DB">
        <w:rPr>
          <w:rStyle w:val="StyleUnderline"/>
        </w:rPr>
        <w:t>AN/TPY-2</w:t>
      </w:r>
      <w:r w:rsidRPr="002005DB">
        <w:rPr>
          <w:sz w:val="16"/>
        </w:rPr>
        <w:t xml:space="preserve">) </w:t>
      </w:r>
      <w:r w:rsidRPr="002005DB">
        <w:rPr>
          <w:rStyle w:val="StyleUnderline"/>
        </w:rPr>
        <w:t>plays a critical role</w:t>
      </w:r>
      <w:r w:rsidRPr="002005DB">
        <w:rPr>
          <w:sz w:val="16"/>
        </w:rPr>
        <w:t xml:space="preserve">. The AN/TPY-2 is </w:t>
      </w:r>
      <w:r w:rsidRPr="002005DB">
        <w:rPr>
          <w:rStyle w:val="StyleUnderline"/>
        </w:rPr>
        <w:t xml:space="preserve">an </w:t>
      </w:r>
      <w:r w:rsidRPr="00BC7B97">
        <w:rPr>
          <w:rStyle w:val="StyleUnderline"/>
          <w:highlight w:val="green"/>
        </w:rPr>
        <w:t>X-band</w:t>
      </w:r>
      <w:r w:rsidRPr="002005DB">
        <w:rPr>
          <w:rStyle w:val="StyleUnderline"/>
        </w:rPr>
        <w:t>, phased array, high-resolution radar</w:t>
      </w:r>
      <w:r w:rsidRPr="002005DB">
        <w:rPr>
          <w:sz w:val="16"/>
        </w:rPr>
        <w:t xml:space="preserve"> that is </w:t>
      </w:r>
      <w:r w:rsidRPr="002005DB">
        <w:rPr>
          <w:rStyle w:val="StyleUnderline"/>
        </w:rPr>
        <w:t>capable of detecting small objects</w:t>
      </w:r>
      <w:r w:rsidRPr="002005DB">
        <w:rPr>
          <w:sz w:val="16"/>
        </w:rPr>
        <w:t xml:space="preserve"> such as ballistic missiles </w:t>
      </w:r>
      <w:r w:rsidRPr="002005DB">
        <w:rPr>
          <w:rStyle w:val="StyleUnderline"/>
        </w:rPr>
        <w:t>at</w:t>
      </w:r>
      <w:r w:rsidRPr="002005DB">
        <w:rPr>
          <w:sz w:val="16"/>
        </w:rPr>
        <w:t xml:space="preserve"> a range of </w:t>
      </w:r>
      <w:r w:rsidRPr="002005DB">
        <w:rPr>
          <w:rStyle w:val="StyleUnderline"/>
        </w:rPr>
        <w:t>more than 4,000 kilometers</w:t>
      </w:r>
      <w:r w:rsidRPr="002005DB">
        <w:rPr>
          <w:sz w:val="16"/>
        </w:rPr>
        <w:t xml:space="preserve">. </w:t>
      </w:r>
      <w:r w:rsidRPr="002005DB">
        <w:rPr>
          <w:rStyle w:val="StyleUnderline"/>
        </w:rPr>
        <w:t>The radar</w:t>
      </w:r>
      <w:r w:rsidRPr="002005DB">
        <w:rPr>
          <w:sz w:val="16"/>
        </w:rPr>
        <w:t xml:space="preserve"> can be used in either the forward-based mode or the terminal mode. In the first case, the forward-deployed AN/TPY-2 </w:t>
      </w:r>
      <w:r w:rsidRPr="002005DB">
        <w:rPr>
          <w:rStyle w:val="StyleUnderline"/>
        </w:rPr>
        <w:t>cues</w:t>
      </w:r>
      <w:r w:rsidRPr="002005DB">
        <w:rPr>
          <w:sz w:val="16"/>
        </w:rPr>
        <w:t xml:space="preserve"> various </w:t>
      </w:r>
      <w:r w:rsidRPr="002005DB">
        <w:rPr>
          <w:rStyle w:val="StyleUnderline"/>
        </w:rPr>
        <w:t>U.S. BMD systems by detecting, discriminating and tracking enemy ballistic missiles as early as</w:t>
      </w:r>
      <w:r w:rsidRPr="002005DB">
        <w:rPr>
          <w:sz w:val="16"/>
        </w:rPr>
        <w:t xml:space="preserve"> their </w:t>
      </w:r>
      <w:r w:rsidRPr="002005DB">
        <w:rPr>
          <w:rStyle w:val="StyleUnderline"/>
        </w:rPr>
        <w:t>ascent</w:t>
      </w:r>
      <w:r w:rsidRPr="002005DB">
        <w:rPr>
          <w:sz w:val="16"/>
        </w:rPr>
        <w:t xml:space="preserve"> phase of flight. For example, the radar can supply fire-control data to ship-based Aegis missile defense systems found in the U.S. and other navies. Moreover, the radar coverage provided by forward-based AN/TPY-2s is </w:t>
      </w:r>
      <w:r w:rsidRPr="00BC7B97">
        <w:rPr>
          <w:rStyle w:val="StyleUnderline"/>
          <w:highlight w:val="green"/>
        </w:rPr>
        <w:t>more powerful than</w:t>
      </w:r>
      <w:r w:rsidRPr="002005DB">
        <w:rPr>
          <w:rStyle w:val="StyleUnderline"/>
        </w:rPr>
        <w:t xml:space="preserve"> that on </w:t>
      </w:r>
      <w:r w:rsidRPr="00BC7B97">
        <w:rPr>
          <w:rStyle w:val="StyleUnderline"/>
          <w:highlight w:val="green"/>
        </w:rPr>
        <w:t>Aegis</w:t>
      </w:r>
      <w:r w:rsidRPr="002005DB">
        <w:rPr>
          <w:rStyle w:val="StyleUnderline"/>
        </w:rPr>
        <w:t>-equipped ships</w:t>
      </w:r>
      <w:r w:rsidRPr="002005DB">
        <w:rPr>
          <w:sz w:val="16"/>
        </w:rPr>
        <w:t xml:space="preserve">. Thus, the radar can enhance the performance of those vessels. </w:t>
      </w:r>
      <w:r w:rsidRPr="002005DB">
        <w:rPr>
          <w:rStyle w:val="StyleUnderline"/>
        </w:rPr>
        <w:t>In terminal mode</w:t>
      </w:r>
      <w:r w:rsidRPr="002005DB">
        <w:rPr>
          <w:sz w:val="16"/>
        </w:rPr>
        <w:t xml:space="preserve">, the AN/TPY-2 </w:t>
      </w:r>
      <w:r w:rsidRPr="00BC7B97">
        <w:rPr>
          <w:rStyle w:val="StyleUnderline"/>
          <w:highlight w:val="green"/>
        </w:rPr>
        <w:t>provides</w:t>
      </w:r>
      <w:r w:rsidRPr="002005DB">
        <w:rPr>
          <w:rStyle w:val="StyleUnderline"/>
        </w:rPr>
        <w:t xml:space="preserve"> the </w:t>
      </w:r>
      <w:r w:rsidRPr="00BC7B97">
        <w:rPr>
          <w:rStyle w:val="StyleUnderline"/>
          <w:highlight w:val="green"/>
        </w:rPr>
        <w:t>fire-control</w:t>
      </w:r>
      <w:r w:rsidRPr="002005DB">
        <w:rPr>
          <w:rStyle w:val="StyleUnderline"/>
        </w:rPr>
        <w:t xml:space="preserve"> radar </w:t>
      </w:r>
      <w:r w:rsidRPr="00BC7B97">
        <w:rPr>
          <w:rStyle w:val="StyleUnderline"/>
          <w:highlight w:val="green"/>
        </w:rPr>
        <w:t>for</w:t>
      </w:r>
      <w:r w:rsidRPr="002005DB">
        <w:rPr>
          <w:sz w:val="16"/>
        </w:rPr>
        <w:t xml:space="preserve"> the Terminal High Altitude Area Defense (</w:t>
      </w:r>
      <w:r w:rsidRPr="00BC7B97">
        <w:rPr>
          <w:rStyle w:val="StyleUnderline"/>
          <w:highlight w:val="green"/>
        </w:rPr>
        <w:t>THAAD</w:t>
      </w:r>
      <w:r w:rsidRPr="002005DB">
        <w:rPr>
          <w:sz w:val="16"/>
        </w:rPr>
        <w:t xml:space="preserve">) system, </w:t>
      </w:r>
      <w:r w:rsidRPr="002005DB">
        <w:rPr>
          <w:rStyle w:val="StyleUnderline"/>
        </w:rPr>
        <w:t>a globally transportable weapon that intercepts short, medium and intermediate ballistic missiles</w:t>
      </w:r>
      <w:r w:rsidRPr="002005DB">
        <w:rPr>
          <w:sz w:val="16"/>
        </w:rPr>
        <w:t xml:space="preserve"> inside or outside the atmosphere during their final phase of flight. </w:t>
      </w:r>
      <w:r w:rsidRPr="002005DB">
        <w:rPr>
          <w:rStyle w:val="StyleUnderline"/>
        </w:rPr>
        <w:t>The THAAD combines the AN/TPY-2 radar with interceptor missiles, a truck-mounted launcher and an integrated fire control system</w:t>
      </w:r>
      <w:r w:rsidRPr="002005DB">
        <w:rPr>
          <w:sz w:val="16"/>
        </w:rPr>
        <w:t xml:space="preserve">. </w:t>
      </w:r>
      <w:r w:rsidRPr="00BC7B97">
        <w:rPr>
          <w:rStyle w:val="StyleUnderline"/>
          <w:highlight w:val="green"/>
        </w:rPr>
        <w:t xml:space="preserve">THAAD is </w:t>
      </w:r>
      <w:r w:rsidRPr="00BC7B97">
        <w:rPr>
          <w:rStyle w:val="Emphasis"/>
          <w:highlight w:val="green"/>
        </w:rPr>
        <w:t>one of the most reliable systems in the U.S. inventory</w:t>
      </w:r>
      <w:r w:rsidRPr="002005DB">
        <w:rPr>
          <w:sz w:val="16"/>
        </w:rPr>
        <w:t xml:space="preserve">. </w:t>
      </w:r>
      <w:r w:rsidRPr="002005DB">
        <w:rPr>
          <w:rStyle w:val="StyleUnderline"/>
        </w:rPr>
        <w:t>Since 2005</w:t>
      </w:r>
      <w:r w:rsidRPr="002005DB">
        <w:rPr>
          <w:sz w:val="16"/>
        </w:rPr>
        <w:t xml:space="preserve">, the </w:t>
      </w:r>
      <w:r w:rsidRPr="002005DB">
        <w:rPr>
          <w:rStyle w:val="StyleUnderline"/>
        </w:rPr>
        <w:t>THAAD</w:t>
      </w:r>
      <w:r w:rsidRPr="002005DB">
        <w:rPr>
          <w:sz w:val="16"/>
        </w:rPr>
        <w:t xml:space="preserve"> program </w:t>
      </w:r>
      <w:r w:rsidRPr="00BC7B97">
        <w:rPr>
          <w:rStyle w:val="StyleUnderline"/>
          <w:highlight w:val="green"/>
        </w:rPr>
        <w:t>has successfully completed 12 flight tests</w:t>
      </w:r>
      <w:r w:rsidRPr="002005DB">
        <w:rPr>
          <w:rStyle w:val="StyleUnderline"/>
        </w:rPr>
        <w:t xml:space="preserve"> with </w:t>
      </w:r>
      <w:r w:rsidRPr="00BC7B97">
        <w:rPr>
          <w:rStyle w:val="StyleUnderline"/>
          <w:highlight w:val="green"/>
        </w:rPr>
        <w:t>11-for-11</w:t>
      </w:r>
      <w:r w:rsidRPr="002005DB">
        <w:rPr>
          <w:rStyle w:val="StyleUnderline"/>
        </w:rPr>
        <w:t xml:space="preserve"> intercepts</w:t>
      </w:r>
      <w:r w:rsidRPr="002005DB">
        <w:rPr>
          <w:sz w:val="16"/>
        </w:rPr>
        <w:t xml:space="preserve">. The United States presently has four THAAD batteries. The AN/TPY-2 radars and THAAD batteries provide the Army with flexible missile defense capabilities that can be deployed to land sites in Europe, Asia and the Middle East. Other U.S. AN/TPY-2s operate in the independent, forward-based mode in support of U.S. allies, including two in Japan. On Oct. 13, the U.S. Missile Defense Agency (MDA) received its tenth AN/TPY-2. This radar will be integrated into the U.S. Army’s fifth THAAD defense battery, which will be delivered in 2015. Separately, a sixth battery is scheduled to be delivered in 2016. Despite these upcoming acquisitions, </w:t>
      </w:r>
      <w:r w:rsidRPr="00BC7B97">
        <w:rPr>
          <w:rStyle w:val="StyleUnderline"/>
          <w:highlight w:val="green"/>
        </w:rPr>
        <w:t>the number of</w:t>
      </w:r>
      <w:r w:rsidRPr="002005DB">
        <w:rPr>
          <w:rStyle w:val="StyleUnderline"/>
        </w:rPr>
        <w:t xml:space="preserve"> AN/TPY-2 </w:t>
      </w:r>
      <w:r w:rsidRPr="00BC7B97">
        <w:rPr>
          <w:rStyle w:val="StyleUnderline"/>
          <w:highlight w:val="green"/>
        </w:rPr>
        <w:t>radars available to the</w:t>
      </w:r>
      <w:r w:rsidRPr="00BC7B97">
        <w:rPr>
          <w:sz w:val="16"/>
          <w:highlight w:val="green"/>
        </w:rPr>
        <w:t xml:space="preserve"> </w:t>
      </w:r>
      <w:r w:rsidRPr="00BC7B97">
        <w:rPr>
          <w:rStyle w:val="Emphasis"/>
          <w:highlight w:val="green"/>
        </w:rPr>
        <w:t>U</w:t>
      </w:r>
      <w:r w:rsidRPr="002005DB">
        <w:rPr>
          <w:sz w:val="16"/>
        </w:rPr>
        <w:t xml:space="preserve">nited </w:t>
      </w:r>
      <w:r w:rsidRPr="00BC7B97">
        <w:rPr>
          <w:rStyle w:val="Emphasis"/>
          <w:highlight w:val="green"/>
        </w:rPr>
        <w:t>S</w:t>
      </w:r>
      <w:r w:rsidRPr="002005DB">
        <w:rPr>
          <w:sz w:val="16"/>
        </w:rPr>
        <w:t xml:space="preserve">tates </w:t>
      </w:r>
      <w:r w:rsidRPr="00BC7B97">
        <w:rPr>
          <w:rStyle w:val="StyleUnderline"/>
          <w:highlight w:val="green"/>
        </w:rPr>
        <w:t>is inadequate</w:t>
      </w:r>
      <w:r w:rsidRPr="002005DB">
        <w:rPr>
          <w:sz w:val="16"/>
        </w:rPr>
        <w:t xml:space="preserve">. The MDA originally intended to buy 18 AN/TPY-2 systems, but the number of planned purchases has since fallen to 12. Those six </w:t>
      </w:r>
      <w:r w:rsidRPr="00BC7B97">
        <w:rPr>
          <w:rStyle w:val="StyleUnderline"/>
          <w:highlight w:val="green"/>
        </w:rPr>
        <w:t>systems are crucial for the protection of</w:t>
      </w:r>
      <w:r w:rsidRPr="002005DB">
        <w:rPr>
          <w:rStyle w:val="StyleUnderline"/>
        </w:rPr>
        <w:t xml:space="preserve"> both U.S. forces deployed abroad and</w:t>
      </w:r>
      <w:r w:rsidRPr="002005DB">
        <w:rPr>
          <w:sz w:val="16"/>
        </w:rPr>
        <w:t xml:space="preserve"> friendly countries such as Israel and </w:t>
      </w:r>
      <w:r w:rsidRPr="002005DB">
        <w:rPr>
          <w:rStyle w:val="Emphasis"/>
        </w:rPr>
        <w:t xml:space="preserve">South </w:t>
      </w:r>
      <w:r w:rsidRPr="00BC7B97">
        <w:rPr>
          <w:rStyle w:val="Emphasis"/>
          <w:highlight w:val="green"/>
        </w:rPr>
        <w:t>Korea</w:t>
      </w:r>
      <w:r w:rsidRPr="002005DB">
        <w:rPr>
          <w:sz w:val="16"/>
        </w:rPr>
        <w:t xml:space="preserve">. The Congress and the executive branch also need to expand efforts to sell more BMD radars to U.S. foreign friends and allies in order to keep production running after the U.S. orders are complete. If the production facilities are shut down, it could take months and billions of dollars to restart them—and we know from recent experience that missile threats can emerge with little warning. On Oct. 27, U.S. Army General Curtis </w:t>
      </w:r>
      <w:proofErr w:type="spellStart"/>
      <w:r w:rsidRPr="002005DB">
        <w:rPr>
          <w:rStyle w:val="StyleUnderline"/>
        </w:rPr>
        <w:t>Scaparrotti</w:t>
      </w:r>
      <w:proofErr w:type="spellEnd"/>
      <w:r w:rsidRPr="002005DB">
        <w:rPr>
          <w:sz w:val="16"/>
        </w:rPr>
        <w:t xml:space="preserve">, Commander of U.S. Forces Korea, </w:t>
      </w:r>
      <w:r w:rsidRPr="002005DB">
        <w:rPr>
          <w:rStyle w:val="StyleUnderline"/>
        </w:rPr>
        <w:t>warned</w:t>
      </w:r>
      <w:r w:rsidRPr="002005DB">
        <w:rPr>
          <w:sz w:val="16"/>
        </w:rPr>
        <w:t xml:space="preserve"> that </w:t>
      </w:r>
      <w:r w:rsidRPr="00BC7B97">
        <w:rPr>
          <w:rStyle w:val="StyleUnderline"/>
          <w:highlight w:val="green"/>
        </w:rPr>
        <w:t>North Korea is in the process of</w:t>
      </w:r>
      <w:r w:rsidRPr="002005DB">
        <w:rPr>
          <w:rStyle w:val="StyleUnderline"/>
        </w:rPr>
        <w:t xml:space="preserve"> mastering</w:t>
      </w:r>
      <w:r w:rsidRPr="002005DB">
        <w:rPr>
          <w:sz w:val="16"/>
        </w:rPr>
        <w:t xml:space="preserve"> the </w:t>
      </w:r>
      <w:r w:rsidRPr="00BC7B97">
        <w:rPr>
          <w:rStyle w:val="StyleUnderline"/>
          <w:highlight w:val="green"/>
        </w:rPr>
        <w:t>miniaturization</w:t>
      </w:r>
      <w:r w:rsidRPr="002005DB">
        <w:rPr>
          <w:sz w:val="16"/>
        </w:rPr>
        <w:t xml:space="preserve"> technology required to place a nuclear warhead on a mobile ballistic missile. Effectively, </w:t>
      </w:r>
      <w:r w:rsidRPr="002005DB">
        <w:rPr>
          <w:rStyle w:val="StyleUnderline"/>
        </w:rPr>
        <w:t>this means that North Korea could soon have the ability to launch a nuclear strike</w:t>
      </w:r>
      <w:r w:rsidRPr="002005DB">
        <w:rPr>
          <w:sz w:val="16"/>
        </w:rPr>
        <w:t xml:space="preserve">, without visible preparations, </w:t>
      </w:r>
      <w:r w:rsidRPr="002005DB">
        <w:rPr>
          <w:rStyle w:val="StyleUnderline"/>
        </w:rPr>
        <w:t>against U.S. forces in South Korea</w:t>
      </w:r>
      <w:r w:rsidRPr="002005DB">
        <w:rPr>
          <w:sz w:val="16"/>
        </w:rPr>
        <w:t xml:space="preserve">, Japan, Guam, Hawaii and eventually the continental United States. </w:t>
      </w:r>
      <w:r w:rsidRPr="00BC7B97">
        <w:rPr>
          <w:rStyle w:val="StyleUnderline"/>
          <w:highlight w:val="green"/>
        </w:rPr>
        <w:t xml:space="preserve">The </w:t>
      </w:r>
      <w:r w:rsidRPr="00BC7B97">
        <w:rPr>
          <w:rStyle w:val="Emphasis"/>
          <w:highlight w:val="green"/>
        </w:rPr>
        <w:t>only sensor system</w:t>
      </w:r>
      <w:r w:rsidRPr="002005DB">
        <w:rPr>
          <w:rStyle w:val="Emphasis"/>
        </w:rPr>
        <w:t xml:space="preserve"> now </w:t>
      </w:r>
      <w:r w:rsidRPr="00BC7B97">
        <w:rPr>
          <w:rStyle w:val="Emphasis"/>
          <w:highlight w:val="green"/>
        </w:rPr>
        <w:t>available that can counter the immediate regional threat is the AN/TPY-2</w:t>
      </w:r>
      <w:r w:rsidRPr="002005DB">
        <w:rPr>
          <w:sz w:val="16"/>
        </w:rPr>
        <w:t xml:space="preserve">. The new Congress must keep in mind the imperative of funding BMD sensors as well as shooters. </w:t>
      </w:r>
      <w:r w:rsidRPr="002005DB">
        <w:rPr>
          <w:rStyle w:val="StyleUnderline"/>
        </w:rPr>
        <w:t>At a time of persistent budget challenges, better sensors substantially improve the effectiveness of existing interceptors at a much lower cost than buying more or developing newer interceptors</w:t>
      </w:r>
      <w:r w:rsidRPr="002005DB">
        <w:rPr>
          <w:sz w:val="16"/>
        </w:rPr>
        <w:t>.</w:t>
      </w:r>
    </w:p>
    <w:p w:rsidR="00701DF2" w:rsidRDefault="00701DF2" w:rsidP="00701DF2"/>
    <w:p w:rsidR="00701DF2" w:rsidRPr="002005DB" w:rsidRDefault="00701DF2" w:rsidP="00701DF2"/>
    <w:p w:rsidR="00701DF2" w:rsidRDefault="00701DF2" w:rsidP="00701DF2">
      <w:pPr>
        <w:pStyle w:val="Heading4"/>
      </w:pPr>
      <w:r>
        <w:t xml:space="preserve">Even if it doesn’t work, it prevents conflict from </w:t>
      </w:r>
      <w:r w:rsidRPr="00124100">
        <w:rPr>
          <w:u w:val="single"/>
        </w:rPr>
        <w:t>ever starting</w:t>
      </w:r>
      <w:r>
        <w:t xml:space="preserve"> by </w:t>
      </w:r>
      <w:r w:rsidRPr="00124100">
        <w:t>undermining</w:t>
      </w:r>
      <w:r>
        <w:t xml:space="preserve"> the North’s </w:t>
      </w:r>
      <w:r w:rsidRPr="00124100">
        <w:rPr>
          <w:u w:val="single"/>
        </w:rPr>
        <w:t>nuclear strategy</w:t>
      </w:r>
    </w:p>
    <w:p w:rsidR="00701DF2" w:rsidRDefault="00701DF2" w:rsidP="00701DF2">
      <w:proofErr w:type="spellStart"/>
      <w:r w:rsidRPr="00455C30">
        <w:rPr>
          <w:rStyle w:val="Style13ptBold"/>
        </w:rPr>
        <w:t>Glosserman</w:t>
      </w:r>
      <w:proofErr w:type="spellEnd"/>
      <w:r w:rsidRPr="00455C30">
        <w:rPr>
          <w:rStyle w:val="Style13ptBold"/>
        </w:rPr>
        <w:t>, 15</w:t>
      </w:r>
      <w:r>
        <w:t xml:space="preserve"> – John K. Warden, MA in security studies from Georgetown, senior fellow at the Pacific Forum CSIS, and Brad </w:t>
      </w:r>
      <w:proofErr w:type="spellStart"/>
      <w:r>
        <w:t>Glosserman</w:t>
      </w:r>
      <w:proofErr w:type="spellEnd"/>
      <w:r>
        <w:t>, executive director of the Pacific Forum CSIS in Honolulu, J.D. from George Washington University, 4-15-2015, “China’s THAAD Gamble Is Unlikely to Pay Off”, The Diplomat, http://thediplomat.com/2015/04/chinas-thaad-gamble-is-unlikely-to-pay-off/</w:t>
      </w:r>
    </w:p>
    <w:p w:rsidR="00701DF2" w:rsidRDefault="00701DF2" w:rsidP="00701DF2">
      <w:r w:rsidRPr="00BC7B97">
        <w:rPr>
          <w:rStyle w:val="StyleUnderline"/>
          <w:highlight w:val="green"/>
        </w:rPr>
        <w:t>The North</w:t>
      </w:r>
      <w:r w:rsidRPr="005715DF">
        <w:rPr>
          <w:rStyle w:val="StyleUnderline"/>
        </w:rPr>
        <w:t xml:space="preserve"> Korean </w:t>
      </w:r>
      <w:r w:rsidRPr="00BC7B97">
        <w:rPr>
          <w:rStyle w:val="Emphasis"/>
          <w:highlight w:val="green"/>
        </w:rPr>
        <w:t>threat is real</w:t>
      </w:r>
      <w:r w:rsidRPr="005715DF">
        <w:rPr>
          <w:rStyle w:val="StyleUnderline"/>
        </w:rPr>
        <w:t>, and the U.S. response is justified</w:t>
      </w:r>
      <w:r w:rsidRPr="005715DF">
        <w:rPr>
          <w:sz w:val="16"/>
        </w:rPr>
        <w:t xml:space="preserve">. The </w:t>
      </w:r>
      <w:r w:rsidRPr="00BC7B97">
        <w:rPr>
          <w:rStyle w:val="StyleUnderline"/>
          <w:highlight w:val="green"/>
        </w:rPr>
        <w:t>Kim</w:t>
      </w:r>
      <w:r w:rsidRPr="005715DF">
        <w:rPr>
          <w:sz w:val="16"/>
        </w:rPr>
        <w:t xml:space="preserve"> Jong-un regime </w:t>
      </w:r>
      <w:r w:rsidRPr="00BC7B97">
        <w:rPr>
          <w:rStyle w:val="StyleUnderline"/>
          <w:highlight w:val="green"/>
        </w:rPr>
        <w:t>is belligerent, unpredictable, and continues to rattle its</w:t>
      </w:r>
      <w:r w:rsidRPr="005715DF">
        <w:rPr>
          <w:rStyle w:val="StyleUnderline"/>
        </w:rPr>
        <w:t xml:space="preserve"> nuclear </w:t>
      </w:r>
      <w:r w:rsidRPr="00BC7B97">
        <w:rPr>
          <w:rStyle w:val="StyleUnderline"/>
          <w:highlight w:val="green"/>
        </w:rPr>
        <w:t>saber</w:t>
      </w:r>
      <w:r w:rsidRPr="005715DF">
        <w:rPr>
          <w:rStyle w:val="StyleUnderline"/>
        </w:rPr>
        <w:t xml:space="preserve"> against the</w:t>
      </w:r>
      <w:r w:rsidRPr="005715DF">
        <w:rPr>
          <w:sz w:val="16"/>
        </w:rPr>
        <w:t xml:space="preserve"> </w:t>
      </w:r>
      <w:r w:rsidRPr="005715DF">
        <w:rPr>
          <w:rStyle w:val="Emphasis"/>
        </w:rPr>
        <w:t>U</w:t>
      </w:r>
      <w:r w:rsidRPr="005715DF">
        <w:rPr>
          <w:sz w:val="16"/>
        </w:rPr>
        <w:t xml:space="preserve">nited </w:t>
      </w:r>
      <w:r w:rsidRPr="005715DF">
        <w:rPr>
          <w:rStyle w:val="Emphasis"/>
        </w:rPr>
        <w:t>S</w:t>
      </w:r>
      <w:r w:rsidRPr="005715DF">
        <w:rPr>
          <w:sz w:val="16"/>
        </w:rPr>
        <w:t xml:space="preserve">tates and its allies. More alarming still, </w:t>
      </w:r>
      <w:r w:rsidRPr="005715DF">
        <w:rPr>
          <w:rStyle w:val="StyleUnderline"/>
        </w:rPr>
        <w:t>the DPRK’s nuclear weapon and missile programs continue to advance</w:t>
      </w:r>
      <w:r w:rsidRPr="005715DF">
        <w:rPr>
          <w:sz w:val="16"/>
        </w:rPr>
        <w:t xml:space="preserve">. It can already target South Korea, Japan, and potentially </w:t>
      </w:r>
      <w:proofErr w:type="gramStart"/>
      <w:r w:rsidRPr="005715DF">
        <w:rPr>
          <w:sz w:val="16"/>
        </w:rPr>
        <w:t>Guam,</w:t>
      </w:r>
      <w:proofErr w:type="gramEnd"/>
      <w:r w:rsidRPr="005715DF">
        <w:rPr>
          <w:sz w:val="16"/>
        </w:rPr>
        <w:t xml:space="preserve"> and Pyongyang may even be able to threaten the U.S. homeland. There is debate about the reliability of North Korea’s missiles and its ability to miniaturize a nuclear device, but, </w:t>
      </w:r>
      <w:r w:rsidRPr="005715DF">
        <w:rPr>
          <w:rStyle w:val="StyleUnderline"/>
        </w:rPr>
        <w:t>given the potential consequences, the</w:t>
      </w:r>
      <w:r w:rsidRPr="005715DF">
        <w:rPr>
          <w:sz w:val="16"/>
        </w:rPr>
        <w:t xml:space="preserve"> </w:t>
      </w:r>
      <w:r w:rsidRPr="005715DF">
        <w:rPr>
          <w:rStyle w:val="Emphasis"/>
        </w:rPr>
        <w:t>U</w:t>
      </w:r>
      <w:r w:rsidRPr="005715DF">
        <w:rPr>
          <w:sz w:val="16"/>
        </w:rPr>
        <w:t xml:space="preserve">nited </w:t>
      </w:r>
      <w:r w:rsidRPr="005715DF">
        <w:rPr>
          <w:rStyle w:val="Emphasis"/>
        </w:rPr>
        <w:t>S</w:t>
      </w:r>
      <w:r w:rsidRPr="005715DF">
        <w:rPr>
          <w:sz w:val="16"/>
        </w:rPr>
        <w:t xml:space="preserve">tates, South Korea, and Japan </w:t>
      </w:r>
      <w:r w:rsidRPr="005715DF">
        <w:rPr>
          <w:rStyle w:val="StyleUnderline"/>
        </w:rPr>
        <w:t>must err on the side of caution</w:t>
      </w:r>
      <w:r w:rsidRPr="005715DF">
        <w:rPr>
          <w:sz w:val="16"/>
        </w:rPr>
        <w:t xml:space="preserve">. </w:t>
      </w:r>
      <w:r w:rsidRPr="00BC7B97">
        <w:rPr>
          <w:rStyle w:val="StyleUnderline"/>
          <w:highlight w:val="green"/>
        </w:rPr>
        <w:t>For North Korea, the ability to carry out a limited</w:t>
      </w:r>
      <w:r w:rsidRPr="005715DF">
        <w:rPr>
          <w:rStyle w:val="StyleUnderline"/>
        </w:rPr>
        <w:t xml:space="preserve">, discriminatory </w:t>
      </w:r>
      <w:r w:rsidRPr="00BC7B97">
        <w:rPr>
          <w:rStyle w:val="StyleUnderline"/>
          <w:highlight w:val="green"/>
        </w:rPr>
        <w:t xml:space="preserve">nuclear strike is </w:t>
      </w:r>
      <w:r w:rsidRPr="00BC7B97">
        <w:rPr>
          <w:rStyle w:val="Emphasis"/>
          <w:highlight w:val="green"/>
        </w:rPr>
        <w:t>strategically essential</w:t>
      </w:r>
      <w:r w:rsidRPr="00BC7B97">
        <w:rPr>
          <w:sz w:val="16"/>
          <w:highlight w:val="green"/>
        </w:rPr>
        <w:t xml:space="preserve">. </w:t>
      </w:r>
      <w:r w:rsidRPr="00BC7B97">
        <w:rPr>
          <w:rStyle w:val="StyleUnderline"/>
          <w:highlight w:val="green"/>
        </w:rPr>
        <w:t>North</w:t>
      </w:r>
      <w:r w:rsidRPr="005715DF">
        <w:rPr>
          <w:rStyle w:val="StyleUnderline"/>
        </w:rPr>
        <w:t xml:space="preserve"> Korea </w:t>
      </w:r>
      <w:r w:rsidRPr="00BC7B97">
        <w:rPr>
          <w:rStyle w:val="StyleUnderline"/>
          <w:highlight w:val="green"/>
        </w:rPr>
        <w:t>knows it has little chance in a protracted</w:t>
      </w:r>
      <w:r w:rsidRPr="005715DF">
        <w:rPr>
          <w:rStyle w:val="StyleUnderline"/>
        </w:rPr>
        <w:t xml:space="preserve"> conventional </w:t>
      </w:r>
      <w:r w:rsidRPr="00BC7B97">
        <w:rPr>
          <w:rStyle w:val="StyleUnderline"/>
          <w:highlight w:val="green"/>
        </w:rPr>
        <w:t>conflict</w:t>
      </w:r>
      <w:r w:rsidRPr="005715DF">
        <w:rPr>
          <w:rStyle w:val="StyleUnderline"/>
        </w:rPr>
        <w:t xml:space="preserve"> with the</w:t>
      </w:r>
      <w:r w:rsidRPr="005715DF">
        <w:rPr>
          <w:sz w:val="16"/>
        </w:rPr>
        <w:t xml:space="preserve"> </w:t>
      </w:r>
      <w:r w:rsidRPr="005715DF">
        <w:rPr>
          <w:rStyle w:val="Emphasis"/>
        </w:rPr>
        <w:t>U</w:t>
      </w:r>
      <w:r w:rsidRPr="005715DF">
        <w:rPr>
          <w:sz w:val="16"/>
        </w:rPr>
        <w:t xml:space="preserve">nited </w:t>
      </w:r>
      <w:r w:rsidRPr="005715DF">
        <w:rPr>
          <w:rStyle w:val="Emphasis"/>
        </w:rPr>
        <w:t>S</w:t>
      </w:r>
      <w:r w:rsidRPr="005715DF">
        <w:rPr>
          <w:sz w:val="16"/>
        </w:rPr>
        <w:t xml:space="preserve">tates </w:t>
      </w:r>
      <w:r w:rsidRPr="005715DF">
        <w:rPr>
          <w:rStyle w:val="StyleUnderline"/>
        </w:rPr>
        <w:t>and</w:t>
      </w:r>
      <w:r w:rsidRPr="005715DF">
        <w:rPr>
          <w:sz w:val="16"/>
        </w:rPr>
        <w:t xml:space="preserve"> its </w:t>
      </w:r>
      <w:r w:rsidRPr="005715DF">
        <w:rPr>
          <w:rStyle w:val="StyleUnderline"/>
        </w:rPr>
        <w:t>allies. Therefore, its likeliest path to victory is a limited nuclear strike</w:t>
      </w:r>
      <w:r w:rsidRPr="005715DF">
        <w:rPr>
          <w:sz w:val="16"/>
        </w:rPr>
        <w:t xml:space="preserve"> – perhaps over the open ocean or on a relatively remote military target – </w:t>
      </w:r>
      <w:r w:rsidRPr="005715DF">
        <w:rPr>
          <w:rStyle w:val="StyleUnderline"/>
        </w:rPr>
        <w:t>accompanied by a threat to launch additional weapons toward cities</w:t>
      </w:r>
      <w:r w:rsidRPr="005715DF">
        <w:rPr>
          <w:sz w:val="16"/>
        </w:rPr>
        <w:t xml:space="preserve"> if the United States, South Korea, or Japan escalates. </w:t>
      </w:r>
      <w:r w:rsidRPr="00BC7B97">
        <w:rPr>
          <w:rStyle w:val="StyleUnderline"/>
          <w:highlight w:val="green"/>
        </w:rPr>
        <w:t>North Korea, in any future</w:t>
      </w:r>
      <w:r w:rsidRPr="005715DF">
        <w:rPr>
          <w:rStyle w:val="StyleUnderline"/>
        </w:rPr>
        <w:t xml:space="preserve"> conventional </w:t>
      </w:r>
      <w:r w:rsidRPr="00BC7B97">
        <w:rPr>
          <w:rStyle w:val="StyleUnderline"/>
          <w:highlight w:val="green"/>
        </w:rPr>
        <w:t xml:space="preserve">conflict, will </w:t>
      </w:r>
      <w:r w:rsidRPr="00BC7B97">
        <w:rPr>
          <w:rStyle w:val="Emphasis"/>
          <w:highlight w:val="green"/>
        </w:rPr>
        <w:t>face enormous pressure to use nuclear weapons early</w:t>
      </w:r>
      <w:r w:rsidRPr="005715DF">
        <w:rPr>
          <w:sz w:val="16"/>
        </w:rPr>
        <w:t xml:space="preserve"> – </w:t>
      </w:r>
      <w:proofErr w:type="gramStart"/>
      <w:r w:rsidRPr="005715DF">
        <w:rPr>
          <w:sz w:val="16"/>
        </w:rPr>
        <w:t>a premise most Chinese analysts</w:t>
      </w:r>
      <w:proofErr w:type="gramEnd"/>
      <w:r w:rsidRPr="005715DF">
        <w:rPr>
          <w:sz w:val="16"/>
        </w:rPr>
        <w:t xml:space="preserve"> have yet to accept. </w:t>
      </w:r>
      <w:r w:rsidRPr="00BC7B97">
        <w:rPr>
          <w:rStyle w:val="StyleUnderline"/>
          <w:highlight w:val="green"/>
        </w:rPr>
        <w:t xml:space="preserve">Missile defense </w:t>
      </w:r>
      <w:r w:rsidRPr="00BC7B97">
        <w:rPr>
          <w:rStyle w:val="Emphasis"/>
          <w:highlight w:val="green"/>
        </w:rPr>
        <w:t>plays a critical role in countering this strategy</w:t>
      </w:r>
      <w:r w:rsidRPr="00BC7B97">
        <w:rPr>
          <w:sz w:val="16"/>
          <w:highlight w:val="green"/>
        </w:rPr>
        <w:t xml:space="preserve">. </w:t>
      </w:r>
      <w:r w:rsidRPr="00BC7B97">
        <w:rPr>
          <w:rStyle w:val="StyleUnderline"/>
          <w:highlight w:val="green"/>
        </w:rPr>
        <w:t xml:space="preserve">By raising doubts about North Korea’s ability to carry out limited, precision strikes, the </w:t>
      </w:r>
      <w:r w:rsidRPr="00BC7B97">
        <w:rPr>
          <w:rStyle w:val="Emphasis"/>
          <w:highlight w:val="green"/>
        </w:rPr>
        <w:t>U</w:t>
      </w:r>
      <w:r w:rsidRPr="005715DF">
        <w:rPr>
          <w:sz w:val="16"/>
        </w:rPr>
        <w:t xml:space="preserve">nited </w:t>
      </w:r>
      <w:r w:rsidRPr="00BC7B97">
        <w:rPr>
          <w:rStyle w:val="Emphasis"/>
          <w:highlight w:val="green"/>
        </w:rPr>
        <w:t>S</w:t>
      </w:r>
      <w:r w:rsidRPr="005715DF">
        <w:rPr>
          <w:sz w:val="16"/>
        </w:rPr>
        <w:t xml:space="preserve">tates </w:t>
      </w:r>
      <w:r w:rsidRPr="005715DF">
        <w:rPr>
          <w:rStyle w:val="StyleUnderline"/>
        </w:rPr>
        <w:t>and</w:t>
      </w:r>
      <w:r w:rsidRPr="005715DF">
        <w:rPr>
          <w:sz w:val="16"/>
        </w:rPr>
        <w:t xml:space="preserve"> its </w:t>
      </w:r>
      <w:r w:rsidRPr="005715DF">
        <w:rPr>
          <w:rStyle w:val="StyleUnderline"/>
        </w:rPr>
        <w:t xml:space="preserve">allies </w:t>
      </w:r>
      <w:r w:rsidRPr="00BC7B97">
        <w:rPr>
          <w:rStyle w:val="Emphasis"/>
          <w:highlight w:val="green"/>
        </w:rPr>
        <w:t>give Pyongyang reason to reconsider</w:t>
      </w:r>
      <w:r w:rsidRPr="005715DF">
        <w:rPr>
          <w:rStyle w:val="StyleUnderline"/>
        </w:rPr>
        <w:t xml:space="preserve"> </w:t>
      </w:r>
      <w:r w:rsidRPr="00BC7B97">
        <w:rPr>
          <w:rStyle w:val="StyleUnderline"/>
          <w:highlight w:val="green"/>
        </w:rPr>
        <w:t>nuclear use</w:t>
      </w:r>
      <w:r w:rsidRPr="005715DF">
        <w:rPr>
          <w:rStyle w:val="StyleUnderline"/>
        </w:rPr>
        <w:t xml:space="preserve"> in the first place</w:t>
      </w:r>
      <w:r w:rsidRPr="005715DF">
        <w:rPr>
          <w:sz w:val="16"/>
        </w:rPr>
        <w:t xml:space="preserve">. </w:t>
      </w:r>
      <w:r w:rsidRPr="00BC7B97">
        <w:rPr>
          <w:rStyle w:val="StyleUnderline"/>
          <w:highlight w:val="green"/>
        </w:rPr>
        <w:t>If North Korea’s choice is between a</w:t>
      </w:r>
      <w:r w:rsidRPr="005715DF">
        <w:rPr>
          <w:rStyle w:val="StyleUnderline"/>
        </w:rPr>
        <w:t xml:space="preserve"> large nuclear </w:t>
      </w:r>
      <w:r w:rsidRPr="00BC7B97">
        <w:rPr>
          <w:rStyle w:val="StyleUnderline"/>
          <w:highlight w:val="green"/>
        </w:rPr>
        <w:t>strike</w:t>
      </w:r>
      <w:r w:rsidRPr="005715DF">
        <w:rPr>
          <w:sz w:val="16"/>
        </w:rPr>
        <w:t xml:space="preserve"> that is </w:t>
      </w:r>
      <w:r w:rsidRPr="00BC7B97">
        <w:rPr>
          <w:rStyle w:val="StyleUnderline"/>
          <w:highlight w:val="green"/>
        </w:rPr>
        <w:t>sure to trigger</w:t>
      </w:r>
      <w:r w:rsidRPr="005715DF">
        <w:rPr>
          <w:rStyle w:val="StyleUnderline"/>
        </w:rPr>
        <w:t xml:space="preserve"> massive </w:t>
      </w:r>
      <w:r w:rsidRPr="00BC7B97">
        <w:rPr>
          <w:rStyle w:val="StyleUnderline"/>
          <w:highlight w:val="green"/>
        </w:rPr>
        <w:t xml:space="preserve">retaliation and no nuclear use, </w:t>
      </w:r>
      <w:r w:rsidRPr="00BC7B97">
        <w:rPr>
          <w:rStyle w:val="Emphasis"/>
          <w:highlight w:val="green"/>
        </w:rPr>
        <w:t>it may well choose the latter</w:t>
      </w:r>
      <w:r w:rsidRPr="005715DF">
        <w:rPr>
          <w:sz w:val="16"/>
        </w:rPr>
        <w:t xml:space="preserve">. Just as important, </w:t>
      </w:r>
      <w:r w:rsidRPr="005715DF">
        <w:rPr>
          <w:rStyle w:val="StyleUnderline"/>
        </w:rPr>
        <w:t>even if missile defense fails to deter North Korea</w:t>
      </w:r>
      <w:r w:rsidRPr="005715DF">
        <w:rPr>
          <w:sz w:val="16"/>
        </w:rPr>
        <w:t xml:space="preserve"> from using nuclear weapons, </w:t>
      </w:r>
      <w:r w:rsidRPr="005715DF">
        <w:rPr>
          <w:rStyle w:val="StyleUnderline"/>
        </w:rPr>
        <w:t>it will help to limit damage</w:t>
      </w:r>
      <w:r w:rsidRPr="005715DF">
        <w:rPr>
          <w:sz w:val="16"/>
        </w:rPr>
        <w:t>, potentially saving millions of lives.</w:t>
      </w:r>
    </w:p>
    <w:p w:rsidR="00701DF2" w:rsidRDefault="00701DF2" w:rsidP="00701DF2">
      <w:pPr>
        <w:tabs>
          <w:tab w:val="left" w:pos="4358"/>
        </w:tabs>
      </w:pPr>
      <w:r>
        <w:tab/>
      </w:r>
    </w:p>
    <w:p w:rsidR="00701DF2" w:rsidRPr="005715DF" w:rsidRDefault="00701DF2" w:rsidP="00701DF2"/>
    <w:p w:rsidR="00701DF2" w:rsidRDefault="00701DF2" w:rsidP="00701DF2">
      <w:pPr>
        <w:pStyle w:val="Heading4"/>
        <w:tabs>
          <w:tab w:val="left" w:pos="10393"/>
        </w:tabs>
      </w:pPr>
      <w:r>
        <w:t xml:space="preserve">Enables </w:t>
      </w:r>
      <w:r w:rsidRPr="005E2A1D">
        <w:rPr>
          <w:u w:val="single"/>
        </w:rPr>
        <w:t>allied interoperability</w:t>
      </w:r>
      <w:r>
        <w:t xml:space="preserve">---key to </w:t>
      </w:r>
      <w:r w:rsidRPr="005E2A1D">
        <w:rPr>
          <w:u w:val="single"/>
        </w:rPr>
        <w:t>accuracy</w:t>
      </w:r>
      <w:r>
        <w:t xml:space="preserve">, </w:t>
      </w:r>
      <w:r w:rsidRPr="005E2A1D">
        <w:rPr>
          <w:u w:val="single"/>
        </w:rPr>
        <w:t>response time</w:t>
      </w:r>
      <w:r>
        <w:t xml:space="preserve">, and </w:t>
      </w:r>
      <w:r w:rsidRPr="005E2A1D">
        <w:rPr>
          <w:u w:val="single"/>
        </w:rPr>
        <w:t>expertise</w:t>
      </w:r>
    </w:p>
    <w:p w:rsidR="00701DF2" w:rsidRDefault="00701DF2" w:rsidP="00701DF2">
      <w:proofErr w:type="spellStart"/>
      <w:r w:rsidRPr="0036551B">
        <w:rPr>
          <w:rStyle w:val="Style13ptBold"/>
        </w:rPr>
        <w:t>Klingner</w:t>
      </w:r>
      <w:proofErr w:type="spellEnd"/>
      <w:r w:rsidRPr="0036551B">
        <w:rPr>
          <w:rStyle w:val="Style13ptBold"/>
        </w:rPr>
        <w:t>, 6-12</w:t>
      </w:r>
      <w:r>
        <w:t xml:space="preserve"> – Bruce </w:t>
      </w:r>
      <w:proofErr w:type="spellStart"/>
      <w:r>
        <w:t>Klingner</w:t>
      </w:r>
      <w:proofErr w:type="spellEnd"/>
      <w:r>
        <w:t>, Senior Research Fellow for Northeast Asia in the Asian Studies Center, 6-12-2015, “South Korea Needs THAAD Missile Defense”, Heritage Foundation, http://www.heritage.org/research/reports/2015/06/south-korea-needs-thaad-missile-defense</w:t>
      </w:r>
    </w:p>
    <w:p w:rsidR="00701DF2" w:rsidRDefault="00701DF2" w:rsidP="00701DF2">
      <w:pPr>
        <w:rPr>
          <w:sz w:val="16"/>
        </w:rPr>
      </w:pPr>
      <w:r w:rsidRPr="00DE1421">
        <w:rPr>
          <w:sz w:val="16"/>
        </w:rPr>
        <w:t>Need for Allied BMD Interoperability</w:t>
      </w:r>
      <w:r>
        <w:rPr>
          <w:sz w:val="16"/>
        </w:rPr>
        <w:t xml:space="preserve"> </w:t>
      </w:r>
      <w:r w:rsidRPr="00BC7B97">
        <w:rPr>
          <w:rStyle w:val="StyleUnderline"/>
          <w:highlight w:val="green"/>
        </w:rPr>
        <w:t xml:space="preserve">Missile defense is </w:t>
      </w:r>
      <w:r w:rsidRPr="00BC7B97">
        <w:rPr>
          <w:rStyle w:val="Emphasis"/>
          <w:highlight w:val="green"/>
        </w:rPr>
        <w:t>most effective</w:t>
      </w:r>
      <w:r w:rsidRPr="00BC7B97">
        <w:rPr>
          <w:rStyle w:val="StyleUnderline"/>
          <w:highlight w:val="green"/>
        </w:rPr>
        <w:t xml:space="preserve"> when</w:t>
      </w:r>
      <w:r w:rsidRPr="005E2A1D">
        <w:rPr>
          <w:rStyle w:val="StyleUnderline"/>
        </w:rPr>
        <w:t xml:space="preserve"> systems are </w:t>
      </w:r>
      <w:r w:rsidRPr="00BC7B97">
        <w:rPr>
          <w:rStyle w:val="StyleUnderline"/>
          <w:highlight w:val="green"/>
        </w:rPr>
        <w:t xml:space="preserve">incorporated into a </w:t>
      </w:r>
      <w:r w:rsidRPr="00BC7B97">
        <w:rPr>
          <w:rStyle w:val="Emphasis"/>
          <w:highlight w:val="green"/>
        </w:rPr>
        <w:t>seamless and cohesive network</w:t>
      </w:r>
      <w:r w:rsidRPr="00BC7B97">
        <w:rPr>
          <w:sz w:val="16"/>
          <w:highlight w:val="green"/>
        </w:rPr>
        <w:t xml:space="preserve">. </w:t>
      </w:r>
      <w:r w:rsidRPr="00BC7B97">
        <w:rPr>
          <w:rStyle w:val="StyleUnderline"/>
          <w:highlight w:val="green"/>
        </w:rPr>
        <w:t>Linking</w:t>
      </w:r>
      <w:r w:rsidRPr="00DE1421">
        <w:rPr>
          <w:sz w:val="16"/>
        </w:rPr>
        <w:t xml:space="preserve"> South </w:t>
      </w:r>
      <w:r w:rsidRPr="00BC7B97">
        <w:rPr>
          <w:rStyle w:val="StyleUnderline"/>
          <w:highlight w:val="green"/>
        </w:rPr>
        <w:t>Korean, U.S., and Japanese sensors would enable</w:t>
      </w:r>
      <w:r w:rsidRPr="005E2A1D">
        <w:rPr>
          <w:rStyle w:val="StyleUnderline"/>
        </w:rPr>
        <w:t xml:space="preserve"> </w:t>
      </w:r>
      <w:r w:rsidRPr="005E2A1D">
        <w:rPr>
          <w:rStyle w:val="Emphasis"/>
        </w:rPr>
        <w:t xml:space="preserve">more </w:t>
      </w:r>
      <w:r w:rsidRPr="00BC7B97">
        <w:rPr>
          <w:rStyle w:val="Emphasis"/>
          <w:highlight w:val="green"/>
        </w:rPr>
        <w:t>accurate</w:t>
      </w:r>
      <w:r w:rsidRPr="00BC7B97">
        <w:rPr>
          <w:rStyle w:val="StyleUnderline"/>
          <w:highlight w:val="green"/>
        </w:rPr>
        <w:t xml:space="preserve"> interceptions</w:t>
      </w:r>
      <w:r w:rsidRPr="005E2A1D">
        <w:rPr>
          <w:rStyle w:val="StyleUnderline"/>
        </w:rPr>
        <w:t xml:space="preserve"> by tracking</w:t>
      </w:r>
      <w:r w:rsidRPr="00DE1421">
        <w:rPr>
          <w:sz w:val="16"/>
        </w:rPr>
        <w:t xml:space="preserve"> attacking </w:t>
      </w:r>
      <w:r w:rsidRPr="005E2A1D">
        <w:rPr>
          <w:rStyle w:val="StyleUnderline"/>
        </w:rPr>
        <w:t xml:space="preserve">missiles </w:t>
      </w:r>
      <w:r w:rsidRPr="00BC7B97">
        <w:rPr>
          <w:rStyle w:val="StyleUnderline"/>
          <w:highlight w:val="green"/>
        </w:rPr>
        <w:t>from multiple angles</w:t>
      </w:r>
      <w:r w:rsidRPr="00DE1421">
        <w:rPr>
          <w:sz w:val="16"/>
        </w:rPr>
        <w:t xml:space="preserve"> and multiple points </w:t>
      </w:r>
      <w:r w:rsidRPr="005E2A1D">
        <w:rPr>
          <w:rStyle w:val="StyleUnderline"/>
        </w:rPr>
        <w:t>throughout the flight trajectory</w:t>
      </w:r>
      <w:r w:rsidRPr="00DE1421">
        <w:rPr>
          <w:sz w:val="16"/>
        </w:rPr>
        <w:t xml:space="preserve">, similar to three outfielders communicating with each other to coordinate catching a fly ball. In the instance of multiple inbound targets, </w:t>
      </w:r>
      <w:r w:rsidRPr="00BC7B97">
        <w:rPr>
          <w:rStyle w:val="StyleUnderline"/>
          <w:highlight w:val="green"/>
        </w:rPr>
        <w:t>interoperability</w:t>
      </w:r>
      <w:r w:rsidRPr="005E2A1D">
        <w:rPr>
          <w:rStyle w:val="StyleUnderline"/>
        </w:rPr>
        <w:t xml:space="preserve"> would </w:t>
      </w:r>
      <w:r w:rsidRPr="00524E8A">
        <w:rPr>
          <w:rStyle w:val="StyleUnderline"/>
        </w:rPr>
        <w:t>allow</w:t>
      </w:r>
      <w:r w:rsidRPr="005E2A1D">
        <w:rPr>
          <w:rStyle w:val="StyleUnderline"/>
        </w:rPr>
        <w:t xml:space="preserve"> </w:t>
      </w:r>
      <w:r w:rsidRPr="00BC7B97">
        <w:rPr>
          <w:rStyle w:val="StyleUnderline"/>
          <w:highlight w:val="green"/>
        </w:rPr>
        <w:t>direct</w:t>
      </w:r>
      <w:r w:rsidRPr="005E2A1D">
        <w:rPr>
          <w:rStyle w:val="StyleUnderline"/>
        </w:rPr>
        <w:t>ing</w:t>
      </w:r>
      <w:r w:rsidRPr="00DE1421">
        <w:rPr>
          <w:sz w:val="16"/>
        </w:rPr>
        <w:t xml:space="preserve"> </w:t>
      </w:r>
      <w:r w:rsidRPr="00524E8A">
        <w:rPr>
          <w:rStyle w:val="StyleUnderline"/>
        </w:rPr>
        <w:t>a</w:t>
      </w:r>
      <w:r w:rsidRPr="00DE1421">
        <w:rPr>
          <w:sz w:val="16"/>
        </w:rPr>
        <w:t xml:space="preserve">n individual outfielder (or </w:t>
      </w:r>
      <w:r w:rsidRPr="00BC7B97">
        <w:rPr>
          <w:rStyle w:val="StyleUnderline"/>
          <w:highlight w:val="green"/>
        </w:rPr>
        <w:t>BMD</w:t>
      </w:r>
      <w:r w:rsidRPr="005E2A1D">
        <w:rPr>
          <w:rStyle w:val="StyleUnderline"/>
        </w:rPr>
        <w:t xml:space="preserve"> system</w:t>
      </w:r>
      <w:r w:rsidRPr="00DE1421">
        <w:rPr>
          <w:sz w:val="16"/>
        </w:rPr>
        <w:t xml:space="preserve">) </w:t>
      </w:r>
      <w:r w:rsidRPr="00BC7B97">
        <w:rPr>
          <w:rStyle w:val="StyleUnderline"/>
          <w:highlight w:val="green"/>
        </w:rPr>
        <w:t>to specific targets</w:t>
      </w:r>
      <w:r w:rsidRPr="005E2A1D">
        <w:rPr>
          <w:rStyle w:val="StyleUnderline"/>
        </w:rPr>
        <w:t xml:space="preserve"> to enhance success</w:t>
      </w:r>
      <w:r w:rsidRPr="00DE1421">
        <w:rPr>
          <w:sz w:val="16"/>
        </w:rPr>
        <w:t>.</w:t>
      </w:r>
      <w:r>
        <w:rPr>
          <w:sz w:val="16"/>
        </w:rPr>
        <w:t xml:space="preserve"> </w:t>
      </w:r>
      <w:r w:rsidRPr="005E2A1D">
        <w:rPr>
          <w:rStyle w:val="StyleUnderline"/>
        </w:rPr>
        <w:t>South Korea, Japan, and U.S. forces in both countries face a common threat from North Korean missiles</w:t>
      </w:r>
      <w:r w:rsidRPr="00DE1421">
        <w:rPr>
          <w:sz w:val="16"/>
        </w:rPr>
        <w:t xml:space="preserve">. Map 1 </w:t>
      </w:r>
      <w:proofErr w:type="gramStart"/>
      <w:r w:rsidRPr="00DE1421">
        <w:rPr>
          <w:sz w:val="16"/>
        </w:rPr>
        <w:t>shows</w:t>
      </w:r>
      <w:proofErr w:type="gramEnd"/>
      <w:r w:rsidRPr="00DE1421">
        <w:rPr>
          <w:sz w:val="16"/>
        </w:rPr>
        <w:t xml:space="preserve"> how military bases of all three countries are aligned along a common azimuth and can be threatened by a single North Korean missile. A common threat should be addressed with an interoperable, multilateral defense.</w:t>
      </w:r>
      <w:r>
        <w:rPr>
          <w:sz w:val="16"/>
        </w:rPr>
        <w:t xml:space="preserve"> </w:t>
      </w:r>
      <w:r w:rsidRPr="00DE1421">
        <w:rPr>
          <w:sz w:val="16"/>
        </w:rPr>
        <w:t>As General B. B. Bell (ret.) explained at a 2014 Heritage Foundation event:</w:t>
      </w:r>
      <w:r>
        <w:rPr>
          <w:sz w:val="16"/>
        </w:rPr>
        <w:t xml:space="preserve"> </w:t>
      </w:r>
      <w:r w:rsidRPr="00BC7B97">
        <w:rPr>
          <w:rStyle w:val="StyleUnderline"/>
          <w:highlight w:val="green"/>
        </w:rPr>
        <w:t>If each allied country is making its own assessments and</w:t>
      </w:r>
      <w:r w:rsidRPr="005E2A1D">
        <w:rPr>
          <w:rStyle w:val="StyleUnderline"/>
        </w:rPr>
        <w:t xml:space="preserve"> developing its own </w:t>
      </w:r>
      <w:r w:rsidRPr="00BC7B97">
        <w:rPr>
          <w:rStyle w:val="StyleUnderline"/>
          <w:highlight w:val="green"/>
        </w:rPr>
        <w:t>attack response decisions</w:t>
      </w:r>
      <w:r w:rsidRPr="00DE1421">
        <w:rPr>
          <w:sz w:val="16"/>
        </w:rPr>
        <w:t xml:space="preserve">—decisions which are required in seconds and even </w:t>
      </w:r>
      <w:proofErr w:type="spellStart"/>
      <w:r w:rsidRPr="00DE1421">
        <w:rPr>
          <w:sz w:val="16"/>
        </w:rPr>
        <w:t>milleseconds</w:t>
      </w:r>
      <w:proofErr w:type="spellEnd"/>
      <w:r w:rsidRPr="00DE1421">
        <w:rPr>
          <w:sz w:val="16"/>
        </w:rPr>
        <w:t>—</w:t>
      </w:r>
      <w:r w:rsidRPr="00524E8A">
        <w:rPr>
          <w:rStyle w:val="StyleUnderline"/>
        </w:rPr>
        <w:t>effective</w:t>
      </w:r>
      <w:r w:rsidRPr="005E2A1D">
        <w:rPr>
          <w:rStyle w:val="StyleUnderline"/>
        </w:rPr>
        <w:t xml:space="preserve"> </w:t>
      </w:r>
      <w:r w:rsidRPr="00BC7B97">
        <w:rPr>
          <w:rStyle w:val="StyleUnderline"/>
          <w:highlight w:val="green"/>
        </w:rPr>
        <w:t>theater</w:t>
      </w:r>
      <w:r w:rsidRPr="005E2A1D">
        <w:rPr>
          <w:rStyle w:val="StyleUnderline"/>
        </w:rPr>
        <w:t xml:space="preserve"> missile </w:t>
      </w:r>
      <w:r w:rsidRPr="00BC7B97">
        <w:rPr>
          <w:rStyle w:val="StyleUnderline"/>
          <w:highlight w:val="green"/>
        </w:rPr>
        <w:t xml:space="preserve">defense will have </w:t>
      </w:r>
      <w:r w:rsidRPr="00BC7B97">
        <w:rPr>
          <w:rStyle w:val="Emphasis"/>
          <w:highlight w:val="green"/>
        </w:rPr>
        <w:t>large gaps</w:t>
      </w:r>
      <w:r w:rsidRPr="00BC7B97">
        <w:rPr>
          <w:rStyle w:val="StyleUnderline"/>
          <w:highlight w:val="green"/>
        </w:rPr>
        <w:t xml:space="preserve">, </w:t>
      </w:r>
      <w:r w:rsidRPr="00BC7B97">
        <w:rPr>
          <w:rStyle w:val="Emphasis"/>
          <w:highlight w:val="green"/>
        </w:rPr>
        <w:t>decision inadequacies</w:t>
      </w:r>
      <w:r w:rsidRPr="00BC7B97">
        <w:rPr>
          <w:rStyle w:val="StyleUnderline"/>
          <w:highlight w:val="green"/>
        </w:rPr>
        <w:t xml:space="preserve">, </w:t>
      </w:r>
      <w:r w:rsidRPr="00BC7B97">
        <w:rPr>
          <w:rStyle w:val="Emphasis"/>
          <w:highlight w:val="green"/>
        </w:rPr>
        <w:t>training shortfalls</w:t>
      </w:r>
      <w:r w:rsidRPr="00BC7B97">
        <w:rPr>
          <w:rStyle w:val="StyleUnderline"/>
          <w:highlight w:val="green"/>
        </w:rPr>
        <w:t>, and</w:t>
      </w:r>
      <w:r w:rsidRPr="005E2A1D">
        <w:rPr>
          <w:rStyle w:val="StyleUnderline"/>
        </w:rPr>
        <w:t xml:space="preserve"> </w:t>
      </w:r>
      <w:r w:rsidRPr="005E2A1D">
        <w:rPr>
          <w:rStyle w:val="Emphasis"/>
        </w:rPr>
        <w:t xml:space="preserve">stunningly </w:t>
      </w:r>
      <w:r w:rsidRPr="00BC7B97">
        <w:rPr>
          <w:rStyle w:val="Emphasis"/>
          <w:highlight w:val="green"/>
        </w:rPr>
        <w:t>dangerous procurement shortfalls</w:t>
      </w:r>
      <w:r w:rsidRPr="00DE1421">
        <w:rPr>
          <w:sz w:val="16"/>
        </w:rPr>
        <w:t>.[22]</w:t>
      </w:r>
      <w:r>
        <w:rPr>
          <w:sz w:val="16"/>
        </w:rPr>
        <w:t xml:space="preserve"> </w:t>
      </w:r>
      <w:r w:rsidRPr="005E2A1D">
        <w:rPr>
          <w:rStyle w:val="StyleUnderline"/>
        </w:rPr>
        <w:t>Bell</w:t>
      </w:r>
      <w:r w:rsidRPr="00DE1421">
        <w:rPr>
          <w:sz w:val="16"/>
        </w:rPr>
        <w:t xml:space="preserve"> therefore </w:t>
      </w:r>
      <w:r w:rsidRPr="005E2A1D">
        <w:rPr>
          <w:rStyle w:val="StyleUnderline"/>
        </w:rPr>
        <w:t>advocates</w:t>
      </w:r>
      <w:r>
        <w:rPr>
          <w:sz w:val="16"/>
        </w:rPr>
        <w:t xml:space="preserve"> </w:t>
      </w:r>
      <w:r w:rsidRPr="005E2A1D">
        <w:rPr>
          <w:rStyle w:val="StyleUnderline"/>
        </w:rPr>
        <w:t xml:space="preserve">an integrated </w:t>
      </w:r>
      <w:r w:rsidRPr="00BC7B97">
        <w:rPr>
          <w:rStyle w:val="StyleUnderline"/>
          <w:highlight w:val="green"/>
        </w:rPr>
        <w:t>joint</w:t>
      </w:r>
      <w:r w:rsidRPr="005E2A1D">
        <w:rPr>
          <w:rStyle w:val="StyleUnderline"/>
        </w:rPr>
        <w:t xml:space="preserve"> and </w:t>
      </w:r>
      <w:r w:rsidRPr="00BC7B97">
        <w:rPr>
          <w:rStyle w:val="StyleUnderline"/>
          <w:highlight w:val="green"/>
        </w:rPr>
        <w:t>combined missile defense control capability</w:t>
      </w:r>
      <w:r w:rsidRPr="005E2A1D">
        <w:rPr>
          <w:rStyle w:val="StyleUnderline"/>
        </w:rPr>
        <w:t xml:space="preserve"> to </w:t>
      </w:r>
      <w:r w:rsidRPr="00BC7B97">
        <w:rPr>
          <w:rStyle w:val="StyleUnderline"/>
          <w:highlight w:val="green"/>
        </w:rPr>
        <w:t>detect, track, sort, prioritize and allocate</w:t>
      </w:r>
      <w:r w:rsidRPr="00DE1421">
        <w:rPr>
          <w:sz w:val="16"/>
        </w:rPr>
        <w:t xml:space="preserve"> tactical, regional, and medium range </w:t>
      </w:r>
      <w:r w:rsidRPr="005E2A1D">
        <w:rPr>
          <w:rStyle w:val="StyleUnderline"/>
        </w:rPr>
        <w:t xml:space="preserve">missile defense systems </w:t>
      </w:r>
      <w:r w:rsidRPr="00BC7B97">
        <w:rPr>
          <w:rStyle w:val="StyleUnderline"/>
          <w:highlight w:val="green"/>
        </w:rPr>
        <w:t>against multiple simultaneous</w:t>
      </w:r>
      <w:r w:rsidRPr="00DE1421">
        <w:rPr>
          <w:sz w:val="16"/>
        </w:rPr>
        <w:t xml:space="preserve"> atmospheric supersonic </w:t>
      </w:r>
      <w:r w:rsidRPr="005E2A1D">
        <w:rPr>
          <w:rStyle w:val="StyleUnderline"/>
        </w:rPr>
        <w:t xml:space="preserve">North Korean inbound </w:t>
      </w:r>
      <w:r w:rsidRPr="00BC7B97">
        <w:rPr>
          <w:rStyle w:val="StyleUnderline"/>
          <w:highlight w:val="green"/>
        </w:rPr>
        <w:t>missiles</w:t>
      </w:r>
      <w:r w:rsidRPr="00DE1421">
        <w:rPr>
          <w:sz w:val="16"/>
        </w:rPr>
        <w:t xml:space="preserve">. </w:t>
      </w:r>
      <w:r w:rsidRPr="00BC7B97">
        <w:rPr>
          <w:rStyle w:val="StyleUnderline"/>
          <w:highlight w:val="green"/>
        </w:rPr>
        <w:t>Allied</w:t>
      </w:r>
      <w:r w:rsidRPr="005E2A1D">
        <w:rPr>
          <w:rStyle w:val="StyleUnderline"/>
        </w:rPr>
        <w:t xml:space="preserve"> land and sea-based </w:t>
      </w:r>
      <w:r w:rsidRPr="00BC7B97">
        <w:rPr>
          <w:rStyle w:val="StyleUnderline"/>
          <w:highlight w:val="green"/>
        </w:rPr>
        <w:t xml:space="preserve">radars must be </w:t>
      </w:r>
      <w:r w:rsidRPr="00BC7B97">
        <w:rPr>
          <w:rStyle w:val="Emphasis"/>
          <w:highlight w:val="green"/>
        </w:rPr>
        <w:t>fully interoperable</w:t>
      </w:r>
      <w:r w:rsidRPr="00BC7B97">
        <w:rPr>
          <w:sz w:val="16"/>
          <w:highlight w:val="green"/>
        </w:rPr>
        <w:t xml:space="preserve"> </w:t>
      </w:r>
      <w:r w:rsidRPr="00BC7B97">
        <w:rPr>
          <w:rStyle w:val="StyleUnderline"/>
          <w:highlight w:val="green"/>
        </w:rPr>
        <w:t xml:space="preserve">and provide a </w:t>
      </w:r>
      <w:r w:rsidRPr="00BC7B97">
        <w:rPr>
          <w:rStyle w:val="Emphasis"/>
          <w:highlight w:val="green"/>
        </w:rPr>
        <w:t>single headquarters</w:t>
      </w:r>
      <w:r w:rsidRPr="00BC7B97">
        <w:rPr>
          <w:rStyle w:val="StyleUnderline"/>
          <w:highlight w:val="green"/>
        </w:rPr>
        <w:t xml:space="preserve"> with a </w:t>
      </w:r>
      <w:r w:rsidRPr="00BC7B97">
        <w:rPr>
          <w:rStyle w:val="Emphasis"/>
          <w:highlight w:val="green"/>
        </w:rPr>
        <w:t>clear picture, tracking data, and likely</w:t>
      </w:r>
      <w:r w:rsidRPr="005E2A1D">
        <w:rPr>
          <w:rStyle w:val="Emphasis"/>
        </w:rPr>
        <w:t xml:space="preserve"> terminal </w:t>
      </w:r>
      <w:r w:rsidRPr="00BC7B97">
        <w:rPr>
          <w:rStyle w:val="Emphasis"/>
          <w:highlight w:val="green"/>
        </w:rPr>
        <w:t>targets</w:t>
      </w:r>
      <w:r w:rsidRPr="00DE1421">
        <w:rPr>
          <w:sz w:val="16"/>
        </w:rPr>
        <w:t xml:space="preserve"> for enemy airborne missiles, then the headquarters must allocate appropriate land and sea-based interceptor capability to defeat the attacks. </w:t>
      </w:r>
      <w:r w:rsidRPr="005E2A1D">
        <w:rPr>
          <w:rStyle w:val="StyleUnderline"/>
        </w:rPr>
        <w:t xml:space="preserve">Much of this must be done </w:t>
      </w:r>
      <w:r w:rsidRPr="00BC7B97">
        <w:rPr>
          <w:rStyle w:val="StyleUnderline"/>
          <w:highlight w:val="green"/>
        </w:rPr>
        <w:t xml:space="preserve">so quickly that </w:t>
      </w:r>
      <w:r w:rsidRPr="00BC7B97">
        <w:rPr>
          <w:rStyle w:val="Emphasis"/>
          <w:highlight w:val="green"/>
        </w:rPr>
        <w:t>only a unified response center can make the appropriate decisions</w:t>
      </w:r>
      <w:proofErr w:type="gramStart"/>
      <w:r w:rsidRPr="00DE1421">
        <w:rPr>
          <w:sz w:val="16"/>
        </w:rPr>
        <w:t>.[</w:t>
      </w:r>
      <w:proofErr w:type="gramEnd"/>
      <w:r w:rsidRPr="00DE1421">
        <w:rPr>
          <w:sz w:val="16"/>
        </w:rPr>
        <w:t>23]</w:t>
      </w:r>
    </w:p>
    <w:p w:rsidR="00701DF2" w:rsidRDefault="00701DF2" w:rsidP="00701DF2"/>
    <w:p w:rsidR="00701DF2" w:rsidRPr="00DE1421" w:rsidRDefault="00701DF2" w:rsidP="00701DF2"/>
    <w:p w:rsidR="00701DF2" w:rsidRDefault="00701DF2" w:rsidP="00701DF2">
      <w:pPr>
        <w:pStyle w:val="Heading4"/>
      </w:pPr>
      <w:r>
        <w:t xml:space="preserve">THAAD makes North Korean threats a </w:t>
      </w:r>
      <w:r w:rsidRPr="005960B2">
        <w:rPr>
          <w:u w:val="single"/>
        </w:rPr>
        <w:t>non-factor</w:t>
      </w:r>
      <w:r>
        <w:t>---</w:t>
      </w:r>
      <w:r w:rsidRPr="005960B2">
        <w:rPr>
          <w:u w:val="single"/>
        </w:rPr>
        <w:t>military consensus</w:t>
      </w:r>
    </w:p>
    <w:p w:rsidR="00701DF2" w:rsidRDefault="00701DF2" w:rsidP="00701DF2">
      <w:proofErr w:type="spellStart"/>
      <w:r w:rsidRPr="005960B2">
        <w:rPr>
          <w:rStyle w:val="Style13ptBold"/>
        </w:rPr>
        <w:t>Baroudos</w:t>
      </w:r>
      <w:proofErr w:type="spellEnd"/>
      <w:r w:rsidRPr="005960B2">
        <w:rPr>
          <w:rStyle w:val="Style13ptBold"/>
        </w:rPr>
        <w:t>, 16</w:t>
      </w:r>
      <w:r>
        <w:t xml:space="preserve"> – Constance </w:t>
      </w:r>
      <w:proofErr w:type="spellStart"/>
      <w:r>
        <w:t>Baroudos</w:t>
      </w:r>
      <w:proofErr w:type="spellEnd"/>
      <w:r>
        <w:t>, Vice President of the Lexington Institute, M.A. in political science, 2-16-2016, “U.S. Needs To Protect Itself From North Korea’s Nuclear Ambitions”, Lexington Institute, http://lexingtoninstitute.org/u-s-needs-to-protect-itself-from-north-koreas-nuclear-ambitions/</w:t>
      </w:r>
    </w:p>
    <w:p w:rsidR="00701DF2" w:rsidRDefault="00701DF2" w:rsidP="00701DF2">
      <w:pPr>
        <w:rPr>
          <w:sz w:val="16"/>
        </w:rPr>
      </w:pPr>
      <w:r w:rsidRPr="005960B2">
        <w:rPr>
          <w:sz w:val="16"/>
        </w:rPr>
        <w:t xml:space="preserve">Recently, North Korea claimed to have tested a fusion weapon – very unlikely due to the low recorded seismic activity – and launched its sixth long-range rocket that placed a satellite into orbit. Congressman Mac </w:t>
      </w:r>
      <w:r w:rsidRPr="005960B2">
        <w:rPr>
          <w:rStyle w:val="StyleUnderline"/>
        </w:rPr>
        <w:t xml:space="preserve">Thornberry, Chairman, House Armed Services Committee, is correct that South </w:t>
      </w:r>
      <w:r w:rsidRPr="00BC7B97">
        <w:rPr>
          <w:rStyle w:val="StyleUnderline"/>
          <w:highlight w:val="green"/>
        </w:rPr>
        <w:t>Korea needs</w:t>
      </w:r>
      <w:r w:rsidRPr="005960B2">
        <w:rPr>
          <w:sz w:val="16"/>
        </w:rPr>
        <w:t xml:space="preserve"> the Theater High Altitude Area Defense (</w:t>
      </w:r>
      <w:r w:rsidRPr="00BC7B97">
        <w:rPr>
          <w:rStyle w:val="StyleUnderline"/>
          <w:highlight w:val="green"/>
        </w:rPr>
        <w:t>THAAD</w:t>
      </w:r>
      <w:r w:rsidRPr="005960B2">
        <w:rPr>
          <w:sz w:val="16"/>
        </w:rPr>
        <w:t xml:space="preserve">) </w:t>
      </w:r>
      <w:r w:rsidRPr="005960B2">
        <w:rPr>
          <w:rStyle w:val="StyleUnderline"/>
        </w:rPr>
        <w:t>and America must boost homeland missile defense</w:t>
      </w:r>
      <w:r w:rsidRPr="005960B2">
        <w:rPr>
          <w:sz w:val="16"/>
        </w:rPr>
        <w:t xml:space="preserve"> and modernize its nuclear deterrent for protection. Policy leaders should take the chairman’s recommendations seriously to ensure U.S. allies and citizens are safe from potential harm. </w:t>
      </w:r>
      <w:r w:rsidRPr="005960B2">
        <w:rPr>
          <w:rStyle w:val="StyleUnderline"/>
        </w:rPr>
        <w:t xml:space="preserve">THAAD uses </w:t>
      </w:r>
      <w:proofErr w:type="gramStart"/>
      <w:r w:rsidRPr="005960B2">
        <w:rPr>
          <w:rStyle w:val="StyleUnderline"/>
        </w:rPr>
        <w:t>a radar</w:t>
      </w:r>
      <w:proofErr w:type="gramEnd"/>
      <w:r w:rsidRPr="005960B2">
        <w:rPr>
          <w:rStyle w:val="StyleUnderline"/>
        </w:rPr>
        <w:t xml:space="preserve"> to detect and target incoming missile threats. </w:t>
      </w:r>
      <w:r w:rsidRPr="00BC7B97">
        <w:rPr>
          <w:rStyle w:val="StyleUnderline"/>
          <w:highlight w:val="green"/>
        </w:rPr>
        <w:t>The system</w:t>
      </w:r>
      <w:r w:rsidRPr="005960B2">
        <w:rPr>
          <w:rStyle w:val="StyleUnderline"/>
        </w:rPr>
        <w:t xml:space="preserve"> then fires an interceptor from a truck-mounted launcher and kinetic energy </w:t>
      </w:r>
      <w:r w:rsidRPr="00BC7B97">
        <w:rPr>
          <w:rStyle w:val="StyleUnderline"/>
          <w:highlight w:val="green"/>
        </w:rPr>
        <w:t>destroys short- and medium-range missiles in</w:t>
      </w:r>
      <w:r w:rsidRPr="005960B2">
        <w:rPr>
          <w:rStyle w:val="StyleUnderline"/>
        </w:rPr>
        <w:t xml:space="preserve"> the </w:t>
      </w:r>
      <w:r w:rsidRPr="00BC7B97">
        <w:rPr>
          <w:rStyle w:val="StyleUnderline"/>
          <w:highlight w:val="green"/>
        </w:rPr>
        <w:t>terminal</w:t>
      </w:r>
      <w:r w:rsidRPr="005960B2">
        <w:rPr>
          <w:rStyle w:val="StyleUnderline"/>
        </w:rPr>
        <w:t xml:space="preserve"> stage of </w:t>
      </w:r>
      <w:r w:rsidRPr="00BC7B97">
        <w:rPr>
          <w:rStyle w:val="StyleUnderline"/>
          <w:highlight w:val="green"/>
        </w:rPr>
        <w:t>flight</w:t>
      </w:r>
      <w:r w:rsidRPr="005960B2">
        <w:rPr>
          <w:sz w:val="16"/>
        </w:rPr>
        <w:t xml:space="preserve">. </w:t>
      </w:r>
      <w:r w:rsidRPr="005960B2">
        <w:rPr>
          <w:rStyle w:val="StyleUnderline"/>
        </w:rPr>
        <w:t>THAAD is</w:t>
      </w:r>
      <w:r w:rsidRPr="005960B2">
        <w:rPr>
          <w:sz w:val="16"/>
        </w:rPr>
        <w:t xml:space="preserve"> considered </w:t>
      </w:r>
      <w:r w:rsidRPr="00BC7B97">
        <w:rPr>
          <w:rStyle w:val="StyleUnderline"/>
          <w:highlight w:val="green"/>
        </w:rPr>
        <w:t xml:space="preserve">one of the </w:t>
      </w:r>
      <w:r w:rsidRPr="00BC7B97">
        <w:rPr>
          <w:rStyle w:val="Emphasis"/>
          <w:highlight w:val="green"/>
        </w:rPr>
        <w:t>most advanced</w:t>
      </w:r>
      <w:r w:rsidRPr="005960B2">
        <w:rPr>
          <w:rStyle w:val="Emphasis"/>
        </w:rPr>
        <w:t xml:space="preserve"> </w:t>
      </w:r>
      <w:r w:rsidRPr="00BC7B97">
        <w:rPr>
          <w:rStyle w:val="Emphasis"/>
          <w:highlight w:val="green"/>
        </w:rPr>
        <w:t>missile-defense</w:t>
      </w:r>
      <w:r w:rsidRPr="005960B2">
        <w:rPr>
          <w:rStyle w:val="Emphasis"/>
        </w:rPr>
        <w:t xml:space="preserve"> systems</w:t>
      </w:r>
      <w:r w:rsidRPr="005960B2">
        <w:rPr>
          <w:sz w:val="16"/>
        </w:rPr>
        <w:t xml:space="preserve"> </w:t>
      </w:r>
      <w:r w:rsidRPr="005960B2">
        <w:rPr>
          <w:rStyle w:val="StyleUnderline"/>
        </w:rPr>
        <w:t xml:space="preserve">– </w:t>
      </w:r>
      <w:r w:rsidRPr="00BC7B97">
        <w:rPr>
          <w:rStyle w:val="StyleUnderline"/>
          <w:highlight w:val="green"/>
        </w:rPr>
        <w:t>it</w:t>
      </w:r>
      <w:r w:rsidRPr="005960B2">
        <w:rPr>
          <w:rStyle w:val="StyleUnderline"/>
        </w:rPr>
        <w:t xml:space="preserve"> has </w:t>
      </w:r>
      <w:r w:rsidRPr="00BC7B97">
        <w:rPr>
          <w:rStyle w:val="Emphasis"/>
          <w:highlight w:val="green"/>
        </w:rPr>
        <w:t>successfully completed 100 percent of tests</w:t>
      </w:r>
      <w:r w:rsidRPr="00BC7B97">
        <w:rPr>
          <w:rStyle w:val="StyleUnderline"/>
          <w:highlight w:val="green"/>
        </w:rPr>
        <w:t xml:space="preserve"> since 2005</w:t>
      </w:r>
      <w:r w:rsidRPr="005960B2">
        <w:rPr>
          <w:sz w:val="16"/>
        </w:rPr>
        <w:t xml:space="preserve">. </w:t>
      </w:r>
      <w:r w:rsidRPr="005960B2">
        <w:rPr>
          <w:rStyle w:val="StyleUnderline"/>
        </w:rPr>
        <w:t>This is why America deployed</w:t>
      </w:r>
      <w:r w:rsidRPr="005960B2">
        <w:rPr>
          <w:sz w:val="16"/>
        </w:rPr>
        <w:t xml:space="preserve"> a </w:t>
      </w:r>
      <w:r w:rsidRPr="005960B2">
        <w:rPr>
          <w:rStyle w:val="StyleUnderline"/>
        </w:rPr>
        <w:t>THAAD</w:t>
      </w:r>
      <w:r w:rsidRPr="005960B2">
        <w:rPr>
          <w:sz w:val="16"/>
        </w:rPr>
        <w:t xml:space="preserve"> unit </w:t>
      </w:r>
      <w:r w:rsidRPr="005960B2">
        <w:rPr>
          <w:rStyle w:val="StyleUnderline"/>
        </w:rPr>
        <w:t>to Guam to deter aggression from Pyongyang and defend the Pacific</w:t>
      </w:r>
      <w:r w:rsidRPr="005960B2">
        <w:rPr>
          <w:sz w:val="16"/>
        </w:rPr>
        <w:t xml:space="preserve"> region. General Curtis </w:t>
      </w:r>
      <w:proofErr w:type="spellStart"/>
      <w:r w:rsidRPr="00BC7B97">
        <w:rPr>
          <w:rStyle w:val="StyleUnderline"/>
          <w:highlight w:val="green"/>
        </w:rPr>
        <w:t>Scaparrotti</w:t>
      </w:r>
      <w:proofErr w:type="spellEnd"/>
      <w:r w:rsidRPr="005960B2">
        <w:rPr>
          <w:rStyle w:val="StyleUnderline"/>
        </w:rPr>
        <w:t>, Commander, U.S.</w:t>
      </w:r>
      <w:r>
        <w:rPr>
          <w:rStyle w:val="StyleUnderline"/>
        </w:rPr>
        <w:t xml:space="preserve"> </w:t>
      </w:r>
      <w:r w:rsidRPr="005960B2">
        <w:rPr>
          <w:rStyle w:val="StyleUnderline"/>
        </w:rPr>
        <w:t xml:space="preserve">Forces Korea, has </w:t>
      </w:r>
      <w:r w:rsidRPr="00BC7B97">
        <w:rPr>
          <w:rStyle w:val="Emphasis"/>
          <w:highlight w:val="green"/>
        </w:rPr>
        <w:t>specifically recommended the system</w:t>
      </w:r>
      <w:r w:rsidRPr="00BC7B97">
        <w:rPr>
          <w:sz w:val="16"/>
          <w:highlight w:val="green"/>
        </w:rPr>
        <w:t xml:space="preserve"> </w:t>
      </w:r>
      <w:r w:rsidRPr="00BC7B97">
        <w:rPr>
          <w:rStyle w:val="StyleUnderline"/>
          <w:highlight w:val="green"/>
        </w:rPr>
        <w:t>to protect Seoul</w:t>
      </w:r>
      <w:r w:rsidRPr="005960B2">
        <w:rPr>
          <w:rStyle w:val="StyleUnderline"/>
        </w:rPr>
        <w:t xml:space="preserve"> from Chinese and North Korean threats – </w:t>
      </w:r>
      <w:r w:rsidRPr="00BC7B97">
        <w:rPr>
          <w:rStyle w:val="StyleUnderline"/>
          <w:highlight w:val="green"/>
        </w:rPr>
        <w:t>the system can counter</w:t>
      </w:r>
      <w:r w:rsidRPr="005960B2">
        <w:rPr>
          <w:rStyle w:val="StyleUnderline"/>
        </w:rPr>
        <w:t xml:space="preserve"> some</w:t>
      </w:r>
      <w:r w:rsidRPr="005960B2">
        <w:rPr>
          <w:sz w:val="16"/>
        </w:rPr>
        <w:t xml:space="preserve"> threats </w:t>
      </w:r>
      <w:r w:rsidRPr="005960B2">
        <w:rPr>
          <w:rStyle w:val="StyleUnderline"/>
        </w:rPr>
        <w:t xml:space="preserve">from Beijing and </w:t>
      </w:r>
      <w:r w:rsidRPr="005960B2">
        <w:rPr>
          <w:rStyle w:val="Emphasis"/>
        </w:rPr>
        <w:t xml:space="preserve">just about </w:t>
      </w:r>
      <w:r w:rsidRPr="00BC7B97">
        <w:rPr>
          <w:rStyle w:val="Emphasis"/>
          <w:highlight w:val="green"/>
        </w:rPr>
        <w:t>all threats from Pyongyang</w:t>
      </w:r>
      <w:r w:rsidRPr="00BC7B97">
        <w:rPr>
          <w:sz w:val="16"/>
          <w:highlight w:val="green"/>
        </w:rPr>
        <w:t xml:space="preserve">. </w:t>
      </w:r>
      <w:r w:rsidRPr="00BC7B97">
        <w:rPr>
          <w:rStyle w:val="StyleUnderline"/>
          <w:highlight w:val="green"/>
        </w:rPr>
        <w:t>Right now, the U.S. has limited protection from</w:t>
      </w:r>
      <w:r w:rsidRPr="005960B2">
        <w:rPr>
          <w:sz w:val="16"/>
        </w:rPr>
        <w:t xml:space="preserve"> intercontinental ballistic missiles (</w:t>
      </w:r>
      <w:r w:rsidRPr="00BC7B97">
        <w:rPr>
          <w:rStyle w:val="StyleUnderline"/>
          <w:highlight w:val="green"/>
        </w:rPr>
        <w:t>ICBMs</w:t>
      </w:r>
      <w:r w:rsidRPr="005960B2">
        <w:rPr>
          <w:sz w:val="16"/>
        </w:rPr>
        <w:t xml:space="preserve">) </w:t>
      </w:r>
      <w:r w:rsidRPr="005960B2">
        <w:rPr>
          <w:rStyle w:val="StyleUnderline"/>
        </w:rPr>
        <w:t>carrying nuclear, chemical, biological or conventional warheads with the</w:t>
      </w:r>
      <w:r w:rsidRPr="005960B2">
        <w:rPr>
          <w:sz w:val="16"/>
        </w:rPr>
        <w:t xml:space="preserve"> Ground-based Midcourse Defense </w:t>
      </w:r>
      <w:r w:rsidRPr="005960B2">
        <w:rPr>
          <w:rStyle w:val="StyleUnderline"/>
        </w:rPr>
        <w:t>(GMD) System.</w:t>
      </w:r>
      <w:r w:rsidRPr="005960B2">
        <w:rPr>
          <w:sz w:val="16"/>
        </w:rPr>
        <w:t xml:space="preserve"> The </w:t>
      </w:r>
      <w:r w:rsidRPr="00BC7B97">
        <w:rPr>
          <w:rStyle w:val="StyleUnderline"/>
          <w:highlight w:val="green"/>
        </w:rPr>
        <w:t>GMD</w:t>
      </w:r>
      <w:r w:rsidRPr="005960B2">
        <w:rPr>
          <w:rStyle w:val="StyleUnderline"/>
        </w:rPr>
        <w:t xml:space="preserve"> launches</w:t>
      </w:r>
      <w:r w:rsidRPr="005960B2">
        <w:rPr>
          <w:sz w:val="16"/>
        </w:rPr>
        <w:t xml:space="preserve"> ground-based interceptors (</w:t>
      </w:r>
      <w:r w:rsidRPr="005960B2">
        <w:rPr>
          <w:rStyle w:val="StyleUnderline"/>
        </w:rPr>
        <w:t>GBIs</w:t>
      </w:r>
      <w:r w:rsidRPr="005960B2">
        <w:rPr>
          <w:sz w:val="16"/>
        </w:rPr>
        <w:t xml:space="preserve">) </w:t>
      </w:r>
      <w:r w:rsidRPr="005960B2">
        <w:rPr>
          <w:rStyle w:val="StyleUnderline"/>
        </w:rPr>
        <w:t>to destroy incoming missiles in space from sites located in Alaska and California</w:t>
      </w:r>
      <w:r w:rsidRPr="005960B2">
        <w:rPr>
          <w:sz w:val="16"/>
        </w:rPr>
        <w:t xml:space="preserve">. Vice Admiral James D. </w:t>
      </w:r>
      <w:proofErr w:type="spellStart"/>
      <w:r w:rsidRPr="005960B2">
        <w:rPr>
          <w:sz w:val="16"/>
        </w:rPr>
        <w:t>Syring</w:t>
      </w:r>
      <w:proofErr w:type="spellEnd"/>
      <w:r w:rsidRPr="005960B2">
        <w:rPr>
          <w:sz w:val="16"/>
        </w:rPr>
        <w:t xml:space="preserve">, Director, U.S. Missile Defense Agency, stated at a recent event in Washington that GBIs will increase to 37 interceptors in 2016 and 44 interceptors in 2017. While GMD has received criticism due to high costs and uneven success of flight tests, </w:t>
      </w:r>
      <w:r w:rsidRPr="005960B2">
        <w:rPr>
          <w:rStyle w:val="StyleUnderline"/>
        </w:rPr>
        <w:t xml:space="preserve">the system </w:t>
      </w:r>
      <w:r w:rsidRPr="00BC7B97">
        <w:rPr>
          <w:rStyle w:val="StyleUnderline"/>
          <w:highlight w:val="green"/>
        </w:rPr>
        <w:t>needs upgrades and</w:t>
      </w:r>
      <w:r w:rsidRPr="005960B2">
        <w:rPr>
          <w:rStyle w:val="StyleUnderline"/>
        </w:rPr>
        <w:t xml:space="preserve"> more </w:t>
      </w:r>
      <w:r w:rsidRPr="00BC7B97">
        <w:rPr>
          <w:rStyle w:val="StyleUnderline"/>
          <w:highlight w:val="green"/>
        </w:rPr>
        <w:t xml:space="preserve">testing to increase </w:t>
      </w:r>
      <w:r w:rsidRPr="00BC7B97">
        <w:rPr>
          <w:rStyle w:val="Emphasis"/>
          <w:highlight w:val="green"/>
        </w:rPr>
        <w:t>reliability</w:t>
      </w:r>
      <w:r w:rsidRPr="00BC7B97">
        <w:rPr>
          <w:rStyle w:val="StyleUnderline"/>
          <w:highlight w:val="green"/>
        </w:rPr>
        <w:t xml:space="preserve"> and </w:t>
      </w:r>
      <w:r w:rsidRPr="00BC7B97">
        <w:rPr>
          <w:rStyle w:val="Emphasis"/>
          <w:highlight w:val="green"/>
        </w:rPr>
        <w:t>effectiveness</w:t>
      </w:r>
      <w:r w:rsidRPr="005960B2">
        <w:rPr>
          <w:sz w:val="16"/>
        </w:rPr>
        <w:t>.</w:t>
      </w:r>
    </w:p>
    <w:p w:rsidR="00701DF2" w:rsidRDefault="00701DF2" w:rsidP="00701DF2"/>
    <w:p w:rsidR="00701DF2" w:rsidRDefault="00701DF2" w:rsidP="00701DF2">
      <w:pPr>
        <w:pStyle w:val="Heading4"/>
      </w:pPr>
      <w:r>
        <w:t xml:space="preserve">Deployment </w:t>
      </w:r>
      <w:r w:rsidRPr="00A225EF">
        <w:rPr>
          <w:u w:val="single"/>
        </w:rPr>
        <w:t>changes North Korea’s strategy</w:t>
      </w:r>
      <w:r>
        <w:t xml:space="preserve">---it ends </w:t>
      </w:r>
      <w:proofErr w:type="spellStart"/>
      <w:r>
        <w:t>miscalc</w:t>
      </w:r>
      <w:proofErr w:type="spellEnd"/>
      <w:r>
        <w:t xml:space="preserve"> and provocations</w:t>
      </w:r>
    </w:p>
    <w:p w:rsidR="00701DF2" w:rsidRDefault="00701DF2" w:rsidP="00701DF2">
      <w:proofErr w:type="spellStart"/>
      <w:r w:rsidRPr="00A225EF">
        <w:rPr>
          <w:rStyle w:val="Style13ptBold"/>
        </w:rPr>
        <w:t>Eberstadt</w:t>
      </w:r>
      <w:proofErr w:type="spellEnd"/>
      <w:r w:rsidRPr="00A225EF">
        <w:rPr>
          <w:rStyle w:val="Style13ptBold"/>
        </w:rPr>
        <w:t>, 16</w:t>
      </w:r>
      <w:r>
        <w:t xml:space="preserve"> – Nicholas </w:t>
      </w:r>
      <w:proofErr w:type="spellStart"/>
      <w:r>
        <w:t>Eberstadt</w:t>
      </w:r>
      <w:proofErr w:type="spellEnd"/>
      <w:r>
        <w:t>, Henry Wendt Chair in Political Economy at the American Enterprise Institute and author of numerous studies and books on North Korea, 2-15-2016, “Wishful thinking has prevented effective threat reduction in North Korea”, AEI, https://www.aei.org/publication/seeing-north-korea/</w:t>
      </w:r>
    </w:p>
    <w:p w:rsidR="00701DF2" w:rsidRPr="00A225EF" w:rsidRDefault="00701DF2" w:rsidP="00701DF2">
      <w:pPr>
        <w:rPr>
          <w:sz w:val="16"/>
        </w:rPr>
      </w:pPr>
      <w:r w:rsidRPr="00A225EF">
        <w:rPr>
          <w:rStyle w:val="StyleUnderline"/>
        </w:rPr>
        <w:t xml:space="preserve">A more </w:t>
      </w:r>
      <w:r w:rsidRPr="00BC7B97">
        <w:rPr>
          <w:rStyle w:val="StyleUnderline"/>
          <w:highlight w:val="green"/>
        </w:rPr>
        <w:t>effective defense</w:t>
      </w:r>
      <w:r w:rsidRPr="00A225EF">
        <w:rPr>
          <w:rStyle w:val="StyleUnderline"/>
        </w:rPr>
        <w:t xml:space="preserve"> against the North Korean threat would </w:t>
      </w:r>
      <w:r w:rsidRPr="00BC7B97">
        <w:rPr>
          <w:rStyle w:val="StyleUnderline"/>
          <w:highlight w:val="green"/>
        </w:rPr>
        <w:t>consist</w:t>
      </w:r>
      <w:r w:rsidRPr="00A225EF">
        <w:rPr>
          <w:rStyle w:val="StyleUnderline"/>
        </w:rPr>
        <w:t xml:space="preserve"> mainly</w:t>
      </w:r>
      <w:r w:rsidRPr="00A225EF">
        <w:rPr>
          <w:sz w:val="16"/>
        </w:rPr>
        <w:t xml:space="preserve">, though not entirely, </w:t>
      </w:r>
      <w:r w:rsidRPr="00BC7B97">
        <w:rPr>
          <w:rStyle w:val="StyleUnderline"/>
          <w:highlight w:val="green"/>
        </w:rPr>
        <w:t>of</w:t>
      </w:r>
      <w:r w:rsidRPr="00A225EF">
        <w:rPr>
          <w:rStyle w:val="StyleUnderline"/>
        </w:rPr>
        <w:t xml:space="preserve"> military measures</w:t>
      </w:r>
      <w:r w:rsidRPr="00A225EF">
        <w:rPr>
          <w:sz w:val="16"/>
        </w:rPr>
        <w:t xml:space="preserve">. </w:t>
      </w:r>
      <w:r w:rsidRPr="00A225EF">
        <w:rPr>
          <w:rStyle w:val="StyleUnderline"/>
        </w:rPr>
        <w:t>Restoring</w:t>
      </w:r>
      <w:r w:rsidRPr="00A225EF">
        <w:rPr>
          <w:sz w:val="16"/>
        </w:rPr>
        <w:t xml:space="preserve"> recently sacrificed </w:t>
      </w:r>
      <w:r w:rsidRPr="00A225EF">
        <w:rPr>
          <w:rStyle w:val="StyleUnderline"/>
        </w:rPr>
        <w:t xml:space="preserve">U.S. capabilities would be essential. Likewise, more and </w:t>
      </w:r>
      <w:r w:rsidRPr="00BC7B97">
        <w:rPr>
          <w:rStyle w:val="StyleUnderline"/>
          <w:highlight w:val="green"/>
        </w:rPr>
        <w:t>better missile defense: providing</w:t>
      </w:r>
      <w:r w:rsidRPr="00BC7B97">
        <w:rPr>
          <w:sz w:val="16"/>
          <w:highlight w:val="green"/>
        </w:rPr>
        <w:t xml:space="preserve"> </w:t>
      </w:r>
      <w:r w:rsidRPr="00BC7B97">
        <w:rPr>
          <w:rStyle w:val="Emphasis"/>
          <w:highlight w:val="green"/>
        </w:rPr>
        <w:t>t</w:t>
      </w:r>
      <w:r w:rsidRPr="00A225EF">
        <w:rPr>
          <w:sz w:val="16"/>
        </w:rPr>
        <w:t xml:space="preserve">erminal </w:t>
      </w:r>
      <w:r w:rsidRPr="00BC7B97">
        <w:rPr>
          <w:rStyle w:val="Emphasis"/>
          <w:highlight w:val="green"/>
        </w:rPr>
        <w:t>h</w:t>
      </w:r>
      <w:r w:rsidRPr="00A225EF">
        <w:rPr>
          <w:sz w:val="16"/>
        </w:rPr>
        <w:t>igh-</w:t>
      </w:r>
      <w:r w:rsidRPr="00BC7B97">
        <w:rPr>
          <w:rStyle w:val="Emphasis"/>
          <w:highlight w:val="green"/>
        </w:rPr>
        <w:t>a</w:t>
      </w:r>
      <w:r w:rsidRPr="00A225EF">
        <w:rPr>
          <w:sz w:val="16"/>
        </w:rPr>
        <w:t xml:space="preserve">ltitude </w:t>
      </w:r>
      <w:r w:rsidRPr="00BC7B97">
        <w:rPr>
          <w:rStyle w:val="Emphasis"/>
          <w:highlight w:val="green"/>
        </w:rPr>
        <w:t>a</w:t>
      </w:r>
      <w:r w:rsidRPr="00A225EF">
        <w:rPr>
          <w:sz w:val="16"/>
        </w:rPr>
        <w:t xml:space="preserve">rea </w:t>
      </w:r>
      <w:r w:rsidRPr="00BC7B97">
        <w:rPr>
          <w:rStyle w:val="Emphasis"/>
          <w:highlight w:val="green"/>
        </w:rPr>
        <w:t>d</w:t>
      </w:r>
      <w:r w:rsidRPr="00A225EF">
        <w:rPr>
          <w:sz w:val="16"/>
        </w:rPr>
        <w:t xml:space="preserve">efense systems (and more) </w:t>
      </w:r>
      <w:r w:rsidRPr="00A225EF">
        <w:rPr>
          <w:rStyle w:val="StyleUnderline"/>
        </w:rPr>
        <w:t>to South Korea</w:t>
      </w:r>
      <w:r w:rsidRPr="00A225EF">
        <w:rPr>
          <w:sz w:val="16"/>
        </w:rPr>
        <w:t xml:space="preserve"> and Japan, and moving forward on missile defense in earnest for the U.S. </w:t>
      </w:r>
      <w:r w:rsidRPr="00A225EF">
        <w:rPr>
          <w:rStyle w:val="StyleUnderline"/>
        </w:rPr>
        <w:t>It would be incumbent on South Korea to reduce its own population’s exposure to North Korean death from the skies</w:t>
      </w:r>
      <w:r w:rsidRPr="00A225EF">
        <w:rPr>
          <w:sz w:val="16"/>
        </w:rPr>
        <w:t xml:space="preserve"> through military modernization and civil defense. </w:t>
      </w:r>
      <w:r w:rsidRPr="00BC7B97">
        <w:rPr>
          <w:rStyle w:val="StyleUnderline"/>
          <w:highlight w:val="green"/>
        </w:rPr>
        <w:t>The DPRK would be served notice that 60 years of highly restrictive rules of engagement</w:t>
      </w:r>
      <w:r w:rsidRPr="00A225EF">
        <w:rPr>
          <w:rStyle w:val="StyleUnderline"/>
        </w:rPr>
        <w:t xml:space="preserve"> for allied forces </w:t>
      </w:r>
      <w:r w:rsidRPr="00BC7B97">
        <w:rPr>
          <w:rStyle w:val="StyleUnderline"/>
          <w:highlight w:val="green"/>
        </w:rPr>
        <w:t>at the DMZ</w:t>
      </w:r>
      <w:r w:rsidRPr="00A225EF">
        <w:rPr>
          <w:rStyle w:val="StyleUnderline"/>
        </w:rPr>
        <w:t xml:space="preserve"> and in the peninsula </w:t>
      </w:r>
      <w:r w:rsidRPr="00BC7B97">
        <w:rPr>
          <w:rStyle w:val="Emphasis"/>
          <w:highlight w:val="green"/>
        </w:rPr>
        <w:t xml:space="preserve">had just come to an </w:t>
      </w:r>
      <w:r w:rsidRPr="00BC7B97">
        <w:rPr>
          <w:rStyle w:val="StyleUnderline"/>
          <w:highlight w:val="green"/>
        </w:rPr>
        <w:t xml:space="preserve">end — that Pyongyang </w:t>
      </w:r>
      <w:r w:rsidRPr="00BC7B97">
        <w:rPr>
          <w:rStyle w:val="Emphasis"/>
          <w:highlight w:val="green"/>
        </w:rPr>
        <w:t>could no longer count on “consequence-free” provocations</w:t>
      </w:r>
      <w:r w:rsidRPr="00A225EF">
        <w:rPr>
          <w:rStyle w:val="StyleUnderline"/>
        </w:rPr>
        <w:t xml:space="preserve"> at the DMZ or </w:t>
      </w:r>
      <w:r w:rsidRPr="00BC7B97">
        <w:rPr>
          <w:rStyle w:val="StyleUnderline"/>
          <w:highlight w:val="green"/>
        </w:rPr>
        <w:t>anywhere</w:t>
      </w:r>
      <w:r w:rsidRPr="00A225EF">
        <w:rPr>
          <w:rStyle w:val="StyleUnderline"/>
        </w:rPr>
        <w:t xml:space="preserve"> else </w:t>
      </w:r>
      <w:r w:rsidRPr="00BC7B97">
        <w:rPr>
          <w:rStyle w:val="StyleUnderline"/>
          <w:highlight w:val="green"/>
        </w:rPr>
        <w:t>in the peninsula</w:t>
      </w:r>
      <w:r w:rsidRPr="00A225EF">
        <w:rPr>
          <w:sz w:val="16"/>
        </w:rPr>
        <w:t>. But diplomacy would make a difference here as well: most importantly, by strengthening our alliances throughout Asia in general and repairing the currently frayed South Korea–Japan relationship in particular. Today’s petty bickering between Seoul and Tokyo reeks of inter-war European politics at its worst; leaders who want to live in a post-war order need to rise above such distractions.</w:t>
      </w:r>
    </w:p>
    <w:p w:rsidR="00701DF2" w:rsidRDefault="00701DF2" w:rsidP="00701DF2"/>
    <w:p w:rsidR="00701DF2" w:rsidRDefault="00701DF2" w:rsidP="00070F95">
      <w:pPr>
        <w:pStyle w:val="Heading3"/>
      </w:pPr>
      <w:r>
        <w:t xml:space="preserve">THAAD Works---A2: Short </w:t>
      </w:r>
      <w:r w:rsidR="0065059A">
        <w:t>Range Missiles</w:t>
      </w:r>
    </w:p>
    <w:p w:rsidR="0065059A" w:rsidRDefault="0065059A" w:rsidP="0065059A">
      <w:pPr>
        <w:pStyle w:val="Heading4"/>
      </w:pPr>
      <w:r>
        <w:t xml:space="preserve">THAAD’s </w:t>
      </w:r>
      <w:r w:rsidRPr="0065059A">
        <w:rPr>
          <w:u w:val="single"/>
        </w:rPr>
        <w:t>most effective</w:t>
      </w:r>
      <w:r>
        <w:t xml:space="preserve"> against short range missiles---extensive testing proves</w:t>
      </w:r>
    </w:p>
    <w:p w:rsidR="0065059A" w:rsidRDefault="0065059A" w:rsidP="0065059A">
      <w:r w:rsidRPr="0065059A">
        <w:rPr>
          <w:rStyle w:val="Style13ptBold"/>
        </w:rPr>
        <w:t>Lyon, 16</w:t>
      </w:r>
      <w:r>
        <w:t xml:space="preserve"> – Rod Lyon, 2-23-2016, “The Hard Truth about THAAD, South Korea and China”, National Interest, http://nationalinterest.org/blog/the-buzz/the-hard-truth-about-thaad-south-korea-china-15295</w:t>
      </w:r>
    </w:p>
    <w:p w:rsidR="0065059A" w:rsidRPr="0065059A" w:rsidRDefault="0065059A" w:rsidP="0065059A">
      <w:pPr>
        <w:rPr>
          <w:sz w:val="16"/>
        </w:rPr>
      </w:pPr>
      <w:r w:rsidRPr="0065059A">
        <w:rPr>
          <w:sz w:val="16"/>
        </w:rPr>
        <w:t xml:space="preserve">Two </w:t>
      </w:r>
      <w:r w:rsidRPr="00EC7379">
        <w:rPr>
          <w:rStyle w:val="StyleUnderline"/>
          <w:highlight w:val="green"/>
        </w:rPr>
        <w:t>misperceptions</w:t>
      </w:r>
      <w:r w:rsidRPr="0065059A">
        <w:rPr>
          <w:sz w:val="16"/>
        </w:rPr>
        <w:t xml:space="preserve"> seem to </w:t>
      </w:r>
      <w:r w:rsidRPr="0065059A">
        <w:rPr>
          <w:rStyle w:val="StyleUnderline"/>
        </w:rPr>
        <w:t xml:space="preserve">have </w:t>
      </w:r>
      <w:r w:rsidRPr="00EC7379">
        <w:rPr>
          <w:rStyle w:val="StyleUnderline"/>
          <w:highlight w:val="green"/>
        </w:rPr>
        <w:t>crept in</w:t>
      </w:r>
      <w:r w:rsidRPr="0065059A">
        <w:rPr>
          <w:rStyle w:val="StyleUnderline"/>
        </w:rPr>
        <w:t>to the media debate on this topic</w:t>
      </w:r>
      <w:r w:rsidRPr="0065059A">
        <w:rPr>
          <w:sz w:val="16"/>
        </w:rPr>
        <w:t xml:space="preserve">, however. </w:t>
      </w:r>
      <w:r w:rsidRPr="00EC7379">
        <w:rPr>
          <w:rStyle w:val="StyleUnderline"/>
          <w:highlight w:val="green"/>
        </w:rPr>
        <w:t>Some argue</w:t>
      </w:r>
      <w:r w:rsidRPr="0065059A">
        <w:rPr>
          <w:sz w:val="16"/>
        </w:rPr>
        <w:t xml:space="preserve">, for example, that </w:t>
      </w:r>
      <w:r w:rsidRPr="00EC7379">
        <w:rPr>
          <w:rStyle w:val="StyleUnderline"/>
          <w:highlight w:val="green"/>
        </w:rPr>
        <w:t>THAAD is</w:t>
      </w:r>
      <w:r w:rsidRPr="0065059A">
        <w:rPr>
          <w:rStyle w:val="StyleUnderline"/>
        </w:rPr>
        <w:t xml:space="preserve"> optimized for interception of medium- and intermediate-range missiles and is </w:t>
      </w:r>
      <w:r w:rsidRPr="00EC7379">
        <w:rPr>
          <w:rStyle w:val="StyleUnderline"/>
          <w:highlight w:val="green"/>
        </w:rPr>
        <w:t>“of little or no use” against short-range missiles</w:t>
      </w:r>
      <w:r w:rsidRPr="0065059A">
        <w:rPr>
          <w:sz w:val="16"/>
        </w:rPr>
        <w:t xml:space="preserve">. They use that argument to support a second: that deployment of a THAAD battery and its associated radar in South Korea is actually a move that advantages the United States against China, rather than South Korea against North Korea. Let’s start with </w:t>
      </w:r>
      <w:r w:rsidRPr="00EC7379">
        <w:rPr>
          <w:rStyle w:val="StyleUnderline"/>
          <w:highlight w:val="green"/>
        </w:rPr>
        <w:t>THAAD’s abilities</w:t>
      </w:r>
      <w:r w:rsidRPr="0065059A">
        <w:rPr>
          <w:sz w:val="16"/>
        </w:rPr>
        <w:t xml:space="preserve">. Its manufacturer describes it as a “capability to </w:t>
      </w:r>
      <w:r w:rsidRPr="00EC7379">
        <w:rPr>
          <w:rStyle w:val="StyleUnderline"/>
          <w:highlight w:val="green"/>
        </w:rPr>
        <w:t xml:space="preserve">defend against short and medium </w:t>
      </w:r>
      <w:proofErr w:type="spellStart"/>
      <w:r w:rsidRPr="00EC7379">
        <w:rPr>
          <w:rStyle w:val="StyleUnderline"/>
          <w:highlight w:val="green"/>
        </w:rPr>
        <w:t>ranged</w:t>
      </w:r>
      <w:proofErr w:type="spellEnd"/>
      <w:r w:rsidRPr="0065059A">
        <w:rPr>
          <w:rStyle w:val="StyleUnderline"/>
        </w:rPr>
        <w:t xml:space="preserve"> ballistic </w:t>
      </w:r>
      <w:r w:rsidRPr="00EC7379">
        <w:rPr>
          <w:rStyle w:val="StyleUnderline"/>
          <w:highlight w:val="green"/>
        </w:rPr>
        <w:t>missiles</w:t>
      </w:r>
      <w:r w:rsidRPr="0065059A">
        <w:rPr>
          <w:sz w:val="16"/>
        </w:rPr>
        <w:t xml:space="preserve">.” And </w:t>
      </w:r>
      <w:r w:rsidRPr="0065059A">
        <w:rPr>
          <w:rStyle w:val="StyleUnderline"/>
        </w:rPr>
        <w:t xml:space="preserve">a quick look at </w:t>
      </w:r>
      <w:r w:rsidRPr="00EC7379">
        <w:rPr>
          <w:rStyle w:val="StyleUnderline"/>
          <w:highlight w:val="green"/>
        </w:rPr>
        <w:t>the THAAD flight test results show</w:t>
      </w:r>
      <w:r w:rsidRPr="00EC7379">
        <w:rPr>
          <w:rStyle w:val="StyleUnderline"/>
        </w:rPr>
        <w:t>s</w:t>
      </w:r>
      <w:r w:rsidRPr="0065059A">
        <w:rPr>
          <w:rStyle w:val="StyleUnderline"/>
        </w:rPr>
        <w:t xml:space="preserve"> that </w:t>
      </w:r>
      <w:r w:rsidRPr="00EC7379">
        <w:rPr>
          <w:rStyle w:val="Emphasis"/>
          <w:highlight w:val="green"/>
        </w:rPr>
        <w:t>the bulk of its testing has been</w:t>
      </w:r>
      <w:r w:rsidRPr="0065059A">
        <w:rPr>
          <w:rStyle w:val="Emphasis"/>
        </w:rPr>
        <w:t xml:space="preserve"> against </w:t>
      </w:r>
      <w:r w:rsidRPr="00EC7379">
        <w:rPr>
          <w:rStyle w:val="Emphasis"/>
          <w:highlight w:val="green"/>
        </w:rPr>
        <w:t>short-range</w:t>
      </w:r>
      <w:r w:rsidRPr="0065059A">
        <w:rPr>
          <w:rStyle w:val="Emphasis"/>
        </w:rPr>
        <w:t xml:space="preserve"> targets</w:t>
      </w:r>
      <w:r w:rsidRPr="0065059A">
        <w:rPr>
          <w:sz w:val="16"/>
        </w:rPr>
        <w:t xml:space="preserve">. Here’s a video of the November </w:t>
      </w:r>
      <w:r w:rsidRPr="0065059A">
        <w:rPr>
          <w:rStyle w:val="StyleUnderline"/>
        </w:rPr>
        <w:t>2015 test</w:t>
      </w:r>
      <w:r w:rsidRPr="0065059A">
        <w:rPr>
          <w:sz w:val="16"/>
        </w:rPr>
        <w:t xml:space="preserve"> in which </w:t>
      </w:r>
      <w:r w:rsidRPr="0065059A">
        <w:rPr>
          <w:rStyle w:val="StyleUnderline"/>
        </w:rPr>
        <w:t>THAAD intercepts both a short-range missile and a medium-range one. By contrast, it’s largely unproven against longer-range threats</w:t>
      </w:r>
      <w:r w:rsidRPr="0065059A">
        <w:rPr>
          <w:sz w:val="16"/>
        </w:rPr>
        <w:t xml:space="preserve"> such as intermediate-range ballistic missiles. </w:t>
      </w:r>
      <w:r w:rsidRPr="0065059A">
        <w:rPr>
          <w:rStyle w:val="StyleUnderline"/>
        </w:rPr>
        <w:t>In essence</w:t>
      </w:r>
      <w:r w:rsidRPr="0065059A">
        <w:rPr>
          <w:sz w:val="16"/>
        </w:rPr>
        <w:t xml:space="preserve">, then, </w:t>
      </w:r>
      <w:r w:rsidRPr="00EC7379">
        <w:rPr>
          <w:rStyle w:val="StyleUnderline"/>
          <w:highlight w:val="green"/>
        </w:rPr>
        <w:t xml:space="preserve">THAAD is </w:t>
      </w:r>
      <w:r w:rsidRPr="00EC7379">
        <w:rPr>
          <w:rStyle w:val="Emphasis"/>
          <w:highlight w:val="green"/>
        </w:rPr>
        <w:t>quite capable of intercepting short-range missiles</w:t>
      </w:r>
      <w:r w:rsidRPr="00EC7379">
        <w:rPr>
          <w:sz w:val="16"/>
          <w:highlight w:val="green"/>
        </w:rPr>
        <w:t>:</w:t>
      </w:r>
      <w:r w:rsidRPr="0065059A">
        <w:rPr>
          <w:sz w:val="16"/>
        </w:rPr>
        <w:t xml:space="preserve"> </w:t>
      </w:r>
      <w:r w:rsidRPr="0065059A">
        <w:rPr>
          <w:rStyle w:val="StyleUnderline"/>
        </w:rPr>
        <w:t xml:space="preserve">indeed, </w:t>
      </w:r>
      <w:r w:rsidRPr="00EC7379">
        <w:rPr>
          <w:rStyle w:val="StyleUnderline"/>
          <w:highlight w:val="green"/>
        </w:rPr>
        <w:t>its</w:t>
      </w:r>
      <w:r w:rsidRPr="0065059A">
        <w:rPr>
          <w:rStyle w:val="StyleUnderline"/>
        </w:rPr>
        <w:t xml:space="preserve"> mobile </w:t>
      </w:r>
      <w:r w:rsidRPr="00EC7379">
        <w:rPr>
          <w:rStyle w:val="StyleUnderline"/>
          <w:highlight w:val="green"/>
        </w:rPr>
        <w:t>radar</w:t>
      </w:r>
      <w:r w:rsidRPr="0065059A">
        <w:rPr>
          <w:rStyle w:val="StyleUnderline"/>
        </w:rPr>
        <w:t xml:space="preserve">, the AN/TPY-2, </w:t>
      </w:r>
      <w:r w:rsidRPr="00EC7379">
        <w:rPr>
          <w:rStyle w:val="StyleUnderline"/>
          <w:highlight w:val="green"/>
        </w:rPr>
        <w:t xml:space="preserve">can provide </w:t>
      </w:r>
      <w:r w:rsidRPr="00EC7379">
        <w:rPr>
          <w:rStyle w:val="Emphasis"/>
          <w:highlight w:val="green"/>
        </w:rPr>
        <w:t>end-to-end coverage</w:t>
      </w:r>
      <w:r w:rsidRPr="00EC7379">
        <w:rPr>
          <w:sz w:val="16"/>
          <w:highlight w:val="green"/>
        </w:rPr>
        <w:t xml:space="preserve"> </w:t>
      </w:r>
      <w:r w:rsidRPr="00EC7379">
        <w:rPr>
          <w:rStyle w:val="StyleUnderline"/>
          <w:highlight w:val="green"/>
        </w:rPr>
        <w:t xml:space="preserve">of short-range missile flights, </w:t>
      </w:r>
      <w:r w:rsidRPr="00EC7379">
        <w:rPr>
          <w:rStyle w:val="Emphasis"/>
          <w:highlight w:val="green"/>
        </w:rPr>
        <w:t>enhancing</w:t>
      </w:r>
      <w:r w:rsidRPr="0065059A">
        <w:rPr>
          <w:rStyle w:val="StyleUnderline"/>
        </w:rPr>
        <w:t xml:space="preserve"> the </w:t>
      </w:r>
      <w:r w:rsidRPr="00EC7379">
        <w:rPr>
          <w:rStyle w:val="StyleUnderline"/>
          <w:highlight w:val="green"/>
        </w:rPr>
        <w:t>prospects for successful interception</w:t>
      </w:r>
      <w:r w:rsidRPr="0065059A">
        <w:rPr>
          <w:sz w:val="16"/>
        </w:rPr>
        <w:t>.</w:t>
      </w:r>
    </w:p>
    <w:p w:rsidR="00E777FB" w:rsidRDefault="00070F95" w:rsidP="00070F95">
      <w:pPr>
        <w:pStyle w:val="Heading3"/>
      </w:pPr>
      <w:r>
        <w:t xml:space="preserve">A2: </w:t>
      </w:r>
      <w:r w:rsidR="002005DB">
        <w:t>SQ Solves---KAMD</w:t>
      </w:r>
    </w:p>
    <w:p w:rsidR="00070F95" w:rsidRDefault="002005DB" w:rsidP="00070F95">
      <w:pPr>
        <w:pStyle w:val="Heading4"/>
      </w:pPr>
      <w:r>
        <w:t>It</w:t>
      </w:r>
      <w:r w:rsidR="00070F95">
        <w:t xml:space="preserve"> won’t be ready for </w:t>
      </w:r>
      <w:r w:rsidR="00070F95" w:rsidRPr="00070F95">
        <w:rPr>
          <w:u w:val="single"/>
        </w:rPr>
        <w:t>seven years</w:t>
      </w:r>
      <w:r w:rsidR="00070F95">
        <w:t>---DA outweighs on timeframe</w:t>
      </w:r>
    </w:p>
    <w:p w:rsidR="002005DB" w:rsidRPr="002005DB" w:rsidRDefault="002005DB" w:rsidP="002005DB">
      <w:r>
        <w:t>***Note: KAMD = the missile defense system Korea is indigenously developing</w:t>
      </w:r>
    </w:p>
    <w:p w:rsidR="00070F95" w:rsidRPr="00070F95" w:rsidRDefault="00070F95" w:rsidP="00070F95">
      <w:r w:rsidRPr="00070F95">
        <w:rPr>
          <w:rStyle w:val="Style13ptBold"/>
        </w:rPr>
        <w:t>Zhao, 16</w:t>
      </w:r>
      <w:r>
        <w:t xml:space="preserve"> – Tong Zhao, Associate at the Carnegie-Tsinghua Center for Global Policy, 4-27-2016, “Why China Should Have Dialogues with the U.S. and South Korea on THAAD”, Carnegie Endowment for International Peace, http://carnegietsinghua.org/2016/04/27/why-should-china-have-dialogues-with-u.s.-and-south-korea-on-thaad/ixta</w:t>
      </w:r>
    </w:p>
    <w:p w:rsidR="005960B2" w:rsidRDefault="00070F95" w:rsidP="00070F95">
      <w:pPr>
        <w:rPr>
          <w:sz w:val="16"/>
        </w:rPr>
      </w:pPr>
      <w:r w:rsidRPr="00DE1421">
        <w:rPr>
          <w:sz w:val="16"/>
        </w:rPr>
        <w:t xml:space="preserve">For South Korea, </w:t>
      </w:r>
      <w:r w:rsidRPr="005E2A1D">
        <w:rPr>
          <w:rStyle w:val="StyleUnderline"/>
        </w:rPr>
        <w:t>the ever-increasing North</w:t>
      </w:r>
      <w:r w:rsidRPr="00DE1421">
        <w:rPr>
          <w:sz w:val="16"/>
        </w:rPr>
        <w:t xml:space="preserve"> Korean nuclear and </w:t>
      </w:r>
      <w:r w:rsidRPr="005E2A1D">
        <w:rPr>
          <w:rStyle w:val="StyleUnderline"/>
        </w:rPr>
        <w:t>missile threat is becoming a matter of life or death</w:t>
      </w:r>
      <w:r w:rsidRPr="00DE1421">
        <w:rPr>
          <w:sz w:val="16"/>
        </w:rPr>
        <w:t xml:space="preserve">. With recent North Korean threats of a preemptive nuclear strike, the fear of North Korean’s nuclear missiles is greater than ever in the mind of South Koreans. </w:t>
      </w:r>
      <w:r w:rsidRPr="00BC7B97">
        <w:rPr>
          <w:rStyle w:val="StyleUnderline"/>
          <w:highlight w:val="green"/>
        </w:rPr>
        <w:t>Seoul</w:t>
      </w:r>
      <w:r w:rsidRPr="005E2A1D">
        <w:rPr>
          <w:rStyle w:val="StyleUnderline"/>
        </w:rPr>
        <w:t xml:space="preserve"> has </w:t>
      </w:r>
      <w:r w:rsidRPr="00BC7B97">
        <w:rPr>
          <w:rStyle w:val="StyleUnderline"/>
          <w:highlight w:val="green"/>
        </w:rPr>
        <w:t>long wanted to fill the gap in its missile defenses. But</w:t>
      </w:r>
      <w:r w:rsidRPr="005E2A1D">
        <w:rPr>
          <w:rStyle w:val="StyleUnderline"/>
        </w:rPr>
        <w:t xml:space="preserve"> its </w:t>
      </w:r>
      <w:r w:rsidRPr="00BC7B97">
        <w:rPr>
          <w:rStyle w:val="StyleUnderline"/>
          <w:highlight w:val="green"/>
        </w:rPr>
        <w:t xml:space="preserve">indigenous efforts </w:t>
      </w:r>
      <w:r w:rsidRPr="00BC7B97">
        <w:rPr>
          <w:rStyle w:val="Emphasis"/>
          <w:highlight w:val="green"/>
        </w:rPr>
        <w:t>won’t reach fruition until</w:t>
      </w:r>
      <w:r w:rsidRPr="005E2A1D">
        <w:rPr>
          <w:rStyle w:val="Emphasis"/>
        </w:rPr>
        <w:t xml:space="preserve"> around </w:t>
      </w:r>
      <w:r w:rsidRPr="00BC7B97">
        <w:rPr>
          <w:rStyle w:val="Emphasis"/>
          <w:highlight w:val="green"/>
        </w:rPr>
        <w:t>2023 at the earliest</w:t>
      </w:r>
      <w:r w:rsidRPr="00BC7B97">
        <w:rPr>
          <w:sz w:val="16"/>
          <w:highlight w:val="green"/>
        </w:rPr>
        <w:t xml:space="preserve">. </w:t>
      </w:r>
      <w:r w:rsidRPr="00BC7B97">
        <w:rPr>
          <w:rStyle w:val="StyleUnderline"/>
          <w:highlight w:val="green"/>
        </w:rPr>
        <w:t>THAAD can be deployed</w:t>
      </w:r>
      <w:r w:rsidRPr="005E2A1D">
        <w:rPr>
          <w:rStyle w:val="StyleUnderline"/>
        </w:rPr>
        <w:t xml:space="preserve"> relatively </w:t>
      </w:r>
      <w:r w:rsidRPr="00BC7B97">
        <w:rPr>
          <w:rStyle w:val="Emphasis"/>
          <w:highlight w:val="green"/>
        </w:rPr>
        <w:t>quickly</w:t>
      </w:r>
      <w:r w:rsidRPr="00DE1421">
        <w:rPr>
          <w:sz w:val="16"/>
        </w:rPr>
        <w:t xml:space="preserve">. Moreover, </w:t>
      </w:r>
      <w:r w:rsidRPr="00BC7B97">
        <w:rPr>
          <w:rStyle w:val="StyleUnderline"/>
          <w:highlight w:val="green"/>
        </w:rPr>
        <w:t>it is</w:t>
      </w:r>
      <w:r w:rsidRPr="005E2A1D">
        <w:rPr>
          <w:rStyle w:val="StyleUnderline"/>
        </w:rPr>
        <w:t xml:space="preserve"> actually </w:t>
      </w:r>
      <w:r w:rsidRPr="00BC7B97">
        <w:rPr>
          <w:rStyle w:val="StyleUnderline"/>
          <w:highlight w:val="green"/>
        </w:rPr>
        <w:t>less capable than</w:t>
      </w:r>
      <w:r w:rsidRPr="005E2A1D">
        <w:rPr>
          <w:rStyle w:val="StyleUnderline"/>
        </w:rPr>
        <w:t xml:space="preserve"> the alternative</w:t>
      </w:r>
      <w:r w:rsidRPr="00DE1421">
        <w:rPr>
          <w:sz w:val="16"/>
        </w:rPr>
        <w:t xml:space="preserve"> system of </w:t>
      </w:r>
      <w:r w:rsidRPr="00BC7B97">
        <w:rPr>
          <w:rStyle w:val="Emphasis"/>
          <w:highlight w:val="green"/>
        </w:rPr>
        <w:t>S</w:t>
      </w:r>
      <w:r w:rsidRPr="00DE1421">
        <w:rPr>
          <w:sz w:val="16"/>
        </w:rPr>
        <w:t xml:space="preserve">tandard </w:t>
      </w:r>
      <w:r w:rsidRPr="00BC7B97">
        <w:rPr>
          <w:rStyle w:val="Emphasis"/>
          <w:highlight w:val="green"/>
        </w:rPr>
        <w:t>M</w:t>
      </w:r>
      <w:r w:rsidRPr="00DE1421">
        <w:rPr>
          <w:sz w:val="16"/>
        </w:rPr>
        <w:t>issile-</w:t>
      </w:r>
      <w:r w:rsidRPr="00BC7B97">
        <w:rPr>
          <w:rStyle w:val="Emphasis"/>
          <w:highlight w:val="green"/>
        </w:rPr>
        <w:t>3</w:t>
      </w:r>
      <w:r w:rsidRPr="00DE1421">
        <w:rPr>
          <w:sz w:val="16"/>
        </w:rPr>
        <w:t xml:space="preserve"> </w:t>
      </w:r>
      <w:r w:rsidRPr="005E2A1D">
        <w:rPr>
          <w:rStyle w:val="StyleUnderline"/>
        </w:rPr>
        <w:t>interceptors</w:t>
      </w:r>
      <w:r w:rsidRPr="00DE1421">
        <w:rPr>
          <w:sz w:val="16"/>
        </w:rPr>
        <w:t xml:space="preserve"> that </w:t>
      </w:r>
      <w:r w:rsidRPr="005E2A1D">
        <w:rPr>
          <w:rStyle w:val="StyleUnderline"/>
        </w:rPr>
        <w:t>the United States might deploy in South Korea</w:t>
      </w:r>
      <w:r w:rsidRPr="00DE1421">
        <w:rPr>
          <w:sz w:val="16"/>
        </w:rPr>
        <w:t>, showing that Seoul and Washington are indeed seeking to protect themselves rather than seeking to undermine China’s nuclear deterrent. Under these circumstances, China should avoid unnecessarily undermining its strategic relations with Seoul or Washington by showing</w:t>
      </w:r>
      <w:r w:rsidR="005E2A1D" w:rsidRPr="00DE1421">
        <w:rPr>
          <w:sz w:val="16"/>
        </w:rPr>
        <w:t xml:space="preserve"> more flexibility on the issue.</w:t>
      </w:r>
    </w:p>
    <w:p w:rsidR="005960B2" w:rsidRDefault="00FA1F0D" w:rsidP="005960B2">
      <w:pPr>
        <w:pStyle w:val="Heading3"/>
      </w:pPr>
      <w:r>
        <w:t>A2: SQ Solves---Patriot/Aegis</w:t>
      </w:r>
    </w:p>
    <w:p w:rsidR="005960B2" w:rsidRDefault="00FA1F0D" w:rsidP="00FA1F0D">
      <w:pPr>
        <w:pStyle w:val="Heading4"/>
      </w:pPr>
      <w:r>
        <w:t xml:space="preserve">Patriot is </w:t>
      </w:r>
      <w:r w:rsidRPr="00FA1F0D">
        <w:rPr>
          <w:u w:val="single"/>
        </w:rPr>
        <w:t>short-ranged</w:t>
      </w:r>
      <w:r>
        <w:t xml:space="preserve"> and </w:t>
      </w:r>
      <w:r w:rsidRPr="00FA1F0D">
        <w:rPr>
          <w:u w:val="single"/>
        </w:rPr>
        <w:t>low</w:t>
      </w:r>
      <w:r>
        <w:t xml:space="preserve">---only THAAD provides </w:t>
      </w:r>
      <w:r w:rsidRPr="00FA1F0D">
        <w:rPr>
          <w:u w:val="single"/>
        </w:rPr>
        <w:t>long-ranged area defense</w:t>
      </w:r>
      <w:r>
        <w:t xml:space="preserve"> which is key</w:t>
      </w:r>
    </w:p>
    <w:p w:rsidR="005960B2" w:rsidRDefault="00FA1F0D" w:rsidP="005960B2">
      <w:proofErr w:type="spellStart"/>
      <w:r w:rsidRPr="00FA1F0D">
        <w:rPr>
          <w:rStyle w:val="Style13ptBold"/>
        </w:rPr>
        <w:t>Ghoshal</w:t>
      </w:r>
      <w:proofErr w:type="spellEnd"/>
      <w:r w:rsidRPr="00FA1F0D">
        <w:rPr>
          <w:rStyle w:val="Style13ptBold"/>
        </w:rPr>
        <w:t>, 16</w:t>
      </w:r>
      <w:r>
        <w:t xml:space="preserve"> – </w:t>
      </w:r>
      <w:proofErr w:type="spellStart"/>
      <w:r>
        <w:t>Debalina</w:t>
      </w:r>
      <w:proofErr w:type="spellEnd"/>
      <w:r>
        <w:t xml:space="preserve"> </w:t>
      </w:r>
      <w:proofErr w:type="spellStart"/>
      <w:r>
        <w:t>Ghoshal</w:t>
      </w:r>
      <w:proofErr w:type="spellEnd"/>
      <w:r>
        <w:t>, Research Associate at the Delhi Policy Group, April 2016, “South Korea and the Missile Defense Dilemma”, Delhi Policy Group Issue Brief, http://www.delhipolicygroup.com/uploads/publication_file/1101_debalina_seoul_issue_brief.pdf</w:t>
      </w:r>
    </w:p>
    <w:p w:rsidR="005960B2" w:rsidRPr="00FA1F0D" w:rsidRDefault="005960B2" w:rsidP="005960B2">
      <w:pPr>
        <w:rPr>
          <w:sz w:val="16"/>
        </w:rPr>
      </w:pPr>
      <w:r w:rsidRPr="00FA1F0D">
        <w:rPr>
          <w:sz w:val="16"/>
        </w:rPr>
        <w:t>Korean Air and Missile Defense System</w:t>
      </w:r>
      <w:r w:rsidR="00FA1F0D" w:rsidRPr="00FA1F0D">
        <w:rPr>
          <w:sz w:val="16"/>
        </w:rPr>
        <w:t xml:space="preserve"> </w:t>
      </w:r>
      <w:r w:rsidRPr="00BC7B97">
        <w:rPr>
          <w:rStyle w:val="StyleUnderline"/>
          <w:highlight w:val="green"/>
        </w:rPr>
        <w:t>Given</w:t>
      </w:r>
      <w:r w:rsidRPr="005960B2">
        <w:rPr>
          <w:rStyle w:val="StyleUnderline"/>
        </w:rPr>
        <w:t xml:space="preserve"> the threat perception from </w:t>
      </w:r>
      <w:r w:rsidRPr="00BC7B97">
        <w:rPr>
          <w:rStyle w:val="StyleUnderline"/>
          <w:highlight w:val="green"/>
        </w:rPr>
        <w:t>North</w:t>
      </w:r>
      <w:r w:rsidRPr="005960B2">
        <w:rPr>
          <w:rStyle w:val="StyleUnderline"/>
        </w:rPr>
        <w:t xml:space="preserve"> Korean ballistic </w:t>
      </w:r>
      <w:r w:rsidRPr="00BC7B97">
        <w:rPr>
          <w:rStyle w:val="StyleUnderline"/>
          <w:highlight w:val="green"/>
        </w:rPr>
        <w:t>missiles</w:t>
      </w:r>
      <w:r w:rsidRPr="00FA1F0D">
        <w:rPr>
          <w:sz w:val="16"/>
        </w:rPr>
        <w:t xml:space="preserve">, also evident from South Korea’s Defense White Paper in 2014 and making a capability assessment of its neighbors, </w:t>
      </w:r>
      <w:r w:rsidRPr="005960B2">
        <w:rPr>
          <w:rStyle w:val="StyleUnderline"/>
        </w:rPr>
        <w:t xml:space="preserve">a </w:t>
      </w:r>
      <w:r w:rsidRPr="00BC7B97">
        <w:rPr>
          <w:rStyle w:val="StyleUnderline"/>
          <w:highlight w:val="green"/>
        </w:rPr>
        <w:t>sophisticated missile defense</w:t>
      </w:r>
      <w:r w:rsidRPr="005960B2">
        <w:rPr>
          <w:rStyle w:val="StyleUnderline"/>
        </w:rPr>
        <w:t xml:space="preserve"> system </w:t>
      </w:r>
      <w:r w:rsidRPr="00BC7B97">
        <w:rPr>
          <w:rStyle w:val="StyleUnderline"/>
          <w:highlight w:val="green"/>
        </w:rPr>
        <w:t>is a need</w:t>
      </w:r>
      <w:r w:rsidRPr="005960B2">
        <w:rPr>
          <w:rStyle w:val="StyleUnderline"/>
        </w:rPr>
        <w:t xml:space="preserve"> of the hour</w:t>
      </w:r>
      <w:r w:rsidRPr="00FA1F0D">
        <w:rPr>
          <w:sz w:val="16"/>
        </w:rPr>
        <w:t>.</w:t>
      </w:r>
      <w:r w:rsidR="00FA1F0D" w:rsidRPr="00FA1F0D">
        <w:rPr>
          <w:sz w:val="16"/>
        </w:rPr>
        <w:t xml:space="preserve"> </w:t>
      </w:r>
      <w:r w:rsidRPr="00FA1F0D">
        <w:rPr>
          <w:rStyle w:val="StyleUnderline"/>
        </w:rPr>
        <w:t xml:space="preserve">At present, </w:t>
      </w:r>
      <w:r w:rsidRPr="00BC7B97">
        <w:rPr>
          <w:rStyle w:val="StyleUnderline"/>
          <w:highlight w:val="green"/>
        </w:rPr>
        <w:t>South Korea is already hosting</w:t>
      </w:r>
      <w:r w:rsidRPr="00FA1F0D">
        <w:rPr>
          <w:rStyle w:val="StyleUnderline"/>
        </w:rPr>
        <w:t xml:space="preserve"> the </w:t>
      </w:r>
      <w:r w:rsidRPr="00BC7B97">
        <w:rPr>
          <w:rStyle w:val="StyleUnderline"/>
          <w:highlight w:val="green"/>
        </w:rPr>
        <w:t>Patriot</w:t>
      </w:r>
      <w:r w:rsidRPr="00FA1F0D">
        <w:rPr>
          <w:rStyle w:val="StyleUnderline"/>
        </w:rPr>
        <w:t xml:space="preserve"> system integrated with the Aegis defense system. </w:t>
      </w:r>
      <w:r w:rsidRPr="00BC7B97">
        <w:rPr>
          <w:rStyle w:val="StyleUnderline"/>
          <w:highlight w:val="green"/>
        </w:rPr>
        <w:t xml:space="preserve">However, </w:t>
      </w:r>
      <w:r w:rsidRPr="00BC7B97">
        <w:rPr>
          <w:rStyle w:val="Emphasis"/>
          <w:highlight w:val="green"/>
        </w:rPr>
        <w:t>this system is incapable of providing</w:t>
      </w:r>
      <w:r w:rsidRPr="00FA1F0D">
        <w:rPr>
          <w:rStyle w:val="Emphasis"/>
        </w:rPr>
        <w:t xml:space="preserve"> the </w:t>
      </w:r>
      <w:r w:rsidRPr="00BC7B97">
        <w:rPr>
          <w:rStyle w:val="Emphasis"/>
          <w:highlight w:val="green"/>
        </w:rPr>
        <w:t>coverage</w:t>
      </w:r>
      <w:r w:rsidRPr="00FA1F0D">
        <w:rPr>
          <w:rStyle w:val="Emphasis"/>
        </w:rPr>
        <w:t xml:space="preserve"> that </w:t>
      </w:r>
      <w:r w:rsidRPr="00BC7B97">
        <w:rPr>
          <w:rStyle w:val="Emphasis"/>
          <w:highlight w:val="green"/>
        </w:rPr>
        <w:t>THAAD</w:t>
      </w:r>
      <w:r w:rsidRPr="00FA1F0D">
        <w:rPr>
          <w:rStyle w:val="Emphasis"/>
        </w:rPr>
        <w:t xml:space="preserve"> system is reported to </w:t>
      </w:r>
      <w:r w:rsidRPr="00BC7B97">
        <w:rPr>
          <w:rStyle w:val="Emphasis"/>
          <w:highlight w:val="green"/>
        </w:rPr>
        <w:t>provide</w:t>
      </w:r>
      <w:r w:rsidRPr="00BC7B97">
        <w:rPr>
          <w:sz w:val="16"/>
          <w:highlight w:val="green"/>
        </w:rPr>
        <w:t xml:space="preserve">. </w:t>
      </w:r>
      <w:r w:rsidRPr="00BC7B97">
        <w:rPr>
          <w:rStyle w:val="StyleUnderline"/>
          <w:highlight w:val="green"/>
        </w:rPr>
        <w:t>The THAAD is</w:t>
      </w:r>
      <w:r w:rsidRPr="00FA1F0D">
        <w:rPr>
          <w:rStyle w:val="StyleUnderline"/>
        </w:rPr>
        <w:t xml:space="preserve"> a </w:t>
      </w:r>
      <w:r w:rsidRPr="00BC7B97">
        <w:rPr>
          <w:rStyle w:val="Emphasis"/>
          <w:highlight w:val="green"/>
        </w:rPr>
        <w:t>transportable</w:t>
      </w:r>
      <w:r w:rsidRPr="00FA1F0D">
        <w:rPr>
          <w:sz w:val="16"/>
        </w:rPr>
        <w:t xml:space="preserve"> defensive </w:t>
      </w:r>
      <w:r w:rsidRPr="00FA1F0D">
        <w:rPr>
          <w:rStyle w:val="StyleUnderline"/>
        </w:rPr>
        <w:t xml:space="preserve">weapon system to </w:t>
      </w:r>
      <w:r w:rsidRPr="00BC7B97">
        <w:rPr>
          <w:rStyle w:val="StyleUnderline"/>
          <w:highlight w:val="green"/>
        </w:rPr>
        <w:t>protect against</w:t>
      </w:r>
      <w:r w:rsidRPr="00FA1F0D">
        <w:rPr>
          <w:sz w:val="16"/>
        </w:rPr>
        <w:t xml:space="preserve"> incoming threats such from </w:t>
      </w:r>
      <w:r w:rsidRPr="00FA1F0D">
        <w:rPr>
          <w:rStyle w:val="StyleUnderline"/>
        </w:rPr>
        <w:t xml:space="preserve">tactical and theatre ballistic </w:t>
      </w:r>
      <w:r w:rsidRPr="00BC7B97">
        <w:rPr>
          <w:rStyle w:val="StyleUnderline"/>
          <w:highlight w:val="green"/>
        </w:rPr>
        <w:t>missiles at ranges of 200 km and</w:t>
      </w:r>
      <w:r w:rsidRPr="00FA1F0D">
        <w:rPr>
          <w:rStyle w:val="StyleUnderline"/>
        </w:rPr>
        <w:t xml:space="preserve"> at </w:t>
      </w:r>
      <w:r w:rsidRPr="00BC7B97">
        <w:rPr>
          <w:rStyle w:val="StyleUnderline"/>
          <w:highlight w:val="green"/>
        </w:rPr>
        <w:t>altitudes up to 150 km</w:t>
      </w:r>
      <w:r w:rsidRPr="00BC7B97">
        <w:rPr>
          <w:sz w:val="16"/>
          <w:highlight w:val="green"/>
        </w:rPr>
        <w:t xml:space="preserve">. </w:t>
      </w:r>
      <w:r w:rsidRPr="00BC7B97">
        <w:rPr>
          <w:rStyle w:val="StyleUnderline"/>
          <w:highlight w:val="green"/>
        </w:rPr>
        <w:t>The</w:t>
      </w:r>
      <w:r w:rsidRPr="00FA1F0D">
        <w:rPr>
          <w:rStyle w:val="StyleUnderline"/>
        </w:rPr>
        <w:t xml:space="preserve"> defensive </w:t>
      </w:r>
      <w:r w:rsidRPr="00BC7B97">
        <w:rPr>
          <w:rStyle w:val="StyleUnderline"/>
          <w:highlight w:val="green"/>
        </w:rPr>
        <w:t xml:space="preserve">system provides the </w:t>
      </w:r>
      <w:r w:rsidRPr="00BC7B97">
        <w:rPr>
          <w:rStyle w:val="Emphasis"/>
          <w:highlight w:val="green"/>
        </w:rPr>
        <w:t>upper-tier</w:t>
      </w:r>
      <w:r w:rsidRPr="00BC7B97">
        <w:rPr>
          <w:rStyle w:val="StyleUnderline"/>
          <w:highlight w:val="green"/>
        </w:rPr>
        <w:t xml:space="preserve"> of a </w:t>
      </w:r>
      <w:r w:rsidRPr="00BC7B97">
        <w:rPr>
          <w:rStyle w:val="Emphasis"/>
          <w:highlight w:val="green"/>
        </w:rPr>
        <w:t>layered defensive shield</w:t>
      </w:r>
      <w:r w:rsidRPr="00FA1F0D">
        <w:rPr>
          <w:sz w:val="16"/>
        </w:rPr>
        <w:t xml:space="preserve">. The system is </w:t>
      </w:r>
      <w:r w:rsidRPr="00FA1F0D">
        <w:rPr>
          <w:rStyle w:val="StyleUnderline"/>
        </w:rPr>
        <w:t xml:space="preserve">capable of both </w:t>
      </w:r>
      <w:proofErr w:type="spellStart"/>
      <w:r w:rsidRPr="00FA1F0D">
        <w:rPr>
          <w:rStyle w:val="StyleUnderline"/>
        </w:rPr>
        <w:t>exo</w:t>
      </w:r>
      <w:proofErr w:type="spellEnd"/>
      <w:r w:rsidRPr="00FA1F0D">
        <w:rPr>
          <w:sz w:val="16"/>
        </w:rPr>
        <w:t xml:space="preserve">-atmospheric </w:t>
      </w:r>
      <w:r w:rsidRPr="00FA1F0D">
        <w:rPr>
          <w:rStyle w:val="StyleUnderline"/>
        </w:rPr>
        <w:t xml:space="preserve">and endo-atmospheric interception. </w:t>
      </w:r>
      <w:r w:rsidRPr="00BC7B97">
        <w:rPr>
          <w:rStyle w:val="StyleUnderline"/>
          <w:highlight w:val="green"/>
        </w:rPr>
        <w:t>The present system provides point defense while</w:t>
      </w:r>
      <w:r w:rsidRPr="00FA1F0D">
        <w:rPr>
          <w:rStyle w:val="StyleUnderline"/>
        </w:rPr>
        <w:t xml:space="preserve"> the </w:t>
      </w:r>
      <w:r w:rsidRPr="00BC7B97">
        <w:rPr>
          <w:rStyle w:val="StyleUnderline"/>
          <w:highlight w:val="green"/>
        </w:rPr>
        <w:t>THAAD</w:t>
      </w:r>
      <w:r w:rsidRPr="00FA1F0D">
        <w:rPr>
          <w:rStyle w:val="StyleUnderline"/>
        </w:rPr>
        <w:t xml:space="preserve"> is reported to </w:t>
      </w:r>
      <w:r w:rsidRPr="00BC7B97">
        <w:rPr>
          <w:rStyle w:val="StyleUnderline"/>
          <w:highlight w:val="green"/>
        </w:rPr>
        <w:t xml:space="preserve">provide </w:t>
      </w:r>
      <w:r w:rsidRPr="00BC7B97">
        <w:rPr>
          <w:rStyle w:val="Emphasis"/>
          <w:highlight w:val="green"/>
        </w:rPr>
        <w:t>area defense</w:t>
      </w:r>
      <w:r w:rsidRPr="00FA1F0D">
        <w:rPr>
          <w:sz w:val="16"/>
        </w:rPr>
        <w:t xml:space="preserve">. </w:t>
      </w:r>
    </w:p>
    <w:p w:rsidR="005960B2" w:rsidRDefault="003E7CFC" w:rsidP="003E7CFC">
      <w:pPr>
        <w:pStyle w:val="Heading4"/>
      </w:pPr>
      <w:r>
        <w:t xml:space="preserve">It can’t beat </w:t>
      </w:r>
      <w:proofErr w:type="spellStart"/>
      <w:r w:rsidRPr="003E7CFC">
        <w:rPr>
          <w:u w:val="single"/>
        </w:rPr>
        <w:t>Nodong</w:t>
      </w:r>
      <w:proofErr w:type="spellEnd"/>
      <w:r w:rsidRPr="003E7CFC">
        <w:rPr>
          <w:u w:val="single"/>
        </w:rPr>
        <w:t xml:space="preserve"> missiles</w:t>
      </w:r>
      <w:r>
        <w:t>---that’s what North Korea will use</w:t>
      </w:r>
    </w:p>
    <w:p w:rsidR="003E7CFC" w:rsidRDefault="003E7CFC" w:rsidP="003E7CFC">
      <w:r w:rsidRPr="003E7CFC">
        <w:rPr>
          <w:rStyle w:val="Style13ptBold"/>
        </w:rPr>
        <w:t>Bennett, 15</w:t>
      </w:r>
      <w:r>
        <w:t xml:space="preserve"> – Bruce Bennett, senior defense analyst at RAND, 4-03-2015, "South Korea's Missile-Defense System Decision: </w:t>
      </w:r>
      <w:proofErr w:type="spellStart"/>
      <w:r>
        <w:t>Q&amp;amp</w:t>
      </w:r>
      <w:proofErr w:type="gramStart"/>
      <w:r>
        <w:t>;A</w:t>
      </w:r>
      <w:proofErr w:type="spellEnd"/>
      <w:proofErr w:type="gramEnd"/>
      <w:r>
        <w:t xml:space="preserve"> with Bruce Bennett", No Publication, http://www.rand.org/blog/2015/04/south-koreas-missile-defense-system-decision-qa-with.html</w:t>
      </w:r>
    </w:p>
    <w:p w:rsidR="003E7CFC" w:rsidRPr="003E7CFC" w:rsidRDefault="003E7CFC" w:rsidP="003E7CFC">
      <w:pPr>
        <w:rPr>
          <w:sz w:val="16"/>
        </w:rPr>
      </w:pPr>
      <w:r w:rsidRPr="003E7CFC">
        <w:rPr>
          <w:rStyle w:val="Emphasis"/>
        </w:rPr>
        <w:t>Is THAAD essential to South Korea's defense?</w:t>
      </w:r>
      <w:r w:rsidRPr="003E7CFC">
        <w:t xml:space="preserve"> </w:t>
      </w:r>
      <w:r w:rsidRPr="003E7CFC">
        <w:rPr>
          <w:rStyle w:val="StyleUnderline"/>
          <w:highlight w:val="green"/>
        </w:rPr>
        <w:t>Once North</w:t>
      </w:r>
      <w:r w:rsidRPr="003E7CFC">
        <w:rPr>
          <w:rStyle w:val="StyleUnderline"/>
        </w:rPr>
        <w:t xml:space="preserve"> Korea </w:t>
      </w:r>
      <w:r w:rsidRPr="003E7CFC">
        <w:rPr>
          <w:rStyle w:val="StyleUnderline"/>
          <w:highlight w:val="green"/>
        </w:rPr>
        <w:t>can deliver a nuc</w:t>
      </w:r>
      <w:r w:rsidRPr="003E7CFC">
        <w:rPr>
          <w:rStyle w:val="StyleUnderline"/>
        </w:rPr>
        <w:t xml:space="preserve">lear weapon </w:t>
      </w:r>
      <w:r w:rsidRPr="003E7CFC">
        <w:rPr>
          <w:rStyle w:val="StyleUnderline"/>
          <w:highlight w:val="green"/>
        </w:rPr>
        <w:t>on a ballistic missile</w:t>
      </w:r>
      <w:r w:rsidRPr="003E7CFC">
        <w:rPr>
          <w:sz w:val="16"/>
        </w:rPr>
        <w:t xml:space="preserve"> (which it may already be able to do), </w:t>
      </w:r>
      <w:r w:rsidRPr="003E7CFC">
        <w:rPr>
          <w:rStyle w:val="StyleUnderline"/>
          <w:highlight w:val="green"/>
        </w:rPr>
        <w:t xml:space="preserve">South Korea has </w:t>
      </w:r>
      <w:r w:rsidRPr="003E7CFC">
        <w:rPr>
          <w:rStyle w:val="Emphasis"/>
          <w:highlight w:val="green"/>
        </w:rPr>
        <w:t>inadequate defenses</w:t>
      </w:r>
      <w:r w:rsidRPr="003E7CFC">
        <w:rPr>
          <w:rStyle w:val="StyleUnderline"/>
        </w:rPr>
        <w:t xml:space="preserve"> against such a threat</w:t>
      </w:r>
      <w:r w:rsidRPr="003E7CFC">
        <w:rPr>
          <w:sz w:val="16"/>
        </w:rPr>
        <w:t xml:space="preserve">. </w:t>
      </w:r>
      <w:r w:rsidRPr="003E7CFC">
        <w:rPr>
          <w:rStyle w:val="StyleUnderline"/>
          <w:highlight w:val="green"/>
        </w:rPr>
        <w:t>The North is</w:t>
      </w:r>
      <w:r w:rsidRPr="003E7CFC">
        <w:rPr>
          <w:rStyle w:val="StyleUnderline"/>
        </w:rPr>
        <w:t xml:space="preserve"> more </w:t>
      </w:r>
      <w:r w:rsidRPr="003E7CFC">
        <w:rPr>
          <w:rStyle w:val="StyleUnderline"/>
          <w:highlight w:val="green"/>
        </w:rPr>
        <w:t>likely to deploy a nuc</w:t>
      </w:r>
      <w:r w:rsidRPr="003E7CFC">
        <w:rPr>
          <w:rStyle w:val="StyleUnderline"/>
        </w:rPr>
        <w:t xml:space="preserve">lear weapon </w:t>
      </w:r>
      <w:r w:rsidRPr="003E7CFC">
        <w:rPr>
          <w:rStyle w:val="StyleUnderline"/>
          <w:highlight w:val="green"/>
        </w:rPr>
        <w:t xml:space="preserve">on a </w:t>
      </w:r>
      <w:proofErr w:type="spellStart"/>
      <w:r w:rsidRPr="003E7CFC">
        <w:rPr>
          <w:rStyle w:val="StyleUnderline"/>
          <w:highlight w:val="green"/>
        </w:rPr>
        <w:t>NoDong</w:t>
      </w:r>
      <w:proofErr w:type="spellEnd"/>
      <w:r w:rsidRPr="003E7CFC">
        <w:rPr>
          <w:rStyle w:val="StyleUnderline"/>
          <w:highlight w:val="green"/>
        </w:rPr>
        <w:t xml:space="preserve"> missile, and </w:t>
      </w:r>
      <w:r w:rsidRPr="003E7CFC">
        <w:rPr>
          <w:rStyle w:val="Emphasis"/>
          <w:highlight w:val="green"/>
        </w:rPr>
        <w:t xml:space="preserve">THAAD would perform much better against a </w:t>
      </w:r>
      <w:proofErr w:type="spellStart"/>
      <w:r w:rsidRPr="003E7CFC">
        <w:rPr>
          <w:rStyle w:val="Emphasis"/>
          <w:highlight w:val="green"/>
        </w:rPr>
        <w:t>NoDong</w:t>
      </w:r>
      <w:proofErr w:type="spellEnd"/>
      <w:r w:rsidRPr="003E7CFC">
        <w:rPr>
          <w:rStyle w:val="Emphasis"/>
        </w:rPr>
        <w:t xml:space="preserve"> missile </w:t>
      </w:r>
      <w:r w:rsidRPr="003E7CFC">
        <w:rPr>
          <w:rStyle w:val="Emphasis"/>
          <w:highlight w:val="green"/>
        </w:rPr>
        <w:t>than</w:t>
      </w:r>
      <w:r w:rsidRPr="003E7CFC">
        <w:rPr>
          <w:rStyle w:val="Emphasis"/>
        </w:rPr>
        <w:t xml:space="preserve"> would </w:t>
      </w:r>
      <w:r w:rsidRPr="003E7CFC">
        <w:rPr>
          <w:rStyle w:val="Emphasis"/>
          <w:highlight w:val="green"/>
        </w:rPr>
        <w:t>a Patriot interceptor</w:t>
      </w:r>
      <w:r w:rsidRPr="003E7CFC">
        <w:rPr>
          <w:sz w:val="16"/>
          <w:highlight w:val="green"/>
        </w:rPr>
        <w:t xml:space="preserve">. </w:t>
      </w:r>
      <w:r w:rsidRPr="003E7CFC">
        <w:rPr>
          <w:rStyle w:val="StyleUnderline"/>
          <w:highlight w:val="green"/>
        </w:rPr>
        <w:t xml:space="preserve">So </w:t>
      </w:r>
      <w:r w:rsidRPr="003E7CFC">
        <w:rPr>
          <w:rStyle w:val="Emphasis"/>
          <w:highlight w:val="green"/>
        </w:rPr>
        <w:t>yes</w:t>
      </w:r>
      <w:r w:rsidRPr="003E7CFC">
        <w:rPr>
          <w:rStyle w:val="StyleUnderline"/>
          <w:highlight w:val="green"/>
        </w:rPr>
        <w:t>, THAAD would be critical to defending South Korea against nuclear</w:t>
      </w:r>
      <w:r w:rsidRPr="003E7CFC">
        <w:rPr>
          <w:rStyle w:val="StyleUnderline"/>
        </w:rPr>
        <w:t xml:space="preserve"> weapon </w:t>
      </w:r>
      <w:r w:rsidRPr="003E7CFC">
        <w:rPr>
          <w:rStyle w:val="StyleUnderline"/>
          <w:highlight w:val="green"/>
        </w:rPr>
        <w:t>attacks from North Korea</w:t>
      </w:r>
      <w:r w:rsidRPr="003E7CFC">
        <w:rPr>
          <w:sz w:val="16"/>
        </w:rPr>
        <w:t>.</w:t>
      </w:r>
    </w:p>
    <w:p w:rsidR="00FA1F0D" w:rsidRDefault="0015339A" w:rsidP="0015339A">
      <w:pPr>
        <w:pStyle w:val="Heading2"/>
      </w:pPr>
      <w:r>
        <w:t>AFF</w:t>
      </w:r>
    </w:p>
    <w:p w:rsidR="006047C6" w:rsidRDefault="006047C6" w:rsidP="0015339A">
      <w:pPr>
        <w:pStyle w:val="Heading3"/>
      </w:pPr>
      <w:r>
        <w:t>Bioweapons Impact D</w:t>
      </w:r>
    </w:p>
    <w:p w:rsidR="006047C6" w:rsidRPr="006047C6" w:rsidRDefault="006047C6" w:rsidP="006047C6">
      <w:pPr>
        <w:keepNext/>
        <w:keepLines/>
        <w:spacing w:before="200"/>
        <w:outlineLvl w:val="3"/>
        <w:rPr>
          <w:rFonts w:eastAsia="MS Gothic" w:cs="Times New Roman"/>
          <w:b/>
          <w:iCs/>
        </w:rPr>
      </w:pPr>
      <w:r w:rsidRPr="006047C6">
        <w:rPr>
          <w:rFonts w:eastAsia="MS Gothic" w:cs="Times New Roman"/>
          <w:b/>
          <w:iCs/>
        </w:rPr>
        <w:t>No bioweapon attacks</w:t>
      </w:r>
    </w:p>
    <w:p w:rsidR="006047C6" w:rsidRPr="006047C6" w:rsidRDefault="006047C6" w:rsidP="006047C6">
      <w:pPr>
        <w:rPr>
          <w:rFonts w:eastAsia="Calibri" w:cs="Times New Roman"/>
        </w:rPr>
      </w:pPr>
      <w:r w:rsidRPr="006047C6">
        <w:rPr>
          <w:rFonts w:eastAsia="Calibri" w:cs="Times New Roman"/>
          <w:b/>
        </w:rPr>
        <w:t xml:space="preserve">Mueller 10 </w:t>
      </w:r>
      <w:r w:rsidRPr="006047C6">
        <w:rPr>
          <w:rFonts w:eastAsia="Calibri" w:cs="Times New Roman"/>
        </w:rPr>
        <w:t xml:space="preserve">[John, Woody Hayes Chair of National Security Studies at the </w:t>
      </w:r>
      <w:proofErr w:type="spellStart"/>
      <w:r w:rsidRPr="006047C6">
        <w:rPr>
          <w:rFonts w:eastAsia="Calibri" w:cs="Times New Roman"/>
        </w:rPr>
        <w:t>Mershon</w:t>
      </w:r>
      <w:proofErr w:type="spellEnd"/>
      <w:r w:rsidRPr="006047C6">
        <w:rPr>
          <w:rFonts w:eastAsia="Calibri" w:cs="Times New Roman"/>
        </w:rPr>
        <w:t xml:space="preserve"> Center for International Security Studies and a Professor of Political Science at The Ohio State University, A.B. from the University of Chicago, M.A. and Ph.D. @ UCLA, Atomic Obsession – Nuclear Alarmism from Hiroshima to Al-Qaeda, Oxford University Press]</w:t>
      </w:r>
    </w:p>
    <w:p w:rsidR="006047C6" w:rsidRPr="006047C6" w:rsidRDefault="006047C6" w:rsidP="006047C6">
      <w:pPr>
        <w:rPr>
          <w:rFonts w:eastAsia="Calibri" w:cs="Times New Roman"/>
          <w:bCs/>
          <w:u w:val="single"/>
        </w:rPr>
      </w:pPr>
      <w:r w:rsidRPr="006047C6">
        <w:rPr>
          <w:rFonts w:eastAsia="Calibri" w:cs="Times New Roman"/>
          <w:bCs/>
          <w:u w:val="single"/>
        </w:rPr>
        <w:t>Properly developed and deployed</w:t>
      </w:r>
      <w:r w:rsidRPr="006047C6">
        <w:rPr>
          <w:rFonts w:eastAsia="Calibri" w:cs="Times New Roman"/>
          <w:sz w:val="14"/>
        </w:rPr>
        <w:t xml:space="preserve">, biological weapons </w:t>
      </w:r>
      <w:r w:rsidRPr="006047C6">
        <w:rPr>
          <w:rFonts w:eastAsia="Calibri" w:cs="Times New Roman"/>
          <w:bCs/>
          <w:u w:val="single"/>
        </w:rPr>
        <w:t>could potentially</w:t>
      </w:r>
      <w:r w:rsidRPr="006047C6">
        <w:rPr>
          <w:rFonts w:eastAsia="Calibri" w:cs="Times New Roman"/>
          <w:sz w:val="14"/>
        </w:rPr>
        <w:t xml:space="preserve">, if thus far only in theory, </w:t>
      </w:r>
      <w:r w:rsidRPr="006047C6">
        <w:rPr>
          <w:rFonts w:eastAsia="Calibri" w:cs="Times New Roman"/>
          <w:bCs/>
          <w:u w:val="single"/>
        </w:rPr>
        <w:t>kill hundreds of thousands</w:t>
      </w:r>
      <w:r w:rsidRPr="006047C6">
        <w:rPr>
          <w:rFonts w:eastAsia="Calibri" w:cs="Times New Roman"/>
          <w:sz w:val="14"/>
        </w:rPr>
        <w:t xml:space="preserve">, perhaps even millions, of people. </w:t>
      </w:r>
      <w:r w:rsidRPr="006047C6">
        <w:rPr>
          <w:rFonts w:eastAsia="Calibri" w:cs="Times New Roman"/>
          <w:bCs/>
          <w:u w:val="single"/>
        </w:rPr>
        <w:t xml:space="preserve">The </w:t>
      </w:r>
      <w:r w:rsidRPr="006047C6">
        <w:rPr>
          <w:rFonts w:eastAsia="Calibri" w:cs="Times New Roman"/>
          <w:sz w:val="14"/>
        </w:rPr>
        <w:t xml:space="preserve">discussion </w:t>
      </w:r>
      <w:r w:rsidRPr="006047C6">
        <w:rPr>
          <w:rFonts w:eastAsia="Calibri" w:cs="Times New Roman"/>
          <w:bCs/>
          <w:u w:val="single"/>
        </w:rPr>
        <w:t xml:space="preserve">remains </w:t>
      </w:r>
      <w:r w:rsidRPr="006047C6">
        <w:rPr>
          <w:rFonts w:eastAsia="Calibri" w:cs="Times New Roman"/>
          <w:b/>
          <w:iCs/>
          <w:u w:val="single"/>
          <w:bdr w:val="single" w:sz="4" w:space="0" w:color="auto"/>
        </w:rPr>
        <w:t>theoretical</w:t>
      </w:r>
      <w:r w:rsidRPr="006047C6">
        <w:rPr>
          <w:rFonts w:eastAsia="Calibri" w:cs="Times New Roman"/>
          <w:bCs/>
          <w:u w:val="single"/>
        </w:rPr>
        <w:t xml:space="preserve"> because </w:t>
      </w:r>
      <w:r w:rsidRPr="006047C6">
        <w:rPr>
          <w:rFonts w:eastAsia="Calibri" w:cs="Times New Roman"/>
          <w:bCs/>
          <w:highlight w:val="yellow"/>
          <w:u w:val="single"/>
        </w:rPr>
        <w:t>bio</w:t>
      </w:r>
      <w:r w:rsidRPr="006047C6">
        <w:rPr>
          <w:rFonts w:eastAsia="Calibri" w:cs="Times New Roman"/>
          <w:bCs/>
          <w:u w:val="single"/>
        </w:rPr>
        <w:t>logical</w:t>
      </w:r>
      <w:r w:rsidRPr="006047C6">
        <w:rPr>
          <w:rFonts w:eastAsia="Calibri" w:cs="Times New Roman"/>
          <w:bCs/>
          <w:highlight w:val="yellow"/>
          <w:u w:val="single"/>
        </w:rPr>
        <w:t xml:space="preserve"> weapons have scarcely</w:t>
      </w:r>
      <w:r w:rsidRPr="006047C6">
        <w:rPr>
          <w:rFonts w:eastAsia="Calibri" w:cs="Times New Roman"/>
          <w:bCs/>
          <w:u w:val="single"/>
        </w:rPr>
        <w:t xml:space="preserve"> ever </w:t>
      </w:r>
      <w:r w:rsidRPr="006047C6">
        <w:rPr>
          <w:rFonts w:eastAsia="Calibri" w:cs="Times New Roman"/>
          <w:bCs/>
          <w:highlight w:val="yellow"/>
          <w:u w:val="single"/>
        </w:rPr>
        <w:t>been used</w:t>
      </w:r>
      <w:r w:rsidRPr="006047C6">
        <w:rPr>
          <w:rFonts w:eastAsia="Calibri" w:cs="Times New Roman"/>
          <w:bCs/>
          <w:u w:val="single"/>
        </w:rPr>
        <w:t xml:space="preserve">. For the most destructive results, </w:t>
      </w:r>
      <w:r w:rsidRPr="006047C6">
        <w:rPr>
          <w:rFonts w:eastAsia="Calibri" w:cs="Times New Roman"/>
          <w:bCs/>
          <w:highlight w:val="yellow"/>
          <w:u w:val="single"/>
        </w:rPr>
        <w:t xml:space="preserve">they need to be </w:t>
      </w:r>
      <w:r w:rsidRPr="006047C6">
        <w:rPr>
          <w:rFonts w:eastAsia="Calibri" w:cs="Times New Roman"/>
          <w:b/>
          <w:iCs/>
          <w:highlight w:val="yellow"/>
          <w:u w:val="single"/>
          <w:bdr w:val="single" w:sz="4" w:space="0" w:color="auto"/>
        </w:rPr>
        <w:t>dispersed</w:t>
      </w:r>
      <w:r w:rsidRPr="006047C6">
        <w:rPr>
          <w:rFonts w:eastAsia="Calibri" w:cs="Times New Roman"/>
          <w:bCs/>
          <w:highlight w:val="yellow"/>
          <w:u w:val="single"/>
        </w:rPr>
        <w:t xml:space="preserve"> in</w:t>
      </w:r>
      <w:r w:rsidRPr="006047C6">
        <w:rPr>
          <w:rFonts w:eastAsia="Calibri" w:cs="Times New Roman"/>
          <w:bCs/>
          <w:u w:val="single"/>
        </w:rPr>
        <w:t xml:space="preserve"> very </w:t>
      </w:r>
      <w:r w:rsidRPr="006047C6">
        <w:rPr>
          <w:rFonts w:eastAsia="Calibri" w:cs="Times New Roman"/>
          <w:b/>
          <w:iCs/>
          <w:highlight w:val="yellow"/>
          <w:u w:val="single"/>
          <w:bdr w:val="single" w:sz="4" w:space="0" w:color="auto"/>
        </w:rPr>
        <w:t>low-altitude</w:t>
      </w:r>
      <w:r w:rsidRPr="006047C6">
        <w:rPr>
          <w:rFonts w:eastAsia="Calibri" w:cs="Times New Roman"/>
          <w:bCs/>
          <w:highlight w:val="yellow"/>
          <w:u w:val="single"/>
        </w:rPr>
        <w:t xml:space="preserve"> aerosol clouds. </w:t>
      </w:r>
      <w:r w:rsidRPr="006047C6">
        <w:rPr>
          <w:rFonts w:eastAsia="Calibri" w:cs="Times New Roman"/>
          <w:bCs/>
          <w:u w:val="single"/>
        </w:rPr>
        <w:t xml:space="preserve">Since aerosols do not appreciably settle, </w:t>
      </w:r>
      <w:r w:rsidRPr="006047C6">
        <w:rPr>
          <w:rFonts w:eastAsia="Calibri" w:cs="Times New Roman"/>
          <w:bCs/>
          <w:highlight w:val="yellow"/>
          <w:u w:val="single"/>
        </w:rPr>
        <w:t>pathogens</w:t>
      </w:r>
      <w:r w:rsidRPr="006047C6">
        <w:rPr>
          <w:rFonts w:eastAsia="Calibri" w:cs="Times New Roman"/>
          <w:bCs/>
          <w:u w:val="single"/>
        </w:rPr>
        <w:t xml:space="preserve"> like anthrax</w:t>
      </w:r>
      <w:r w:rsidRPr="006047C6">
        <w:rPr>
          <w:rFonts w:eastAsia="Calibri" w:cs="Times New Roman"/>
          <w:sz w:val="14"/>
        </w:rPr>
        <w:t xml:space="preserve"> (which is not easy to spread or catch and is not contagious) would probably </w:t>
      </w:r>
      <w:r w:rsidRPr="006047C6">
        <w:rPr>
          <w:rFonts w:eastAsia="Calibri" w:cs="Times New Roman"/>
          <w:bCs/>
          <w:highlight w:val="yellow"/>
          <w:u w:val="single"/>
        </w:rPr>
        <w:t xml:space="preserve">have to be sprayed </w:t>
      </w:r>
      <w:r w:rsidRPr="006047C6">
        <w:rPr>
          <w:rFonts w:eastAsia="Calibri" w:cs="Times New Roman"/>
          <w:b/>
          <w:iCs/>
          <w:highlight w:val="yellow"/>
          <w:u w:val="single"/>
          <w:bdr w:val="single" w:sz="4" w:space="0" w:color="auto"/>
        </w:rPr>
        <w:t>near nose level</w:t>
      </w:r>
      <w:r w:rsidRPr="006047C6">
        <w:rPr>
          <w:rFonts w:eastAsia="Calibri" w:cs="Times New Roman"/>
          <w:sz w:val="14"/>
        </w:rPr>
        <w:t xml:space="preserve">. Moreover, </w:t>
      </w:r>
      <w:r w:rsidRPr="006047C6">
        <w:rPr>
          <w:rFonts w:eastAsia="Calibri" w:cs="Times New Roman"/>
          <w:b/>
          <w:iCs/>
          <w:highlight w:val="yellow"/>
          <w:u w:val="single"/>
          <w:bdr w:val="single" w:sz="4" w:space="0" w:color="auto"/>
        </w:rPr>
        <w:t>90 percent</w:t>
      </w:r>
      <w:r w:rsidRPr="006047C6">
        <w:rPr>
          <w:rFonts w:eastAsia="Calibri" w:cs="Times New Roman"/>
          <w:bCs/>
          <w:highlight w:val="yellow"/>
          <w:u w:val="single"/>
        </w:rPr>
        <w:t xml:space="preserve"> </w:t>
      </w:r>
      <w:r w:rsidRPr="006047C6">
        <w:rPr>
          <w:rFonts w:eastAsia="Calibri" w:cs="Times New Roman"/>
          <w:bCs/>
          <w:u w:val="single"/>
        </w:rPr>
        <w:t xml:space="preserve">of the microorganisms are likely to </w:t>
      </w:r>
      <w:r w:rsidRPr="006047C6">
        <w:rPr>
          <w:rFonts w:eastAsia="Calibri" w:cs="Times New Roman"/>
          <w:b/>
          <w:iCs/>
          <w:highlight w:val="yellow"/>
          <w:u w:val="single"/>
          <w:bdr w:val="single" w:sz="4" w:space="0" w:color="auto"/>
        </w:rPr>
        <w:t>die</w:t>
      </w:r>
      <w:r w:rsidRPr="006047C6">
        <w:rPr>
          <w:rFonts w:eastAsia="Calibri" w:cs="Times New Roman"/>
          <w:bCs/>
          <w:highlight w:val="yellow"/>
          <w:u w:val="single"/>
        </w:rPr>
        <w:t xml:space="preserve"> during</w:t>
      </w:r>
      <w:r w:rsidRPr="006047C6">
        <w:rPr>
          <w:rFonts w:eastAsia="Calibri" w:cs="Times New Roman"/>
          <w:bCs/>
          <w:u w:val="single"/>
        </w:rPr>
        <w:t xml:space="preserve"> the process of </w:t>
      </w:r>
      <w:proofErr w:type="spellStart"/>
      <w:r w:rsidRPr="006047C6">
        <w:rPr>
          <w:rFonts w:eastAsia="Calibri" w:cs="Times New Roman"/>
          <w:bCs/>
          <w:highlight w:val="yellow"/>
          <w:u w:val="single"/>
        </w:rPr>
        <w:t>aerosolization</w:t>
      </w:r>
      <w:proofErr w:type="spellEnd"/>
      <w:r w:rsidRPr="006047C6">
        <w:rPr>
          <w:rFonts w:eastAsia="Calibri" w:cs="Times New Roman"/>
          <w:bCs/>
          <w:highlight w:val="yellow"/>
          <w:u w:val="single"/>
        </w:rPr>
        <w:t xml:space="preserve">, </w:t>
      </w:r>
      <w:r w:rsidRPr="006047C6">
        <w:rPr>
          <w:rFonts w:eastAsia="Calibri" w:cs="Times New Roman"/>
          <w:bCs/>
          <w:u w:val="single"/>
        </w:rPr>
        <w:t xml:space="preserve">while their </w:t>
      </w:r>
      <w:r w:rsidRPr="006047C6">
        <w:rPr>
          <w:rFonts w:eastAsia="Calibri" w:cs="Times New Roman"/>
          <w:bCs/>
          <w:highlight w:val="yellow"/>
          <w:u w:val="single"/>
        </w:rPr>
        <w:t xml:space="preserve">effectiveness </w:t>
      </w:r>
      <w:r w:rsidRPr="006047C6">
        <w:rPr>
          <w:rFonts w:eastAsia="Calibri" w:cs="Times New Roman"/>
          <w:bCs/>
          <w:u w:val="single"/>
        </w:rPr>
        <w:t xml:space="preserve">could be </w:t>
      </w:r>
      <w:r w:rsidRPr="006047C6">
        <w:rPr>
          <w:rFonts w:eastAsia="Calibri" w:cs="Times New Roman"/>
          <w:bCs/>
          <w:highlight w:val="yellow"/>
          <w:u w:val="single"/>
        </w:rPr>
        <w:t>reduced</w:t>
      </w:r>
      <w:r w:rsidRPr="006047C6">
        <w:rPr>
          <w:rFonts w:eastAsia="Calibri" w:cs="Times New Roman"/>
          <w:bCs/>
          <w:u w:val="single"/>
        </w:rPr>
        <w:t xml:space="preserve"> still further </w:t>
      </w:r>
      <w:r w:rsidRPr="006047C6">
        <w:rPr>
          <w:rFonts w:eastAsia="Calibri" w:cs="Times New Roman"/>
          <w:bCs/>
          <w:highlight w:val="yellow"/>
          <w:u w:val="single"/>
        </w:rPr>
        <w:t xml:space="preserve">by </w:t>
      </w:r>
      <w:r w:rsidRPr="006047C6">
        <w:rPr>
          <w:rFonts w:eastAsia="Calibri" w:cs="Times New Roman"/>
          <w:b/>
          <w:iCs/>
          <w:highlight w:val="yellow"/>
          <w:u w:val="single"/>
          <w:bdr w:val="single" w:sz="4" w:space="0" w:color="auto"/>
        </w:rPr>
        <w:t>sunlight</w:t>
      </w:r>
      <w:r w:rsidRPr="006047C6">
        <w:rPr>
          <w:rFonts w:eastAsia="Calibri" w:cs="Times New Roman"/>
          <w:sz w:val="14"/>
          <w:highlight w:val="yellow"/>
        </w:rPr>
        <w:t>,</w:t>
      </w:r>
      <w:r w:rsidRPr="006047C6">
        <w:rPr>
          <w:rFonts w:eastAsia="Calibri" w:cs="Times New Roman"/>
          <w:bCs/>
          <w:highlight w:val="yellow"/>
          <w:u w:val="single"/>
        </w:rPr>
        <w:t xml:space="preserve"> </w:t>
      </w:r>
      <w:r w:rsidRPr="006047C6">
        <w:rPr>
          <w:rFonts w:eastAsia="Calibri" w:cs="Times New Roman"/>
          <w:b/>
          <w:iCs/>
          <w:highlight w:val="yellow"/>
          <w:u w:val="single"/>
          <w:bdr w:val="single" w:sz="4" w:space="0" w:color="auto"/>
        </w:rPr>
        <w:t>smog</w:t>
      </w:r>
      <w:r w:rsidRPr="006047C6">
        <w:rPr>
          <w:rFonts w:eastAsia="Calibri" w:cs="Times New Roman"/>
          <w:sz w:val="14"/>
          <w:highlight w:val="yellow"/>
        </w:rPr>
        <w:t>,</w:t>
      </w:r>
      <w:r w:rsidRPr="006047C6">
        <w:rPr>
          <w:rFonts w:eastAsia="Calibri" w:cs="Times New Roman"/>
          <w:bCs/>
          <w:highlight w:val="yellow"/>
          <w:u w:val="single"/>
        </w:rPr>
        <w:t xml:space="preserve"> </w:t>
      </w:r>
      <w:r w:rsidRPr="006047C6">
        <w:rPr>
          <w:rFonts w:eastAsia="Calibri" w:cs="Times New Roman"/>
          <w:b/>
          <w:iCs/>
          <w:highlight w:val="yellow"/>
          <w:u w:val="single"/>
          <w:bdr w:val="single" w:sz="4" w:space="0" w:color="auto"/>
        </w:rPr>
        <w:t>humidity</w:t>
      </w:r>
      <w:r w:rsidRPr="006047C6">
        <w:rPr>
          <w:rFonts w:eastAsia="Calibri" w:cs="Times New Roman"/>
          <w:sz w:val="14"/>
          <w:highlight w:val="yellow"/>
        </w:rPr>
        <w:t>,</w:t>
      </w:r>
      <w:r w:rsidRPr="006047C6">
        <w:rPr>
          <w:rFonts w:eastAsia="Calibri" w:cs="Times New Roman"/>
          <w:bCs/>
          <w:highlight w:val="yellow"/>
          <w:u w:val="single"/>
        </w:rPr>
        <w:t xml:space="preserve"> and </w:t>
      </w:r>
      <w:r w:rsidRPr="006047C6">
        <w:rPr>
          <w:rFonts w:eastAsia="Calibri" w:cs="Times New Roman"/>
          <w:b/>
          <w:iCs/>
          <w:highlight w:val="yellow"/>
          <w:u w:val="single"/>
          <w:bdr w:val="single" w:sz="4" w:space="0" w:color="auto"/>
        </w:rPr>
        <w:t>temperature changes</w:t>
      </w:r>
      <w:r w:rsidRPr="006047C6">
        <w:rPr>
          <w:rFonts w:eastAsia="Calibri" w:cs="Times New Roman"/>
          <w:sz w:val="14"/>
        </w:rPr>
        <w:t xml:space="preserve">. Explosive methods of </w:t>
      </w:r>
      <w:r w:rsidRPr="006047C6">
        <w:rPr>
          <w:rFonts w:eastAsia="Calibri" w:cs="Times New Roman"/>
          <w:bCs/>
          <w:highlight w:val="yellow"/>
          <w:u w:val="single"/>
        </w:rPr>
        <w:t>dispersion may destroy the organisms</w:t>
      </w:r>
      <w:r w:rsidRPr="006047C6">
        <w:rPr>
          <w:rFonts w:eastAsia="Calibri" w:cs="Times New Roman"/>
          <w:bCs/>
          <w:u w:val="single"/>
        </w:rPr>
        <w:t xml:space="preserve">, and, except for anthrax spores, long-term </w:t>
      </w:r>
      <w:r w:rsidRPr="006047C6">
        <w:rPr>
          <w:rFonts w:eastAsia="Calibri" w:cs="Times New Roman"/>
          <w:b/>
          <w:iCs/>
          <w:highlight w:val="yellow"/>
          <w:u w:val="single"/>
          <w:bdr w:val="single" w:sz="4" w:space="0" w:color="auto"/>
        </w:rPr>
        <w:t>storage</w:t>
      </w:r>
      <w:r w:rsidRPr="006047C6">
        <w:rPr>
          <w:rFonts w:eastAsia="Calibri" w:cs="Times New Roman"/>
          <w:bCs/>
          <w:highlight w:val="yellow"/>
          <w:u w:val="single"/>
        </w:rPr>
        <w:t xml:space="preserve"> </w:t>
      </w:r>
      <w:r w:rsidRPr="006047C6">
        <w:rPr>
          <w:rFonts w:eastAsia="Calibri" w:cs="Times New Roman"/>
          <w:bCs/>
          <w:u w:val="single"/>
        </w:rPr>
        <w:t xml:space="preserve">of lethal organisms in bombs or warheads </w:t>
      </w:r>
      <w:r w:rsidRPr="006047C6">
        <w:rPr>
          <w:rFonts w:eastAsia="Calibri" w:cs="Times New Roman"/>
          <w:bCs/>
          <w:highlight w:val="yellow"/>
          <w:u w:val="single"/>
        </w:rPr>
        <w:t>is difficult</w:t>
      </w:r>
      <w:r w:rsidRPr="006047C6">
        <w:rPr>
          <w:rFonts w:eastAsia="Calibri" w:cs="Times New Roman"/>
          <w:bCs/>
          <w:u w:val="single"/>
        </w:rPr>
        <w:t xml:space="preserve">: even if refrigerated, most of the </w:t>
      </w:r>
      <w:r w:rsidRPr="006047C6">
        <w:rPr>
          <w:rFonts w:eastAsia="Calibri" w:cs="Times New Roman"/>
          <w:bCs/>
          <w:highlight w:val="yellow"/>
          <w:u w:val="single"/>
        </w:rPr>
        <w:t xml:space="preserve">organisms have a </w:t>
      </w:r>
      <w:r w:rsidRPr="006047C6">
        <w:rPr>
          <w:rFonts w:eastAsia="Calibri" w:cs="Times New Roman"/>
          <w:b/>
          <w:iCs/>
          <w:highlight w:val="yellow"/>
          <w:u w:val="single"/>
          <w:bdr w:val="single" w:sz="4" w:space="0" w:color="auto"/>
        </w:rPr>
        <w:t>limited lifetime</w:t>
      </w:r>
      <w:r w:rsidRPr="006047C6">
        <w:rPr>
          <w:rFonts w:eastAsia="Calibri" w:cs="Times New Roman"/>
          <w:sz w:val="14"/>
        </w:rPr>
        <w:t xml:space="preserve">. Such </w:t>
      </w:r>
      <w:r w:rsidRPr="006047C6">
        <w:rPr>
          <w:rFonts w:eastAsia="Calibri" w:cs="Times New Roman"/>
          <w:bCs/>
          <w:highlight w:val="yellow"/>
          <w:u w:val="single"/>
        </w:rPr>
        <w:t xml:space="preserve">weapons </w:t>
      </w:r>
      <w:r w:rsidRPr="006047C6">
        <w:rPr>
          <w:rFonts w:eastAsia="Calibri" w:cs="Times New Roman"/>
          <w:bCs/>
          <w:u w:val="single"/>
        </w:rPr>
        <w:t xml:space="preserve">can </w:t>
      </w:r>
      <w:r w:rsidRPr="006047C6">
        <w:rPr>
          <w:rFonts w:eastAsia="Calibri" w:cs="Times New Roman"/>
          <w:bCs/>
          <w:highlight w:val="yellow"/>
          <w:u w:val="single"/>
        </w:rPr>
        <w:t>take</w:t>
      </w:r>
      <w:r w:rsidRPr="006047C6">
        <w:rPr>
          <w:rFonts w:eastAsia="Calibri" w:cs="Times New Roman"/>
          <w:bCs/>
          <w:u w:val="single"/>
        </w:rPr>
        <w:t xml:space="preserve"> days or </w:t>
      </w:r>
      <w:r w:rsidRPr="006047C6">
        <w:rPr>
          <w:rFonts w:eastAsia="Calibri" w:cs="Times New Roman"/>
          <w:b/>
          <w:iCs/>
          <w:highlight w:val="yellow"/>
          <w:u w:val="single"/>
          <w:bdr w:val="single" w:sz="4" w:space="0" w:color="auto"/>
        </w:rPr>
        <w:t>weeks</w:t>
      </w:r>
      <w:r w:rsidRPr="006047C6">
        <w:rPr>
          <w:rFonts w:eastAsia="Calibri" w:cs="Times New Roman"/>
          <w:bCs/>
          <w:highlight w:val="yellow"/>
          <w:u w:val="single"/>
        </w:rPr>
        <w:t xml:space="preserve"> to have </w:t>
      </w:r>
      <w:r w:rsidRPr="006047C6">
        <w:rPr>
          <w:rFonts w:eastAsia="Calibri" w:cs="Times New Roman"/>
          <w:b/>
          <w:iCs/>
          <w:highlight w:val="yellow"/>
          <w:u w:val="single"/>
          <w:bdr w:val="single" w:sz="4" w:space="0" w:color="auto"/>
        </w:rPr>
        <w:t>full effect</w:t>
      </w:r>
      <w:r w:rsidRPr="006047C6">
        <w:rPr>
          <w:rFonts w:eastAsia="Calibri" w:cs="Times New Roman"/>
          <w:bCs/>
          <w:highlight w:val="yellow"/>
          <w:u w:val="single"/>
        </w:rPr>
        <w:t xml:space="preserve">, </w:t>
      </w:r>
      <w:r w:rsidRPr="006047C6">
        <w:rPr>
          <w:rFonts w:eastAsia="Calibri" w:cs="Times New Roman"/>
          <w:bCs/>
          <w:u w:val="single"/>
        </w:rPr>
        <w:t xml:space="preserve">during which time </w:t>
      </w:r>
      <w:r w:rsidRPr="006047C6">
        <w:rPr>
          <w:rFonts w:eastAsia="Calibri" w:cs="Times New Roman"/>
          <w:bCs/>
          <w:highlight w:val="yellow"/>
          <w:u w:val="single"/>
        </w:rPr>
        <w:t xml:space="preserve">they can be </w:t>
      </w:r>
      <w:r w:rsidRPr="006047C6">
        <w:rPr>
          <w:rFonts w:eastAsia="Calibri" w:cs="Times New Roman"/>
          <w:b/>
          <w:iCs/>
          <w:highlight w:val="yellow"/>
          <w:u w:val="single"/>
          <w:bdr w:val="single" w:sz="4" w:space="0" w:color="auto"/>
        </w:rPr>
        <w:t>countered</w:t>
      </w:r>
      <w:r w:rsidRPr="006047C6">
        <w:rPr>
          <w:rFonts w:eastAsia="Calibri" w:cs="Times New Roman"/>
          <w:bCs/>
          <w:highlight w:val="yellow"/>
          <w:u w:val="single"/>
        </w:rPr>
        <w:t xml:space="preserve"> </w:t>
      </w:r>
      <w:r w:rsidRPr="006047C6">
        <w:rPr>
          <w:rFonts w:eastAsia="Calibri" w:cs="Times New Roman"/>
          <w:bCs/>
          <w:u w:val="single"/>
        </w:rPr>
        <w:t>with medical and civil defense measures.</w:t>
      </w:r>
      <w:r w:rsidRPr="006047C6">
        <w:rPr>
          <w:rFonts w:eastAsia="Calibri" w:cs="Times New Roman"/>
          <w:sz w:val="14"/>
        </w:rPr>
        <w:t xml:space="preserve"> In the summary judgment of two careful analysts, </w:t>
      </w:r>
      <w:r w:rsidRPr="006047C6">
        <w:rPr>
          <w:rFonts w:eastAsia="Calibri" w:cs="Times New Roman"/>
          <w:bCs/>
          <w:u w:val="single"/>
        </w:rPr>
        <w:t xml:space="preserve">delivering </w:t>
      </w:r>
      <w:r w:rsidRPr="006047C6">
        <w:rPr>
          <w:rFonts w:eastAsia="Calibri" w:cs="Times New Roman"/>
          <w:bCs/>
          <w:highlight w:val="yellow"/>
          <w:u w:val="single"/>
        </w:rPr>
        <w:t>microbes</w:t>
      </w:r>
      <w:r w:rsidRPr="006047C6">
        <w:rPr>
          <w:rFonts w:eastAsia="Calibri" w:cs="Times New Roman"/>
          <w:bCs/>
          <w:u w:val="single"/>
        </w:rPr>
        <w:t xml:space="preserve"> and toxins over a wide area in the form most </w:t>
      </w:r>
      <w:r w:rsidRPr="006047C6">
        <w:rPr>
          <w:rFonts w:eastAsia="Calibri" w:cs="Times New Roman"/>
          <w:bCs/>
          <w:highlight w:val="yellow"/>
          <w:u w:val="single"/>
        </w:rPr>
        <w:t>suitable for inflicting</w:t>
      </w:r>
      <w:r w:rsidRPr="006047C6">
        <w:rPr>
          <w:rFonts w:eastAsia="Calibri" w:cs="Times New Roman"/>
          <w:bCs/>
          <w:u w:val="single"/>
        </w:rPr>
        <w:t xml:space="preserve"> mass </w:t>
      </w:r>
      <w:r w:rsidRPr="006047C6">
        <w:rPr>
          <w:rFonts w:eastAsia="Calibri" w:cs="Times New Roman"/>
          <w:bCs/>
          <w:highlight w:val="yellow"/>
          <w:u w:val="single"/>
        </w:rPr>
        <w:t>casualties</w:t>
      </w:r>
      <w:r w:rsidRPr="006047C6">
        <w:rPr>
          <w:rFonts w:eastAsia="Calibri" w:cs="Times New Roman"/>
          <w:bCs/>
          <w:u w:val="single"/>
        </w:rPr>
        <w:t>-as an aerosol that could be inhaled-</w:t>
      </w:r>
      <w:r w:rsidRPr="006047C6">
        <w:rPr>
          <w:rFonts w:eastAsia="Calibri" w:cs="Times New Roman"/>
          <w:bCs/>
          <w:highlight w:val="yellow"/>
          <w:u w:val="single"/>
        </w:rPr>
        <w:t xml:space="preserve">requires a delivery system of </w:t>
      </w:r>
      <w:r w:rsidRPr="006047C6">
        <w:rPr>
          <w:rFonts w:eastAsia="Calibri" w:cs="Times New Roman"/>
          <w:b/>
          <w:iCs/>
          <w:highlight w:val="yellow"/>
          <w:u w:val="single"/>
          <w:bdr w:val="single" w:sz="4" w:space="0" w:color="auto"/>
        </w:rPr>
        <w:t>enormous sophistication</w:t>
      </w:r>
      <w:r w:rsidRPr="006047C6">
        <w:rPr>
          <w:rFonts w:eastAsia="Calibri" w:cs="Times New Roman"/>
          <w:bCs/>
          <w:highlight w:val="yellow"/>
          <w:u w:val="single"/>
        </w:rPr>
        <w:t>, and</w:t>
      </w:r>
      <w:r w:rsidRPr="006047C6">
        <w:rPr>
          <w:rFonts w:eastAsia="Calibri" w:cs="Times New Roman"/>
          <w:bCs/>
          <w:u w:val="single"/>
        </w:rPr>
        <w:t xml:space="preserve"> </w:t>
      </w:r>
      <w:r w:rsidRPr="006047C6">
        <w:rPr>
          <w:rFonts w:eastAsia="Calibri" w:cs="Times New Roman"/>
          <w:b/>
          <w:iCs/>
          <w:u w:val="single"/>
          <w:bdr w:val="single" w:sz="4" w:space="0" w:color="auto"/>
        </w:rPr>
        <w:t>even then</w:t>
      </w:r>
      <w:r w:rsidRPr="006047C6">
        <w:rPr>
          <w:rFonts w:eastAsia="Calibri" w:cs="Times New Roman"/>
          <w:bCs/>
          <w:u w:val="single"/>
        </w:rPr>
        <w:t xml:space="preserve"> effective dispersal could </w:t>
      </w:r>
      <w:r w:rsidRPr="006047C6">
        <w:rPr>
          <w:rFonts w:eastAsia="Calibri" w:cs="Times New Roman"/>
          <w:b/>
          <w:iCs/>
          <w:u w:val="single"/>
          <w:bdr w:val="single" w:sz="4" w:space="0" w:color="auto"/>
        </w:rPr>
        <w:t>easily be disrupted</w:t>
      </w:r>
      <w:r w:rsidRPr="006047C6">
        <w:rPr>
          <w:rFonts w:eastAsia="Calibri" w:cs="Times New Roman"/>
          <w:bCs/>
          <w:u w:val="single"/>
        </w:rPr>
        <w:t xml:space="preserve"> by unfavorable environmental and </w:t>
      </w:r>
      <w:r w:rsidRPr="006047C6">
        <w:rPr>
          <w:rFonts w:eastAsia="Calibri" w:cs="Times New Roman"/>
          <w:bCs/>
          <w:highlight w:val="yellow"/>
          <w:u w:val="single"/>
        </w:rPr>
        <w:t>meteorological conditions</w:t>
      </w:r>
      <w:r w:rsidRPr="006047C6">
        <w:rPr>
          <w:rFonts w:eastAsia="Calibri" w:cs="Times New Roman"/>
          <w:bCs/>
          <w:u w:val="single"/>
        </w:rPr>
        <w:t>.</w:t>
      </w:r>
    </w:p>
    <w:p w:rsidR="006047C6" w:rsidRPr="006047C6" w:rsidRDefault="006047C6" w:rsidP="006047C6"/>
    <w:p w:rsidR="006047C6" w:rsidRDefault="006047C6" w:rsidP="0015339A">
      <w:pPr>
        <w:pStyle w:val="Heading3"/>
      </w:pPr>
      <w:r>
        <w:t>THAAD Not Key---2AC</w:t>
      </w:r>
    </w:p>
    <w:p w:rsidR="006047C6" w:rsidRDefault="006047C6" w:rsidP="006047C6">
      <w:pPr>
        <w:pStyle w:val="Heading4"/>
      </w:pPr>
      <w:r>
        <w:t>Indigenous KAMD solves the impact</w:t>
      </w:r>
    </w:p>
    <w:p w:rsidR="006047C6" w:rsidRPr="006047C6" w:rsidRDefault="006047C6" w:rsidP="006047C6">
      <w:r w:rsidRPr="006047C6">
        <w:rPr>
          <w:rStyle w:val="Style13ptBold"/>
        </w:rPr>
        <w:t>Baker, 15</w:t>
      </w:r>
      <w:r>
        <w:t xml:space="preserve"> – Benjamin David Baker, Master of Arts from the Centre for International Studies and Diplomacy at the School of Oriental and African Studies, The Diplomat, 11-7-2015, “South Korea Goes Indigenous for Its Missile Defense Needs”, Diplomat, http://thediplomat.com/2015/11/south-korea-goes-indigenous-for-its-missile-defense-needs/</w:t>
      </w:r>
    </w:p>
    <w:p w:rsidR="006047C6" w:rsidRPr="006047C6" w:rsidRDefault="006047C6" w:rsidP="006047C6">
      <w:pPr>
        <w:rPr>
          <w:sz w:val="16"/>
        </w:rPr>
      </w:pPr>
      <w:r w:rsidRPr="006047C6">
        <w:rPr>
          <w:rStyle w:val="StyleUnderline"/>
        </w:rPr>
        <w:t xml:space="preserve">South </w:t>
      </w:r>
      <w:r w:rsidRPr="00054F7B">
        <w:rPr>
          <w:rStyle w:val="StyleUnderline"/>
          <w:highlight w:val="green"/>
        </w:rPr>
        <w:t xml:space="preserve">Korea is </w:t>
      </w:r>
      <w:r w:rsidRPr="00054F7B">
        <w:rPr>
          <w:rStyle w:val="Emphasis"/>
          <w:highlight w:val="green"/>
        </w:rPr>
        <w:t>going indigenous</w:t>
      </w:r>
      <w:r w:rsidRPr="006047C6">
        <w:rPr>
          <w:sz w:val="16"/>
        </w:rPr>
        <w:t xml:space="preserve"> in its attempt </w:t>
      </w:r>
      <w:r w:rsidRPr="00054F7B">
        <w:rPr>
          <w:rStyle w:val="StyleUnderline"/>
          <w:highlight w:val="green"/>
        </w:rPr>
        <w:t>to upgrade</w:t>
      </w:r>
      <w:r w:rsidRPr="006047C6">
        <w:rPr>
          <w:rStyle w:val="StyleUnderline"/>
        </w:rPr>
        <w:t xml:space="preserve"> its </w:t>
      </w:r>
      <w:r w:rsidRPr="00054F7B">
        <w:rPr>
          <w:rStyle w:val="StyleUnderline"/>
          <w:highlight w:val="green"/>
        </w:rPr>
        <w:t>missile defense</w:t>
      </w:r>
      <w:r w:rsidRPr="006047C6">
        <w:rPr>
          <w:rStyle w:val="StyleUnderline"/>
        </w:rPr>
        <w:t xml:space="preserve"> capabilities. </w:t>
      </w:r>
      <w:r w:rsidRPr="00054F7B">
        <w:rPr>
          <w:rStyle w:val="StyleUnderline"/>
          <w:highlight w:val="green"/>
        </w:rPr>
        <w:t>In 2006, the country announced</w:t>
      </w:r>
      <w:r w:rsidRPr="006047C6">
        <w:rPr>
          <w:sz w:val="16"/>
        </w:rPr>
        <w:t xml:space="preserve"> that it would create the Korean Air and Missile Defense System (</w:t>
      </w:r>
      <w:r w:rsidRPr="00054F7B">
        <w:rPr>
          <w:rStyle w:val="StyleUnderline"/>
          <w:highlight w:val="green"/>
        </w:rPr>
        <w:t>KAMD</w:t>
      </w:r>
      <w:r w:rsidRPr="006047C6">
        <w:rPr>
          <w:sz w:val="16"/>
        </w:rPr>
        <w:t xml:space="preserve">), an integrated air-land-sea structure </w:t>
      </w:r>
      <w:r w:rsidRPr="00054F7B">
        <w:rPr>
          <w:rStyle w:val="StyleUnderline"/>
          <w:highlight w:val="green"/>
        </w:rPr>
        <w:t>for</w:t>
      </w:r>
      <w:r w:rsidRPr="006047C6">
        <w:rPr>
          <w:rStyle w:val="StyleUnderline"/>
        </w:rPr>
        <w:t xml:space="preserve"> the </w:t>
      </w:r>
      <w:r w:rsidRPr="00054F7B">
        <w:rPr>
          <w:rStyle w:val="StyleUnderline"/>
          <w:highlight w:val="green"/>
        </w:rPr>
        <w:t>detection</w:t>
      </w:r>
      <w:r w:rsidRPr="006047C6">
        <w:rPr>
          <w:rStyle w:val="StyleUnderline"/>
        </w:rPr>
        <w:t xml:space="preserve"> and destruction </w:t>
      </w:r>
      <w:r w:rsidRPr="00054F7B">
        <w:rPr>
          <w:rStyle w:val="StyleUnderline"/>
          <w:highlight w:val="green"/>
        </w:rPr>
        <w:t>of</w:t>
      </w:r>
      <w:r w:rsidRPr="006047C6">
        <w:rPr>
          <w:rStyle w:val="StyleUnderline"/>
        </w:rPr>
        <w:t xml:space="preserve"> incoming </w:t>
      </w:r>
      <w:r w:rsidRPr="00054F7B">
        <w:rPr>
          <w:rStyle w:val="StyleUnderline"/>
          <w:highlight w:val="green"/>
        </w:rPr>
        <w:t>North</w:t>
      </w:r>
      <w:r w:rsidRPr="006047C6">
        <w:rPr>
          <w:rStyle w:val="StyleUnderline"/>
        </w:rPr>
        <w:t xml:space="preserve"> Korean </w:t>
      </w:r>
      <w:r w:rsidRPr="00054F7B">
        <w:rPr>
          <w:rStyle w:val="StyleUnderline"/>
          <w:highlight w:val="green"/>
        </w:rPr>
        <w:t>missiles</w:t>
      </w:r>
      <w:r w:rsidRPr="006047C6">
        <w:rPr>
          <w:rStyle w:val="StyleUnderline"/>
        </w:rPr>
        <w:t>, including nuclear short-range ballistic missiles</w:t>
      </w:r>
      <w:r w:rsidRPr="006047C6">
        <w:rPr>
          <w:sz w:val="16"/>
        </w:rPr>
        <w:t xml:space="preserve">. The hardware involved in KAMD currently consists mostly of U.S. and Israeli platforms. The U.S.-designed </w:t>
      </w:r>
      <w:proofErr w:type="spellStart"/>
      <w:r w:rsidRPr="0096330F">
        <w:rPr>
          <w:rStyle w:val="StyleUnderline"/>
          <w:highlight w:val="green"/>
        </w:rPr>
        <w:t>Patroit</w:t>
      </w:r>
      <w:proofErr w:type="spellEnd"/>
      <w:r w:rsidRPr="0096330F">
        <w:rPr>
          <w:rStyle w:val="StyleUnderline"/>
          <w:highlight w:val="green"/>
        </w:rPr>
        <w:t xml:space="preserve"> PAC-2 and 3</w:t>
      </w:r>
      <w:r w:rsidRPr="006047C6">
        <w:rPr>
          <w:sz w:val="16"/>
        </w:rPr>
        <w:t xml:space="preserve">, supported by the Israeli EL/M-2080 Green Pine radar, </w:t>
      </w:r>
      <w:r w:rsidRPr="0096330F">
        <w:rPr>
          <w:rStyle w:val="StyleUnderline"/>
          <w:highlight w:val="green"/>
        </w:rPr>
        <w:t>make up the mainstay of</w:t>
      </w:r>
      <w:r w:rsidRPr="006047C6">
        <w:rPr>
          <w:rStyle w:val="StyleUnderline"/>
        </w:rPr>
        <w:t xml:space="preserve"> the South Korean </w:t>
      </w:r>
      <w:r w:rsidRPr="0096330F">
        <w:rPr>
          <w:rStyle w:val="StyleUnderline"/>
          <w:highlight w:val="green"/>
        </w:rPr>
        <w:t>land-based anti-missile</w:t>
      </w:r>
      <w:r w:rsidRPr="006047C6">
        <w:rPr>
          <w:rStyle w:val="StyleUnderline"/>
        </w:rPr>
        <w:t xml:space="preserve"> arsenal</w:t>
      </w:r>
      <w:r w:rsidRPr="006047C6">
        <w:rPr>
          <w:sz w:val="16"/>
        </w:rPr>
        <w:t xml:space="preserve">. </w:t>
      </w:r>
      <w:r w:rsidRPr="006047C6">
        <w:rPr>
          <w:rStyle w:val="StyleUnderline"/>
        </w:rPr>
        <w:t>At sea, the</w:t>
      </w:r>
      <w:r w:rsidRPr="006047C6">
        <w:rPr>
          <w:sz w:val="16"/>
        </w:rPr>
        <w:t xml:space="preserve"> Republic of Korea Navy’s (ROKN) </w:t>
      </w:r>
      <w:proofErr w:type="spellStart"/>
      <w:r w:rsidRPr="006047C6">
        <w:rPr>
          <w:sz w:val="16"/>
        </w:rPr>
        <w:t>Sejeong</w:t>
      </w:r>
      <w:proofErr w:type="spellEnd"/>
      <w:r w:rsidRPr="006047C6">
        <w:rPr>
          <w:sz w:val="16"/>
        </w:rPr>
        <w:t xml:space="preserve"> the Great-class </w:t>
      </w:r>
      <w:r w:rsidRPr="0096330F">
        <w:rPr>
          <w:rStyle w:val="StyleUnderline"/>
          <w:highlight w:val="green"/>
        </w:rPr>
        <w:t>frigates and</w:t>
      </w:r>
      <w:r w:rsidRPr="006047C6">
        <w:rPr>
          <w:sz w:val="16"/>
        </w:rPr>
        <w:t xml:space="preserve"> the </w:t>
      </w:r>
      <w:proofErr w:type="spellStart"/>
      <w:r w:rsidRPr="006047C6">
        <w:rPr>
          <w:sz w:val="16"/>
        </w:rPr>
        <w:t>Chungmugong</w:t>
      </w:r>
      <w:proofErr w:type="spellEnd"/>
      <w:r w:rsidRPr="006047C6">
        <w:rPr>
          <w:sz w:val="16"/>
        </w:rPr>
        <w:t xml:space="preserve"> Yi Sun-sin-class </w:t>
      </w:r>
      <w:r w:rsidRPr="0096330F">
        <w:rPr>
          <w:rStyle w:val="StyleUnderline"/>
          <w:highlight w:val="green"/>
        </w:rPr>
        <w:t>destroyers are equipped with</w:t>
      </w:r>
      <w:r w:rsidRPr="006047C6">
        <w:rPr>
          <w:rStyle w:val="StyleUnderline"/>
        </w:rPr>
        <w:t xml:space="preserve"> the</w:t>
      </w:r>
      <w:r w:rsidRPr="006047C6">
        <w:rPr>
          <w:sz w:val="16"/>
        </w:rPr>
        <w:t xml:space="preserve"> U.S. SM-2 </w:t>
      </w:r>
      <w:r w:rsidRPr="0096330F">
        <w:rPr>
          <w:rStyle w:val="StyleUnderline"/>
          <w:highlight w:val="green"/>
        </w:rPr>
        <w:t>Block IIIA/B missiles and</w:t>
      </w:r>
      <w:r w:rsidRPr="006047C6">
        <w:rPr>
          <w:rStyle w:val="StyleUnderline"/>
        </w:rPr>
        <w:t xml:space="preserve"> AN/SPY-1 radar</w:t>
      </w:r>
      <w:r w:rsidRPr="006047C6">
        <w:rPr>
          <w:sz w:val="16"/>
        </w:rPr>
        <w:t xml:space="preserve">. </w:t>
      </w:r>
      <w:r w:rsidRPr="006047C6">
        <w:rPr>
          <w:rStyle w:val="StyleUnderline"/>
        </w:rPr>
        <w:t xml:space="preserve">That might change. </w:t>
      </w:r>
      <w:r w:rsidRPr="0096330F">
        <w:rPr>
          <w:rStyle w:val="StyleUnderline"/>
          <w:highlight w:val="green"/>
        </w:rPr>
        <w:t>Seoul is set to complement</w:t>
      </w:r>
      <w:r w:rsidRPr="006047C6">
        <w:rPr>
          <w:rStyle w:val="StyleUnderline"/>
        </w:rPr>
        <w:t xml:space="preserve"> the seaborne SM-2 </w:t>
      </w:r>
      <w:r w:rsidRPr="0096330F">
        <w:rPr>
          <w:rStyle w:val="StyleUnderline"/>
          <w:highlight w:val="green"/>
        </w:rPr>
        <w:t xml:space="preserve">with an </w:t>
      </w:r>
      <w:r w:rsidRPr="0096330F">
        <w:rPr>
          <w:rStyle w:val="Emphasis"/>
          <w:highlight w:val="green"/>
        </w:rPr>
        <w:t>indigenously designed and constructed missile</w:t>
      </w:r>
      <w:r w:rsidRPr="006047C6">
        <w:rPr>
          <w:sz w:val="16"/>
        </w:rPr>
        <w:t xml:space="preserve">. At the recent Seoul International Aerospace and Defense Exhibition 2015, South Korean company LIG Nex1 stated that </w:t>
      </w:r>
      <w:r w:rsidRPr="006047C6">
        <w:rPr>
          <w:rStyle w:val="StyleUnderline"/>
        </w:rPr>
        <w:t>the</w:t>
      </w:r>
      <w:r w:rsidRPr="006047C6">
        <w:rPr>
          <w:sz w:val="16"/>
        </w:rPr>
        <w:t xml:space="preserve"> Korean Surface-to-Air Anti-Missile system (</w:t>
      </w:r>
      <w:r w:rsidRPr="0096330F">
        <w:rPr>
          <w:rStyle w:val="StyleUnderline"/>
          <w:highlight w:val="green"/>
        </w:rPr>
        <w:t>K-SAAM</w:t>
      </w:r>
      <w:r w:rsidRPr="006047C6">
        <w:rPr>
          <w:sz w:val="16"/>
        </w:rPr>
        <w:t xml:space="preserve">) </w:t>
      </w:r>
      <w:r w:rsidRPr="0096330F">
        <w:rPr>
          <w:rStyle w:val="StyleUnderline"/>
          <w:highlight w:val="green"/>
        </w:rPr>
        <w:t>is on track to be deployed to the ROKN by 2018</w:t>
      </w:r>
      <w:r w:rsidRPr="006047C6">
        <w:rPr>
          <w:sz w:val="16"/>
        </w:rPr>
        <w:t xml:space="preserve">. According to Jane’s, </w:t>
      </w:r>
      <w:r w:rsidRPr="006047C6">
        <w:rPr>
          <w:rStyle w:val="StyleUnderline"/>
        </w:rPr>
        <w:t>the</w:t>
      </w:r>
      <w:r w:rsidRPr="006047C6">
        <w:rPr>
          <w:sz w:val="16"/>
        </w:rPr>
        <w:t xml:space="preserve"> 2.07 m long </w:t>
      </w:r>
      <w:r w:rsidRPr="006047C6">
        <w:rPr>
          <w:rStyle w:val="StyleUnderline"/>
        </w:rPr>
        <w:t>K-SAAM employs inertial mid-course guidance and a dual microwave and imaging infrared seeker for terminal guidance</w:t>
      </w:r>
      <w:r w:rsidRPr="006047C6">
        <w:rPr>
          <w:sz w:val="16"/>
        </w:rPr>
        <w:t>. Much of the details surrounding the weapon’s specifications are still classified.</w:t>
      </w:r>
    </w:p>
    <w:p w:rsidR="006047C6" w:rsidRDefault="006047C6" w:rsidP="006047C6"/>
    <w:p w:rsidR="006047C6" w:rsidRPr="006047C6" w:rsidRDefault="006047C6" w:rsidP="006047C6"/>
    <w:p w:rsidR="0015339A" w:rsidRDefault="0015339A" w:rsidP="0015339A">
      <w:pPr>
        <w:pStyle w:val="Heading3"/>
      </w:pPr>
      <w:r>
        <w:t>THAAD Fails---</w:t>
      </w:r>
      <w:r w:rsidR="0074450E">
        <w:t>Circumvention</w:t>
      </w:r>
    </w:p>
    <w:p w:rsidR="0043131E" w:rsidRDefault="0043131E" w:rsidP="0043131E">
      <w:pPr>
        <w:pStyle w:val="Heading4"/>
      </w:pPr>
      <w:r>
        <w:t xml:space="preserve">North Korea will </w:t>
      </w:r>
      <w:r w:rsidR="004D7ECD">
        <w:t xml:space="preserve">easily </w:t>
      </w:r>
      <w:r>
        <w:t>circumvent</w:t>
      </w:r>
      <w:r w:rsidR="004D7ECD">
        <w:t xml:space="preserve"> defenses</w:t>
      </w:r>
    </w:p>
    <w:p w:rsidR="0043131E" w:rsidRDefault="004D7ECD" w:rsidP="0043131E">
      <w:proofErr w:type="spellStart"/>
      <w:r w:rsidRPr="004D7ECD">
        <w:rPr>
          <w:rStyle w:val="Style13ptBold"/>
        </w:rPr>
        <w:t>Elleman</w:t>
      </w:r>
      <w:proofErr w:type="spellEnd"/>
      <w:r w:rsidRPr="004D7ECD">
        <w:rPr>
          <w:rStyle w:val="Style13ptBold"/>
        </w:rPr>
        <w:t>, 16</w:t>
      </w:r>
      <w:r>
        <w:t xml:space="preserve"> – Michael </w:t>
      </w:r>
      <w:proofErr w:type="spellStart"/>
      <w:r>
        <w:t>Elleman</w:t>
      </w:r>
      <w:proofErr w:type="spellEnd"/>
      <w:r>
        <w:t xml:space="preserve">, Consulting Senior Fellow for Missile </w:t>
      </w:r>
      <w:proofErr w:type="spellStart"/>
      <w:r>
        <w:t>Defence</w:t>
      </w:r>
      <w:proofErr w:type="spellEnd"/>
      <w:r>
        <w:t xml:space="preserve"> at IISS, and Michael J. </w:t>
      </w:r>
      <w:proofErr w:type="spellStart"/>
      <w:r>
        <w:t>Zagurek</w:t>
      </w:r>
      <w:proofErr w:type="spellEnd"/>
      <w:r>
        <w:t>, Jr., 3-10-16, “THAAD: What It Can and Can’t Do”, http://38north.org/wp-content/uploads/2016/03/THAAD-031016-Michael-Elleman-and-Michael-Zagurek.pdf</w:t>
      </w:r>
    </w:p>
    <w:p w:rsidR="0043131E" w:rsidRPr="005715DF" w:rsidRDefault="0043131E" w:rsidP="004D7ECD">
      <w:pPr>
        <w:tabs>
          <w:tab w:val="left" w:pos="8440"/>
        </w:tabs>
        <w:rPr>
          <w:sz w:val="16"/>
        </w:rPr>
      </w:pPr>
      <w:r w:rsidRPr="005715DF">
        <w:rPr>
          <w:sz w:val="16"/>
        </w:rPr>
        <w:t xml:space="preserve">However, the </w:t>
      </w:r>
      <w:r w:rsidRPr="00BC7B97">
        <w:rPr>
          <w:rStyle w:val="StyleUnderline"/>
          <w:highlight w:val="green"/>
        </w:rPr>
        <w:t>added defensive capability will have to be weighed</w:t>
      </w:r>
      <w:r w:rsidRPr="004D7ECD">
        <w:rPr>
          <w:rStyle w:val="StyleUnderline"/>
        </w:rPr>
        <w:t xml:space="preserve"> against other considerations</w:t>
      </w:r>
      <w:r w:rsidRPr="005715DF">
        <w:rPr>
          <w:sz w:val="16"/>
        </w:rPr>
        <w:t>.</w:t>
      </w:r>
      <w:r w:rsidR="004D7ECD" w:rsidRPr="005715DF">
        <w:rPr>
          <w:sz w:val="16"/>
        </w:rPr>
        <w:t xml:space="preserve"> </w:t>
      </w:r>
      <w:r w:rsidRPr="005715DF">
        <w:rPr>
          <w:sz w:val="16"/>
        </w:rPr>
        <w:t>Chinese objections to the deployment of THAAD (an assessment of whether those objections are</w:t>
      </w:r>
      <w:r w:rsidR="004D7ECD" w:rsidRPr="005715DF">
        <w:rPr>
          <w:sz w:val="16"/>
        </w:rPr>
        <w:t xml:space="preserve"> </w:t>
      </w:r>
      <w:r w:rsidRPr="005715DF">
        <w:rPr>
          <w:sz w:val="16"/>
        </w:rPr>
        <w:t>rebased on a realistic assessment of the system is beyond the scope of this article) are clear. The</w:t>
      </w:r>
      <w:r w:rsidR="004D7ECD" w:rsidRPr="005715DF">
        <w:rPr>
          <w:sz w:val="16"/>
        </w:rPr>
        <w:t xml:space="preserve"> </w:t>
      </w:r>
      <w:r w:rsidRPr="005715DF">
        <w:rPr>
          <w:sz w:val="16"/>
        </w:rPr>
        <w:t xml:space="preserve">economics of missile defense must also be considered. </w:t>
      </w:r>
      <w:r w:rsidRPr="00BC7B97">
        <w:rPr>
          <w:rStyle w:val="StyleUnderline"/>
          <w:highlight w:val="green"/>
        </w:rPr>
        <w:t>It is considerably more expensive to</w:t>
      </w:r>
      <w:r w:rsidR="004D7ECD" w:rsidRPr="00BC7B97">
        <w:rPr>
          <w:rStyle w:val="StyleUnderline"/>
          <w:highlight w:val="green"/>
        </w:rPr>
        <w:t xml:space="preserve"> </w:t>
      </w:r>
      <w:r w:rsidRPr="00BC7B97">
        <w:rPr>
          <w:rStyle w:val="StyleUnderline"/>
          <w:highlight w:val="green"/>
        </w:rPr>
        <w:t>deploy and operate THAAD</w:t>
      </w:r>
      <w:r w:rsidRPr="004D7ECD">
        <w:rPr>
          <w:rStyle w:val="StyleUnderline"/>
        </w:rPr>
        <w:t xml:space="preserve"> to South Korea, </w:t>
      </w:r>
      <w:r w:rsidRPr="00BC7B97">
        <w:rPr>
          <w:rStyle w:val="StyleUnderline"/>
          <w:highlight w:val="green"/>
        </w:rPr>
        <w:t xml:space="preserve">than it will be for North Korea to </w:t>
      </w:r>
      <w:r w:rsidRPr="00BC7B97">
        <w:rPr>
          <w:rStyle w:val="Emphasis"/>
          <w:highlight w:val="green"/>
        </w:rPr>
        <w:t>grow the size of</w:t>
      </w:r>
      <w:r w:rsidR="004D7ECD" w:rsidRPr="00BC7B97">
        <w:rPr>
          <w:rStyle w:val="Emphasis"/>
          <w:highlight w:val="green"/>
        </w:rPr>
        <w:t xml:space="preserve"> </w:t>
      </w:r>
      <w:r w:rsidRPr="00BC7B97">
        <w:rPr>
          <w:rStyle w:val="Emphasis"/>
          <w:highlight w:val="green"/>
        </w:rPr>
        <w:t>its arsenal</w:t>
      </w:r>
      <w:r w:rsidRPr="00BC7B97">
        <w:rPr>
          <w:rStyle w:val="StyleUnderline"/>
          <w:highlight w:val="green"/>
        </w:rPr>
        <w:t xml:space="preserve"> or</w:t>
      </w:r>
      <w:r w:rsidRPr="004D7ECD">
        <w:rPr>
          <w:rStyle w:val="StyleUnderline"/>
        </w:rPr>
        <w:t xml:space="preserve"> to </w:t>
      </w:r>
      <w:r w:rsidRPr="00BC7B97">
        <w:rPr>
          <w:rStyle w:val="Emphasis"/>
          <w:highlight w:val="green"/>
        </w:rPr>
        <w:t>quickly invest in additional missiles</w:t>
      </w:r>
      <w:r w:rsidRPr="004D7ECD">
        <w:rPr>
          <w:rStyle w:val="Emphasis"/>
        </w:rPr>
        <w:t xml:space="preserve">, missile </w:t>
      </w:r>
      <w:r w:rsidRPr="00BC7B97">
        <w:rPr>
          <w:rStyle w:val="Emphasis"/>
          <w:highlight w:val="green"/>
        </w:rPr>
        <w:t>launchers and trained crews</w:t>
      </w:r>
      <w:r w:rsidRPr="00BC7B97">
        <w:rPr>
          <w:sz w:val="16"/>
          <w:highlight w:val="green"/>
        </w:rPr>
        <w:t xml:space="preserve"> </w:t>
      </w:r>
      <w:r w:rsidRPr="00BC7B97">
        <w:rPr>
          <w:rStyle w:val="StyleUnderline"/>
          <w:highlight w:val="green"/>
        </w:rPr>
        <w:t>in order</w:t>
      </w:r>
      <w:r w:rsidR="004D7ECD" w:rsidRPr="00BC7B97">
        <w:rPr>
          <w:rStyle w:val="StyleUnderline"/>
          <w:highlight w:val="green"/>
        </w:rPr>
        <w:t xml:space="preserve"> </w:t>
      </w:r>
      <w:r w:rsidRPr="00BC7B97">
        <w:rPr>
          <w:rStyle w:val="StyleUnderline"/>
          <w:highlight w:val="green"/>
        </w:rPr>
        <w:t xml:space="preserve">to </w:t>
      </w:r>
      <w:r w:rsidRPr="00BC7B97">
        <w:rPr>
          <w:rStyle w:val="Emphasis"/>
          <w:highlight w:val="green"/>
        </w:rPr>
        <w:t>overwhelm</w:t>
      </w:r>
      <w:r w:rsidRPr="004D7ECD">
        <w:rPr>
          <w:rStyle w:val="Emphasis"/>
        </w:rPr>
        <w:t xml:space="preserve"> the </w:t>
      </w:r>
      <w:r w:rsidRPr="00BC7B97">
        <w:rPr>
          <w:rStyle w:val="Emphasis"/>
          <w:highlight w:val="green"/>
        </w:rPr>
        <w:t>defenses</w:t>
      </w:r>
      <w:r w:rsidRPr="005715DF">
        <w:rPr>
          <w:sz w:val="16"/>
        </w:rPr>
        <w:t xml:space="preserve">. Last, as this analysis shows, </w:t>
      </w:r>
      <w:r w:rsidRPr="00BC7B97">
        <w:rPr>
          <w:rStyle w:val="StyleUnderline"/>
          <w:highlight w:val="green"/>
        </w:rPr>
        <w:t>any system designed to destroy</w:t>
      </w:r>
      <w:r w:rsidR="004D7ECD">
        <w:rPr>
          <w:rStyle w:val="StyleUnderline"/>
        </w:rPr>
        <w:t xml:space="preserve"> </w:t>
      </w:r>
      <w:r w:rsidRPr="004D7ECD">
        <w:rPr>
          <w:rStyle w:val="StyleUnderline"/>
        </w:rPr>
        <w:t xml:space="preserve">incoming </w:t>
      </w:r>
      <w:r w:rsidRPr="00BC7B97">
        <w:rPr>
          <w:rStyle w:val="StyleUnderline"/>
          <w:highlight w:val="green"/>
        </w:rPr>
        <w:t xml:space="preserve">missiles will have </w:t>
      </w:r>
      <w:r w:rsidRPr="00BC7B97">
        <w:rPr>
          <w:rStyle w:val="Emphasis"/>
          <w:highlight w:val="green"/>
        </w:rPr>
        <w:t>leakage</w:t>
      </w:r>
      <w:r w:rsidRPr="005715DF">
        <w:rPr>
          <w:sz w:val="16"/>
        </w:rPr>
        <w:t xml:space="preserve">. If those missiles are armed with nuclear weapons, </w:t>
      </w:r>
      <w:r w:rsidRPr="00BC7B97">
        <w:rPr>
          <w:rStyle w:val="StyleUnderline"/>
          <w:highlight w:val="green"/>
        </w:rPr>
        <w:t>that</w:t>
      </w:r>
      <w:r w:rsidR="004D7ECD" w:rsidRPr="005715DF">
        <w:rPr>
          <w:sz w:val="16"/>
        </w:rPr>
        <w:t xml:space="preserve"> </w:t>
      </w:r>
      <w:r w:rsidRPr="005715DF">
        <w:rPr>
          <w:sz w:val="16"/>
        </w:rPr>
        <w:t xml:space="preserve">leakage </w:t>
      </w:r>
      <w:r w:rsidRPr="00BC7B97">
        <w:rPr>
          <w:rStyle w:val="StyleUnderline"/>
          <w:highlight w:val="green"/>
        </w:rPr>
        <w:t xml:space="preserve">could have </w:t>
      </w:r>
      <w:r w:rsidRPr="00BC7B97">
        <w:rPr>
          <w:rStyle w:val="Emphasis"/>
          <w:highlight w:val="green"/>
        </w:rPr>
        <w:t>catastrophic results</w:t>
      </w:r>
      <w:r w:rsidRPr="005715DF">
        <w:rPr>
          <w:sz w:val="16"/>
        </w:rPr>
        <w:t>.</w:t>
      </w:r>
    </w:p>
    <w:p w:rsidR="0043131E" w:rsidRDefault="0043131E" w:rsidP="0043131E"/>
    <w:p w:rsidR="0043131E" w:rsidRPr="0043131E" w:rsidRDefault="0043131E" w:rsidP="0043131E"/>
    <w:p w:rsidR="0015339A" w:rsidRDefault="00E14001" w:rsidP="00E14001">
      <w:pPr>
        <w:pStyle w:val="Heading3"/>
      </w:pPr>
      <w:r>
        <w:t>THAAD Fails---Decoys</w:t>
      </w:r>
    </w:p>
    <w:p w:rsidR="00E14001" w:rsidRPr="00E14001" w:rsidRDefault="00E14001" w:rsidP="00E14001">
      <w:pPr>
        <w:pStyle w:val="Heading4"/>
      </w:pPr>
      <w:r>
        <w:t>THAAD doesn’t work---</w:t>
      </w:r>
      <w:r w:rsidRPr="00E14001">
        <w:rPr>
          <w:u w:val="single"/>
        </w:rPr>
        <w:t>decoys</w:t>
      </w:r>
      <w:r>
        <w:t xml:space="preserve"> make it useless</w:t>
      </w:r>
    </w:p>
    <w:p w:rsidR="00E14001" w:rsidRDefault="00E14001" w:rsidP="00E14001">
      <w:proofErr w:type="spellStart"/>
      <w:r w:rsidRPr="00E14001">
        <w:rPr>
          <w:rStyle w:val="Style13ptBold"/>
        </w:rPr>
        <w:t>Postol</w:t>
      </w:r>
      <w:proofErr w:type="spellEnd"/>
      <w:r w:rsidRPr="00E14001">
        <w:rPr>
          <w:rStyle w:val="Style13ptBold"/>
        </w:rPr>
        <w:t>, 7-11</w:t>
      </w:r>
      <w:r>
        <w:t xml:space="preserve"> – interview with Theodore </w:t>
      </w:r>
      <w:proofErr w:type="spellStart"/>
      <w:r>
        <w:t>Postol</w:t>
      </w:r>
      <w:proofErr w:type="spellEnd"/>
      <w:r>
        <w:t xml:space="preserve">, professor of Science, Technology, and International Security at MIT, 7-11-2016, “Expert says THAAD needlessly raises tension, hurts security”, The </w:t>
      </w:r>
      <w:proofErr w:type="spellStart"/>
      <w:r>
        <w:t>Hankyoreh</w:t>
      </w:r>
      <w:proofErr w:type="spellEnd"/>
      <w:r>
        <w:t>, http://english.hani.co.kr/arti/english_edition/e_international/751801.html</w:t>
      </w:r>
    </w:p>
    <w:p w:rsidR="00E14001" w:rsidRPr="00E14001" w:rsidRDefault="00E14001" w:rsidP="00E14001">
      <w:pPr>
        <w:rPr>
          <w:sz w:val="16"/>
        </w:rPr>
      </w:pPr>
      <w:r w:rsidRPr="00E14001">
        <w:rPr>
          <w:sz w:val="16"/>
        </w:rPr>
        <w:t xml:space="preserve">Theodore </w:t>
      </w:r>
      <w:proofErr w:type="spellStart"/>
      <w:r w:rsidRPr="00E14001">
        <w:rPr>
          <w:sz w:val="16"/>
        </w:rPr>
        <w:t>Postol</w:t>
      </w:r>
      <w:proofErr w:type="spellEnd"/>
      <w:r w:rsidRPr="00E14001">
        <w:rPr>
          <w:sz w:val="16"/>
        </w:rPr>
        <w:t xml:space="preserve"> (</w:t>
      </w:r>
      <w:proofErr w:type="spellStart"/>
      <w:r w:rsidRPr="00E14001">
        <w:rPr>
          <w:rStyle w:val="Emphasis"/>
        </w:rPr>
        <w:t>Postol</w:t>
      </w:r>
      <w:proofErr w:type="spellEnd"/>
      <w:r w:rsidRPr="00E14001">
        <w:rPr>
          <w:sz w:val="16"/>
        </w:rPr>
        <w:t xml:space="preserve">): I am truly sorry for </w:t>
      </w:r>
      <w:r w:rsidRPr="00E14001">
        <w:rPr>
          <w:rStyle w:val="StyleUnderline"/>
        </w:rPr>
        <w:t>this decision</w:t>
      </w:r>
      <w:r w:rsidRPr="00E14001">
        <w:rPr>
          <w:sz w:val="16"/>
        </w:rPr>
        <w:t xml:space="preserve">, as it </w:t>
      </w:r>
      <w:r w:rsidRPr="00E14001">
        <w:rPr>
          <w:rStyle w:val="StyleUnderline"/>
        </w:rPr>
        <w:t>hurts the security of South Korea</w:t>
      </w:r>
      <w:r w:rsidRPr="00E14001">
        <w:rPr>
          <w:sz w:val="16"/>
        </w:rPr>
        <w:t xml:space="preserve">, the other states in </w:t>
      </w:r>
      <w:r w:rsidRPr="00E14001">
        <w:rPr>
          <w:rStyle w:val="StyleUnderline"/>
        </w:rPr>
        <w:t>East Asia, and the</w:t>
      </w:r>
      <w:r w:rsidRPr="00E14001">
        <w:rPr>
          <w:sz w:val="16"/>
        </w:rPr>
        <w:t xml:space="preserve"> </w:t>
      </w:r>
      <w:r w:rsidRPr="00E14001">
        <w:rPr>
          <w:rStyle w:val="Emphasis"/>
        </w:rPr>
        <w:t>U</w:t>
      </w:r>
      <w:r w:rsidRPr="00E14001">
        <w:rPr>
          <w:sz w:val="16"/>
        </w:rPr>
        <w:t xml:space="preserve">nited </w:t>
      </w:r>
      <w:r w:rsidRPr="00E14001">
        <w:rPr>
          <w:rStyle w:val="Emphasis"/>
        </w:rPr>
        <w:t>S</w:t>
      </w:r>
      <w:r w:rsidRPr="00E14001">
        <w:rPr>
          <w:sz w:val="16"/>
        </w:rPr>
        <w:t xml:space="preserve">tates </w:t>
      </w:r>
      <w:r w:rsidRPr="00E14001">
        <w:rPr>
          <w:rStyle w:val="StyleUnderline"/>
        </w:rPr>
        <w:t>as well</w:t>
      </w:r>
      <w:r w:rsidRPr="00E14001">
        <w:rPr>
          <w:sz w:val="16"/>
        </w:rPr>
        <w:t xml:space="preserve">. The </w:t>
      </w:r>
      <w:r w:rsidRPr="00FB1A97">
        <w:rPr>
          <w:rStyle w:val="StyleUnderline"/>
          <w:highlight w:val="green"/>
        </w:rPr>
        <w:t>THAAD</w:t>
      </w:r>
      <w:r w:rsidRPr="00E14001">
        <w:rPr>
          <w:sz w:val="16"/>
        </w:rPr>
        <w:t xml:space="preserve"> defense </w:t>
      </w:r>
      <w:r w:rsidRPr="00FB1A97">
        <w:rPr>
          <w:rStyle w:val="StyleUnderline"/>
          <w:highlight w:val="green"/>
        </w:rPr>
        <w:t>can</w:t>
      </w:r>
      <w:r w:rsidRPr="00E14001">
        <w:rPr>
          <w:rStyle w:val="StyleUnderline"/>
        </w:rPr>
        <w:t xml:space="preserve"> be expected to </w:t>
      </w:r>
      <w:r w:rsidRPr="00FB1A97">
        <w:rPr>
          <w:rStyle w:val="StyleUnderline"/>
          <w:highlight w:val="green"/>
        </w:rPr>
        <w:t>provide</w:t>
      </w:r>
      <w:r w:rsidRPr="00E14001">
        <w:rPr>
          <w:rStyle w:val="StyleUnderline"/>
        </w:rPr>
        <w:t xml:space="preserve"> South </w:t>
      </w:r>
      <w:r w:rsidRPr="00FB1A97">
        <w:rPr>
          <w:rStyle w:val="StyleUnderline"/>
          <w:highlight w:val="green"/>
        </w:rPr>
        <w:t>Korea with</w:t>
      </w:r>
      <w:r w:rsidRPr="00E14001">
        <w:rPr>
          <w:rStyle w:val="StyleUnderline"/>
        </w:rPr>
        <w:t xml:space="preserve"> essentially </w:t>
      </w:r>
      <w:r w:rsidRPr="00FB1A97">
        <w:rPr>
          <w:rStyle w:val="Emphasis"/>
          <w:highlight w:val="green"/>
        </w:rPr>
        <w:t>no useful defense capacity</w:t>
      </w:r>
      <w:r w:rsidRPr="00E14001">
        <w:rPr>
          <w:sz w:val="16"/>
        </w:rPr>
        <w:t xml:space="preserve">, </w:t>
      </w:r>
      <w:r w:rsidRPr="00E14001">
        <w:rPr>
          <w:rStyle w:val="StyleUnderline"/>
        </w:rPr>
        <w:t>but</w:t>
      </w:r>
      <w:r w:rsidRPr="00E14001">
        <w:rPr>
          <w:sz w:val="16"/>
        </w:rPr>
        <w:t xml:space="preserve"> it </w:t>
      </w:r>
      <w:r w:rsidRPr="00E14001">
        <w:rPr>
          <w:rStyle w:val="StyleUnderline"/>
        </w:rPr>
        <w:t>will infuriate the Chinese</w:t>
      </w:r>
      <w:r w:rsidRPr="00E14001">
        <w:rPr>
          <w:sz w:val="16"/>
        </w:rPr>
        <w:t xml:space="preserve"> who are worried about THAAD being used by the US against them to aim the US National Missile Defense at China. </w:t>
      </w:r>
      <w:r w:rsidRPr="00FB1A97">
        <w:rPr>
          <w:rStyle w:val="StyleUnderline"/>
          <w:highlight w:val="green"/>
        </w:rPr>
        <w:t>The North</w:t>
      </w:r>
      <w:r w:rsidRPr="00E14001">
        <w:rPr>
          <w:rStyle w:val="StyleUnderline"/>
        </w:rPr>
        <w:t xml:space="preserve"> Koreans </w:t>
      </w:r>
      <w:r w:rsidRPr="00FB1A97">
        <w:rPr>
          <w:rStyle w:val="StyleUnderline"/>
          <w:highlight w:val="green"/>
        </w:rPr>
        <w:t>can counter THAAD by</w:t>
      </w:r>
      <w:r w:rsidRPr="00E14001">
        <w:rPr>
          <w:rStyle w:val="StyleUnderline"/>
        </w:rPr>
        <w:t xml:space="preserve"> simply </w:t>
      </w:r>
      <w:r w:rsidRPr="00FB1A97">
        <w:rPr>
          <w:rStyle w:val="Emphasis"/>
          <w:highlight w:val="green"/>
        </w:rPr>
        <w:t>cutting ballistic missile into pieces</w:t>
      </w:r>
      <w:r w:rsidRPr="00FB1A97">
        <w:rPr>
          <w:sz w:val="16"/>
          <w:highlight w:val="green"/>
        </w:rPr>
        <w:t xml:space="preserve"> </w:t>
      </w:r>
      <w:r w:rsidRPr="00FB1A97">
        <w:rPr>
          <w:rStyle w:val="StyleUnderline"/>
          <w:highlight w:val="green"/>
        </w:rPr>
        <w:t>after</w:t>
      </w:r>
      <w:r w:rsidRPr="00E14001">
        <w:rPr>
          <w:rStyle w:val="StyleUnderline"/>
        </w:rPr>
        <w:t xml:space="preserve"> the missile has completed </w:t>
      </w:r>
      <w:r w:rsidRPr="00FB1A97">
        <w:rPr>
          <w:rStyle w:val="StyleUnderline"/>
          <w:highlight w:val="green"/>
        </w:rPr>
        <w:t>its powered flight - propelling its warhead</w:t>
      </w:r>
      <w:r w:rsidRPr="00E14001">
        <w:rPr>
          <w:rStyle w:val="StyleUnderline"/>
        </w:rPr>
        <w:t xml:space="preserve"> and</w:t>
      </w:r>
      <w:r w:rsidRPr="00E14001">
        <w:rPr>
          <w:sz w:val="16"/>
        </w:rPr>
        <w:t xml:space="preserve"> the </w:t>
      </w:r>
      <w:r w:rsidRPr="00E14001">
        <w:rPr>
          <w:rStyle w:val="StyleUnderline"/>
        </w:rPr>
        <w:t xml:space="preserve">pieces of the empty rocket </w:t>
      </w:r>
      <w:r w:rsidRPr="00FB1A97">
        <w:rPr>
          <w:rStyle w:val="StyleUnderline"/>
          <w:highlight w:val="green"/>
        </w:rPr>
        <w:t>towards</w:t>
      </w:r>
      <w:r w:rsidRPr="00E14001">
        <w:rPr>
          <w:rStyle w:val="StyleUnderline"/>
        </w:rPr>
        <w:t xml:space="preserve"> a target in South </w:t>
      </w:r>
      <w:r w:rsidRPr="00FB1A97">
        <w:rPr>
          <w:rStyle w:val="StyleUnderline"/>
          <w:highlight w:val="green"/>
        </w:rPr>
        <w:t>Korea</w:t>
      </w:r>
      <w:r w:rsidRPr="00FB1A97">
        <w:rPr>
          <w:sz w:val="16"/>
          <w:highlight w:val="green"/>
        </w:rPr>
        <w:t xml:space="preserve">. </w:t>
      </w:r>
      <w:r w:rsidRPr="00FB1A97">
        <w:rPr>
          <w:rStyle w:val="StyleUnderline"/>
          <w:highlight w:val="green"/>
        </w:rPr>
        <w:t>THAAD’s infrared</w:t>
      </w:r>
      <w:r w:rsidRPr="00E14001">
        <w:rPr>
          <w:rStyle w:val="StyleUnderline"/>
        </w:rPr>
        <w:t xml:space="preserve"> homing </w:t>
      </w:r>
      <w:r w:rsidRPr="00FB1A97">
        <w:rPr>
          <w:rStyle w:val="StyleUnderline"/>
          <w:highlight w:val="green"/>
        </w:rPr>
        <w:t xml:space="preserve">kill vehicle </w:t>
      </w:r>
      <w:r w:rsidRPr="00FB1A97">
        <w:rPr>
          <w:rStyle w:val="Emphasis"/>
          <w:highlight w:val="green"/>
        </w:rPr>
        <w:t>would not be able to distinguish</w:t>
      </w:r>
      <w:r w:rsidRPr="00FB1A97">
        <w:rPr>
          <w:sz w:val="16"/>
          <w:highlight w:val="green"/>
        </w:rPr>
        <w:t xml:space="preserve"> </w:t>
      </w:r>
      <w:r w:rsidRPr="00FB1A97">
        <w:rPr>
          <w:rStyle w:val="StyleUnderline"/>
          <w:highlight w:val="green"/>
        </w:rPr>
        <w:t>between</w:t>
      </w:r>
      <w:r w:rsidRPr="00E14001">
        <w:rPr>
          <w:sz w:val="16"/>
        </w:rPr>
        <w:t xml:space="preserve"> the </w:t>
      </w:r>
      <w:r w:rsidRPr="00FB1A97">
        <w:rPr>
          <w:rStyle w:val="StyleUnderline"/>
          <w:highlight w:val="green"/>
        </w:rPr>
        <w:t>warhead and</w:t>
      </w:r>
      <w:r w:rsidRPr="00E14001">
        <w:rPr>
          <w:rStyle w:val="StyleUnderline"/>
        </w:rPr>
        <w:t xml:space="preserve"> pieces of </w:t>
      </w:r>
      <w:r w:rsidRPr="00FB1A97">
        <w:rPr>
          <w:rStyle w:val="StyleUnderline"/>
          <w:highlight w:val="green"/>
        </w:rPr>
        <w:t>debris</w:t>
      </w:r>
      <w:r w:rsidRPr="00E14001">
        <w:rPr>
          <w:sz w:val="16"/>
        </w:rPr>
        <w:t xml:space="preserve"> when fed interceptors attempt to engage the warhead and decoy cloud at high altitudes. </w:t>
      </w:r>
      <w:r w:rsidRPr="00FB1A97">
        <w:rPr>
          <w:rStyle w:val="StyleUnderline"/>
          <w:highlight w:val="green"/>
        </w:rPr>
        <w:t xml:space="preserve">This capability has </w:t>
      </w:r>
      <w:r w:rsidRPr="00FB1A97">
        <w:rPr>
          <w:rStyle w:val="Emphasis"/>
          <w:highlight w:val="green"/>
        </w:rPr>
        <w:t>already been demonstrated by the North</w:t>
      </w:r>
      <w:r w:rsidRPr="00E14001">
        <w:rPr>
          <w:sz w:val="16"/>
        </w:rPr>
        <w:t xml:space="preserve">. The </w:t>
      </w:r>
      <w:r w:rsidRPr="00FB1A97">
        <w:rPr>
          <w:rStyle w:val="StyleUnderline"/>
          <w:highlight w:val="green"/>
        </w:rPr>
        <w:t>pieces</w:t>
      </w:r>
      <w:r w:rsidRPr="00E14001">
        <w:rPr>
          <w:rStyle w:val="StyleUnderline"/>
        </w:rPr>
        <w:t xml:space="preserve"> </w:t>
      </w:r>
      <w:r w:rsidRPr="00FB1A97">
        <w:rPr>
          <w:rStyle w:val="StyleUnderline"/>
        </w:rPr>
        <w:t>of</w:t>
      </w:r>
      <w:r w:rsidRPr="00E14001">
        <w:rPr>
          <w:rStyle w:val="StyleUnderline"/>
        </w:rPr>
        <w:t xml:space="preserve"> the rocket </w:t>
      </w:r>
      <w:r w:rsidRPr="00FB1A97">
        <w:rPr>
          <w:rStyle w:val="StyleUnderline"/>
          <w:highlight w:val="green"/>
        </w:rPr>
        <w:t>would act as credible decoys down to</w:t>
      </w:r>
      <w:r w:rsidRPr="00E14001">
        <w:rPr>
          <w:rStyle w:val="StyleUnderline"/>
        </w:rPr>
        <w:t xml:space="preserve"> an altitude of 65 to </w:t>
      </w:r>
      <w:r w:rsidRPr="00FB1A97">
        <w:rPr>
          <w:rStyle w:val="StyleUnderline"/>
          <w:highlight w:val="green"/>
        </w:rPr>
        <w:t>70 km</w:t>
      </w:r>
      <w:r w:rsidRPr="00E14001">
        <w:rPr>
          <w:sz w:val="16"/>
        </w:rPr>
        <w:t xml:space="preserve"> before atmospheric drag causes them to slow up relative to the warhead. </w:t>
      </w:r>
      <w:r w:rsidRPr="00E14001">
        <w:rPr>
          <w:rStyle w:val="StyleUnderline"/>
        </w:rPr>
        <w:t>If THAAD interceptors were launched</w:t>
      </w:r>
      <w:r w:rsidRPr="00E14001">
        <w:rPr>
          <w:sz w:val="16"/>
        </w:rPr>
        <w:t xml:space="preserve"> at the warhead </w:t>
      </w:r>
      <w:r w:rsidRPr="00E14001">
        <w:rPr>
          <w:rStyle w:val="StyleUnderline"/>
        </w:rPr>
        <w:t xml:space="preserve">at that time, the </w:t>
      </w:r>
      <w:r w:rsidRPr="00FB1A97">
        <w:rPr>
          <w:rStyle w:val="StyleUnderline"/>
          <w:highlight w:val="green"/>
        </w:rPr>
        <w:t>interceptors would not</w:t>
      </w:r>
      <w:r w:rsidRPr="00E14001">
        <w:rPr>
          <w:rStyle w:val="StyleUnderline"/>
        </w:rPr>
        <w:t xml:space="preserve"> be able to </w:t>
      </w:r>
      <w:r w:rsidRPr="00FB1A97">
        <w:rPr>
          <w:rStyle w:val="StyleUnderline"/>
          <w:highlight w:val="green"/>
        </w:rPr>
        <w:t>reach their minimum intercept altitude</w:t>
      </w:r>
      <w:r w:rsidRPr="00E14001">
        <w:rPr>
          <w:rStyle w:val="StyleUnderline"/>
        </w:rPr>
        <w:t xml:space="preserve"> before the warhead had passed on to the ground</w:t>
      </w:r>
      <w:r w:rsidRPr="00E14001">
        <w:rPr>
          <w:sz w:val="16"/>
        </w:rPr>
        <w:t xml:space="preserve">. The Chinese are concerned about the THAAD radar because it was designed from its beginning to provide cuing information to the US National Missile Defense. The placement of </w:t>
      </w:r>
      <w:proofErr w:type="gramStart"/>
      <w:r w:rsidRPr="00E14001">
        <w:rPr>
          <w:rStyle w:val="StyleUnderline"/>
        </w:rPr>
        <w:t>a THAAD</w:t>
      </w:r>
      <w:proofErr w:type="gramEnd"/>
      <w:r w:rsidRPr="00E14001">
        <w:rPr>
          <w:rStyle w:val="StyleUnderline"/>
        </w:rPr>
        <w:t xml:space="preserve"> radar in South Korea</w:t>
      </w:r>
      <w:r w:rsidRPr="00E14001">
        <w:rPr>
          <w:sz w:val="16"/>
        </w:rPr>
        <w:t xml:space="preserve"> has the unambiguous technical appearance of placing the radar in a location where it </w:t>
      </w:r>
      <w:r w:rsidRPr="00E14001">
        <w:rPr>
          <w:rStyle w:val="StyleUnderline"/>
        </w:rPr>
        <w:t>can provide track information on Chinese ICBMs before they rise</w:t>
      </w:r>
      <w:r w:rsidRPr="00E14001">
        <w:rPr>
          <w:sz w:val="16"/>
        </w:rPr>
        <w:t xml:space="preserve"> over the curved earth-horizon and can be seen by the main radars of the US National Missile Defense in Alaska. This does not mean that the US missile defense has any chance of working against the Chinese missiles, because </w:t>
      </w:r>
      <w:r w:rsidRPr="00E14001">
        <w:rPr>
          <w:rStyle w:val="StyleUnderline"/>
        </w:rPr>
        <w:t>the National Missile Defense is, like THAAD</w:t>
      </w:r>
      <w:r w:rsidRPr="00E14001">
        <w:rPr>
          <w:sz w:val="16"/>
        </w:rPr>
        <w:t xml:space="preserve">, also </w:t>
      </w:r>
      <w:r w:rsidRPr="00E14001">
        <w:rPr>
          <w:rStyle w:val="StyleUnderline"/>
        </w:rPr>
        <w:t>unable to distinguish between warheads and decoys with</w:t>
      </w:r>
      <w:r w:rsidRPr="00E14001">
        <w:rPr>
          <w:sz w:val="16"/>
        </w:rPr>
        <w:t xml:space="preserve"> both its </w:t>
      </w:r>
      <w:r w:rsidRPr="00E14001">
        <w:rPr>
          <w:rStyle w:val="StyleUnderline"/>
        </w:rPr>
        <w:t>radars and interceptors</w:t>
      </w:r>
      <w:r w:rsidRPr="00E14001">
        <w:rPr>
          <w:sz w:val="16"/>
        </w:rPr>
        <w:t xml:space="preserve">. Nevertheless, the placement of the THAAD radar in South Korea unambiguously creates the appearance that South Korea is helping the US aim its National Missile Defense at China. This is in direct contradiction to the stated US policy in missile defense, which emphasizes that the US missile defense is intended for North Korea and is not aimed at China. </w:t>
      </w:r>
      <w:r w:rsidRPr="00E14001">
        <w:rPr>
          <w:rStyle w:val="StyleUnderline"/>
        </w:rPr>
        <w:t>The implications for this needlessly created tension-raising confrontation are rather far ranging</w:t>
      </w:r>
      <w:r w:rsidRPr="00E14001">
        <w:rPr>
          <w:sz w:val="16"/>
        </w:rPr>
        <w:t xml:space="preserve">. </w:t>
      </w:r>
      <w:r w:rsidRPr="00E14001">
        <w:rPr>
          <w:rStyle w:val="StyleUnderline"/>
        </w:rPr>
        <w:t>It adds to the view of many nations in the world that the</w:t>
      </w:r>
      <w:r w:rsidRPr="00E14001">
        <w:rPr>
          <w:sz w:val="16"/>
        </w:rPr>
        <w:t xml:space="preserve"> </w:t>
      </w:r>
      <w:r w:rsidRPr="00E14001">
        <w:rPr>
          <w:rStyle w:val="Emphasis"/>
        </w:rPr>
        <w:t>U</w:t>
      </w:r>
      <w:r w:rsidRPr="00E14001">
        <w:rPr>
          <w:sz w:val="16"/>
        </w:rPr>
        <w:t xml:space="preserve">nited </w:t>
      </w:r>
      <w:r w:rsidRPr="00E14001">
        <w:rPr>
          <w:rStyle w:val="Emphasis"/>
        </w:rPr>
        <w:t>S</w:t>
      </w:r>
      <w:r w:rsidRPr="00E14001">
        <w:rPr>
          <w:sz w:val="16"/>
        </w:rPr>
        <w:t xml:space="preserve">tates </w:t>
      </w:r>
      <w:r w:rsidRPr="00E14001">
        <w:rPr>
          <w:rStyle w:val="StyleUnderline"/>
        </w:rPr>
        <w:t>cannot be trusted</w:t>
      </w:r>
      <w:r w:rsidRPr="00E14001">
        <w:rPr>
          <w:sz w:val="16"/>
        </w:rPr>
        <w:t xml:space="preserve"> at its word. </w:t>
      </w:r>
      <w:r w:rsidRPr="00E14001">
        <w:rPr>
          <w:rStyle w:val="StyleUnderline"/>
        </w:rPr>
        <w:t>It puts South Korea at odds with China over a defense system that has no merit for South Korea’s defense, and it will certainly raise tensions between China and Japan</w:t>
      </w:r>
      <w:r w:rsidRPr="00E14001">
        <w:rPr>
          <w:sz w:val="16"/>
        </w:rPr>
        <w:t xml:space="preserve"> - which already has two THAAD radars stationed on its territory. </w:t>
      </w:r>
      <w:r w:rsidRPr="00FB1A97">
        <w:rPr>
          <w:rStyle w:val="StyleUnderline"/>
          <w:highlight w:val="green"/>
        </w:rPr>
        <w:t>Thus</w:t>
      </w:r>
      <w:r w:rsidRPr="00E14001">
        <w:rPr>
          <w:rStyle w:val="StyleUnderline"/>
        </w:rPr>
        <w:t xml:space="preserve">, the decision to deploy THAAD to South Korea will result in the </w:t>
      </w:r>
      <w:r w:rsidRPr="00E14001">
        <w:rPr>
          <w:rStyle w:val="Emphasis"/>
        </w:rPr>
        <w:t>worst of all the possible worlds</w:t>
      </w:r>
      <w:r w:rsidRPr="00E14001">
        <w:rPr>
          <w:rStyle w:val="StyleUnderline"/>
        </w:rPr>
        <w:t xml:space="preserve"> that could be achieved by policy choices</w:t>
      </w:r>
      <w:r w:rsidRPr="00E14001">
        <w:rPr>
          <w:sz w:val="16"/>
        </w:rPr>
        <w:t xml:space="preserve">. </w:t>
      </w:r>
      <w:r w:rsidRPr="00FB1A97">
        <w:rPr>
          <w:rStyle w:val="StyleUnderline"/>
          <w:highlight w:val="green"/>
        </w:rPr>
        <w:t xml:space="preserve">South Korea will get </w:t>
      </w:r>
      <w:r w:rsidRPr="00FB1A97">
        <w:rPr>
          <w:rStyle w:val="Emphasis"/>
          <w:highlight w:val="green"/>
        </w:rPr>
        <w:t>no military benefit</w:t>
      </w:r>
      <w:r w:rsidRPr="00E14001">
        <w:rPr>
          <w:rStyle w:val="StyleUnderline"/>
        </w:rPr>
        <w:t xml:space="preserve"> from</w:t>
      </w:r>
      <w:r w:rsidRPr="00E14001">
        <w:rPr>
          <w:sz w:val="16"/>
        </w:rPr>
        <w:t xml:space="preserve"> the </w:t>
      </w:r>
      <w:r w:rsidRPr="00E14001">
        <w:rPr>
          <w:rStyle w:val="StyleUnderline"/>
        </w:rPr>
        <w:t>THAAD</w:t>
      </w:r>
      <w:r w:rsidRPr="00E14001">
        <w:rPr>
          <w:sz w:val="16"/>
        </w:rPr>
        <w:t xml:space="preserve"> defense system, and China will consider the radar‘s deployment to South Korea as a hostile act by </w:t>
      </w:r>
      <w:r w:rsidRPr="00FB1A97">
        <w:rPr>
          <w:sz w:val="16"/>
        </w:rPr>
        <w:t>South</w:t>
      </w:r>
      <w:r w:rsidRPr="00E14001">
        <w:rPr>
          <w:sz w:val="16"/>
        </w:rPr>
        <w:t xml:space="preserve"> Korea against China. It therefore has a significant negative impact on South Korean/Chinese relations, with essentially no real benefit to South Korea.</w:t>
      </w:r>
    </w:p>
    <w:p w:rsidR="00E14001" w:rsidRPr="00E14001" w:rsidRDefault="00E14001" w:rsidP="00E14001"/>
    <w:p w:rsidR="0015339A" w:rsidRDefault="002C1BBC" w:rsidP="002C1BBC">
      <w:pPr>
        <w:pStyle w:val="Heading3"/>
      </w:pPr>
      <w:r>
        <w:t>THAAD Fails---Decoys---1AR</w:t>
      </w:r>
    </w:p>
    <w:p w:rsidR="002C1BBC" w:rsidRDefault="002C1BBC" w:rsidP="002C1BBC">
      <w:pPr>
        <w:pStyle w:val="Heading4"/>
      </w:pPr>
      <w:r>
        <w:t xml:space="preserve">North Korea </w:t>
      </w:r>
      <w:r w:rsidRPr="002C1BBC">
        <w:rPr>
          <w:u w:val="single"/>
        </w:rPr>
        <w:t>has the tech</w:t>
      </w:r>
      <w:r>
        <w:t xml:space="preserve"> and </w:t>
      </w:r>
      <w:r w:rsidR="0074450E">
        <w:t xml:space="preserve">it’s </w:t>
      </w:r>
      <w:r w:rsidR="0074450E" w:rsidRPr="0074450E">
        <w:rPr>
          <w:u w:val="single"/>
        </w:rPr>
        <w:t>devastating</w:t>
      </w:r>
      <w:r w:rsidR="0074450E">
        <w:t xml:space="preserve"> to THAAD</w:t>
      </w:r>
    </w:p>
    <w:p w:rsidR="002C1BBC" w:rsidRDefault="002C1BBC" w:rsidP="002C1BBC">
      <w:proofErr w:type="spellStart"/>
      <w:r w:rsidRPr="00E14001">
        <w:rPr>
          <w:rStyle w:val="Style13ptBold"/>
        </w:rPr>
        <w:t>Postol</w:t>
      </w:r>
      <w:proofErr w:type="spellEnd"/>
      <w:r w:rsidRPr="00E14001">
        <w:rPr>
          <w:rStyle w:val="Style13ptBold"/>
        </w:rPr>
        <w:t>, 7-11</w:t>
      </w:r>
      <w:r>
        <w:t xml:space="preserve"> – interview with Theodore </w:t>
      </w:r>
      <w:proofErr w:type="spellStart"/>
      <w:r>
        <w:t>Postol</w:t>
      </w:r>
      <w:proofErr w:type="spellEnd"/>
      <w:r>
        <w:t xml:space="preserve">, professor of Science, Technology, and International Security at MIT, 7-11-2016, “Expert says THAAD needlessly raises tension, hurts security”, The </w:t>
      </w:r>
      <w:proofErr w:type="spellStart"/>
      <w:r>
        <w:t>Hankyoreh</w:t>
      </w:r>
      <w:proofErr w:type="spellEnd"/>
      <w:r>
        <w:t>, http://english.hani.co.kr/arti/english_edition/e_international/751801.html</w:t>
      </w:r>
    </w:p>
    <w:p w:rsidR="002C1BBC" w:rsidRPr="002C1BBC" w:rsidRDefault="002C1BBC" w:rsidP="005960B2">
      <w:pPr>
        <w:rPr>
          <w:sz w:val="16"/>
        </w:rPr>
      </w:pPr>
      <w:r w:rsidRPr="002C1BBC">
        <w:rPr>
          <w:rStyle w:val="Emphasis"/>
        </w:rPr>
        <w:t>Hani</w:t>
      </w:r>
      <w:r w:rsidRPr="002C1BBC">
        <w:rPr>
          <w:sz w:val="16"/>
        </w:rPr>
        <w:t xml:space="preserve">: </w:t>
      </w:r>
      <w:r w:rsidRPr="002C1BBC">
        <w:rPr>
          <w:rStyle w:val="StyleUnderline"/>
        </w:rPr>
        <w:t>What do you think</w:t>
      </w:r>
      <w:r w:rsidRPr="002C1BBC">
        <w:rPr>
          <w:sz w:val="16"/>
        </w:rPr>
        <w:t xml:space="preserve"> that </w:t>
      </w:r>
      <w:r w:rsidRPr="002C1BBC">
        <w:rPr>
          <w:rStyle w:val="StyleUnderline"/>
        </w:rPr>
        <w:t>North Korea will do to make THAAD useless militarily?</w:t>
      </w:r>
      <w:r w:rsidRPr="002C1BBC">
        <w:rPr>
          <w:sz w:val="16"/>
        </w:rPr>
        <w:t xml:space="preserve"> In other words, what are North Korea’s options to counter THAAD?</w:t>
      </w:r>
    </w:p>
    <w:p w:rsidR="002C1BBC" w:rsidRPr="002C1BBC" w:rsidRDefault="002C1BBC" w:rsidP="005960B2">
      <w:pPr>
        <w:rPr>
          <w:sz w:val="16"/>
        </w:rPr>
      </w:pPr>
      <w:proofErr w:type="spellStart"/>
      <w:r w:rsidRPr="002C1BBC">
        <w:rPr>
          <w:rStyle w:val="Emphasis"/>
        </w:rPr>
        <w:t>Postol</w:t>
      </w:r>
      <w:proofErr w:type="spellEnd"/>
      <w:r w:rsidRPr="002C1BBC">
        <w:rPr>
          <w:sz w:val="16"/>
        </w:rPr>
        <w:t xml:space="preserve">: </w:t>
      </w:r>
      <w:r w:rsidRPr="00BC7B97">
        <w:rPr>
          <w:rStyle w:val="StyleUnderline"/>
          <w:highlight w:val="green"/>
        </w:rPr>
        <w:t>North Korea</w:t>
      </w:r>
      <w:r w:rsidRPr="002C1BBC">
        <w:rPr>
          <w:rStyle w:val="StyleUnderline"/>
        </w:rPr>
        <w:t xml:space="preserve"> has </w:t>
      </w:r>
      <w:r w:rsidRPr="00BC7B97">
        <w:rPr>
          <w:rStyle w:val="Emphasis"/>
          <w:highlight w:val="green"/>
        </w:rPr>
        <w:t>already demonstrated</w:t>
      </w:r>
      <w:r w:rsidRPr="002C1BBC">
        <w:rPr>
          <w:rStyle w:val="Emphasis"/>
        </w:rPr>
        <w:t xml:space="preserve"> that </w:t>
      </w:r>
      <w:r w:rsidRPr="00BC7B97">
        <w:rPr>
          <w:rStyle w:val="Emphasis"/>
          <w:highlight w:val="green"/>
        </w:rPr>
        <w:t>it has the technology</w:t>
      </w:r>
      <w:r w:rsidRPr="00BC7B97">
        <w:rPr>
          <w:rStyle w:val="StyleUnderline"/>
          <w:highlight w:val="green"/>
        </w:rPr>
        <w:t xml:space="preserve"> to </w:t>
      </w:r>
      <w:r w:rsidRPr="00BC7B97">
        <w:rPr>
          <w:rStyle w:val="Emphasis"/>
          <w:highlight w:val="green"/>
        </w:rPr>
        <w:t>defeat</w:t>
      </w:r>
      <w:r w:rsidRPr="002C1BBC">
        <w:rPr>
          <w:rStyle w:val="StyleUnderline"/>
        </w:rPr>
        <w:t xml:space="preserve"> the </w:t>
      </w:r>
      <w:r w:rsidRPr="00BC7B97">
        <w:rPr>
          <w:rStyle w:val="StyleUnderline"/>
          <w:highlight w:val="green"/>
        </w:rPr>
        <w:t>THAAD</w:t>
      </w:r>
      <w:r w:rsidRPr="002C1BBC">
        <w:rPr>
          <w:rStyle w:val="StyleUnderline"/>
        </w:rPr>
        <w:t xml:space="preserve"> system</w:t>
      </w:r>
      <w:r w:rsidRPr="002C1BBC">
        <w:rPr>
          <w:sz w:val="16"/>
        </w:rPr>
        <w:t xml:space="preserve">. </w:t>
      </w:r>
      <w:r w:rsidRPr="00BC7B97">
        <w:rPr>
          <w:rStyle w:val="StyleUnderline"/>
          <w:highlight w:val="green"/>
        </w:rPr>
        <w:t>All it needs to do is</w:t>
      </w:r>
      <w:r w:rsidRPr="002C1BBC">
        <w:rPr>
          <w:rStyle w:val="StyleUnderline"/>
        </w:rPr>
        <w:t xml:space="preserve"> to </w:t>
      </w:r>
      <w:r w:rsidRPr="00BC7B97">
        <w:rPr>
          <w:rStyle w:val="StyleUnderline"/>
          <w:highlight w:val="green"/>
        </w:rPr>
        <w:t xml:space="preserve">use </w:t>
      </w:r>
      <w:proofErr w:type="spellStart"/>
      <w:r w:rsidRPr="00BC7B97">
        <w:rPr>
          <w:rStyle w:val="StyleUnderline"/>
          <w:highlight w:val="green"/>
        </w:rPr>
        <w:t>Nodong</w:t>
      </w:r>
      <w:proofErr w:type="spellEnd"/>
      <w:r w:rsidRPr="00BC7B97">
        <w:rPr>
          <w:rStyle w:val="StyleUnderline"/>
          <w:highlight w:val="green"/>
        </w:rPr>
        <w:t xml:space="preserve"> missiles</w:t>
      </w:r>
      <w:r w:rsidRPr="002C1BBC">
        <w:rPr>
          <w:rStyle w:val="StyleUnderline"/>
        </w:rPr>
        <w:t xml:space="preserve"> to deliver nuclear warheads </w:t>
      </w:r>
      <w:r w:rsidRPr="00BC7B97">
        <w:rPr>
          <w:rStyle w:val="StyleUnderline"/>
          <w:highlight w:val="green"/>
        </w:rPr>
        <w:t xml:space="preserve">on </w:t>
      </w:r>
      <w:r w:rsidRPr="00BC7B97">
        <w:rPr>
          <w:rStyle w:val="Emphasis"/>
          <w:highlight w:val="green"/>
        </w:rPr>
        <w:t>lofted trajectories</w:t>
      </w:r>
      <w:r w:rsidRPr="002C1BBC">
        <w:rPr>
          <w:rStyle w:val="StyleUnderline"/>
        </w:rPr>
        <w:t xml:space="preserve"> against targets in South Korea</w:t>
      </w:r>
      <w:r w:rsidRPr="002C1BBC">
        <w:rPr>
          <w:sz w:val="16"/>
        </w:rPr>
        <w:t xml:space="preserve">. </w:t>
      </w:r>
      <w:r w:rsidRPr="00BC7B97">
        <w:rPr>
          <w:rStyle w:val="StyleUnderline"/>
          <w:highlight w:val="green"/>
        </w:rPr>
        <w:t>The rockets</w:t>
      </w:r>
      <w:r w:rsidRPr="002C1BBC">
        <w:rPr>
          <w:sz w:val="16"/>
        </w:rPr>
        <w:t xml:space="preserve"> that are used to launch the nuclear warheads </w:t>
      </w:r>
      <w:r w:rsidRPr="00BC7B97">
        <w:rPr>
          <w:rStyle w:val="StyleUnderline"/>
          <w:highlight w:val="green"/>
        </w:rPr>
        <w:t>could be</w:t>
      </w:r>
      <w:r w:rsidRPr="002C1BBC">
        <w:rPr>
          <w:rStyle w:val="StyleUnderline"/>
        </w:rPr>
        <w:t xml:space="preserve"> readily </w:t>
      </w:r>
      <w:r w:rsidRPr="00BC7B97">
        <w:rPr>
          <w:rStyle w:val="StyleUnderline"/>
          <w:highlight w:val="green"/>
        </w:rPr>
        <w:t xml:space="preserve">cut up into pieces that would create </w:t>
      </w:r>
      <w:r w:rsidRPr="00BC7B97">
        <w:rPr>
          <w:rStyle w:val="Emphasis"/>
          <w:highlight w:val="green"/>
        </w:rPr>
        <w:t>decoys</w:t>
      </w:r>
      <w:r w:rsidRPr="002C1BBC">
        <w:rPr>
          <w:sz w:val="16"/>
        </w:rPr>
        <w:t xml:space="preserve"> that are </w:t>
      </w:r>
      <w:r w:rsidRPr="00BC7B97">
        <w:rPr>
          <w:rStyle w:val="StyleUnderline"/>
          <w:highlight w:val="green"/>
        </w:rPr>
        <w:t>indistinguishable</w:t>
      </w:r>
      <w:r w:rsidRPr="002C1BBC">
        <w:rPr>
          <w:rStyle w:val="StyleUnderline"/>
        </w:rPr>
        <w:t xml:space="preserve"> from the warhead </w:t>
      </w:r>
      <w:r w:rsidRPr="00BC7B97">
        <w:rPr>
          <w:rStyle w:val="StyleUnderline"/>
          <w:highlight w:val="green"/>
        </w:rPr>
        <w:t>to THAAD infrared</w:t>
      </w:r>
      <w:r w:rsidRPr="002C1BBC">
        <w:rPr>
          <w:rStyle w:val="StyleUnderline"/>
        </w:rPr>
        <w:t xml:space="preserve"> homing </w:t>
      </w:r>
      <w:r w:rsidRPr="00BC7B97">
        <w:rPr>
          <w:rStyle w:val="StyleUnderline"/>
          <w:highlight w:val="green"/>
        </w:rPr>
        <w:t>interceptors</w:t>
      </w:r>
      <w:r w:rsidRPr="00BC7B97">
        <w:rPr>
          <w:sz w:val="16"/>
          <w:highlight w:val="green"/>
        </w:rPr>
        <w:t xml:space="preserve">. </w:t>
      </w:r>
      <w:r w:rsidRPr="00BC7B97">
        <w:rPr>
          <w:rStyle w:val="StyleUnderline"/>
          <w:highlight w:val="green"/>
        </w:rPr>
        <w:t>This</w:t>
      </w:r>
      <w:r w:rsidRPr="002C1BBC">
        <w:rPr>
          <w:sz w:val="16"/>
        </w:rPr>
        <w:t xml:space="preserve"> tactic </w:t>
      </w:r>
      <w:r w:rsidRPr="00BC7B97">
        <w:rPr>
          <w:rStyle w:val="StyleUnderline"/>
          <w:highlight w:val="green"/>
        </w:rPr>
        <w:t xml:space="preserve">would work at </w:t>
      </w:r>
      <w:r w:rsidRPr="00BC7B97">
        <w:rPr>
          <w:rStyle w:val="Emphasis"/>
          <w:highlight w:val="green"/>
        </w:rPr>
        <w:t>both high and low altitudes</w:t>
      </w:r>
      <w:r w:rsidRPr="002C1BBC">
        <w:rPr>
          <w:sz w:val="16"/>
        </w:rPr>
        <w:t>.</w:t>
      </w:r>
    </w:p>
    <w:p w:rsidR="0015339A" w:rsidRDefault="002C1BBC" w:rsidP="002C1BBC">
      <w:pPr>
        <w:tabs>
          <w:tab w:val="left" w:pos="3093"/>
        </w:tabs>
      </w:pPr>
      <w:r>
        <w:tab/>
      </w:r>
    </w:p>
    <w:p w:rsidR="0015339A" w:rsidRDefault="0015339A" w:rsidP="005960B2"/>
    <w:p w:rsidR="00FA1F0D" w:rsidRPr="005960B2" w:rsidRDefault="00FA1F0D" w:rsidP="005960B2"/>
    <w:sectPr w:rsidR="00FA1F0D" w:rsidRPr="00596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Evan Runburg"/>
    <w:docVar w:name="RibbonPointer" w:val="37484188"/>
    <w:docVar w:name="VerbatimVersion" w:val="5.1"/>
  </w:docVars>
  <w:rsids>
    <w:rsidRoot w:val="00891E7E"/>
    <w:rsid w:val="000139A3"/>
    <w:rsid w:val="00022172"/>
    <w:rsid w:val="00023B7A"/>
    <w:rsid w:val="00052D4D"/>
    <w:rsid w:val="00054F7B"/>
    <w:rsid w:val="00056A59"/>
    <w:rsid w:val="00070F95"/>
    <w:rsid w:val="00091F0D"/>
    <w:rsid w:val="00093F76"/>
    <w:rsid w:val="00094958"/>
    <w:rsid w:val="000D2B3D"/>
    <w:rsid w:val="000D53AA"/>
    <w:rsid w:val="000E06F6"/>
    <w:rsid w:val="000F5E6E"/>
    <w:rsid w:val="00100833"/>
    <w:rsid w:val="00104529"/>
    <w:rsid w:val="00105942"/>
    <w:rsid w:val="00107396"/>
    <w:rsid w:val="00124100"/>
    <w:rsid w:val="00144A4C"/>
    <w:rsid w:val="0015339A"/>
    <w:rsid w:val="00176AB0"/>
    <w:rsid w:val="00177B7D"/>
    <w:rsid w:val="0018322D"/>
    <w:rsid w:val="0018381C"/>
    <w:rsid w:val="001B5776"/>
    <w:rsid w:val="001E527A"/>
    <w:rsid w:val="001F78CE"/>
    <w:rsid w:val="002005DB"/>
    <w:rsid w:val="002145C4"/>
    <w:rsid w:val="002273DF"/>
    <w:rsid w:val="002446BB"/>
    <w:rsid w:val="00251FC7"/>
    <w:rsid w:val="002855A7"/>
    <w:rsid w:val="00286D30"/>
    <w:rsid w:val="002B146A"/>
    <w:rsid w:val="002B5E17"/>
    <w:rsid w:val="002C1BBC"/>
    <w:rsid w:val="002F321B"/>
    <w:rsid w:val="00303B36"/>
    <w:rsid w:val="00315690"/>
    <w:rsid w:val="00316B75"/>
    <w:rsid w:val="00325646"/>
    <w:rsid w:val="00330943"/>
    <w:rsid w:val="003460F2"/>
    <w:rsid w:val="0036551B"/>
    <w:rsid w:val="00371225"/>
    <w:rsid w:val="00371A49"/>
    <w:rsid w:val="00374690"/>
    <w:rsid w:val="0038158C"/>
    <w:rsid w:val="003902BA"/>
    <w:rsid w:val="003A09E2"/>
    <w:rsid w:val="003A7ED9"/>
    <w:rsid w:val="003E7CFC"/>
    <w:rsid w:val="003F71D1"/>
    <w:rsid w:val="0040355B"/>
    <w:rsid w:val="00407037"/>
    <w:rsid w:val="00420D69"/>
    <w:rsid w:val="0043131E"/>
    <w:rsid w:val="00455C30"/>
    <w:rsid w:val="004605D6"/>
    <w:rsid w:val="00485C25"/>
    <w:rsid w:val="00492173"/>
    <w:rsid w:val="004C2497"/>
    <w:rsid w:val="004C60E8"/>
    <w:rsid w:val="004D009E"/>
    <w:rsid w:val="004D7ECD"/>
    <w:rsid w:val="004E3579"/>
    <w:rsid w:val="004E728B"/>
    <w:rsid w:val="004F39E0"/>
    <w:rsid w:val="00524E8A"/>
    <w:rsid w:val="00537BD5"/>
    <w:rsid w:val="005715DF"/>
    <w:rsid w:val="0057213F"/>
    <w:rsid w:val="0057268A"/>
    <w:rsid w:val="00581138"/>
    <w:rsid w:val="005937CB"/>
    <w:rsid w:val="005960B2"/>
    <w:rsid w:val="005D2912"/>
    <w:rsid w:val="005E2A1D"/>
    <w:rsid w:val="006047C6"/>
    <w:rsid w:val="006065BD"/>
    <w:rsid w:val="00611505"/>
    <w:rsid w:val="00633E0A"/>
    <w:rsid w:val="00637725"/>
    <w:rsid w:val="00643CEE"/>
    <w:rsid w:val="00645FA9"/>
    <w:rsid w:val="00647866"/>
    <w:rsid w:val="0065059A"/>
    <w:rsid w:val="00665003"/>
    <w:rsid w:val="006661BB"/>
    <w:rsid w:val="0067077A"/>
    <w:rsid w:val="006869FF"/>
    <w:rsid w:val="006A1BF0"/>
    <w:rsid w:val="006A2AD0"/>
    <w:rsid w:val="006A7041"/>
    <w:rsid w:val="006B4B06"/>
    <w:rsid w:val="006C2375"/>
    <w:rsid w:val="006D2240"/>
    <w:rsid w:val="006D422D"/>
    <w:rsid w:val="006D4ECC"/>
    <w:rsid w:val="006E00EB"/>
    <w:rsid w:val="006E36D6"/>
    <w:rsid w:val="00701DF2"/>
    <w:rsid w:val="00722258"/>
    <w:rsid w:val="007243E5"/>
    <w:rsid w:val="0074450E"/>
    <w:rsid w:val="007453C0"/>
    <w:rsid w:val="00766EA0"/>
    <w:rsid w:val="00770B39"/>
    <w:rsid w:val="00797038"/>
    <w:rsid w:val="007A2226"/>
    <w:rsid w:val="007B33BE"/>
    <w:rsid w:val="007F01B8"/>
    <w:rsid w:val="007F5B66"/>
    <w:rsid w:val="00822E20"/>
    <w:rsid w:val="00823A1C"/>
    <w:rsid w:val="00831BE4"/>
    <w:rsid w:val="00845B9D"/>
    <w:rsid w:val="00854E4B"/>
    <w:rsid w:val="00860984"/>
    <w:rsid w:val="00872C1C"/>
    <w:rsid w:val="00891E7E"/>
    <w:rsid w:val="008A028F"/>
    <w:rsid w:val="008B3ECB"/>
    <w:rsid w:val="008B4E85"/>
    <w:rsid w:val="008C1B2E"/>
    <w:rsid w:val="008D55EB"/>
    <w:rsid w:val="0091627E"/>
    <w:rsid w:val="0096330F"/>
    <w:rsid w:val="0097032B"/>
    <w:rsid w:val="009763A4"/>
    <w:rsid w:val="00984D82"/>
    <w:rsid w:val="00986DB0"/>
    <w:rsid w:val="009D2EAD"/>
    <w:rsid w:val="009D54B2"/>
    <w:rsid w:val="009E1922"/>
    <w:rsid w:val="009F7ED2"/>
    <w:rsid w:val="00A225EF"/>
    <w:rsid w:val="00A35C4E"/>
    <w:rsid w:val="00A41DC7"/>
    <w:rsid w:val="00A624E6"/>
    <w:rsid w:val="00A93661"/>
    <w:rsid w:val="00A95652"/>
    <w:rsid w:val="00AC0AB8"/>
    <w:rsid w:val="00AC15A8"/>
    <w:rsid w:val="00AD3259"/>
    <w:rsid w:val="00B01F2B"/>
    <w:rsid w:val="00B05638"/>
    <w:rsid w:val="00B12403"/>
    <w:rsid w:val="00B33C6D"/>
    <w:rsid w:val="00B4508F"/>
    <w:rsid w:val="00B47534"/>
    <w:rsid w:val="00B55AD5"/>
    <w:rsid w:val="00B748C6"/>
    <w:rsid w:val="00B8057C"/>
    <w:rsid w:val="00B91682"/>
    <w:rsid w:val="00BA4FF0"/>
    <w:rsid w:val="00BC7B97"/>
    <w:rsid w:val="00BD6238"/>
    <w:rsid w:val="00BE3FD4"/>
    <w:rsid w:val="00BF0644"/>
    <w:rsid w:val="00BF593B"/>
    <w:rsid w:val="00BF773A"/>
    <w:rsid w:val="00BF7E81"/>
    <w:rsid w:val="00C06031"/>
    <w:rsid w:val="00C13773"/>
    <w:rsid w:val="00C14F1C"/>
    <w:rsid w:val="00C17CC8"/>
    <w:rsid w:val="00C66270"/>
    <w:rsid w:val="00C83417"/>
    <w:rsid w:val="00C9604F"/>
    <w:rsid w:val="00CA19AA"/>
    <w:rsid w:val="00CC3E23"/>
    <w:rsid w:val="00CC5298"/>
    <w:rsid w:val="00CD4AE9"/>
    <w:rsid w:val="00CD736E"/>
    <w:rsid w:val="00CD798D"/>
    <w:rsid w:val="00CE161E"/>
    <w:rsid w:val="00CF59A8"/>
    <w:rsid w:val="00CF6ABF"/>
    <w:rsid w:val="00D061ED"/>
    <w:rsid w:val="00D17613"/>
    <w:rsid w:val="00D325A9"/>
    <w:rsid w:val="00D36A8A"/>
    <w:rsid w:val="00D3702D"/>
    <w:rsid w:val="00D51F45"/>
    <w:rsid w:val="00D61409"/>
    <w:rsid w:val="00D6691E"/>
    <w:rsid w:val="00D70D34"/>
    <w:rsid w:val="00D71170"/>
    <w:rsid w:val="00DA1C92"/>
    <w:rsid w:val="00DA25D4"/>
    <w:rsid w:val="00DA6538"/>
    <w:rsid w:val="00DE1421"/>
    <w:rsid w:val="00DF2F87"/>
    <w:rsid w:val="00E128F3"/>
    <w:rsid w:val="00E14001"/>
    <w:rsid w:val="00E15E75"/>
    <w:rsid w:val="00E36810"/>
    <w:rsid w:val="00E5262C"/>
    <w:rsid w:val="00E777FB"/>
    <w:rsid w:val="00EB78B7"/>
    <w:rsid w:val="00EC7379"/>
    <w:rsid w:val="00EC7DC4"/>
    <w:rsid w:val="00ED30CF"/>
    <w:rsid w:val="00EF16BA"/>
    <w:rsid w:val="00EF37A8"/>
    <w:rsid w:val="00F06FDF"/>
    <w:rsid w:val="00F176EF"/>
    <w:rsid w:val="00F22C8E"/>
    <w:rsid w:val="00F43E4E"/>
    <w:rsid w:val="00F45E10"/>
    <w:rsid w:val="00F5403C"/>
    <w:rsid w:val="00F6364A"/>
    <w:rsid w:val="00F9113A"/>
    <w:rsid w:val="00FA1F0D"/>
    <w:rsid w:val="00FA4D3F"/>
    <w:rsid w:val="00FB1A97"/>
    <w:rsid w:val="00FB3038"/>
    <w:rsid w:val="00FE2546"/>
    <w:rsid w:val="00FF53A6"/>
    <w:rsid w:val="00FF7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8381C"/>
    <w:pPr>
      <w:spacing w:after="0"/>
    </w:pPr>
  </w:style>
  <w:style w:type="paragraph" w:styleId="Heading1">
    <w:name w:val="heading 1"/>
    <w:aliases w:val="Pocket"/>
    <w:basedOn w:val="Normal"/>
    <w:next w:val="Normal"/>
    <w:link w:val="Heading1Char"/>
    <w:autoRedefine/>
    <w:qFormat/>
    <w:rsid w:val="0018381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8381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8381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8381C"/>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838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381C"/>
  </w:style>
  <w:style w:type="character" w:customStyle="1" w:styleId="Heading1Char">
    <w:name w:val="Heading 1 Char"/>
    <w:aliases w:val="Pocket Char"/>
    <w:basedOn w:val="DefaultParagraphFont"/>
    <w:link w:val="Heading1"/>
    <w:rsid w:val="0018381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8381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8381C"/>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18381C"/>
    <w:rPr>
      <w:rFonts w:eastAsiaTheme="majorEastAsia" w:cstheme="majorBidi"/>
      <w:b/>
      <w:iCs/>
      <w:sz w:val="26"/>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
    <w:basedOn w:val="DefaultParagraphFont"/>
    <w:link w:val="textbold"/>
    <w:uiPriority w:val="7"/>
    <w:qFormat/>
    <w:rsid w:val="0018381C"/>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8381C"/>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6"/>
    <w:qFormat/>
    <w:rsid w:val="0018381C"/>
    <w:rPr>
      <w:u w:val="single"/>
    </w:rPr>
  </w:style>
  <w:style w:type="character" w:styleId="Hyperlink">
    <w:name w:val="Hyperlink"/>
    <w:aliases w:val="Read,Important,heading 1 (block title),Card Text,Internet Link,Analytic Text,Internet link"/>
    <w:basedOn w:val="DefaultParagraphFont"/>
    <w:uiPriority w:val="99"/>
    <w:unhideWhenUsed/>
    <w:rsid w:val="0018381C"/>
    <w:rPr>
      <w:color w:val="auto"/>
      <w:u w:val="none"/>
    </w:rPr>
  </w:style>
  <w:style w:type="character" w:styleId="FollowedHyperlink">
    <w:name w:val="FollowedHyperlink"/>
    <w:basedOn w:val="DefaultParagraphFont"/>
    <w:uiPriority w:val="99"/>
    <w:semiHidden/>
    <w:unhideWhenUsed/>
    <w:rsid w:val="0018381C"/>
    <w:rPr>
      <w:color w:val="auto"/>
      <w:u w:val="none"/>
    </w:rPr>
  </w:style>
  <w:style w:type="paragraph" w:customStyle="1" w:styleId="textbold">
    <w:name w:val="text bold"/>
    <w:basedOn w:val="Normal"/>
    <w:link w:val="Emphasis"/>
    <w:uiPriority w:val="7"/>
    <w:qFormat/>
    <w:rsid w:val="00DF2F87"/>
    <w:pPr>
      <w:ind w:left="720"/>
      <w:jc w:val="both"/>
    </w:pPr>
    <w:rPr>
      <w:b/>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8381C"/>
    <w:pPr>
      <w:spacing w:after="0"/>
    </w:pPr>
  </w:style>
  <w:style w:type="paragraph" w:styleId="Heading1">
    <w:name w:val="heading 1"/>
    <w:aliases w:val="Pocket"/>
    <w:basedOn w:val="Normal"/>
    <w:next w:val="Normal"/>
    <w:link w:val="Heading1Char"/>
    <w:autoRedefine/>
    <w:qFormat/>
    <w:rsid w:val="0018381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8381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8381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8381C"/>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838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381C"/>
  </w:style>
  <w:style w:type="character" w:customStyle="1" w:styleId="Heading1Char">
    <w:name w:val="Heading 1 Char"/>
    <w:aliases w:val="Pocket Char"/>
    <w:basedOn w:val="DefaultParagraphFont"/>
    <w:link w:val="Heading1"/>
    <w:rsid w:val="0018381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8381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8381C"/>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18381C"/>
    <w:rPr>
      <w:rFonts w:eastAsiaTheme="majorEastAsia" w:cstheme="majorBidi"/>
      <w:b/>
      <w:iCs/>
      <w:sz w:val="26"/>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
    <w:basedOn w:val="DefaultParagraphFont"/>
    <w:link w:val="textbold"/>
    <w:uiPriority w:val="7"/>
    <w:qFormat/>
    <w:rsid w:val="0018381C"/>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8381C"/>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6"/>
    <w:qFormat/>
    <w:rsid w:val="0018381C"/>
    <w:rPr>
      <w:u w:val="single"/>
    </w:rPr>
  </w:style>
  <w:style w:type="character" w:styleId="Hyperlink">
    <w:name w:val="Hyperlink"/>
    <w:aliases w:val="Read,Important,heading 1 (block title),Card Text,Internet Link,Analytic Text,Internet link"/>
    <w:basedOn w:val="DefaultParagraphFont"/>
    <w:uiPriority w:val="99"/>
    <w:unhideWhenUsed/>
    <w:rsid w:val="0018381C"/>
    <w:rPr>
      <w:color w:val="auto"/>
      <w:u w:val="none"/>
    </w:rPr>
  </w:style>
  <w:style w:type="character" w:styleId="FollowedHyperlink">
    <w:name w:val="FollowedHyperlink"/>
    <w:basedOn w:val="DefaultParagraphFont"/>
    <w:uiPriority w:val="99"/>
    <w:semiHidden/>
    <w:unhideWhenUsed/>
    <w:rsid w:val="0018381C"/>
    <w:rPr>
      <w:color w:val="auto"/>
      <w:u w:val="none"/>
    </w:rPr>
  </w:style>
  <w:style w:type="paragraph" w:customStyle="1" w:styleId="textbold">
    <w:name w:val="text bold"/>
    <w:basedOn w:val="Normal"/>
    <w:link w:val="Emphasis"/>
    <w:uiPriority w:val="7"/>
    <w:qFormat/>
    <w:rsid w:val="00DF2F8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2010/01/12/world/asia/12korea.html?_r=0" TargetMode="External"/><Relationship Id="rId13" Type="http://schemas.openxmlformats.org/officeDocument/2006/relationships/hyperlink" Target="http://www.reuters.com/article/us-northkorea-nuclear-usa-idUSKCN0UT201" TargetMode="External"/><Relationship Id="rId18" Type="http://schemas.openxmlformats.org/officeDocument/2006/relationships/hyperlink" Target="http://www.eastwest.ngo/idea/delicate-balance-us-arms-sales-taiwan" TargetMode="External"/><Relationship Id="rId26" Type="http://schemas.openxmlformats.org/officeDocument/2006/relationships/hyperlink" Target="http://www.forbes.com/sites/scottgottlieb/2013/04/17/ricin-domestic-bioterrorism-and-the-lessons-learned-after-9-11-are-we-safer-today-than-we-were-ten-years-ago/2/" TargetMode="External"/><Relationship Id="rId3" Type="http://schemas.openxmlformats.org/officeDocument/2006/relationships/styles" Target="styles.xml"/><Relationship Id="rId21" Type="http://schemas.openxmlformats.org/officeDocument/2006/relationships/hyperlink" Target="http://www.politico.com/magazine/story/2016/01/north-korea-nuclear-weapons-contain-213516" TargetMode="External"/><Relationship Id="rId7" Type="http://schemas.openxmlformats.org/officeDocument/2006/relationships/hyperlink" Target="http://www.strategicstudiesinstitute.army.mil/pubs/display.cfm?pubID=924" TargetMode="External"/><Relationship Id="rId12" Type="http://schemas.openxmlformats.org/officeDocument/2006/relationships/hyperlink" Target="http://fas.org/blogs/security/2013/04/better-understanding-north-korea-part-1/" TargetMode="External"/><Relationship Id="rId17" Type="http://schemas.openxmlformats.org/officeDocument/2006/relationships/hyperlink" Target="http://www.reuters.com/article/2014/04/09/us-china-usa-taiwan-idUSBREA380H520140409" TargetMode="External"/><Relationship Id="rId25" Type="http://schemas.openxmlformats.org/officeDocument/2006/relationships/hyperlink" Target="http://thediplomat.com/2015/12/on-taiwan-arms-sales-chinas-bark-may-be-worse-than-its-bite/" TargetMode="External"/><Relationship Id="rId2" Type="http://schemas.openxmlformats.org/officeDocument/2006/relationships/numbering" Target="numbering.xml"/><Relationship Id="rId16" Type="http://schemas.openxmlformats.org/officeDocument/2006/relationships/hyperlink" Target="http://www.nytimes.com/2016/01/21/world/asia/north-korea-nuclear-china.html" TargetMode="External"/><Relationship Id="rId20" Type="http://schemas.openxmlformats.org/officeDocument/2006/relationships/hyperlink" Target="http://www.wsj.com/articles/ending-south-koreas-nuclear-temptation-145763228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fas.org/blogs/security/2013/04/better-understanding-north-korea-part-1/" TargetMode="External"/><Relationship Id="rId24" Type="http://schemas.openxmlformats.org/officeDocument/2006/relationships/hyperlink" Target="http://thediplomat.com/2015/08/the-taiwan-problem-if-it-aint-broke-dont-fix-it/" TargetMode="External"/><Relationship Id="rId5" Type="http://schemas.openxmlformats.org/officeDocument/2006/relationships/settings" Target="settings.xml"/><Relationship Id="rId15" Type="http://schemas.openxmlformats.org/officeDocument/2006/relationships/hyperlink" Target="http://fas.org/blogs/security/2013/04/better-understanding-north-korea-part-1/" TargetMode="External"/><Relationship Id="rId23" Type="http://schemas.openxmlformats.org/officeDocument/2006/relationships/hyperlink" Target="http://www.nps.edu/Academics/centers/ccc/publications/OnlineJournal/2008/Sep/vandermeerSep08.html" TargetMode="External"/><Relationship Id="rId28" Type="http://schemas.openxmlformats.org/officeDocument/2006/relationships/theme" Target="theme/theme1.xml"/><Relationship Id="rId10" Type="http://schemas.openxmlformats.org/officeDocument/2006/relationships/hyperlink" Target="http://www.worldpolicy.org/blog/2013/04/08/peace-treaty-only-solution-korean-problem" TargetMode="External"/><Relationship Id="rId19" Type="http://schemas.openxmlformats.org/officeDocument/2006/relationships/hyperlink" Target="http://www.eastwest.ngo/idea/delicate-balance-us-arms-sales-taiwan" TargetMode="External"/><Relationship Id="rId4" Type="http://schemas.microsoft.com/office/2007/relationships/stylesWithEffects" Target="stylesWithEffects.xml"/><Relationship Id="rId9" Type="http://schemas.openxmlformats.org/officeDocument/2006/relationships/hyperlink" Target="http://fas.org/blogs/security/2013/04/better-understanding-north-korea-part-1/" TargetMode="External"/><Relationship Id="rId14" Type="http://schemas.openxmlformats.org/officeDocument/2006/relationships/hyperlink" Target="http://www.japanfocus.org/-anthony-difilippo/3304/article.html" TargetMode="External"/><Relationship Id="rId22" Type="http://schemas.openxmlformats.org/officeDocument/2006/relationships/hyperlink" Target="https://www.chinafile.com/conversation/what-new-approach-should-us-and-china-take-north-korea"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2A3CB-CC61-456E-9110-FD9B631FD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16</Pages>
  <Words>26528</Words>
  <Characters>151215</Characters>
  <Application>Microsoft Office Word</Application>
  <DocSecurity>0</DocSecurity>
  <Lines>1260</Lines>
  <Paragraphs>354</Paragraphs>
  <ScaleCrop>false</ScaleCrop>
  <HeadingPairs>
    <vt:vector size="2" baseType="variant">
      <vt:variant>
        <vt:lpstr>Title</vt:lpstr>
      </vt:variant>
      <vt:variant>
        <vt:i4>1</vt:i4>
      </vt:variant>
    </vt:vector>
  </HeadingPairs>
  <TitlesOfParts>
    <vt:vector size="1" baseType="lpstr">
      <vt:lpstr/>
    </vt:vector>
  </TitlesOfParts>
  <Company>St Mark's School of Texas</Company>
  <LinksUpToDate>false</LinksUpToDate>
  <CharactersWithSpaces>177389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Runburg</dc:creator>
  <cp:keywords>5.1.1</cp:keywords>
  <cp:lastModifiedBy>debateadmin, Team 2011</cp:lastModifiedBy>
  <cp:revision>2</cp:revision>
  <dcterms:created xsi:type="dcterms:W3CDTF">2016-07-21T21:46:00Z</dcterms:created>
  <dcterms:modified xsi:type="dcterms:W3CDTF">2016-07-21T21:46:00Z</dcterms:modified>
</cp:coreProperties>
</file>