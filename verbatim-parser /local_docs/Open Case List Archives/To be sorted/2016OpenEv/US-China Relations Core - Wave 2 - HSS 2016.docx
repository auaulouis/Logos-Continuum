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61D9E1" w14:textId="77777777" w:rsidR="00C42812" w:rsidRDefault="005D1E4D" w:rsidP="00C42812">
      <w:pPr>
        <w:pStyle w:val="Heading1"/>
      </w:pPr>
      <w:r>
        <w:t>U.S.-</w:t>
      </w:r>
      <w:bookmarkStart w:id="0" w:name="_GoBack"/>
      <w:bookmarkEnd w:id="0"/>
      <w:r w:rsidR="00C42812">
        <w:t>China Relations</w:t>
      </w:r>
      <w:r>
        <w:t xml:space="preserve"> — Terrorism Core</w:t>
      </w:r>
    </w:p>
    <w:p w14:paraId="66F03366" w14:textId="77777777" w:rsidR="00C42812" w:rsidRDefault="00C42812" w:rsidP="00C42812">
      <w:pPr>
        <w:pStyle w:val="Heading2"/>
      </w:pPr>
      <w:r>
        <w:t>AFF – Terror</w:t>
      </w:r>
    </w:p>
    <w:p w14:paraId="27F0C5C5" w14:textId="77777777" w:rsidR="00C42812" w:rsidRPr="00E31ABC" w:rsidRDefault="00C42812" w:rsidP="00C42812">
      <w:pPr>
        <w:pStyle w:val="Heading3"/>
      </w:pPr>
      <w:r>
        <w:t>**ISIS**</w:t>
      </w:r>
    </w:p>
    <w:p w14:paraId="5ADFD7C1" w14:textId="77777777" w:rsidR="00C42812" w:rsidRPr="005578F1" w:rsidRDefault="00C42812" w:rsidP="00C42812">
      <w:pPr>
        <w:pStyle w:val="Heading3"/>
      </w:pPr>
      <w:r>
        <w:t>Relations Scenario – ISIS</w:t>
      </w:r>
    </w:p>
    <w:p w14:paraId="5864E200" w14:textId="77777777" w:rsidR="00C42812" w:rsidRPr="003928D9" w:rsidRDefault="00C42812" w:rsidP="00C42812">
      <w:pPr>
        <w:pStyle w:val="Heading4"/>
        <w:rPr>
          <w:rStyle w:val="Style13ptBold"/>
          <w:b/>
          <w:bCs w:val="0"/>
        </w:rPr>
      </w:pPr>
      <w:r>
        <w:rPr>
          <w:rStyle w:val="Style13ptBold"/>
          <w:b/>
          <w:bCs w:val="0"/>
        </w:rPr>
        <w:t>Current mechanisms fail to stop ISIS – they have territory, funds, and tech. They can and will acquire nuclear weapons.</w:t>
      </w:r>
    </w:p>
    <w:p w14:paraId="313F0081" w14:textId="77777777" w:rsidR="00C42812" w:rsidRPr="005050A8" w:rsidRDefault="00C42812" w:rsidP="00C42812">
      <w:pPr>
        <w:rPr>
          <w:rStyle w:val="StyleUnderline"/>
          <w:u w:val="none"/>
        </w:rPr>
      </w:pPr>
      <w:r w:rsidRPr="000F12AE">
        <w:rPr>
          <w:rStyle w:val="Style13ptBold"/>
        </w:rPr>
        <w:t xml:space="preserve">Bunn </w:t>
      </w:r>
      <w:proofErr w:type="gramStart"/>
      <w:r w:rsidRPr="000F12AE">
        <w:rPr>
          <w:rStyle w:val="Style13ptBold"/>
        </w:rPr>
        <w:t>et</w:t>
      </w:r>
      <w:proofErr w:type="gramEnd"/>
      <w:r w:rsidRPr="000F12AE">
        <w:rPr>
          <w:rStyle w:val="Style13ptBold"/>
        </w:rPr>
        <w:t>. Al. 16</w:t>
      </w:r>
      <w:r>
        <w:t xml:space="preserve"> – Matthew Bunn, Professor of Practice at Harvard University's John F. Kennedy School of Government, Martin B. Malin, Executive Director of the Project on Managing the Atom at Harvard’s Belfer Center for Science and International Affairs, Nickolas Roth, Research Associate at the Belfer Center’s Project on Managing the Atom. Before coming to Harvard, he spent a decade working in Washington, D.C., where his work focused on improving government accountability and project management, arms control, and nonproliferation, William Tobey, Senior Fellow at the Belfer Center for Science and International Affairs at Harvard Kennedy School, March 2016(“Preventing Nuclear Terrorism: Continuous Improvement or Dangerous Decline,” Harvard Kennedy School – Belfer Center for Science and International Affairs, </w:t>
      </w:r>
      <w:hyperlink r:id="rId6" w:history="1">
        <w:r w:rsidRPr="0070147A">
          <w:rPr>
            <w:rStyle w:val="Hyperlink"/>
          </w:rPr>
          <w:t>http://belfercenter.ksg.harvard.edu/files/PreventingNuclearTerrorism-Web.pdf</w:t>
        </w:r>
      </w:hyperlink>
      <w:r>
        <w:t>, Accessed 7/18/16, AJ)</w:t>
      </w:r>
    </w:p>
    <w:p w14:paraId="59031AEC" w14:textId="77777777" w:rsidR="00C42812" w:rsidRPr="005050A8" w:rsidRDefault="00C42812" w:rsidP="00C42812">
      <w:pPr>
        <w:rPr>
          <w:rStyle w:val="StyleUnderline"/>
          <w:sz w:val="16"/>
          <w:u w:val="none"/>
        </w:rPr>
      </w:pPr>
      <w:r w:rsidRPr="005050A8">
        <w:rPr>
          <w:rStyle w:val="StyleUnderline"/>
          <w:sz w:val="16"/>
          <w:u w:val="none"/>
        </w:rPr>
        <w:t xml:space="preserve">Even more important, perhaps, is the rise of the IS, </w:t>
      </w:r>
      <w:r w:rsidRPr="003928D9">
        <w:rPr>
          <w:rStyle w:val="StyleUnderline"/>
        </w:rPr>
        <w:t>out of the ashes of what was once al Qaeda</w:t>
      </w:r>
      <w:r w:rsidRPr="005050A8">
        <w:rPr>
          <w:rStyle w:val="StyleUnderline"/>
          <w:sz w:val="16"/>
          <w:u w:val="none"/>
        </w:rPr>
        <w:t xml:space="preserve"> in Iraq. In 2014 in particular, </w:t>
      </w:r>
      <w:r w:rsidRPr="003928D9">
        <w:rPr>
          <w:rStyle w:val="StyleUnderline"/>
        </w:rPr>
        <w:t>IS seized major portions of Iraq and Syria,</w:t>
      </w:r>
      <w:r w:rsidRPr="005050A8">
        <w:rPr>
          <w:rStyle w:val="StyleUnderline"/>
          <w:sz w:val="16"/>
          <w:u w:val="none"/>
        </w:rPr>
        <w:t xml:space="preserve"> including the cities of Mosul and Raqqa, </w:t>
      </w:r>
      <w:r w:rsidRPr="003928D9">
        <w:rPr>
          <w:rStyle w:val="StyleUnderline"/>
        </w:rPr>
        <w:t>and declared an Islamic caliphate</w:t>
      </w:r>
      <w:r w:rsidRPr="005050A8">
        <w:rPr>
          <w:rStyle w:val="StyleUnderline"/>
          <w:sz w:val="16"/>
          <w:u w:val="none"/>
        </w:rPr>
        <w:t xml:space="preserve">.17 </w:t>
      </w:r>
      <w:r w:rsidRPr="005050A8">
        <w:rPr>
          <w:rStyle w:val="StyleUnderline"/>
          <w:highlight w:val="yellow"/>
        </w:rPr>
        <w:t>IS</w:t>
      </w:r>
      <w:r w:rsidRPr="003928D9">
        <w:rPr>
          <w:rStyle w:val="StyleUnderline"/>
        </w:rPr>
        <w:t xml:space="preserve"> now </w:t>
      </w:r>
      <w:r w:rsidRPr="005050A8">
        <w:rPr>
          <w:rStyle w:val="StyleUnderline"/>
          <w:highlight w:val="yellow"/>
        </w:rPr>
        <w:t xml:space="preserve">has </w:t>
      </w:r>
      <w:r w:rsidRPr="005050A8">
        <w:rPr>
          <w:rStyle w:val="Emphasis"/>
          <w:highlight w:val="yellow"/>
        </w:rPr>
        <w:t>substantial territory and access to financial assets</w:t>
      </w:r>
      <w:r w:rsidRPr="003928D9">
        <w:rPr>
          <w:rStyle w:val="StyleUnderline"/>
        </w:rPr>
        <w:t xml:space="preserve"> and ongoing revenues </w:t>
      </w:r>
      <w:r w:rsidRPr="005050A8">
        <w:rPr>
          <w:rStyle w:val="StyleUnderline"/>
          <w:highlight w:val="yellow"/>
        </w:rPr>
        <w:t>in Iraq, Syria, and Libya</w:t>
      </w:r>
      <w:r w:rsidRPr="005050A8">
        <w:rPr>
          <w:rStyle w:val="StyleUnderline"/>
          <w:sz w:val="16"/>
          <w:u w:val="none"/>
        </w:rPr>
        <w:t xml:space="preserve">.18 </w:t>
      </w:r>
      <w:r w:rsidRPr="005050A8">
        <w:rPr>
          <w:rStyle w:val="StyleUnderline"/>
          <w:highlight w:val="yellow"/>
        </w:rPr>
        <w:t xml:space="preserve">Some </w:t>
      </w:r>
      <w:r w:rsidRPr="005050A8">
        <w:rPr>
          <w:rStyle w:val="Emphasis"/>
          <w:highlight w:val="yellow"/>
        </w:rPr>
        <w:t>43 groups</w:t>
      </w:r>
      <w:r w:rsidRPr="005050A8">
        <w:rPr>
          <w:rStyle w:val="StyleUnderline"/>
        </w:rPr>
        <w:t xml:space="preserve"> in Europe, Asia, or Africa </w:t>
      </w:r>
      <w:r w:rsidRPr="005050A8">
        <w:rPr>
          <w:rStyle w:val="StyleUnderline"/>
          <w:highlight w:val="yellow"/>
        </w:rPr>
        <w:t>have sworn allegiance</w:t>
      </w:r>
      <w:r w:rsidRPr="005050A8">
        <w:rPr>
          <w:rStyle w:val="StyleUnderline"/>
        </w:rPr>
        <w:t xml:space="preserve"> or support for IS, multiplying its personnel and financial resources</w:t>
      </w:r>
      <w:r w:rsidRPr="005050A8">
        <w:rPr>
          <w:rStyle w:val="StyleUnderline"/>
          <w:sz w:val="16"/>
          <w:u w:val="none"/>
        </w:rPr>
        <w:t xml:space="preserve">.19 Though its gains in Syria and Iraq have been eroded in recent months, </w:t>
      </w:r>
      <w:r w:rsidRPr="005050A8">
        <w:rPr>
          <w:rStyle w:val="StyleUnderline"/>
          <w:highlight w:val="yellow"/>
        </w:rPr>
        <w:t>the group has demonstrated a penchant for carrying out</w:t>
      </w:r>
      <w:r w:rsidRPr="005050A8">
        <w:rPr>
          <w:rStyle w:val="StyleUnderline"/>
        </w:rPr>
        <w:t xml:space="preserve"> or associating</w:t>
      </w:r>
      <w:r w:rsidRPr="003928D9">
        <w:rPr>
          <w:rStyle w:val="StyleUnderline"/>
        </w:rPr>
        <w:t xml:space="preserve"> itself with </w:t>
      </w:r>
      <w:r w:rsidRPr="005050A8">
        <w:rPr>
          <w:rStyle w:val="StyleUnderline"/>
          <w:highlight w:val="yellow"/>
        </w:rPr>
        <w:t>operations outside of its core region</w:t>
      </w:r>
      <w:r w:rsidRPr="005050A8">
        <w:rPr>
          <w:rStyle w:val="StyleUnderline"/>
          <w:sz w:val="16"/>
          <w:u w:val="none"/>
        </w:rPr>
        <w:t xml:space="preserve">. Since October 2015, </w:t>
      </w:r>
      <w:r w:rsidRPr="003928D9">
        <w:rPr>
          <w:rStyle w:val="StyleUnderline"/>
        </w:rPr>
        <w:t>IS attacks in Ankara, Beirut, Paris, Tunis, and on the Sinai Peninsula have killed over 500 people</w:t>
      </w:r>
      <w:r w:rsidRPr="005050A8">
        <w:rPr>
          <w:rStyle w:val="StyleUnderline"/>
          <w:sz w:val="16"/>
          <w:u w:val="none"/>
        </w:rPr>
        <w:t xml:space="preserve">.20 </w:t>
      </w:r>
      <w:r w:rsidRPr="003928D9">
        <w:rPr>
          <w:rStyle w:val="StyleUnderline"/>
        </w:rPr>
        <w:t xml:space="preserve">The case of Ilyass Boughalab—who left his position working in the vital areas of a Belgian nuclear power plant to fight for terrorists in Syria—makes clear that </w:t>
      </w:r>
      <w:r w:rsidRPr="005050A8">
        <w:rPr>
          <w:rStyle w:val="StyleUnderline"/>
          <w:highlight w:val="yellow"/>
        </w:rPr>
        <w:t xml:space="preserve">the risk of IS inspiring </w:t>
      </w:r>
      <w:r w:rsidRPr="005050A8">
        <w:rPr>
          <w:rStyle w:val="Emphasis"/>
          <w:highlight w:val="yellow"/>
        </w:rPr>
        <w:t>individuals</w:t>
      </w:r>
      <w:r w:rsidRPr="005050A8">
        <w:rPr>
          <w:rStyle w:val="StyleUnderline"/>
          <w:highlight w:val="yellow"/>
        </w:rPr>
        <w:t xml:space="preserve"> working at sensitive facilities is not hypothetical</w:t>
      </w:r>
      <w:r w:rsidRPr="005050A8">
        <w:rPr>
          <w:rStyle w:val="StyleUnderline"/>
          <w:sz w:val="16"/>
          <w:u w:val="none"/>
        </w:rPr>
        <w:t xml:space="preserve"> (see box, “Insider Sabotage and a Terrorist in a Belgian Nuclear Power Plant,” p. 29). </w:t>
      </w:r>
      <w:r w:rsidRPr="003928D9">
        <w:rPr>
          <w:rStyle w:val="StyleUnderline"/>
        </w:rPr>
        <w:t>Russia</w:t>
      </w:r>
      <w:r w:rsidRPr="005050A8">
        <w:rPr>
          <w:rStyle w:val="StyleUnderline"/>
          <w:sz w:val="16"/>
          <w:u w:val="none"/>
        </w:rPr>
        <w:t xml:space="preserve"> too, </w:t>
      </w:r>
      <w:r w:rsidRPr="003928D9">
        <w:rPr>
          <w:rStyle w:val="StyleUnderline"/>
        </w:rPr>
        <w:t>may face a growing risk of IS-inspired threats.</w:t>
      </w:r>
      <w:r w:rsidRPr="005050A8">
        <w:rPr>
          <w:rStyle w:val="StyleUnderline"/>
          <w:sz w:val="16"/>
          <w:u w:val="none"/>
        </w:rPr>
        <w:t xml:space="preserve"> According to a recent report from the Carnegie Moscow Center, “The ethnic composition of the Ural region is changing as a result of an influx of migrants from Central Asia and the Caucasus, occasionally causing tensions between migrants and locals... </w:t>
      </w:r>
      <w:r w:rsidRPr="005050A8">
        <w:rPr>
          <w:rStyle w:val="StyleUnderline"/>
        </w:rPr>
        <w:t xml:space="preserve">A number of </w:t>
      </w:r>
      <w:r w:rsidRPr="005050A8">
        <w:rPr>
          <w:rStyle w:val="StyleUnderline"/>
          <w:highlight w:val="yellow"/>
        </w:rPr>
        <w:t>Muslims from the Ural Federal District have participated in terrorist acts in Central Asia</w:t>
      </w:r>
      <w:r w:rsidRPr="005050A8">
        <w:rPr>
          <w:rStyle w:val="StyleUnderline"/>
        </w:rPr>
        <w:t xml:space="preserve"> and the Caucasus or have gone to fight for the self-proclaimed Islamic State in the Middle East</w:t>
      </w:r>
      <w:r w:rsidRPr="005050A8">
        <w:rPr>
          <w:rStyle w:val="StyleUnderline"/>
          <w:sz w:val="16"/>
          <w:u w:val="none"/>
        </w:rPr>
        <w:t xml:space="preserve">.”21 Unlike the Caucasus region, </w:t>
      </w:r>
      <w:r w:rsidRPr="005050A8">
        <w:rPr>
          <w:rStyle w:val="StyleUnderline"/>
          <w:highlight w:val="yellow"/>
        </w:rPr>
        <w:t>the Ural</w:t>
      </w:r>
      <w:r w:rsidRPr="005050A8">
        <w:rPr>
          <w:rStyle w:val="StyleUnderline"/>
        </w:rPr>
        <w:t xml:space="preserve"> Federal </w:t>
      </w:r>
      <w:r w:rsidRPr="005050A8">
        <w:rPr>
          <w:rStyle w:val="StyleUnderline"/>
          <w:highlight w:val="yellow"/>
        </w:rPr>
        <w:t>District encompasses some of Russia’s largest nuclear</w:t>
      </w:r>
      <w:r w:rsidRPr="005050A8">
        <w:rPr>
          <w:rStyle w:val="StyleUnderline"/>
        </w:rPr>
        <w:t xml:space="preserve"> weapons-related </w:t>
      </w:r>
      <w:r w:rsidRPr="005050A8">
        <w:rPr>
          <w:rStyle w:val="StyleUnderline"/>
          <w:highlight w:val="yellow"/>
        </w:rPr>
        <w:t>facilities</w:t>
      </w:r>
      <w:r w:rsidRPr="005050A8">
        <w:rPr>
          <w:rStyle w:val="StyleUnderline"/>
          <w:sz w:val="16"/>
          <w:u w:val="none"/>
        </w:rPr>
        <w:t xml:space="preserve">. </w:t>
      </w:r>
      <w:r w:rsidRPr="005050A8">
        <w:rPr>
          <w:rStyle w:val="StyleUnderline"/>
        </w:rPr>
        <w:t xml:space="preserve">IS’s capabilities are substantial. If </w:t>
      </w:r>
      <w:r w:rsidRPr="005050A8">
        <w:rPr>
          <w:rStyle w:val="StyleUnderline"/>
          <w:highlight w:val="yellow"/>
        </w:rPr>
        <w:t>the group</w:t>
      </w:r>
      <w:r w:rsidRPr="005050A8">
        <w:rPr>
          <w:rStyle w:val="StyleUnderline"/>
        </w:rPr>
        <w:t xml:space="preserve"> were to pursue nuclear weapons, it </w:t>
      </w:r>
      <w:r w:rsidRPr="005050A8">
        <w:rPr>
          <w:rStyle w:val="StyleUnderline"/>
          <w:highlight w:val="yellow"/>
        </w:rPr>
        <w:t xml:space="preserve">has more </w:t>
      </w:r>
      <w:r w:rsidRPr="005050A8">
        <w:rPr>
          <w:rStyle w:val="Emphasis"/>
          <w:highlight w:val="yellow"/>
        </w:rPr>
        <w:t>money, controls more territory and people, and enjoys a greater ability to recruit experts globally</w:t>
      </w:r>
      <w:r w:rsidRPr="005050A8">
        <w:rPr>
          <w:rStyle w:val="StyleUnderline"/>
          <w:highlight w:val="yellow"/>
        </w:rPr>
        <w:t xml:space="preserve"> than al Qaeda at its strongest ever had</w:t>
      </w:r>
      <w:r w:rsidRPr="005050A8">
        <w:rPr>
          <w:rStyle w:val="StyleUnderline"/>
          <w:sz w:val="16"/>
          <w:u w:val="none"/>
        </w:rPr>
        <w:t xml:space="preserve">. Moreover, unlike many terrorist groups, </w:t>
      </w:r>
      <w:r w:rsidRPr="005050A8">
        <w:rPr>
          <w:rStyle w:val="StyleUnderline"/>
        </w:rPr>
        <w:t>IS has demonstrated an ability to manage implementation of large-scale, long-term projects</w:t>
      </w:r>
      <w:r w:rsidRPr="005050A8">
        <w:rPr>
          <w:rStyle w:val="StyleUnderline"/>
          <w:sz w:val="16"/>
          <w:u w:val="none"/>
        </w:rPr>
        <w:t>.22</w:t>
      </w:r>
    </w:p>
    <w:p w14:paraId="672CA334" w14:textId="77777777" w:rsidR="00C42812" w:rsidRPr="005050A8" w:rsidRDefault="00C42812" w:rsidP="00C42812">
      <w:pPr>
        <w:rPr>
          <w:rStyle w:val="StyleUnderline"/>
        </w:rPr>
      </w:pPr>
      <w:r w:rsidRPr="005050A8">
        <w:rPr>
          <w:rStyle w:val="StyleUnderline"/>
          <w:sz w:val="16"/>
          <w:u w:val="none"/>
        </w:rPr>
        <w:t xml:space="preserve">IS’s intentions with respect to nuclear terrorism remain more obscure. </w:t>
      </w:r>
      <w:r w:rsidRPr="005050A8">
        <w:rPr>
          <w:rStyle w:val="StyleUnderline"/>
        </w:rPr>
        <w:t>There is no publicly available evidence of a significant IS nuclear weapons effort. The group’s apocalyptic ideology</w:t>
      </w:r>
      <w:r w:rsidRPr="005050A8">
        <w:rPr>
          <w:rStyle w:val="StyleUnderline"/>
          <w:sz w:val="16"/>
          <w:u w:val="none"/>
        </w:rPr>
        <w:t xml:space="preserve">, however, </w:t>
      </w:r>
      <w:r w:rsidRPr="005050A8">
        <w:rPr>
          <w:rStyle w:val="StyleUnderline"/>
          <w:highlight w:val="yellow"/>
        </w:rPr>
        <w:t>envisions a final war between its forces and those of the United States</w:t>
      </w:r>
      <w:r w:rsidRPr="005050A8">
        <w:rPr>
          <w:rStyle w:val="StyleUnderline"/>
        </w:rPr>
        <w:t xml:space="preserve"> and the West</w:t>
      </w:r>
      <w:r w:rsidRPr="005050A8">
        <w:rPr>
          <w:rStyle w:val="StyleUnderline"/>
          <w:sz w:val="16"/>
          <w:u w:val="none"/>
        </w:rPr>
        <w:t xml:space="preserve"> (the “Crusaders”), </w:t>
      </w:r>
      <w:r w:rsidRPr="005050A8">
        <w:rPr>
          <w:rStyle w:val="StyleUnderline"/>
        </w:rPr>
        <w:t>which the group expects ultimately to win.</w:t>
      </w:r>
      <w:r w:rsidRPr="005050A8">
        <w:rPr>
          <w:rStyle w:val="StyleUnderline"/>
          <w:sz w:val="16"/>
          <w:u w:val="none"/>
        </w:rPr>
        <w:t xml:space="preserve"> </w:t>
      </w:r>
      <w:r w:rsidRPr="005050A8">
        <w:rPr>
          <w:rStyle w:val="StyleUnderline"/>
        </w:rPr>
        <w:t xml:space="preserve">For taking on the world’s leading superpower and its allies, </w:t>
      </w:r>
      <w:r w:rsidRPr="005050A8">
        <w:rPr>
          <w:rStyle w:val="StyleUnderline"/>
          <w:highlight w:val="yellow"/>
        </w:rPr>
        <w:t>nuclear weapons would surely be extremely useful</w:t>
      </w:r>
      <w:r w:rsidRPr="005050A8">
        <w:rPr>
          <w:rStyle w:val="StyleUnderline"/>
          <w:sz w:val="16"/>
          <w:u w:val="none"/>
        </w:rPr>
        <w:t xml:space="preserve">. </w:t>
      </w:r>
      <w:r w:rsidRPr="005050A8">
        <w:rPr>
          <w:rStyle w:val="StyleUnderline"/>
        </w:rPr>
        <w:t>The group’s documented indiscriminate mass casualty attacks and horrific individual acts of cruelty</w:t>
      </w:r>
      <w:r w:rsidRPr="005050A8">
        <w:rPr>
          <w:rStyle w:val="StyleUnderline"/>
          <w:sz w:val="16"/>
          <w:u w:val="none"/>
        </w:rPr>
        <w:t xml:space="preserve"> and mayhem </w:t>
      </w:r>
      <w:r w:rsidRPr="005050A8">
        <w:rPr>
          <w:rStyle w:val="StyleUnderline"/>
        </w:rPr>
        <w:t>demonstrate a significant willingness to inflict destruction on a wide scale and disregard for the Islamic prohibition on the slaughter of innocents</w:t>
      </w:r>
      <w:r w:rsidRPr="005050A8">
        <w:rPr>
          <w:rStyle w:val="StyleUnderline"/>
          <w:sz w:val="16"/>
          <w:u w:val="none"/>
        </w:rPr>
        <w:t xml:space="preserve">. In November 2015, </w:t>
      </w:r>
      <w:r w:rsidRPr="005050A8">
        <w:rPr>
          <w:rStyle w:val="StyleUnderline"/>
        </w:rPr>
        <w:t>Belgian police discovered that some IS operatives</w:t>
      </w:r>
      <w:r w:rsidRPr="005050A8">
        <w:rPr>
          <w:rStyle w:val="StyleUnderline"/>
          <w:sz w:val="16"/>
          <w:u w:val="none"/>
        </w:rPr>
        <w:t xml:space="preserve"> involved in the Paris attacks </w:t>
      </w:r>
      <w:r w:rsidRPr="005050A8">
        <w:rPr>
          <w:rStyle w:val="StyleUnderline"/>
        </w:rPr>
        <w:t>had taken hours of surveillance</w:t>
      </w:r>
      <w:r w:rsidRPr="005050A8">
        <w:rPr>
          <w:rStyle w:val="StyleUnderline"/>
          <w:sz w:val="16"/>
          <w:u w:val="none"/>
        </w:rPr>
        <w:t xml:space="preserve"> video at the home </w:t>
      </w:r>
      <w:r w:rsidRPr="005050A8">
        <w:rPr>
          <w:rStyle w:val="StyleUnderline"/>
        </w:rPr>
        <w:t>of a</w:t>
      </w:r>
      <w:r w:rsidRPr="005050A8">
        <w:rPr>
          <w:rStyle w:val="StyleUnderline"/>
          <w:sz w:val="16"/>
          <w:u w:val="none"/>
        </w:rPr>
        <w:t xml:space="preserve"> senior official of SKN-CEN, a </w:t>
      </w:r>
      <w:r w:rsidRPr="005050A8">
        <w:rPr>
          <w:rStyle w:val="StyleUnderline"/>
        </w:rPr>
        <w:t>Belgian nuclear research center with a substantial amount of HEU on-site</w:t>
      </w:r>
      <w:r w:rsidRPr="005050A8">
        <w:rPr>
          <w:rStyle w:val="StyleUnderline"/>
          <w:sz w:val="16"/>
          <w:u w:val="none"/>
        </w:rPr>
        <w:t xml:space="preserve">. Investigators have not managed to confirm what the terrorists were seeking to accomplish through this monitoring. One possibility—and it is only a possibility—is that they envisioned kidnapping the official or his family in an effort to force him to help them gain access to the nuclear facility and its materials.23 This focused, </w:t>
      </w:r>
      <w:r w:rsidRPr="005050A8">
        <w:rPr>
          <w:rStyle w:val="StyleUnderline"/>
        </w:rPr>
        <w:t>extended monitoring of a nuclear official at a sensitive site is the most worrying indicator of IS nuclear intent to date.</w:t>
      </w:r>
    </w:p>
    <w:p w14:paraId="367DE911" w14:textId="77777777" w:rsidR="00C42812" w:rsidRPr="005050A8" w:rsidRDefault="00C42812" w:rsidP="00C42812">
      <w:pPr>
        <w:rPr>
          <w:rStyle w:val="StyleUnderline"/>
          <w:sz w:val="16"/>
          <w:u w:val="none"/>
        </w:rPr>
      </w:pPr>
      <w:r w:rsidRPr="005050A8">
        <w:rPr>
          <w:rStyle w:val="StyleUnderline"/>
          <w:sz w:val="16"/>
          <w:u w:val="none"/>
        </w:rPr>
        <w:t>Other publicly available indicators of nuclear intent are little more than suggestions. In May of 2015, Dabiq—</w:t>
      </w:r>
      <w:r w:rsidRPr="005050A8">
        <w:rPr>
          <w:rStyle w:val="StyleUnderline"/>
          <w:highlight w:val="yellow"/>
        </w:rPr>
        <w:t>the</w:t>
      </w:r>
      <w:r w:rsidRPr="005050A8">
        <w:rPr>
          <w:rStyle w:val="StyleUnderline"/>
        </w:rPr>
        <w:t xml:space="preserve"> </w:t>
      </w:r>
      <w:r w:rsidRPr="005050A8">
        <w:rPr>
          <w:rStyle w:val="StyleUnderline"/>
          <w:highlight w:val="yellow"/>
        </w:rPr>
        <w:t>IS</w:t>
      </w:r>
      <w:r w:rsidRPr="005050A8">
        <w:rPr>
          <w:rStyle w:val="StyleUnderline"/>
        </w:rPr>
        <w:t xml:space="preserve"> English-language </w:t>
      </w:r>
      <w:r w:rsidRPr="005050A8">
        <w:rPr>
          <w:rStyle w:val="StyleUnderline"/>
          <w:highlight w:val="yellow"/>
        </w:rPr>
        <w:t>propaganda organ</w:t>
      </w:r>
      <w:r w:rsidRPr="005050A8">
        <w:rPr>
          <w:rStyle w:val="StyleUnderline"/>
          <w:sz w:val="16"/>
          <w:u w:val="none"/>
        </w:rPr>
        <w:t xml:space="preserve">—published an article purportedly written by John Cantlie, a hostage who may have turned propagandist for the group, which </w:t>
      </w:r>
      <w:r w:rsidRPr="005050A8">
        <w:rPr>
          <w:rStyle w:val="StyleUnderline"/>
          <w:highlight w:val="yellow"/>
        </w:rPr>
        <w:t xml:space="preserve">had a paragraph </w:t>
      </w:r>
      <w:r w:rsidRPr="005050A8">
        <w:rPr>
          <w:rStyle w:val="Emphasis"/>
          <w:highlight w:val="yellow"/>
        </w:rPr>
        <w:t>fantasizing about the group buying a nuclear weapon from corrupt officials in Pakistan</w:t>
      </w:r>
      <w:r w:rsidRPr="005050A8">
        <w:rPr>
          <w:rStyle w:val="StyleUnderline"/>
          <w:sz w:val="16"/>
          <w:u w:val="none"/>
        </w:rPr>
        <w:t xml:space="preserve">.24 The article offered no evidence that such a plan existed or had been acted upon, much less that the weapons were available in Pakistan. </w:t>
      </w:r>
      <w:r w:rsidRPr="005050A8">
        <w:rPr>
          <w:rStyle w:val="StyleUnderline"/>
        </w:rPr>
        <w:t>The New York Times reported that IS was actively seeking to purchase “red mercury”—a mythical material believed by some to be useful in nuclear weapons</w:t>
      </w:r>
      <w:r w:rsidRPr="005050A8">
        <w:rPr>
          <w:rStyle w:val="StyleUnderline"/>
          <w:sz w:val="16"/>
          <w:u w:val="none"/>
        </w:rPr>
        <w:t>, which has been the center of countless nuclear smuggling scams—over a period of more than a year.25 That might be a signal of nuclear intent, but it is also a signal of a lack of any real nuclear expertise, at least on the part of those involved in that particular effort.</w:t>
      </w:r>
    </w:p>
    <w:p w14:paraId="17630F97" w14:textId="77777777" w:rsidR="00C42812" w:rsidRDefault="00C42812" w:rsidP="00C42812">
      <w:pPr>
        <w:rPr>
          <w:rStyle w:val="StyleUnderline"/>
          <w:sz w:val="16"/>
          <w:u w:val="none"/>
        </w:rPr>
      </w:pPr>
      <w:r w:rsidRPr="005050A8">
        <w:rPr>
          <w:rStyle w:val="StyleUnderline"/>
          <w:sz w:val="16"/>
          <w:u w:val="none"/>
        </w:rPr>
        <w:t xml:space="preserve">In short, </w:t>
      </w:r>
      <w:r w:rsidRPr="005050A8">
        <w:rPr>
          <w:rStyle w:val="StyleUnderline"/>
        </w:rPr>
        <w:t>while there is as yet no publicly available evidence of a focused IS nuclear effort</w:t>
      </w:r>
      <w:r w:rsidRPr="005050A8">
        <w:rPr>
          <w:rStyle w:val="StyleUnderline"/>
          <w:sz w:val="16"/>
          <w:u w:val="none"/>
        </w:rPr>
        <w:t xml:space="preserve"> of the kind al Qaeda once had, </w:t>
      </w:r>
      <w:r w:rsidRPr="005050A8">
        <w:rPr>
          <w:rStyle w:val="StyleUnderline"/>
        </w:rPr>
        <w:t>over the long term IS may be as motivated to carry out dramatic mass-casualty operations as al Qaeda, and may be more capable of pulling together the needed capabilities</w:t>
      </w:r>
      <w:r w:rsidRPr="005050A8">
        <w:rPr>
          <w:rStyle w:val="StyleUnderline"/>
          <w:sz w:val="16"/>
          <w:u w:val="none"/>
        </w:rPr>
        <w:t xml:space="preserve">. </w:t>
      </w:r>
      <w:r w:rsidRPr="005050A8">
        <w:rPr>
          <w:rStyle w:val="StyleUnderline"/>
          <w:highlight w:val="yellow"/>
        </w:rPr>
        <w:t>The rise of IS clearly raises the threat of nuclear terrorism</w:t>
      </w:r>
      <w:r w:rsidRPr="005050A8">
        <w:rPr>
          <w:rStyle w:val="StyleUnderline"/>
          <w:sz w:val="16"/>
          <w:u w:val="none"/>
        </w:rPr>
        <w:t>. The full magnitude of the increase in threat is uncertain. It can be mitigated by increased security, as well as by a range of efforts to degrade and defeat IS.</w:t>
      </w:r>
    </w:p>
    <w:p w14:paraId="4E59C23C" w14:textId="77777777" w:rsidR="00C42812" w:rsidRPr="002C48C0" w:rsidRDefault="00C42812" w:rsidP="00C42812">
      <w:pPr>
        <w:pStyle w:val="Heading4"/>
        <w:rPr>
          <w:rStyle w:val="Style13ptBold"/>
          <w:b/>
          <w:bCs w:val="0"/>
        </w:rPr>
      </w:pPr>
      <w:r w:rsidRPr="002C48C0">
        <w:rPr>
          <w:rStyle w:val="Style13ptBold"/>
          <w:b/>
          <w:bCs w:val="0"/>
        </w:rPr>
        <w:t>Resolving relations allows coop over ISIS – Obama alone fails.</w:t>
      </w:r>
    </w:p>
    <w:p w14:paraId="647D6258" w14:textId="77777777" w:rsidR="00C42812" w:rsidRPr="002C48C0" w:rsidRDefault="00C42812" w:rsidP="00C42812">
      <w:r w:rsidRPr="002C48C0">
        <w:rPr>
          <w:rStyle w:val="Style13ptBold"/>
        </w:rPr>
        <w:t xml:space="preserve">Wenping 14 </w:t>
      </w:r>
      <w:r w:rsidRPr="002C48C0">
        <w:t>- He Wenping, Research Fellow at the Charhar Institute and a Research Fellow at the West Asia and Africa Studies Institute of the China Academy of Social Sciences\, 10/7/2014("Obama Strategy on Fighting ISIS and Possible China-US Cooperation against Terrorism," published by China US Focus, Available online at http://www.chinausfocus.com/peace-security/obama-strategy-on-fighting-isis-and-possible-china-us-cooperation-against-terrorism/, Accessed 7/25/2016, AJ)</w:t>
      </w:r>
    </w:p>
    <w:p w14:paraId="3932AF0C" w14:textId="77777777" w:rsidR="00C42812" w:rsidRPr="002C48C0" w:rsidRDefault="00C42812" w:rsidP="00C42812">
      <w:pPr>
        <w:rPr>
          <w:sz w:val="14"/>
        </w:rPr>
      </w:pPr>
      <w:r w:rsidRPr="002C48C0">
        <w:rPr>
          <w:rStyle w:val="StyleUnderline"/>
        </w:rPr>
        <w:t>In the past month</w:t>
      </w:r>
      <w:r w:rsidRPr="002C48C0">
        <w:rPr>
          <w:sz w:val="14"/>
        </w:rPr>
        <w:t>, the Islamic State in Iraq and Syria (</w:t>
      </w:r>
      <w:r w:rsidRPr="002C48C0">
        <w:rPr>
          <w:rStyle w:val="StyleUnderline"/>
          <w:highlight w:val="yellow"/>
        </w:rPr>
        <w:t xml:space="preserve">ISIS) expanded </w:t>
      </w:r>
      <w:r w:rsidRPr="002C48C0">
        <w:rPr>
          <w:rStyle w:val="Emphasis"/>
          <w:highlight w:val="yellow"/>
        </w:rPr>
        <w:t>rampantly</w:t>
      </w:r>
      <w:r w:rsidRPr="002C48C0">
        <w:rPr>
          <w:rStyle w:val="StyleUnderline"/>
          <w:highlight w:val="yellow"/>
        </w:rPr>
        <w:t xml:space="preserve"> in Iraq</w:t>
      </w:r>
      <w:r w:rsidRPr="002C48C0">
        <w:rPr>
          <w:rStyle w:val="StyleUnderline"/>
        </w:rPr>
        <w:t xml:space="preserve"> and beheaded two US reporters and a British aid worker</w:t>
      </w:r>
      <w:r w:rsidRPr="002C48C0">
        <w:rPr>
          <w:sz w:val="14"/>
        </w:rPr>
        <w:t xml:space="preserve">. US President </w:t>
      </w:r>
      <w:r w:rsidRPr="002C48C0">
        <w:rPr>
          <w:rStyle w:val="StyleUnderline"/>
        </w:rPr>
        <w:t>Obama finally delivered a</w:t>
      </w:r>
      <w:r w:rsidRPr="002C48C0">
        <w:rPr>
          <w:sz w:val="14"/>
        </w:rPr>
        <w:t xml:space="preserve"> prime-time </w:t>
      </w:r>
      <w:r w:rsidRPr="002C48C0">
        <w:rPr>
          <w:rStyle w:val="StyleUnderline"/>
        </w:rPr>
        <w:t>speech</w:t>
      </w:r>
      <w:r w:rsidRPr="002C48C0">
        <w:rPr>
          <w:sz w:val="14"/>
        </w:rPr>
        <w:t xml:space="preserve"> to the American people on the evening of 10 September, </w:t>
      </w:r>
      <w:r w:rsidRPr="002C48C0">
        <w:rPr>
          <w:rStyle w:val="StyleUnderline"/>
        </w:rPr>
        <w:t>introducing in a rare tough tone a new US strategy to fight the ISIS.</w:t>
      </w:r>
      <w:r w:rsidRPr="002C48C0">
        <w:rPr>
          <w:sz w:val="14"/>
        </w:rPr>
        <w:t xml:space="preserve"> The three-staged new strategy involving a mission of almost three years was introduced almost in a rush and </w:t>
      </w:r>
      <w:r w:rsidRPr="002C48C0">
        <w:rPr>
          <w:rStyle w:val="StyleUnderline"/>
        </w:rPr>
        <w:t>Obama’s speech seemingly turned him from a dove to a hawk</w:t>
      </w:r>
      <w:r w:rsidRPr="002C48C0">
        <w:rPr>
          <w:sz w:val="14"/>
        </w:rPr>
        <w:t>. There are two reasons for the developments: the rising domestic calls for harsh strikes against the ISIS since the beheading of the two American reporters and the prospect of protecting the gains from the ten-year Iraq war by fighting the ISIS.</w:t>
      </w:r>
    </w:p>
    <w:p w14:paraId="68723A78" w14:textId="77777777" w:rsidR="00C42812" w:rsidRPr="002C48C0" w:rsidRDefault="00C42812" w:rsidP="00C42812">
      <w:pPr>
        <w:rPr>
          <w:sz w:val="16"/>
        </w:rPr>
      </w:pPr>
      <w:r w:rsidRPr="002C48C0">
        <w:rPr>
          <w:sz w:val="16"/>
        </w:rPr>
        <w:t xml:space="preserve">In the effort to destroy and in the end to eliminate ISIS, </w:t>
      </w:r>
      <w:r w:rsidRPr="002C48C0">
        <w:rPr>
          <w:rStyle w:val="StyleUnderline"/>
          <w:highlight w:val="yellow"/>
        </w:rPr>
        <w:t>Obama’s</w:t>
      </w:r>
      <w:r w:rsidRPr="002C48C0">
        <w:rPr>
          <w:rStyle w:val="StyleUnderline"/>
        </w:rPr>
        <w:t xml:space="preserve"> three-staged </w:t>
      </w:r>
      <w:r w:rsidRPr="002C48C0">
        <w:rPr>
          <w:rStyle w:val="StyleUnderline"/>
          <w:highlight w:val="yellow"/>
        </w:rPr>
        <w:t>strategy seems to have at least two soft spots</w:t>
      </w:r>
      <w:r w:rsidRPr="002C48C0">
        <w:rPr>
          <w:rStyle w:val="StyleUnderline"/>
        </w:rPr>
        <w:t xml:space="preserve">. </w:t>
      </w:r>
      <w:r w:rsidRPr="002C48C0">
        <w:rPr>
          <w:rStyle w:val="StyleUnderline"/>
          <w:highlight w:val="yellow"/>
        </w:rPr>
        <w:t>The first is the absence of</w:t>
      </w:r>
      <w:r w:rsidRPr="002C48C0">
        <w:rPr>
          <w:sz w:val="16"/>
        </w:rPr>
        <w:t xml:space="preserve"> US </w:t>
      </w:r>
      <w:r w:rsidRPr="002C48C0">
        <w:rPr>
          <w:rStyle w:val="StyleUnderline"/>
          <w:highlight w:val="yellow"/>
        </w:rPr>
        <w:t>ground troops</w:t>
      </w:r>
      <w:r w:rsidRPr="002C48C0">
        <w:rPr>
          <w:sz w:val="16"/>
        </w:rPr>
        <w:t xml:space="preserve">, </w:t>
      </w:r>
      <w:r w:rsidRPr="002C48C0">
        <w:rPr>
          <w:rStyle w:val="StyleUnderline"/>
        </w:rPr>
        <w:t>the most fundamental and effective striking force.</w:t>
      </w:r>
      <w:r w:rsidRPr="002C48C0">
        <w:rPr>
          <w:sz w:val="16"/>
        </w:rPr>
        <w:t xml:space="preserve"> While announcing and explaining the new strategy, Obama and his senior advisors have repeatedly stressed this mission’s fundamental difference from Bush’s Iraq War in that the US would definitely not send ground troops back to Iraq (although US military “advisors” going into Iraq in three batches this last summer already total over 1500). The stress on this “important difference” is obviously aimed at safeguarding the anti-war position Obama has championed since the 2008 election and his taking office as well as his historic achievement of withdrawal from Iraq. However, </w:t>
      </w:r>
      <w:r w:rsidRPr="002C48C0">
        <w:rPr>
          <w:rStyle w:val="StyleUnderline"/>
          <w:highlight w:val="yellow"/>
        </w:rPr>
        <w:t>without</w:t>
      </w:r>
      <w:r w:rsidRPr="002C48C0">
        <w:rPr>
          <w:rStyle w:val="StyleUnderline"/>
        </w:rPr>
        <w:t xml:space="preserve"> exchange of fire by ground </w:t>
      </w:r>
      <w:r w:rsidRPr="002C48C0">
        <w:rPr>
          <w:rStyle w:val="StyleUnderline"/>
          <w:highlight w:val="yellow"/>
        </w:rPr>
        <w:t>troops in the</w:t>
      </w:r>
      <w:r w:rsidRPr="002C48C0">
        <w:rPr>
          <w:rStyle w:val="StyleUnderline"/>
        </w:rPr>
        <w:t xml:space="preserve"> frontal </w:t>
      </w:r>
      <w:r w:rsidRPr="002C48C0">
        <w:rPr>
          <w:rStyle w:val="StyleUnderline"/>
          <w:highlight w:val="yellow"/>
        </w:rPr>
        <w:t>battlefield, fully destroying</w:t>
      </w:r>
      <w:r w:rsidRPr="002C48C0">
        <w:rPr>
          <w:rStyle w:val="StyleUnderline"/>
        </w:rPr>
        <w:t xml:space="preserve"> and eliminating the </w:t>
      </w:r>
      <w:r w:rsidRPr="002C48C0">
        <w:rPr>
          <w:rStyle w:val="StyleUnderline"/>
          <w:highlight w:val="yellow"/>
        </w:rPr>
        <w:t>ISIS seems to be an impossible mission</w:t>
      </w:r>
      <w:r w:rsidRPr="002C48C0">
        <w:rPr>
          <w:rStyle w:val="StyleUnderline"/>
        </w:rPr>
        <w:t xml:space="preserve">. </w:t>
      </w:r>
      <w:r w:rsidRPr="002C48C0">
        <w:rPr>
          <w:sz w:val="16"/>
        </w:rPr>
        <w:t xml:space="preserve">In the past month </w:t>
      </w:r>
      <w:r w:rsidRPr="002C48C0">
        <w:rPr>
          <w:rStyle w:val="StyleUnderline"/>
        </w:rPr>
        <w:t>since early August, although the US military has conducted 145 sorties of air attacks against ISIS forces only some American weapons used by ISIS have been destroyed and little effect has been produced in eliminating armed personnel of ISIS</w:t>
      </w:r>
      <w:r w:rsidRPr="002C48C0">
        <w:rPr>
          <w:sz w:val="16"/>
        </w:rPr>
        <w:t>. Without direct involvement of the US military, it seems unlikely that only the recently established new Iraqi government (whose positions of Ministers of Defense and Interior are still not filled due to conflicting interests among different groups) and the Kurdish forces will be able to fundamentally destroy and eliminate the IS.</w:t>
      </w:r>
    </w:p>
    <w:p w14:paraId="013A0901" w14:textId="77777777" w:rsidR="00C42812" w:rsidRPr="002C48C0" w:rsidRDefault="00C42812" w:rsidP="00C42812">
      <w:pPr>
        <w:rPr>
          <w:sz w:val="16"/>
        </w:rPr>
      </w:pPr>
      <w:r w:rsidRPr="002C48C0">
        <w:rPr>
          <w:rStyle w:val="StyleUnderline"/>
          <w:highlight w:val="yellow"/>
        </w:rPr>
        <w:t>The second lies with whether the US may strike ISIS inside Syria</w:t>
      </w:r>
      <w:r w:rsidRPr="002C48C0">
        <w:rPr>
          <w:rStyle w:val="StyleUnderline"/>
        </w:rPr>
        <w:t xml:space="preserve"> and the possible dual effects such strikes</w:t>
      </w:r>
      <w:r w:rsidRPr="002C48C0">
        <w:rPr>
          <w:sz w:val="16"/>
        </w:rPr>
        <w:t xml:space="preserve">, if any, </w:t>
      </w:r>
      <w:r w:rsidRPr="002C48C0">
        <w:rPr>
          <w:rStyle w:val="StyleUnderline"/>
        </w:rPr>
        <w:t>may produce</w:t>
      </w:r>
      <w:r w:rsidRPr="002C48C0">
        <w:rPr>
          <w:sz w:val="16"/>
        </w:rPr>
        <w:t xml:space="preserve">. </w:t>
      </w:r>
      <w:r w:rsidRPr="002C48C0">
        <w:rPr>
          <w:rStyle w:val="StyleUnderline"/>
        </w:rPr>
        <w:t>Air strikes</w:t>
      </w:r>
      <w:r w:rsidRPr="002C48C0">
        <w:rPr>
          <w:sz w:val="16"/>
        </w:rPr>
        <w:t xml:space="preserve"> by the US force </w:t>
      </w:r>
      <w:r w:rsidRPr="002C48C0">
        <w:rPr>
          <w:rStyle w:val="StyleUnderline"/>
        </w:rPr>
        <w:t>and arming the Iraqi and Kurdish forces can indeed be effective in stopping continued expansion of ISIS</w:t>
      </w:r>
      <w:r w:rsidRPr="002C48C0">
        <w:rPr>
          <w:sz w:val="16"/>
        </w:rPr>
        <w:t xml:space="preserve"> from the air and on ground. </w:t>
      </w:r>
      <w:r w:rsidRPr="002C48C0">
        <w:rPr>
          <w:rStyle w:val="StyleUnderline"/>
          <w:highlight w:val="yellow"/>
        </w:rPr>
        <w:t>However, the US has encountered diplomatic resistance from Syria</w:t>
      </w:r>
      <w:r w:rsidRPr="002C48C0">
        <w:rPr>
          <w:rStyle w:val="StyleUnderline"/>
        </w:rPr>
        <w:t xml:space="preserve"> and </w:t>
      </w:r>
      <w:r w:rsidRPr="002C48C0">
        <w:rPr>
          <w:rStyle w:val="StyleUnderline"/>
          <w:highlight w:val="yellow"/>
        </w:rPr>
        <w:t>Russia in pursuit of strikes against ISIS</w:t>
      </w:r>
      <w:r w:rsidRPr="002C48C0">
        <w:rPr>
          <w:rStyle w:val="StyleUnderline"/>
        </w:rPr>
        <w:t xml:space="preserve"> inside Syria</w:t>
      </w:r>
      <w:r w:rsidRPr="002C48C0">
        <w:rPr>
          <w:sz w:val="16"/>
        </w:rPr>
        <w:t xml:space="preserve">. Furthermore, </w:t>
      </w:r>
      <w:r w:rsidRPr="002C48C0">
        <w:rPr>
          <w:rStyle w:val="StyleUnderline"/>
          <w:highlight w:val="yellow"/>
        </w:rPr>
        <w:t>such strikes would</w:t>
      </w:r>
      <w:r w:rsidRPr="002C48C0">
        <w:rPr>
          <w:sz w:val="16"/>
        </w:rPr>
        <w:t xml:space="preserve"> be a double-edge sword in reality, </w:t>
      </w:r>
      <w:r w:rsidRPr="002C48C0">
        <w:rPr>
          <w:rStyle w:val="StyleUnderline"/>
          <w:highlight w:val="yellow"/>
        </w:rPr>
        <w:t>hurting</w:t>
      </w:r>
      <w:r w:rsidRPr="002C48C0">
        <w:rPr>
          <w:rStyle w:val="StyleUnderline"/>
        </w:rPr>
        <w:t xml:space="preserve"> not only ISIS but also </w:t>
      </w:r>
      <w:r w:rsidRPr="002C48C0">
        <w:rPr>
          <w:rStyle w:val="StyleUnderline"/>
          <w:highlight w:val="yellow"/>
        </w:rPr>
        <w:t>the US itself</w:t>
      </w:r>
      <w:r w:rsidRPr="002C48C0">
        <w:rPr>
          <w:sz w:val="16"/>
        </w:rPr>
        <w:t xml:space="preserve">. The </w:t>
      </w:r>
      <w:r w:rsidRPr="002C48C0">
        <w:rPr>
          <w:rStyle w:val="StyleUnderline"/>
        </w:rPr>
        <w:t xml:space="preserve">Bashar </w:t>
      </w:r>
      <w:r w:rsidRPr="002C48C0">
        <w:rPr>
          <w:rStyle w:val="StyleUnderline"/>
          <w:highlight w:val="yellow"/>
        </w:rPr>
        <w:t>Assad</w:t>
      </w:r>
      <w:r w:rsidRPr="002C48C0">
        <w:rPr>
          <w:rStyle w:val="StyleUnderline"/>
        </w:rPr>
        <w:t xml:space="preserve"> regime of Syria</w:t>
      </w:r>
      <w:r w:rsidRPr="002C48C0">
        <w:rPr>
          <w:sz w:val="16"/>
        </w:rPr>
        <w:t xml:space="preserve">, which has endured four difficult years, </w:t>
      </w:r>
      <w:r w:rsidRPr="002C48C0">
        <w:rPr>
          <w:rStyle w:val="StyleUnderline"/>
        </w:rPr>
        <w:t>claims that it has been fighting terrorist forces</w:t>
      </w:r>
      <w:r w:rsidRPr="002C48C0">
        <w:rPr>
          <w:sz w:val="16"/>
        </w:rPr>
        <w:t xml:space="preserve">. Not long ago, </w:t>
      </w:r>
      <w:r w:rsidRPr="002C48C0">
        <w:rPr>
          <w:rStyle w:val="StyleUnderline"/>
        </w:rPr>
        <w:t>it even expressed its willingness to join hands with the US to combat ISIS.</w:t>
      </w:r>
      <w:r w:rsidRPr="002C48C0">
        <w:rPr>
          <w:sz w:val="16"/>
        </w:rPr>
        <w:t xml:space="preserve"> The US responded that the old </w:t>
      </w:r>
      <w:proofErr w:type="gramStart"/>
      <w:r w:rsidRPr="002C48C0">
        <w:rPr>
          <w:sz w:val="16"/>
        </w:rPr>
        <w:t>principle</w:t>
      </w:r>
      <w:proofErr w:type="gramEnd"/>
      <w:r w:rsidRPr="002C48C0">
        <w:rPr>
          <w:sz w:val="16"/>
        </w:rPr>
        <w:t xml:space="preserve"> “the enemy of my enemy is my friend” does not apply on the question of Syria and that Bashar does not have the legitimacy to rule and should still step down. </w:t>
      </w:r>
      <w:r w:rsidRPr="002C48C0">
        <w:rPr>
          <w:rStyle w:val="StyleUnderline"/>
        </w:rPr>
        <w:t>Although Obama and Bashar have some common interests</w:t>
      </w:r>
      <w:r w:rsidRPr="002C48C0">
        <w:rPr>
          <w:sz w:val="16"/>
        </w:rPr>
        <w:t xml:space="preserve"> against ISIS, the </w:t>
      </w:r>
      <w:r w:rsidRPr="002C48C0">
        <w:rPr>
          <w:rStyle w:val="StyleUnderline"/>
        </w:rPr>
        <w:t>Syrian opposition forces</w:t>
      </w:r>
      <w:r w:rsidRPr="002C48C0">
        <w:rPr>
          <w:sz w:val="16"/>
        </w:rPr>
        <w:t xml:space="preserve">, which the US plans to support, </w:t>
      </w:r>
      <w:r w:rsidRPr="002C48C0">
        <w:rPr>
          <w:rStyle w:val="StyleUnderline"/>
        </w:rPr>
        <w:t>are also fighting ISIS in northeast Syria while fighting Bashar with the ultimate objective of overthrowing Bashar</w:t>
      </w:r>
      <w:r w:rsidRPr="002C48C0">
        <w:rPr>
          <w:sz w:val="16"/>
        </w:rPr>
        <w:t xml:space="preserve">. In such a situation, </w:t>
      </w:r>
      <w:r w:rsidRPr="002C48C0">
        <w:rPr>
          <w:rStyle w:val="StyleUnderline"/>
        </w:rPr>
        <w:t>by entering Syria to strike ISIS, the US may get an opportunity to resolve the thorny Bashar problem</w:t>
      </w:r>
      <w:r w:rsidRPr="002C48C0">
        <w:rPr>
          <w:sz w:val="16"/>
        </w:rPr>
        <w:t xml:space="preserve"> (which seems quite unlikely) </w:t>
      </w:r>
      <w:r w:rsidRPr="002C48C0">
        <w:rPr>
          <w:rStyle w:val="StyleUnderline"/>
        </w:rPr>
        <w:t>or on the other hand help remove a trouble for Bashar and thus consolidate the latter’s power</w:t>
      </w:r>
      <w:r w:rsidRPr="002C48C0">
        <w:rPr>
          <w:sz w:val="16"/>
        </w:rPr>
        <w:t xml:space="preserve"> (a much more likely scenario).</w:t>
      </w:r>
    </w:p>
    <w:p w14:paraId="2A78250F" w14:textId="77777777" w:rsidR="00C42812" w:rsidRPr="002C48C0" w:rsidRDefault="00C42812" w:rsidP="00C42812">
      <w:pPr>
        <w:rPr>
          <w:sz w:val="16"/>
        </w:rPr>
      </w:pPr>
      <w:r w:rsidRPr="002C48C0">
        <w:rPr>
          <w:sz w:val="16"/>
        </w:rPr>
        <w:t>In this light, only the first step of increased air strikes (whether air strikes can be expanded to Syria remains a question) among the three steps Obama envisioned in the new strategy can be achieved. There is much uncertainty and resistance as to the rest two steps.</w:t>
      </w:r>
    </w:p>
    <w:p w14:paraId="5E32850B" w14:textId="77777777" w:rsidR="00C42812" w:rsidRPr="002C48C0" w:rsidRDefault="00C42812" w:rsidP="00C42812">
      <w:pPr>
        <w:rPr>
          <w:sz w:val="16"/>
        </w:rPr>
      </w:pPr>
      <w:r w:rsidRPr="002C48C0">
        <w:rPr>
          <w:rStyle w:val="StyleUnderline"/>
          <w:highlight w:val="yellow"/>
        </w:rPr>
        <w:t>The rapid expansion of ISIS</w:t>
      </w:r>
      <w:r w:rsidRPr="002C48C0">
        <w:rPr>
          <w:rStyle w:val="StyleUnderline"/>
        </w:rPr>
        <w:t xml:space="preserve"> and its disruption of Middle East stability not only endanger US interests but </w:t>
      </w:r>
      <w:r w:rsidRPr="002C48C0">
        <w:rPr>
          <w:rStyle w:val="StyleUnderline"/>
          <w:highlight w:val="yellow"/>
        </w:rPr>
        <w:t>also challenge Chinese interests</w:t>
      </w:r>
      <w:r w:rsidRPr="002C48C0">
        <w:rPr>
          <w:rStyle w:val="StyleUnderline"/>
        </w:rPr>
        <w:t xml:space="preserve"> in the region</w:t>
      </w:r>
      <w:r w:rsidRPr="002C48C0">
        <w:rPr>
          <w:sz w:val="16"/>
        </w:rPr>
        <w:t xml:space="preserve">. </w:t>
      </w:r>
      <w:r w:rsidRPr="002C48C0">
        <w:rPr>
          <w:rStyle w:val="StyleUnderline"/>
        </w:rPr>
        <w:t xml:space="preserve">During Rice’s visit to China, </w:t>
      </w:r>
      <w:r w:rsidRPr="002C48C0">
        <w:rPr>
          <w:rStyle w:val="StyleUnderline"/>
          <w:highlight w:val="yellow"/>
        </w:rPr>
        <w:t>China expressed interest in joining the international coalition against ISIS</w:t>
      </w:r>
      <w:r w:rsidRPr="002C48C0">
        <w:rPr>
          <w:sz w:val="16"/>
        </w:rPr>
        <w:t xml:space="preserve">. </w:t>
      </w:r>
      <w:r w:rsidRPr="002C48C0">
        <w:rPr>
          <w:rStyle w:val="StyleUnderline"/>
        </w:rPr>
        <w:t xml:space="preserve">But </w:t>
      </w:r>
      <w:r w:rsidRPr="002C48C0">
        <w:rPr>
          <w:rStyle w:val="Emphasis"/>
          <w:highlight w:val="yellow"/>
        </w:rPr>
        <w:t>the question is: where does Chinese interest lie, and how far will China</w:t>
      </w:r>
      <w:r w:rsidRPr="002C48C0">
        <w:rPr>
          <w:rStyle w:val="Emphasis"/>
        </w:rPr>
        <w:t xml:space="preserve"> </w:t>
      </w:r>
      <w:r w:rsidRPr="002C48C0">
        <w:rPr>
          <w:rStyle w:val="Emphasis"/>
          <w:highlight w:val="yellow"/>
        </w:rPr>
        <w:t>go</w:t>
      </w:r>
      <w:r w:rsidRPr="002C48C0">
        <w:rPr>
          <w:sz w:val="16"/>
        </w:rPr>
        <w:t xml:space="preserve">? Undoubtedly </w:t>
      </w:r>
      <w:r w:rsidRPr="002C48C0">
        <w:rPr>
          <w:rStyle w:val="StyleUnderline"/>
        </w:rPr>
        <w:t xml:space="preserve">Chinese regards Middle East </w:t>
      </w:r>
      <w:r w:rsidRPr="002C48C0">
        <w:rPr>
          <w:rStyle w:val="StyleUnderline"/>
          <w:highlight w:val="yellow"/>
        </w:rPr>
        <w:t xml:space="preserve">stability and </w:t>
      </w:r>
      <w:r w:rsidRPr="002C48C0">
        <w:rPr>
          <w:rStyle w:val="StyleUnderline"/>
        </w:rPr>
        <w:t xml:space="preserve">the possibility of </w:t>
      </w:r>
      <w:r w:rsidRPr="002C48C0">
        <w:rPr>
          <w:rStyle w:val="StyleUnderline"/>
          <w:highlight w:val="yellow"/>
        </w:rPr>
        <w:t>ISIS supporting Eastern Turkistan terrorist forces</w:t>
      </w:r>
      <w:r w:rsidRPr="002C48C0">
        <w:rPr>
          <w:rStyle w:val="StyleUnderline"/>
        </w:rPr>
        <w:t xml:space="preserve"> </w:t>
      </w:r>
      <w:r w:rsidRPr="002C48C0">
        <w:rPr>
          <w:rStyle w:val="StyleUnderline"/>
          <w:highlight w:val="yellow"/>
        </w:rPr>
        <w:t>as two areas of Chinese interests</w:t>
      </w:r>
      <w:r w:rsidRPr="002C48C0">
        <w:rPr>
          <w:rStyle w:val="StyleUnderline"/>
        </w:rPr>
        <w:t>, which will determine how far Beijing is ready to go</w:t>
      </w:r>
      <w:r w:rsidRPr="002C48C0">
        <w:rPr>
          <w:sz w:val="16"/>
        </w:rPr>
        <w:t xml:space="preserve">. Middle East stability bears on the security of Chinese oil imports and the second issue is directly related to its domestic stability, particularly in Xinjiang. In this connection, </w:t>
      </w:r>
      <w:r w:rsidRPr="002C48C0">
        <w:rPr>
          <w:rStyle w:val="StyleUnderline"/>
        </w:rPr>
        <w:t>Beijing indeed has sufficient motive to join the international coalition</w:t>
      </w:r>
      <w:r w:rsidRPr="002C48C0">
        <w:rPr>
          <w:sz w:val="16"/>
        </w:rPr>
        <w:t xml:space="preserve">. Nonetheless, </w:t>
      </w:r>
      <w:r w:rsidRPr="002C48C0">
        <w:rPr>
          <w:rStyle w:val="StyleUnderline"/>
        </w:rPr>
        <w:t>given</w:t>
      </w:r>
      <w:r w:rsidRPr="002C48C0">
        <w:rPr>
          <w:sz w:val="16"/>
        </w:rPr>
        <w:t xml:space="preserve"> the long-term </w:t>
      </w:r>
      <w:r w:rsidRPr="002C48C0">
        <w:rPr>
          <w:rStyle w:val="StyleUnderline"/>
          <w:highlight w:val="yellow"/>
        </w:rPr>
        <w:t>double standards followed by the US</w:t>
      </w:r>
      <w:r w:rsidRPr="002C48C0">
        <w:rPr>
          <w:sz w:val="16"/>
        </w:rPr>
        <w:t xml:space="preserve"> on matters concerning Eastern Turkistan </w:t>
      </w:r>
      <w:r w:rsidRPr="002C48C0">
        <w:rPr>
          <w:rStyle w:val="StyleUnderline"/>
        </w:rPr>
        <w:t>and the fact that strikes inside Syria without consent</w:t>
      </w:r>
      <w:r w:rsidRPr="002C48C0">
        <w:rPr>
          <w:sz w:val="16"/>
        </w:rPr>
        <w:t xml:space="preserve"> of the country constitute indifference towards or even disruption of relevant norms governing international relations and </w:t>
      </w:r>
      <w:r w:rsidRPr="002C48C0">
        <w:rPr>
          <w:rStyle w:val="StyleUnderline"/>
          <w:highlight w:val="yellow"/>
        </w:rPr>
        <w:t>run counter to long-standing Chinese diplomatic positions, China is unlikely to go too far on this occasion</w:t>
      </w:r>
      <w:r w:rsidRPr="002C48C0">
        <w:rPr>
          <w:sz w:val="16"/>
        </w:rPr>
        <w:t xml:space="preserve">. As a permanent member of the UN Security Council, </w:t>
      </w:r>
      <w:r w:rsidRPr="002C48C0">
        <w:rPr>
          <w:rStyle w:val="StyleUnderline"/>
        </w:rPr>
        <w:t>China will hopefully give diplomatic and political response and support at the UN on strikes against ISIS</w:t>
      </w:r>
      <w:r w:rsidRPr="002C48C0">
        <w:rPr>
          <w:sz w:val="16"/>
        </w:rPr>
        <w:t xml:space="preserve"> and possibly consider providing collaboration in intelligence, training and logistics. The possibility of directly participating in the strikes with soldiers or airplanes can basically be excluded.</w:t>
      </w:r>
    </w:p>
    <w:p w14:paraId="5326DF1C" w14:textId="77777777" w:rsidR="00C42812" w:rsidRPr="002C48C0" w:rsidRDefault="00C42812" w:rsidP="00C42812">
      <w:pPr>
        <w:rPr>
          <w:rStyle w:val="Emphasis"/>
        </w:rPr>
      </w:pPr>
      <w:r w:rsidRPr="002C48C0">
        <w:rPr>
          <w:rStyle w:val="StyleUnderline"/>
        </w:rPr>
        <w:t xml:space="preserve">Both </w:t>
      </w:r>
      <w:r w:rsidRPr="002C48C0">
        <w:rPr>
          <w:rStyle w:val="StyleUnderline"/>
          <w:highlight w:val="yellow"/>
        </w:rPr>
        <w:t>China and the US need to advance</w:t>
      </w:r>
      <w:r w:rsidRPr="002C48C0">
        <w:rPr>
          <w:rStyle w:val="StyleUnderline"/>
        </w:rPr>
        <w:t xml:space="preserve"> the optimistic and </w:t>
      </w:r>
      <w:r w:rsidRPr="002C48C0">
        <w:rPr>
          <w:rStyle w:val="Emphasis"/>
          <w:highlight w:val="yellow"/>
        </w:rPr>
        <w:t>positive factors in bilateral relations</w:t>
      </w:r>
      <w:r w:rsidRPr="002C48C0">
        <w:rPr>
          <w:rStyle w:val="StyleUnderline"/>
        </w:rPr>
        <w:t xml:space="preserve"> that have been revived with Ms. Rice’s visit</w:t>
      </w:r>
      <w:r w:rsidRPr="002C48C0">
        <w:rPr>
          <w:sz w:val="16"/>
        </w:rPr>
        <w:t xml:space="preserve">. The US needs to modify its double standards on questions concerning Eastern Turkistan and other terrorist groups against China and to make effort to mitigate the hostility due to close-range reconnaissance conducted by American military planes. </w:t>
      </w:r>
      <w:r w:rsidRPr="002C48C0">
        <w:rPr>
          <w:rStyle w:val="StyleUnderline"/>
          <w:highlight w:val="yellow"/>
        </w:rPr>
        <w:t>China</w:t>
      </w:r>
      <w:r w:rsidRPr="002C48C0">
        <w:rPr>
          <w:sz w:val="16"/>
        </w:rPr>
        <w:t xml:space="preserve">, on the other hand, with the realization that supporting the US and cooperating with the US against terrorism represents the trend of the times, </w:t>
      </w:r>
      <w:r w:rsidRPr="002C48C0">
        <w:rPr>
          <w:rStyle w:val="StyleUnderline"/>
          <w:highlight w:val="yellow"/>
        </w:rPr>
        <w:t xml:space="preserve">should be able to make bigger strides </w:t>
      </w:r>
      <w:r w:rsidRPr="002C48C0">
        <w:rPr>
          <w:rStyle w:val="Emphasis"/>
          <w:highlight w:val="yellow"/>
        </w:rPr>
        <w:t>after the relevant concerns are cleared</w:t>
      </w:r>
      <w:r w:rsidRPr="002C48C0">
        <w:rPr>
          <w:rStyle w:val="Emphasis"/>
        </w:rPr>
        <w:t>.</w:t>
      </w:r>
    </w:p>
    <w:p w14:paraId="154A0ABE" w14:textId="77777777" w:rsidR="00C42812" w:rsidRPr="004C39FB" w:rsidRDefault="00C42812" w:rsidP="00C42812">
      <w:pPr>
        <w:pStyle w:val="Heading4"/>
      </w:pPr>
      <w:r>
        <w:t>Nuclear and Biological terror pose an existential threat – causes disproportionate and irrational responses that ensure escalation. Magnitude outweighs probability.</w:t>
      </w:r>
    </w:p>
    <w:p w14:paraId="548ADF22" w14:textId="77777777" w:rsidR="00C42812" w:rsidRPr="008D0702" w:rsidRDefault="00C42812" w:rsidP="00C42812">
      <w:r w:rsidRPr="008D0702">
        <w:rPr>
          <w:rStyle w:val="Style13ptBold"/>
        </w:rPr>
        <w:t>Krasner 14</w:t>
      </w:r>
      <w:r>
        <w:t xml:space="preserve"> - Stephen Krasner, senior fellow at the Hoover Institution. He is also a member of the political science department at Stanford University, where he holds the Graham H. Stuart Chair in International Relations and is a senior fellow in the Freeman Spogli Institute, 2014("A Grand Strategy Essay: Transational Terrorism," published by Hoover Institution at Stanford University, Available online at http://www.hoover.org/sites/default/files/fw_hoover_foreign_policy_working_group_unconventional_threat_essay_series/201411%20-%20Krasner.pdf, Accessed 7/25/2016, AJ)</w:t>
      </w:r>
    </w:p>
    <w:p w14:paraId="6E9EF975" w14:textId="77777777" w:rsidR="00C42812" w:rsidRPr="0002795B" w:rsidRDefault="00C42812" w:rsidP="00C42812">
      <w:pPr>
        <w:rPr>
          <w:sz w:val="16"/>
        </w:rPr>
      </w:pPr>
      <w:r w:rsidRPr="0002795B">
        <w:rPr>
          <w:rStyle w:val="StyleUnderline"/>
        </w:rPr>
        <w:t>The</w:t>
      </w:r>
      <w:r w:rsidRPr="0002795B">
        <w:rPr>
          <w:sz w:val="16"/>
        </w:rPr>
        <w:t xml:space="preserve"> second </w:t>
      </w:r>
      <w:r w:rsidRPr="0002795B">
        <w:rPr>
          <w:rStyle w:val="StyleUnderline"/>
        </w:rPr>
        <w:t>reason</w:t>
      </w:r>
      <w:r w:rsidRPr="0002795B">
        <w:rPr>
          <w:sz w:val="16"/>
        </w:rPr>
        <w:t xml:space="preserve"> that </w:t>
      </w:r>
      <w:r w:rsidRPr="0002795B">
        <w:rPr>
          <w:rStyle w:val="StyleUnderline"/>
        </w:rPr>
        <w:t>transnational terrorism has been treated as an existential</w:t>
      </w:r>
      <w:r w:rsidRPr="0002795B">
        <w:rPr>
          <w:sz w:val="16"/>
        </w:rPr>
        <w:t xml:space="preserve"> security </w:t>
      </w:r>
      <w:r w:rsidRPr="0002795B">
        <w:rPr>
          <w:rStyle w:val="StyleUnderline"/>
        </w:rPr>
        <w:t xml:space="preserve">threat is that the level of destruction resulting from such an attack could approximate that seen in war. </w:t>
      </w:r>
      <w:r w:rsidRPr="0002795B">
        <w:rPr>
          <w:sz w:val="16"/>
        </w:rPr>
        <w:t xml:space="preserve">Criminal activities might kill scores of people. </w:t>
      </w:r>
      <w:r w:rsidRPr="004C39FB">
        <w:rPr>
          <w:rStyle w:val="StyleUnderline"/>
          <w:highlight w:val="yellow"/>
        </w:rPr>
        <w:t>A terrorist attack could kill tens or hundreds of thousands</w:t>
      </w:r>
      <w:r w:rsidRPr="0002795B">
        <w:rPr>
          <w:rStyle w:val="StyleUnderline"/>
        </w:rPr>
        <w:t xml:space="preserve"> or more</w:t>
      </w:r>
      <w:r w:rsidRPr="0002795B">
        <w:rPr>
          <w:sz w:val="16"/>
        </w:rPr>
        <w:t xml:space="preserve">. </w:t>
      </w:r>
      <w:r w:rsidRPr="004C39FB">
        <w:rPr>
          <w:rStyle w:val="StyleUnderline"/>
          <w:highlight w:val="yellow"/>
        </w:rPr>
        <w:t>Actors with limited capabilities</w:t>
      </w:r>
      <w:r w:rsidRPr="0002795B">
        <w:rPr>
          <w:rStyle w:val="StyleUnderline"/>
        </w:rPr>
        <w:t>,</w:t>
      </w:r>
      <w:r w:rsidRPr="0002795B">
        <w:rPr>
          <w:sz w:val="16"/>
        </w:rPr>
        <w:t xml:space="preserve"> both state and non-state, </w:t>
      </w:r>
      <w:r w:rsidRPr="004C39FB">
        <w:rPr>
          <w:rStyle w:val="StyleUnderline"/>
          <w:highlight w:val="yellow"/>
        </w:rPr>
        <w:t>can</w:t>
      </w:r>
      <w:r w:rsidRPr="0002795B">
        <w:rPr>
          <w:rStyle w:val="StyleUnderline"/>
        </w:rPr>
        <w:t xml:space="preserve"> now </w:t>
      </w:r>
      <w:r w:rsidRPr="004C39FB">
        <w:rPr>
          <w:rStyle w:val="StyleUnderline"/>
          <w:highlight w:val="yellow"/>
        </w:rPr>
        <w:t>secure</w:t>
      </w:r>
      <w:r w:rsidRPr="0002795B">
        <w:rPr>
          <w:rStyle w:val="StyleUnderline"/>
        </w:rPr>
        <w:t xml:space="preserve"> weapons that could wreck havoc even on the most powerful states.</w:t>
      </w:r>
      <w:r w:rsidRPr="0002795B">
        <w:rPr>
          <w:sz w:val="16"/>
        </w:rPr>
        <w:t xml:space="preserve"> </w:t>
      </w:r>
      <w:r w:rsidRPr="0002795B">
        <w:rPr>
          <w:rStyle w:val="StyleUnderline"/>
        </w:rPr>
        <w:t>The two</w:t>
      </w:r>
      <w:r w:rsidRPr="0002795B">
        <w:rPr>
          <w:sz w:val="16"/>
        </w:rPr>
        <w:t xml:space="preserve"> obvious </w:t>
      </w:r>
      <w:r w:rsidRPr="0002795B">
        <w:rPr>
          <w:rStyle w:val="StyleUnderline"/>
        </w:rPr>
        <w:t xml:space="preserve">candidates are </w:t>
      </w:r>
      <w:r w:rsidRPr="004C39FB">
        <w:rPr>
          <w:rStyle w:val="StyleUnderline"/>
          <w:highlight w:val="yellow"/>
        </w:rPr>
        <w:t>nuclear bombs and biological agents</w:t>
      </w:r>
      <w:r w:rsidRPr="0002795B">
        <w:rPr>
          <w:sz w:val="16"/>
        </w:rPr>
        <w:t xml:space="preserve">. Nuclear bombs are hard to obtain, very hard. Nevertheless, </w:t>
      </w:r>
      <w:r w:rsidRPr="0002795B">
        <w:rPr>
          <w:rStyle w:val="StyleUnderline"/>
        </w:rPr>
        <w:t xml:space="preserve">it takes little imagination to tell a story about how such a weapon might fall into the hands of transnational terrorists: </w:t>
      </w:r>
      <w:r w:rsidRPr="004C39FB">
        <w:rPr>
          <w:rStyle w:val="Emphasis"/>
          <w:highlight w:val="yellow"/>
        </w:rPr>
        <w:t>governance in Pakistan might collapse or rogue elements in the military</w:t>
      </w:r>
      <w:r w:rsidRPr="0002795B">
        <w:rPr>
          <w:rStyle w:val="StyleUnderline"/>
        </w:rPr>
        <w:t xml:space="preserve"> committed to a jihadist agenda </w:t>
      </w:r>
      <w:r w:rsidRPr="004C39FB">
        <w:rPr>
          <w:rStyle w:val="StyleUnderline"/>
          <w:highlight w:val="yellow"/>
        </w:rPr>
        <w:t>might provide weapons</w:t>
      </w:r>
      <w:r w:rsidRPr="0002795B">
        <w:rPr>
          <w:rStyle w:val="StyleUnderline"/>
        </w:rPr>
        <w:t xml:space="preserve"> to such a group; </w:t>
      </w:r>
      <w:r w:rsidRPr="004C39FB">
        <w:rPr>
          <w:rStyle w:val="StyleUnderline"/>
          <w:highlight w:val="yellow"/>
        </w:rPr>
        <w:t>North Korea might sell a weapon</w:t>
      </w:r>
      <w:r w:rsidRPr="0002795B">
        <w:rPr>
          <w:rStyle w:val="StyleUnderline"/>
        </w:rPr>
        <w:t xml:space="preserve"> if it were confident that its origins could not be detected or even,</w:t>
      </w:r>
      <w:r w:rsidRPr="0002795B">
        <w:rPr>
          <w:sz w:val="16"/>
        </w:rPr>
        <w:t xml:space="preserve"> if it had enough weapons, if it were unconcerned about detection; or </w:t>
      </w:r>
      <w:r w:rsidRPr="004C39FB">
        <w:rPr>
          <w:rStyle w:val="StyleUnderline"/>
          <w:highlight w:val="yellow"/>
        </w:rPr>
        <w:t>Iran could</w:t>
      </w:r>
      <w:r w:rsidRPr="0002795B">
        <w:rPr>
          <w:rStyle w:val="StyleUnderline"/>
        </w:rPr>
        <w:t xml:space="preserve"> succeed in making nuclear weapons that it might </w:t>
      </w:r>
      <w:r w:rsidRPr="004C39FB">
        <w:rPr>
          <w:rStyle w:val="StyleUnderline"/>
          <w:highlight w:val="yellow"/>
        </w:rPr>
        <w:t>provide to Hezbollah</w:t>
      </w:r>
      <w:r w:rsidRPr="0002795B">
        <w:rPr>
          <w:rStyle w:val="StyleUnderline"/>
        </w:rPr>
        <w:t xml:space="preserve"> or another associated group, if the regime were facing a threat to its survival</w:t>
      </w:r>
      <w:r w:rsidRPr="0002795B">
        <w:rPr>
          <w:sz w:val="16"/>
        </w:rPr>
        <w:t xml:space="preserve">. </w:t>
      </w:r>
      <w:r w:rsidRPr="004C39FB">
        <w:rPr>
          <w:rStyle w:val="StyleUnderline"/>
          <w:highlight w:val="yellow"/>
        </w:rPr>
        <w:t>Biologics</w:t>
      </w:r>
      <w:r w:rsidRPr="0002795B">
        <w:rPr>
          <w:sz w:val="16"/>
        </w:rPr>
        <w:t xml:space="preserve">, however, </w:t>
      </w:r>
      <w:r w:rsidRPr="004C39FB">
        <w:rPr>
          <w:rStyle w:val="StyleUnderline"/>
          <w:highlight w:val="yellow"/>
        </w:rPr>
        <w:t>are</w:t>
      </w:r>
      <w:r w:rsidRPr="0002795B">
        <w:rPr>
          <w:rStyle w:val="StyleUnderline"/>
        </w:rPr>
        <w:t xml:space="preserve"> a </w:t>
      </w:r>
      <w:r w:rsidRPr="004C39FB">
        <w:rPr>
          <w:rStyle w:val="StyleUnderline"/>
          <w:highlight w:val="yellow"/>
        </w:rPr>
        <w:t>more likely</w:t>
      </w:r>
      <w:r w:rsidRPr="0002795B">
        <w:rPr>
          <w:rStyle w:val="StyleUnderline"/>
        </w:rPr>
        <w:t xml:space="preserve"> threat</w:t>
      </w:r>
      <w:r w:rsidRPr="0002795B">
        <w:rPr>
          <w:sz w:val="16"/>
        </w:rPr>
        <w:t xml:space="preserve"> for the future. </w:t>
      </w:r>
      <w:r w:rsidRPr="0002795B">
        <w:rPr>
          <w:rStyle w:val="StyleUnderline"/>
        </w:rPr>
        <w:t>The ability to develop biological weapons is becoming more widespread</w:t>
      </w:r>
      <w:r w:rsidRPr="0002795B">
        <w:rPr>
          <w:sz w:val="16"/>
        </w:rPr>
        <w:t xml:space="preserve">. </w:t>
      </w:r>
      <w:r w:rsidRPr="0002795B">
        <w:rPr>
          <w:rStyle w:val="StyleUnderline"/>
        </w:rPr>
        <w:t xml:space="preserve">In August 2014 a laptop that had belonged to an </w:t>
      </w:r>
      <w:r w:rsidRPr="004C39FB">
        <w:rPr>
          <w:rStyle w:val="StyleUnderline"/>
          <w:highlight w:val="yellow"/>
        </w:rPr>
        <w:t>ISIL fighter</w:t>
      </w:r>
      <w:r w:rsidRPr="0002795B">
        <w:rPr>
          <w:rStyle w:val="StyleUnderline"/>
        </w:rPr>
        <w:t xml:space="preserve"> from Tunisia was discovered in northern Syria</w:t>
      </w:r>
      <w:r w:rsidRPr="0002795B">
        <w:rPr>
          <w:sz w:val="16"/>
        </w:rPr>
        <w:t xml:space="preserve">. </w:t>
      </w:r>
      <w:r w:rsidRPr="0002795B">
        <w:rPr>
          <w:rStyle w:val="StyleUnderline"/>
        </w:rPr>
        <w:t xml:space="preserve">The fighter </w:t>
      </w:r>
      <w:r w:rsidRPr="004C39FB">
        <w:rPr>
          <w:rStyle w:val="StyleUnderline"/>
          <w:highlight w:val="yellow"/>
        </w:rPr>
        <w:t>had been trained in</w:t>
      </w:r>
      <w:r w:rsidRPr="0002795B">
        <w:rPr>
          <w:rStyle w:val="StyleUnderline"/>
        </w:rPr>
        <w:t xml:space="preserve"> chemistry and physics at two universities in Tunisia</w:t>
      </w:r>
      <w:r w:rsidRPr="0002795B">
        <w:rPr>
          <w:sz w:val="16"/>
        </w:rPr>
        <w:t xml:space="preserve">. </w:t>
      </w:r>
      <w:r w:rsidRPr="0002795B">
        <w:rPr>
          <w:rStyle w:val="StyleUnderline"/>
        </w:rPr>
        <w:t xml:space="preserve">On the laptop were files describing </w:t>
      </w:r>
      <w:r w:rsidRPr="004C39FB">
        <w:rPr>
          <w:rStyle w:val="StyleUnderline"/>
          <w:highlight w:val="yellow"/>
        </w:rPr>
        <w:t xml:space="preserve">how to </w:t>
      </w:r>
      <w:r w:rsidRPr="004C39FB">
        <w:rPr>
          <w:rStyle w:val="Emphasis"/>
          <w:highlight w:val="yellow"/>
        </w:rPr>
        <w:t>weaponize the bubonic plague</w:t>
      </w:r>
      <w:r w:rsidRPr="0002795B">
        <w:rPr>
          <w:sz w:val="16"/>
        </w:rPr>
        <w:t xml:space="preserve"> from infected animals. The document </w:t>
      </w:r>
      <w:proofErr w:type="gramStart"/>
      <w:r w:rsidRPr="0002795B">
        <w:rPr>
          <w:sz w:val="16"/>
        </w:rPr>
        <w:t>stated that</w:t>
      </w:r>
      <w:proofErr w:type="gramEnd"/>
      <w:r w:rsidRPr="0002795B">
        <w:rPr>
          <w:sz w:val="16"/>
        </w:rPr>
        <w:t xml:space="preserve"> “the advantage of biological weapons is that they do not cost a lot of money, while the </w:t>
      </w:r>
      <w:r w:rsidRPr="0002795B">
        <w:rPr>
          <w:rStyle w:val="StyleUnderline"/>
        </w:rPr>
        <w:t>human casualties can be huge</w:t>
      </w:r>
      <w:r w:rsidRPr="0002795B">
        <w:rPr>
          <w:sz w:val="16"/>
        </w:rPr>
        <w:t xml:space="preserve">.” The laptop also contained a file with a fatwa from a Saudi cleric stating that if unbelievers could not be defeated in any other way it was legitimate to use weapons of mass destruction “even if it kills all of them and wipes them and their descendants off the face of the Earth.” </w:t>
      </w:r>
      <w:proofErr w:type="gramStart"/>
      <w:r w:rsidRPr="0002795B">
        <w:rPr>
          <w:sz w:val="16"/>
        </w:rPr>
        <w:t>(</w:t>
      </w:r>
      <w:proofErr w:type="gramEnd"/>
      <w:r w:rsidRPr="0002795B">
        <w:rPr>
          <w:sz w:val="16"/>
        </w:rPr>
        <w:t>http://www</w:t>
      </w:r>
      <w:proofErr w:type="gramStart"/>
      <w:r w:rsidRPr="0002795B">
        <w:rPr>
          <w:sz w:val="16"/>
        </w:rPr>
        <w:t>. foreignpolicy.com/articles/2014/08/28/found_the_islamic_state_terror_laptop_of_ doom_bubonic_plague_weapons_of_mass_destruction_exclusive).</w:t>
      </w:r>
      <w:proofErr w:type="gramEnd"/>
    </w:p>
    <w:p w14:paraId="63D50319" w14:textId="77777777" w:rsidR="00C42812" w:rsidRPr="004C39FB" w:rsidRDefault="00C42812" w:rsidP="00C42812">
      <w:pPr>
        <w:rPr>
          <w:sz w:val="16"/>
        </w:rPr>
      </w:pPr>
      <w:r w:rsidRPr="004C39FB">
        <w:rPr>
          <w:rStyle w:val="StyleUnderline"/>
          <w:highlight w:val="yellow"/>
        </w:rPr>
        <w:t>A successful</w:t>
      </w:r>
      <w:r w:rsidRPr="004C39FB">
        <w:rPr>
          <w:sz w:val="16"/>
        </w:rPr>
        <w:t xml:space="preserve"> mass destruction terrorist </w:t>
      </w:r>
      <w:r w:rsidRPr="004C39FB">
        <w:rPr>
          <w:rStyle w:val="StyleUnderline"/>
          <w:highlight w:val="yellow"/>
        </w:rPr>
        <w:t>attack</w:t>
      </w:r>
      <w:r w:rsidRPr="0002795B">
        <w:rPr>
          <w:rStyle w:val="StyleUnderline"/>
        </w:rPr>
        <w:t xml:space="preserve"> by a transnational terrorist group </w:t>
      </w:r>
      <w:r w:rsidRPr="004C39FB">
        <w:rPr>
          <w:rStyle w:val="StyleUnderline"/>
          <w:highlight w:val="yellow"/>
        </w:rPr>
        <w:t>would upend norms and behavior in the international system</w:t>
      </w:r>
      <w:r w:rsidRPr="004C39FB">
        <w:rPr>
          <w:sz w:val="16"/>
        </w:rPr>
        <w:t xml:space="preserve">. If such an attack originated in, or was associated in some way, with a country that would not or could not effectively suppress such a group, sovereignty, which has provided the principles for organizing political life at a global level, would be thrown out the window. </w:t>
      </w:r>
      <w:r w:rsidRPr="004C39FB">
        <w:rPr>
          <w:rStyle w:val="StyleUnderline"/>
          <w:highlight w:val="yellow"/>
        </w:rPr>
        <w:t>No</w:t>
      </w:r>
      <w:r w:rsidRPr="0002795B">
        <w:rPr>
          <w:rStyle w:val="StyleUnderline"/>
        </w:rPr>
        <w:t xml:space="preserve"> fig leaf of </w:t>
      </w:r>
      <w:r w:rsidRPr="004C39FB">
        <w:rPr>
          <w:rStyle w:val="StyleUnderline"/>
          <w:highlight w:val="yellow"/>
        </w:rPr>
        <w:t>state approval would be required for kinetic strikes against suspected</w:t>
      </w:r>
      <w:r w:rsidRPr="0002795B">
        <w:rPr>
          <w:rStyle w:val="StyleUnderline"/>
        </w:rPr>
        <w:t xml:space="preserve"> terrorist </w:t>
      </w:r>
      <w:r w:rsidRPr="004C39FB">
        <w:rPr>
          <w:rStyle w:val="StyleUnderline"/>
          <w:highlight w:val="yellow"/>
        </w:rPr>
        <w:t>targets</w:t>
      </w:r>
      <w:r w:rsidRPr="004C39FB">
        <w:rPr>
          <w:sz w:val="16"/>
        </w:rPr>
        <w:t xml:space="preserve">. </w:t>
      </w:r>
      <w:r w:rsidRPr="004C39FB">
        <w:rPr>
          <w:rStyle w:val="Emphasis"/>
          <w:highlight w:val="yellow"/>
        </w:rPr>
        <w:t>Questions of proportionality</w:t>
      </w:r>
      <w:r w:rsidRPr="0002795B">
        <w:rPr>
          <w:rStyle w:val="StyleUnderline"/>
        </w:rPr>
        <w:t>--</w:t>
      </w:r>
      <w:r w:rsidRPr="004C39FB">
        <w:rPr>
          <w:sz w:val="16"/>
        </w:rPr>
        <w:t>assessing the potential military gain against collateral damage to civilians--</w:t>
      </w:r>
      <w:r w:rsidRPr="004C39FB">
        <w:rPr>
          <w:rStyle w:val="Emphasis"/>
          <w:highlight w:val="yellow"/>
        </w:rPr>
        <w:t>would become meaningless</w:t>
      </w:r>
      <w:r w:rsidRPr="004C39FB">
        <w:rPr>
          <w:sz w:val="16"/>
        </w:rPr>
        <w:t xml:space="preserve">. </w:t>
      </w:r>
      <w:r w:rsidRPr="004C39FB">
        <w:rPr>
          <w:rStyle w:val="StyleUnderline"/>
        </w:rPr>
        <w:t>National</w:t>
      </w:r>
      <w:r w:rsidRPr="0002795B">
        <w:rPr>
          <w:rStyle w:val="StyleUnderline"/>
        </w:rPr>
        <w:t xml:space="preserve"> police forces or </w:t>
      </w:r>
      <w:r w:rsidRPr="004C39FB">
        <w:rPr>
          <w:rStyle w:val="StyleUnderline"/>
          <w:highlight w:val="yellow"/>
        </w:rPr>
        <w:t>militaries would act freely</w:t>
      </w:r>
      <w:r w:rsidRPr="0002795B">
        <w:rPr>
          <w:rStyle w:val="StyleUnderline"/>
        </w:rPr>
        <w:t xml:space="preserve"> within the boundaries of states</w:t>
      </w:r>
      <w:r w:rsidRPr="004C39FB">
        <w:rPr>
          <w:sz w:val="16"/>
        </w:rPr>
        <w:t xml:space="preserve"> unwilling or unable to suppress terrorist groups. Trusteeships or mandates-- </w:t>
      </w:r>
      <w:r w:rsidRPr="004C39FB">
        <w:rPr>
          <w:rStyle w:val="Emphasis"/>
          <w:highlight w:val="yellow"/>
        </w:rPr>
        <w:t>colonialism</w:t>
      </w:r>
      <w:r w:rsidRPr="004C39FB">
        <w:rPr>
          <w:sz w:val="16"/>
        </w:rPr>
        <w:t xml:space="preserve"> in one form or another--</w:t>
      </w:r>
      <w:r w:rsidRPr="004C39FB">
        <w:rPr>
          <w:rStyle w:val="Emphasis"/>
          <w:highlight w:val="yellow"/>
        </w:rPr>
        <w:t>would become legitimated</w:t>
      </w:r>
      <w:r w:rsidRPr="004C39FB">
        <w:rPr>
          <w:sz w:val="16"/>
        </w:rPr>
        <w:t xml:space="preserve">. </w:t>
      </w:r>
      <w:r w:rsidRPr="0002795B">
        <w:rPr>
          <w:rStyle w:val="StyleUnderline"/>
        </w:rPr>
        <w:t>The costs of such a</w:t>
      </w:r>
      <w:r w:rsidRPr="004C39FB">
        <w:rPr>
          <w:sz w:val="16"/>
        </w:rPr>
        <w:t xml:space="preserve"> transformed international </w:t>
      </w:r>
      <w:r w:rsidRPr="0002795B">
        <w:rPr>
          <w:rStyle w:val="StyleUnderline"/>
        </w:rPr>
        <w:t>environment</w:t>
      </w:r>
      <w:r w:rsidRPr="004C39FB">
        <w:rPr>
          <w:sz w:val="16"/>
        </w:rPr>
        <w:t xml:space="preserve">, of more or less unconstrained interventionism, </w:t>
      </w:r>
      <w:r w:rsidRPr="0002795B">
        <w:rPr>
          <w:rStyle w:val="StyleUnderline"/>
        </w:rPr>
        <w:t xml:space="preserve">would be extremely high </w:t>
      </w:r>
      <w:r w:rsidRPr="004C39FB">
        <w:rPr>
          <w:sz w:val="16"/>
        </w:rPr>
        <w:t xml:space="preserve">not only </w:t>
      </w:r>
      <w:r w:rsidRPr="0002795B">
        <w:rPr>
          <w:rStyle w:val="StyleUnderline"/>
        </w:rPr>
        <w:t>for the targets</w:t>
      </w:r>
      <w:r w:rsidRPr="004C39FB">
        <w:rPr>
          <w:sz w:val="16"/>
        </w:rPr>
        <w:t xml:space="preserve"> (weak or malevolent states) </w:t>
      </w:r>
      <w:r w:rsidRPr="0002795B">
        <w:rPr>
          <w:rStyle w:val="StyleUnderline"/>
        </w:rPr>
        <w:t>but also for the initiators</w:t>
      </w:r>
      <w:r w:rsidRPr="004C39FB">
        <w:rPr>
          <w:sz w:val="16"/>
        </w:rPr>
        <w:t xml:space="preserve"> (most obviously the United States). Finally, transnational terrorism will continue to be treated as an existential threat rather than a criminal activity because of the way in which human beings, not only leaders but also electorates, confront low probability but potentially large loss events. </w:t>
      </w:r>
      <w:r w:rsidRPr="0002795B">
        <w:rPr>
          <w:rStyle w:val="StyleUnderline"/>
        </w:rPr>
        <w:t>Human beings are not naturally rational thinkers</w:t>
      </w:r>
      <w:r w:rsidRPr="004C39FB">
        <w:rPr>
          <w:sz w:val="16"/>
        </w:rPr>
        <w:t xml:space="preserve">. Human behavior is more driven by what Daniel Kahneman has termed type </w:t>
      </w:r>
      <w:proofErr w:type="gramStart"/>
      <w:r w:rsidRPr="004C39FB">
        <w:rPr>
          <w:sz w:val="16"/>
        </w:rPr>
        <w:t>1 thinking</w:t>
      </w:r>
      <w:proofErr w:type="gramEnd"/>
      <w:r w:rsidRPr="004C39FB">
        <w:rPr>
          <w:sz w:val="16"/>
        </w:rPr>
        <w:t xml:space="preserve"> (emotive, intuitive, nonreflective) than by type 2 thinking (rational and calculating). The following is a quote from Kahneman’s recent book Thinking Fast and Slow:</w:t>
      </w:r>
    </w:p>
    <w:p w14:paraId="7DE4D130" w14:textId="77777777" w:rsidR="00C42812" w:rsidRPr="004C39FB" w:rsidRDefault="00C42812" w:rsidP="00C42812">
      <w:pPr>
        <w:rPr>
          <w:sz w:val="16"/>
        </w:rPr>
      </w:pPr>
      <w:r w:rsidRPr="004C39FB">
        <w:rPr>
          <w:sz w:val="16"/>
        </w:rPr>
        <w:t xml:space="preserve">“I visited Israel several times during a period in which suicide bombings in buses were relatively common–though of course quite rare in absolute </w:t>
      </w:r>
      <w:proofErr w:type="gramStart"/>
      <w:r w:rsidRPr="004C39FB">
        <w:rPr>
          <w:sz w:val="16"/>
        </w:rPr>
        <w:t>terms.</w:t>
      </w:r>
      <w:proofErr w:type="gramEnd"/>
      <w:r w:rsidRPr="004C39FB">
        <w:rPr>
          <w:sz w:val="16"/>
        </w:rPr>
        <w:t xml:space="preserve"> . . . For any traveler, the risks were tiny, but that was not how the public felt about it. People avoided buses as much as they </w:t>
      </w:r>
      <w:proofErr w:type="gramStart"/>
      <w:r w:rsidRPr="004C39FB">
        <w:rPr>
          <w:sz w:val="16"/>
        </w:rPr>
        <w:t>could.</w:t>
      </w:r>
      <w:proofErr w:type="gramEnd"/>
      <w:r w:rsidRPr="004C39FB">
        <w:rPr>
          <w:sz w:val="16"/>
        </w:rPr>
        <w:t xml:space="preserve"> . . .</w:t>
      </w:r>
    </w:p>
    <w:p w14:paraId="4E3A08FC" w14:textId="77777777" w:rsidR="00C42812" w:rsidRPr="004C39FB" w:rsidRDefault="00C42812" w:rsidP="00C42812">
      <w:pPr>
        <w:rPr>
          <w:sz w:val="16"/>
        </w:rPr>
      </w:pPr>
      <w:r w:rsidRPr="004C39FB">
        <w:rPr>
          <w:sz w:val="16"/>
        </w:rPr>
        <w:t xml:space="preserve">My experience illustrates how </w:t>
      </w:r>
      <w:r w:rsidRPr="004C39FB">
        <w:rPr>
          <w:rStyle w:val="StyleUnderline"/>
          <w:highlight w:val="yellow"/>
        </w:rPr>
        <w:t>terrorism</w:t>
      </w:r>
      <w:r w:rsidRPr="004C39FB">
        <w:rPr>
          <w:sz w:val="16"/>
        </w:rPr>
        <w:t xml:space="preserve"> works and why it is so effective: it </w:t>
      </w:r>
      <w:r w:rsidRPr="004C39FB">
        <w:rPr>
          <w:rStyle w:val="StyleUnderline"/>
          <w:highlight w:val="yellow"/>
        </w:rPr>
        <w:t>induces</w:t>
      </w:r>
      <w:r w:rsidRPr="0002795B">
        <w:rPr>
          <w:rStyle w:val="StyleUnderline"/>
        </w:rPr>
        <w:t xml:space="preserve"> an availability cascade.</w:t>
      </w:r>
      <w:r w:rsidRPr="004C39FB">
        <w:rPr>
          <w:sz w:val="16"/>
        </w:rPr>
        <w:t xml:space="preserve"> </w:t>
      </w:r>
      <w:r w:rsidRPr="0002795B">
        <w:rPr>
          <w:rStyle w:val="StyleUnderline"/>
        </w:rPr>
        <w:t xml:space="preserve">An extremely vivid image of death and </w:t>
      </w:r>
      <w:proofErr w:type="gramStart"/>
      <w:r w:rsidRPr="0002795B">
        <w:rPr>
          <w:rStyle w:val="StyleUnderline"/>
        </w:rPr>
        <w:t>damage</w:t>
      </w:r>
      <w:r w:rsidRPr="004C39FB">
        <w:rPr>
          <w:sz w:val="16"/>
        </w:rPr>
        <w:t>.</w:t>
      </w:r>
      <w:proofErr w:type="gramEnd"/>
      <w:r w:rsidRPr="004C39FB">
        <w:rPr>
          <w:sz w:val="16"/>
        </w:rPr>
        <w:t xml:space="preserve"> . . . </w:t>
      </w:r>
      <w:r w:rsidRPr="0002795B">
        <w:rPr>
          <w:rStyle w:val="StyleUnderline"/>
        </w:rPr>
        <w:t xml:space="preserve">The </w:t>
      </w:r>
      <w:r w:rsidRPr="004C39FB">
        <w:rPr>
          <w:rStyle w:val="Emphasis"/>
          <w:highlight w:val="yellow"/>
        </w:rPr>
        <w:t>emotional arousal</w:t>
      </w:r>
      <w:r w:rsidRPr="0002795B">
        <w:rPr>
          <w:rStyle w:val="StyleUnderline"/>
        </w:rPr>
        <w:t xml:space="preserve"> is associative, </w:t>
      </w:r>
      <w:r w:rsidRPr="004C39FB">
        <w:rPr>
          <w:rStyle w:val="Emphasis"/>
          <w:highlight w:val="yellow"/>
        </w:rPr>
        <w:t>automatic, and uncontrolled</w:t>
      </w:r>
      <w:r w:rsidRPr="004C39FB">
        <w:rPr>
          <w:sz w:val="16"/>
        </w:rPr>
        <w:t xml:space="preserve">. </w:t>
      </w:r>
      <w:r w:rsidRPr="0002795B">
        <w:rPr>
          <w:rStyle w:val="StyleUnderline"/>
        </w:rPr>
        <w:t xml:space="preserve">The emotion is not only disproportionate </w:t>
      </w:r>
      <w:r w:rsidRPr="004C39FB">
        <w:rPr>
          <w:sz w:val="16"/>
        </w:rPr>
        <w:t xml:space="preserve">to the probability, </w:t>
      </w:r>
      <w:r w:rsidRPr="0002795B">
        <w:rPr>
          <w:rStyle w:val="StyleUnderline"/>
        </w:rPr>
        <w:t>it is also insensitive to the exact level of probability</w:t>
      </w:r>
      <w:r w:rsidRPr="004C39FB">
        <w:rPr>
          <w:sz w:val="16"/>
        </w:rPr>
        <w:t>.”</w:t>
      </w:r>
    </w:p>
    <w:p w14:paraId="237790C7" w14:textId="77777777" w:rsidR="00C42812" w:rsidRPr="004C39FB" w:rsidRDefault="00C42812" w:rsidP="00C42812">
      <w:pPr>
        <w:rPr>
          <w:sz w:val="16"/>
        </w:rPr>
      </w:pPr>
      <w:r w:rsidRPr="004C39FB">
        <w:rPr>
          <w:rStyle w:val="StyleUnderline"/>
          <w:highlight w:val="yellow"/>
        </w:rPr>
        <w:t>A</w:t>
      </w:r>
      <w:r w:rsidRPr="0002795B">
        <w:rPr>
          <w:rStyle w:val="StyleUnderline"/>
        </w:rPr>
        <w:t xml:space="preserve"> successful</w:t>
      </w:r>
      <w:r w:rsidRPr="004C39FB">
        <w:rPr>
          <w:sz w:val="16"/>
        </w:rPr>
        <w:t xml:space="preserve"> mass terrorist </w:t>
      </w:r>
      <w:r w:rsidRPr="004C39FB">
        <w:rPr>
          <w:rStyle w:val="StyleUnderline"/>
          <w:highlight w:val="yellow"/>
        </w:rPr>
        <w:t>attack would</w:t>
      </w:r>
      <w:r w:rsidRPr="004C39FB">
        <w:rPr>
          <w:sz w:val="16"/>
        </w:rPr>
        <w:t xml:space="preserve">, as 9/11 did, dramatically </w:t>
      </w:r>
      <w:r w:rsidRPr="004C39FB">
        <w:rPr>
          <w:rStyle w:val="Emphasis"/>
          <w:highlight w:val="yellow"/>
        </w:rPr>
        <w:t>alter people’s subjective sense of security</w:t>
      </w:r>
      <w:r w:rsidRPr="004C39FB">
        <w:rPr>
          <w:sz w:val="16"/>
        </w:rPr>
        <w:t xml:space="preserve">. </w:t>
      </w:r>
      <w:r w:rsidRPr="0002795B">
        <w:rPr>
          <w:rStyle w:val="StyleUnderline"/>
        </w:rPr>
        <w:t>The political costs</w:t>
      </w:r>
      <w:r w:rsidRPr="004C39FB">
        <w:rPr>
          <w:sz w:val="16"/>
        </w:rPr>
        <w:t xml:space="preserve"> for an American leader </w:t>
      </w:r>
      <w:r w:rsidRPr="0002795B">
        <w:rPr>
          <w:rStyle w:val="StyleUnderline"/>
        </w:rPr>
        <w:t>of such an event could be extremely high</w:t>
      </w:r>
      <w:r w:rsidRPr="004C39FB">
        <w:rPr>
          <w:sz w:val="16"/>
        </w:rPr>
        <w:t xml:space="preserve">. </w:t>
      </w:r>
      <w:r w:rsidRPr="0002795B">
        <w:rPr>
          <w:rStyle w:val="StyleUnderline"/>
        </w:rPr>
        <w:t>The Bush administration was castigated for not connecting the dots but escaped political punishment by acting forcefully in Afghanistan and Iraq</w:t>
      </w:r>
      <w:r w:rsidRPr="004C39FB">
        <w:rPr>
          <w:sz w:val="16"/>
        </w:rPr>
        <w:t xml:space="preserve">. </w:t>
      </w:r>
      <w:r w:rsidRPr="004C39FB">
        <w:rPr>
          <w:rStyle w:val="StyleUnderline"/>
          <w:highlight w:val="yellow"/>
        </w:rPr>
        <w:t>No</w:t>
      </w:r>
      <w:r w:rsidRPr="004C39FB">
        <w:rPr>
          <w:sz w:val="16"/>
        </w:rPr>
        <w:t xml:space="preserve"> American </w:t>
      </w:r>
      <w:r w:rsidRPr="004C39FB">
        <w:rPr>
          <w:rStyle w:val="StyleUnderline"/>
          <w:highlight w:val="yellow"/>
        </w:rPr>
        <w:t>president could risk taking</w:t>
      </w:r>
      <w:r w:rsidRPr="0002795B">
        <w:rPr>
          <w:rStyle w:val="StyleUnderline"/>
        </w:rPr>
        <w:t xml:space="preserve"> the position that </w:t>
      </w:r>
      <w:r w:rsidRPr="004C39FB">
        <w:rPr>
          <w:rStyle w:val="StyleUnderline"/>
          <w:highlight w:val="yellow"/>
        </w:rPr>
        <w:t>precautions</w:t>
      </w:r>
      <w:r w:rsidRPr="0002795B">
        <w:rPr>
          <w:rStyle w:val="StyleUnderline"/>
        </w:rPr>
        <w:t xml:space="preserve"> against a mass casualty terrorist</w:t>
      </w:r>
      <w:r w:rsidRPr="004C39FB">
        <w:rPr>
          <w:sz w:val="16"/>
        </w:rPr>
        <w:t xml:space="preserve"> </w:t>
      </w:r>
      <w:r w:rsidRPr="0002795B">
        <w:rPr>
          <w:rStyle w:val="StyleUnderline"/>
        </w:rPr>
        <w:t>attack</w:t>
      </w:r>
      <w:r w:rsidRPr="004C39FB">
        <w:rPr>
          <w:sz w:val="16"/>
        </w:rPr>
        <w:t xml:space="preserve"> had been limited because the probability of such an attack was extremely low to vanishing. </w:t>
      </w:r>
      <w:r w:rsidRPr="0002795B">
        <w:rPr>
          <w:rStyle w:val="StyleUnderline"/>
        </w:rPr>
        <w:t>Although the rational course of action</w:t>
      </w:r>
      <w:r w:rsidRPr="004C39FB">
        <w:rPr>
          <w:sz w:val="16"/>
        </w:rPr>
        <w:t>--the policy that would maximize expected utility ex ante (conforming with type 2 thinking)--</w:t>
      </w:r>
      <w:r w:rsidRPr="0002795B">
        <w:rPr>
          <w:rStyle w:val="StyleUnderline"/>
        </w:rPr>
        <w:t>might be to commit resources only to the measures that were thought to be most efficient</w:t>
      </w:r>
      <w:r w:rsidRPr="004C39FB">
        <w:rPr>
          <w:sz w:val="16"/>
        </w:rPr>
        <w:t xml:space="preserve"> in reducing the probability of a mass casualty terrorist attack, </w:t>
      </w:r>
      <w:r w:rsidRPr="004C39FB">
        <w:rPr>
          <w:rStyle w:val="StyleUnderline"/>
        </w:rPr>
        <w:t>the</w:t>
      </w:r>
      <w:r w:rsidRPr="0002795B">
        <w:rPr>
          <w:rStyle w:val="StyleUnderline"/>
        </w:rPr>
        <w:t xml:space="preserve"> </w:t>
      </w:r>
      <w:r w:rsidRPr="004C39FB">
        <w:rPr>
          <w:rStyle w:val="StyleUnderline"/>
        </w:rPr>
        <w:t>policy</w:t>
      </w:r>
      <w:r w:rsidRPr="0002795B">
        <w:rPr>
          <w:rStyle w:val="StyleUnderline"/>
        </w:rPr>
        <w:t xml:space="preserve"> that would be most politically judicious</w:t>
      </w:r>
      <w:r w:rsidRPr="004C39FB">
        <w:rPr>
          <w:sz w:val="16"/>
        </w:rPr>
        <w:t xml:space="preserve"> (conforming with type 1 thinking) </w:t>
      </w:r>
      <w:r w:rsidRPr="0002795B">
        <w:rPr>
          <w:rStyle w:val="StyleUnderline"/>
        </w:rPr>
        <w:t>would be to do everything reasonably possible to prevent such as attack.</w:t>
      </w:r>
      <w:r w:rsidRPr="004C39FB">
        <w:rPr>
          <w:sz w:val="16"/>
        </w:rPr>
        <w:t xml:space="preserve"> Kahneman captures this problem in Figure 13 of his book.</w:t>
      </w:r>
    </w:p>
    <w:p w14:paraId="3CF9E4FB" w14:textId="77777777" w:rsidR="00C42812" w:rsidRPr="004C39FB" w:rsidRDefault="00C42812" w:rsidP="00C42812">
      <w:pPr>
        <w:rPr>
          <w:sz w:val="16"/>
        </w:rPr>
      </w:pPr>
      <w:r w:rsidRPr="004C39FB">
        <w:rPr>
          <w:sz w:val="16"/>
        </w:rPr>
        <w:t xml:space="preserve">A mass casualty terrorist attack falls into the bottom-right-hand cell, except the probability is lower than 5 percent and the loss greater than $10,000. </w:t>
      </w:r>
      <w:r w:rsidRPr="004C39FB">
        <w:rPr>
          <w:rStyle w:val="StyleUnderline"/>
        </w:rPr>
        <w:t>Under these conditions human beings are risk averse. They will accept policies that are unfavorable from a purely rational, utility-maximizing perspective because of the fear of a large loss</w:t>
      </w:r>
      <w:r w:rsidRPr="004C39FB">
        <w:rPr>
          <w:sz w:val="16"/>
        </w:rPr>
        <w:t>. They will be willing to spend more on avoiding a large loss than a purely utility maximizing approach would dictate, and they will punish political leaders who, from their type 1 intuitive emotive thinking, do not take these threats seriously enough.</w:t>
      </w:r>
    </w:p>
    <w:p w14:paraId="59D23DFC" w14:textId="77777777" w:rsidR="00C42812" w:rsidRDefault="00C42812" w:rsidP="00C42812">
      <w:pPr>
        <w:rPr>
          <w:rStyle w:val="StyleUnderline"/>
        </w:rPr>
      </w:pPr>
      <w:r w:rsidRPr="004C39FB">
        <w:rPr>
          <w:sz w:val="16"/>
        </w:rPr>
        <w:t xml:space="preserve">To sum up: The empirical evidence--the absence of a mass terrorist attack against the United States since 9/11 and the very low probability of such an attack taking place again--would suggest that the American government is devoting too many resources to counterterrorist activities. No American leader, however, will endorse such a conclusion. </w:t>
      </w:r>
      <w:r w:rsidRPr="004C39FB">
        <w:rPr>
          <w:rStyle w:val="StyleUnderline"/>
        </w:rPr>
        <w:t xml:space="preserve">A mass terrorist attack would be a black swan. </w:t>
      </w:r>
      <w:r w:rsidRPr="004C39FB">
        <w:rPr>
          <w:rStyle w:val="StyleUnderline"/>
          <w:highlight w:val="yellow"/>
        </w:rPr>
        <w:t xml:space="preserve">The cost of such an attack in terms of lives lost and instability at the global level would be </w:t>
      </w:r>
      <w:r w:rsidRPr="004C39FB">
        <w:rPr>
          <w:rStyle w:val="Emphasis"/>
          <w:highlight w:val="yellow"/>
        </w:rPr>
        <w:t>extremely high</w:t>
      </w:r>
      <w:r w:rsidRPr="004C39FB">
        <w:rPr>
          <w:rStyle w:val="StyleUnderline"/>
          <w:highlight w:val="yellow"/>
        </w:rPr>
        <w:t>.</w:t>
      </w:r>
      <w:r w:rsidRPr="004C39FB">
        <w:rPr>
          <w:rStyle w:val="StyleUnderline"/>
        </w:rPr>
        <w:t xml:space="preserve"> An inherent human tendency toward risk aversion with regard to large losses will continue to provide a base of political support for overcommitting</w:t>
      </w:r>
      <w:r w:rsidRPr="004C39FB">
        <w:rPr>
          <w:sz w:val="16"/>
        </w:rPr>
        <w:t xml:space="preserve"> (from a utility-maximizing perspective) </w:t>
      </w:r>
      <w:r w:rsidRPr="004C39FB">
        <w:rPr>
          <w:rStyle w:val="StyleUnderline"/>
        </w:rPr>
        <w:t>resources to prevent such an attack.</w:t>
      </w:r>
    </w:p>
    <w:p w14:paraId="71A0CD5A" w14:textId="77777777" w:rsidR="00C42812" w:rsidRDefault="00C42812" w:rsidP="00C42812">
      <w:pPr>
        <w:pStyle w:val="Heading3"/>
      </w:pPr>
      <w:r>
        <w:t>2AC – Terror High Now – ISIS</w:t>
      </w:r>
    </w:p>
    <w:p w14:paraId="40F2E99C" w14:textId="77777777" w:rsidR="00C42812" w:rsidRPr="00AC7E1B" w:rsidRDefault="00C42812" w:rsidP="00C42812">
      <w:pPr>
        <w:pStyle w:val="Heading4"/>
      </w:pPr>
      <w:r>
        <w:t>ISIS has repeatedly defeated and overcome western efforts – current mechanisms fail.</w:t>
      </w:r>
    </w:p>
    <w:p w14:paraId="41F8DF83" w14:textId="77777777" w:rsidR="00C42812" w:rsidRPr="00AC7E1B" w:rsidRDefault="00C42812" w:rsidP="00C42812">
      <w:r w:rsidRPr="00AC7E1B">
        <w:rPr>
          <w:rStyle w:val="Style13ptBold"/>
        </w:rPr>
        <w:t xml:space="preserve">Kilcullen 15 </w:t>
      </w:r>
      <w:r>
        <w:t xml:space="preserve">- David Kilcullen, worked for the U.S. and Australian governments as an expert adviser on counterinsurgency. In 2007-08 he served in Iraq as a senior adviser to General David Petraeus, helping design the US-led coalition troop </w:t>
      </w:r>
      <w:proofErr w:type="gramStart"/>
      <w:r>
        <w:t>‘Surge’.,</w:t>
      </w:r>
      <w:proofErr w:type="gramEnd"/>
      <w:r>
        <w:t xml:space="preserve"> 7/9/2015("Explained: Why America's Strategy Against ISIS Is Doomed to Fail," published by The National Interest, Available online at http://nationalinterest.org/blog/the-buzz/explained-why-americas-strategy-against-isis-doomed-fail-13295?page=2, Accessed 7/27/2016, AJ)</w:t>
      </w:r>
    </w:p>
    <w:p w14:paraId="03A37644" w14:textId="77777777" w:rsidR="00C42812" w:rsidRPr="000F2EA4" w:rsidRDefault="00C42812" w:rsidP="00C42812">
      <w:pPr>
        <w:rPr>
          <w:rStyle w:val="StyleUnderline"/>
        </w:rPr>
      </w:pPr>
      <w:r w:rsidRPr="000F2EA4">
        <w:rPr>
          <w:rStyle w:val="StyleUnderline"/>
        </w:rPr>
        <w:t>In the Islamic State</w:t>
      </w:r>
      <w:r w:rsidRPr="000F2EA4">
        <w:rPr>
          <w:sz w:val="16"/>
        </w:rPr>
        <w:t xml:space="preserve"> (ISIS), </w:t>
      </w:r>
      <w:r w:rsidRPr="000F2EA4">
        <w:rPr>
          <w:rStyle w:val="StyleUnderline"/>
          <w:highlight w:val="yellow"/>
        </w:rPr>
        <w:t>we face a determined enemy melding terrorism and guerrilla warfare with an expansionist, state-building agenda and a mastery of</w:t>
      </w:r>
      <w:r w:rsidRPr="000F2EA4">
        <w:rPr>
          <w:rStyle w:val="StyleUnderline"/>
        </w:rPr>
        <w:t xml:space="preserve"> online </w:t>
      </w:r>
      <w:r w:rsidRPr="000F2EA4">
        <w:rPr>
          <w:rStyle w:val="StyleUnderline"/>
          <w:highlight w:val="yellow"/>
        </w:rPr>
        <w:t>propaganda</w:t>
      </w:r>
      <w:r w:rsidRPr="000F2EA4">
        <w:rPr>
          <w:sz w:val="16"/>
        </w:rPr>
        <w:t xml:space="preserve">. And </w:t>
      </w:r>
      <w:r w:rsidRPr="000F2EA4">
        <w:rPr>
          <w:rStyle w:val="StyleUnderline"/>
          <w:highlight w:val="yellow"/>
        </w:rPr>
        <w:t>no country has</w:t>
      </w:r>
      <w:r w:rsidRPr="000F2EA4">
        <w:rPr>
          <w:rStyle w:val="StyleUnderline"/>
        </w:rPr>
        <w:t xml:space="preserve"> yet </w:t>
      </w:r>
      <w:r w:rsidRPr="000F2EA4">
        <w:rPr>
          <w:rStyle w:val="StyleUnderline"/>
          <w:highlight w:val="yellow"/>
        </w:rPr>
        <w:t>mustered the political will or strategic understanding to defeat the group</w:t>
      </w:r>
      <w:r w:rsidRPr="000F2EA4">
        <w:rPr>
          <w:sz w:val="16"/>
          <w:highlight w:val="yellow"/>
        </w:rPr>
        <w:t>.</w:t>
      </w:r>
      <w:r w:rsidRPr="000F2EA4">
        <w:rPr>
          <w:sz w:val="16"/>
        </w:rPr>
        <w:t xml:space="preserve"> In strikingly similar speeches on both sides of the Atlantic on July 6, U.S. President Barack </w:t>
      </w:r>
      <w:r w:rsidRPr="000F2EA4">
        <w:rPr>
          <w:rStyle w:val="StyleUnderline"/>
        </w:rPr>
        <w:t>Obama and</w:t>
      </w:r>
      <w:r w:rsidRPr="000F2EA4">
        <w:rPr>
          <w:sz w:val="16"/>
        </w:rPr>
        <w:t xml:space="preserve"> </w:t>
      </w:r>
      <w:r w:rsidRPr="000F2EA4">
        <w:rPr>
          <w:rStyle w:val="StyleUnderline"/>
        </w:rPr>
        <w:t>British Prime Minister</w:t>
      </w:r>
      <w:r w:rsidRPr="000F2EA4">
        <w:rPr>
          <w:sz w:val="16"/>
        </w:rPr>
        <w:t xml:space="preserve"> </w:t>
      </w:r>
      <w:r w:rsidRPr="000F2EA4">
        <w:rPr>
          <w:rStyle w:val="StyleUnderline"/>
        </w:rPr>
        <w:t xml:space="preserve">David Cameron each admitted that no complete strategy is yet in place, and acknowledged </w:t>
      </w:r>
      <w:r w:rsidRPr="000F2EA4">
        <w:rPr>
          <w:rStyle w:val="StyleUnderline"/>
          <w:highlight w:val="yellow"/>
        </w:rPr>
        <w:t>this will be a protracted “generational” struggle with many setbacks.</w:t>
      </w:r>
    </w:p>
    <w:p w14:paraId="30FCC1BB" w14:textId="77777777" w:rsidR="00C42812" w:rsidRPr="000F2EA4" w:rsidRDefault="00C42812" w:rsidP="00C42812">
      <w:pPr>
        <w:rPr>
          <w:rStyle w:val="StyleUnderline"/>
        </w:rPr>
      </w:pPr>
      <w:r w:rsidRPr="000F2EA4">
        <w:rPr>
          <w:sz w:val="16"/>
        </w:rPr>
        <w:t xml:space="preserve">Over the past year, since its capture of Mosul drew a belated response from the United States, Australia and others, </w:t>
      </w:r>
      <w:r w:rsidRPr="000F2EA4">
        <w:rPr>
          <w:rStyle w:val="StyleUnderline"/>
          <w:highlight w:val="yellow"/>
        </w:rPr>
        <w:t>ISIS has adapted to western counterterror efforts, repeatedly beaten Iraqi and Syrian regular troops and Iranian-backed militias, established provinces</w:t>
      </w:r>
      <w:r w:rsidRPr="000F2EA4">
        <w:rPr>
          <w:rStyle w:val="StyleUnderline"/>
        </w:rPr>
        <w:t xml:space="preserve"> in Libya, Algeria, Tunisia, Egypt, the Caucasus, Yemen, Afghanistan, Pakistan and Saudi Arabia, </w:t>
      </w:r>
      <w:r w:rsidRPr="000F2EA4">
        <w:rPr>
          <w:rStyle w:val="StyleUnderline"/>
          <w:highlight w:val="yellow"/>
        </w:rPr>
        <w:t>and inspired attacks in western states</w:t>
      </w:r>
      <w:r w:rsidRPr="000F2EA4">
        <w:rPr>
          <w:rStyle w:val="StyleUnderline"/>
        </w:rPr>
        <w:t xml:space="preserve"> and several North African and Middle Eastern countries.</w:t>
      </w:r>
    </w:p>
    <w:p w14:paraId="6BA0F128" w14:textId="77777777" w:rsidR="00C42812" w:rsidRPr="000F2EA4" w:rsidRDefault="00C42812" w:rsidP="00C42812">
      <w:pPr>
        <w:rPr>
          <w:sz w:val="16"/>
        </w:rPr>
      </w:pPr>
      <w:r w:rsidRPr="000F2EA4">
        <w:rPr>
          <w:sz w:val="16"/>
        </w:rPr>
        <w:t xml:space="preserve">Pentagon and White House spin to the contrary, </w:t>
      </w:r>
      <w:r w:rsidRPr="000F2EA4">
        <w:rPr>
          <w:rStyle w:val="StyleUnderline"/>
          <w:highlight w:val="yellow"/>
        </w:rPr>
        <w:t>ISIS</w:t>
      </w:r>
      <w:r w:rsidRPr="000F2EA4">
        <w:rPr>
          <w:rStyle w:val="StyleUnderline"/>
        </w:rPr>
        <w:t xml:space="preserve"> terrorism </w:t>
      </w:r>
      <w:r w:rsidRPr="000F2EA4">
        <w:rPr>
          <w:rStyle w:val="StyleUnderline"/>
          <w:highlight w:val="yellow"/>
        </w:rPr>
        <w:t xml:space="preserve">shows </w:t>
      </w:r>
      <w:r w:rsidRPr="00AC7E1B">
        <w:rPr>
          <w:rStyle w:val="Emphasis"/>
          <w:highlight w:val="yellow"/>
        </w:rPr>
        <w:t>no sign of diminishing</w:t>
      </w:r>
      <w:r w:rsidRPr="000F2EA4">
        <w:rPr>
          <w:rStyle w:val="StyleUnderline"/>
          <w:highlight w:val="yellow"/>
        </w:rPr>
        <w:t xml:space="preserve"> after a year of Western intervention</w:t>
      </w:r>
      <w:r w:rsidRPr="000F2EA4">
        <w:rPr>
          <w:sz w:val="16"/>
        </w:rPr>
        <w:t>. On June 26, an ISIS gunman massacred 38 people in Tunisia. The same day, ISIS bombers struck in Kuwait (killing 27) and Syria (killing 20). Five days later ISIS launched coordinated assaults on 21 Egyptian military posts in the Sinai Desert. Along with its ability to generate unprecedented numbers of foreign recruits—12 times as many as at the height of the Iraq War in 2006–08—Islamic State’s ability to inspire attacks like these illustrates its mastery of social media and electronic propaganda, and the effectiveness of its “leaderless resistance” model of individual and small-team guerrilla-style terrorism.</w:t>
      </w:r>
    </w:p>
    <w:p w14:paraId="18507DA6" w14:textId="77777777" w:rsidR="00C42812" w:rsidRPr="000F2EA4" w:rsidRDefault="00C42812" w:rsidP="00C42812">
      <w:pPr>
        <w:rPr>
          <w:rStyle w:val="StyleUnderline"/>
        </w:rPr>
      </w:pPr>
      <w:r w:rsidRPr="000F2EA4">
        <w:rPr>
          <w:rStyle w:val="StyleUnderline"/>
        </w:rPr>
        <w:t>But ISIS is far more than a terrorist group</w:t>
      </w:r>
      <w:r w:rsidRPr="000F2EA4">
        <w:rPr>
          <w:sz w:val="16"/>
        </w:rPr>
        <w:t xml:space="preserve">. Behind the front line of its offensives in Iraq and Syria, </w:t>
      </w:r>
      <w:r w:rsidRPr="000F2EA4">
        <w:rPr>
          <w:rStyle w:val="StyleUnderline"/>
          <w:highlight w:val="yellow"/>
        </w:rPr>
        <w:t xml:space="preserve">it has forged a </w:t>
      </w:r>
      <w:r w:rsidRPr="00AC7E1B">
        <w:rPr>
          <w:rStyle w:val="Emphasis"/>
          <w:highlight w:val="yellow"/>
        </w:rPr>
        <w:t>governmental structure that administers 6 million people</w:t>
      </w:r>
      <w:r w:rsidRPr="000F2EA4">
        <w:rPr>
          <w:sz w:val="16"/>
        </w:rPr>
        <w:t xml:space="preserve"> (a larger population than Singapore, Lebanon, Norway or New Zealand) </w:t>
      </w:r>
      <w:r w:rsidRPr="000F2EA4">
        <w:rPr>
          <w:rStyle w:val="StyleUnderline"/>
        </w:rPr>
        <w:t>and controls a territory covering one third of Iraq and roughly the same proportion of Syria</w:t>
      </w:r>
      <w:r w:rsidRPr="000F2EA4">
        <w:rPr>
          <w:sz w:val="16"/>
        </w:rPr>
        <w:t xml:space="preserve">. </w:t>
      </w:r>
      <w:r w:rsidRPr="000F2EA4">
        <w:rPr>
          <w:rStyle w:val="StyleUnderline"/>
        </w:rPr>
        <w:t>Its economy includes oil exports, sale of utilities like electricity and water, extortion of businesses and wealthy individuals, kidnapping, and the sale of antiquities</w:t>
      </w:r>
      <w:r w:rsidRPr="000F2EA4">
        <w:rPr>
          <w:sz w:val="16"/>
        </w:rPr>
        <w:t xml:space="preserve">. Along with its increasingly regular taxation system, </w:t>
      </w:r>
      <w:r w:rsidRPr="000F2EA4">
        <w:rPr>
          <w:rStyle w:val="StyleUnderline"/>
        </w:rPr>
        <w:t>this gives ISIS an annual revenue of more than US$600 million</w:t>
      </w:r>
      <w:r w:rsidRPr="000F2EA4">
        <w:rPr>
          <w:sz w:val="16"/>
        </w:rPr>
        <w:t xml:space="preserve"> —small for a state, but (with the sole exception of the Colombian FARC’s drug revenues in the late 1990s) </w:t>
      </w:r>
      <w:r w:rsidRPr="00AC7E1B">
        <w:rPr>
          <w:rStyle w:val="Emphasis"/>
          <w:highlight w:val="yellow"/>
        </w:rPr>
        <w:t>unprecedented</w:t>
      </w:r>
      <w:r w:rsidRPr="000F2EA4">
        <w:rPr>
          <w:rStyle w:val="StyleUnderline"/>
          <w:highlight w:val="yellow"/>
        </w:rPr>
        <w:t xml:space="preserve"> for a terrorist group.</w:t>
      </w:r>
    </w:p>
    <w:p w14:paraId="62F1155B" w14:textId="77777777" w:rsidR="00C42812" w:rsidRPr="000F2EA4" w:rsidRDefault="00C42812" w:rsidP="00C42812">
      <w:pPr>
        <w:rPr>
          <w:sz w:val="16"/>
        </w:rPr>
      </w:pPr>
      <w:r w:rsidRPr="000F2EA4">
        <w:rPr>
          <w:sz w:val="16"/>
        </w:rPr>
        <w:t xml:space="preserve">As I argued in a recent Quarterly Essay, </w:t>
      </w:r>
      <w:r w:rsidRPr="000F2EA4">
        <w:rPr>
          <w:rStyle w:val="StyleUnderline"/>
        </w:rPr>
        <w:t>ISIS</w:t>
      </w:r>
      <w:r w:rsidRPr="000F2EA4">
        <w:rPr>
          <w:sz w:val="16"/>
        </w:rPr>
        <w:t xml:space="preserve">—at its core—is a state-building enterprise. It </w:t>
      </w:r>
      <w:r w:rsidRPr="000F2EA4">
        <w:rPr>
          <w:rStyle w:val="StyleUnderline"/>
        </w:rPr>
        <w:t>seeks to create a real-world, territorial state in the Middle East, and then expand it by relatively conventional military conquest.</w:t>
      </w:r>
      <w:r w:rsidRPr="000F2EA4">
        <w:rPr>
          <w:sz w:val="16"/>
        </w:rPr>
        <w:t xml:space="preserve"> It’s driven by a strongly sectarian, anti-Shi’a ideology, and influenced by the Ba’athist roots of its senior Iraqi leaders. </w:t>
      </w:r>
      <w:r w:rsidRPr="00AC7E1B">
        <w:rPr>
          <w:rStyle w:val="StyleUnderline"/>
        </w:rPr>
        <w:t xml:space="preserve">As </w:t>
      </w:r>
      <w:r w:rsidRPr="000F2EA4">
        <w:rPr>
          <w:rStyle w:val="StyleUnderline"/>
          <w:highlight w:val="yellow"/>
        </w:rPr>
        <w:t>a string of battlefield victories shows—</w:t>
      </w:r>
      <w:r w:rsidRPr="00AC7E1B">
        <w:rPr>
          <w:rStyle w:val="StyleUnderline"/>
        </w:rPr>
        <w:t xml:space="preserve">along with </w:t>
      </w:r>
      <w:r w:rsidRPr="000F2EA4">
        <w:rPr>
          <w:rStyle w:val="StyleUnderline"/>
          <w:highlight w:val="yellow"/>
        </w:rPr>
        <w:t xml:space="preserve">its </w:t>
      </w:r>
      <w:r w:rsidRPr="00AC7E1B">
        <w:rPr>
          <w:rStyle w:val="Emphasis"/>
          <w:highlight w:val="yellow"/>
        </w:rPr>
        <w:t>demonstrated adaptability and resilience to bounce back after defeats</w:t>
      </w:r>
      <w:r w:rsidRPr="000F2EA4">
        <w:rPr>
          <w:sz w:val="16"/>
        </w:rPr>
        <w:t>—ISIS fields the most effective force currently fighting in the region. ISIS overseas provinces, and its ‘Internationale’—ISIS-inspired individuals and cells undertaking subversion, propaganda and terrorism on its behalf—support the state-building efforts of the core ISIS structure.</w:t>
      </w:r>
    </w:p>
    <w:p w14:paraId="55CD2BE8" w14:textId="77777777" w:rsidR="00C42812" w:rsidRPr="000F2EA4" w:rsidRDefault="00C42812" w:rsidP="00C42812">
      <w:pPr>
        <w:rPr>
          <w:sz w:val="16"/>
        </w:rPr>
      </w:pPr>
      <w:r w:rsidRPr="000F2EA4">
        <w:rPr>
          <w:sz w:val="16"/>
        </w:rPr>
        <w:t>There are good reasons to avoid calling ISIS a state: to deny it legitimacy, and enable prosecution of those who travel to join it. But treating it as a state for targeting purposes—destroying its governmental structures, its economy, its military, and its ability to control territory and population—should be at the heart of western strategy. Instead, the approach so far has relied on limited airstrikes (11 strike sorties per day, on average, across Iraq and Syria, since last August) against tactical targets, arming and training the Iraqi military (and a few Syrian rebels) under extraordinarily restrictive rules of engagement, and occasional Special Forces raids. This strategy is failing.</w:t>
      </w:r>
    </w:p>
    <w:p w14:paraId="3B1A5A0B" w14:textId="77777777" w:rsidR="00C42812" w:rsidRPr="000F2EA4" w:rsidRDefault="00C42812" w:rsidP="00C42812">
      <w:pPr>
        <w:rPr>
          <w:sz w:val="16"/>
        </w:rPr>
      </w:pPr>
      <w:r w:rsidRPr="000F2EA4">
        <w:rPr>
          <w:sz w:val="16"/>
        </w:rPr>
        <w:t>On May 18, ISIS captured Ramadi—capital of Iraq’s largest, most heavily Sunni province, Anbar—routing western-trained Iraqi troops including the vaunted Golden Division. Only four coalition airstrikes were launched the day Ramadi fell, making no impression on an ISIS force including dozens of armored vehicles, mortars and artillery, spearheaded by seven suicide trucks followed by a swarm of combat teams on foot and in vehicles. Within days ISIS had consolidated its control of Ramadi, captured the city of Palmyra in Syria, and seized a critical border crossing.</w:t>
      </w:r>
    </w:p>
    <w:p w14:paraId="7CFD2E03" w14:textId="77777777" w:rsidR="00C42812" w:rsidRPr="000F2EA4" w:rsidRDefault="00C42812" w:rsidP="00C42812">
      <w:pPr>
        <w:rPr>
          <w:sz w:val="16"/>
        </w:rPr>
      </w:pPr>
      <w:r w:rsidRPr="000F2EA4">
        <w:rPr>
          <w:sz w:val="16"/>
        </w:rPr>
        <w:t xml:space="preserve">Beside these battlefield defeats, </w:t>
      </w:r>
      <w:r w:rsidRPr="000F2EA4">
        <w:rPr>
          <w:rStyle w:val="StyleUnderline"/>
        </w:rPr>
        <w:t>half-hearted western engagement has created space for Iranian-backed militias</w:t>
      </w:r>
      <w:r w:rsidRPr="000F2EA4">
        <w:rPr>
          <w:sz w:val="16"/>
        </w:rPr>
        <w:t xml:space="preserve"> (the ‘Popular Mobilization’) </w:t>
      </w:r>
      <w:r w:rsidRPr="000F2EA4">
        <w:rPr>
          <w:rStyle w:val="StyleUnderline"/>
        </w:rPr>
        <w:t>who have engaged in sectarian cleansing in Sunni towns, and</w:t>
      </w:r>
      <w:r w:rsidRPr="000F2EA4">
        <w:rPr>
          <w:sz w:val="16"/>
        </w:rPr>
        <w:t xml:space="preserve"> (with Assad in Syria, and Hezbollah in Syria and Lebanon) </w:t>
      </w:r>
      <w:r w:rsidRPr="000F2EA4">
        <w:rPr>
          <w:rStyle w:val="StyleUnderline"/>
        </w:rPr>
        <w:t>represent the combat element of an Iranian proxy war to expand Teheran’s influence across the region</w:t>
      </w:r>
      <w:r w:rsidRPr="000F2EA4">
        <w:rPr>
          <w:sz w:val="16"/>
        </w:rPr>
        <w:t>. US air strikes helped the militias to seize Tikrit in March, and to achieve some progress against ISIS around the strategically critical Bayji oil refinery earlier this month.</w:t>
      </w:r>
    </w:p>
    <w:p w14:paraId="17DB1703" w14:textId="77777777" w:rsidR="00C42812" w:rsidRPr="000F2EA4" w:rsidRDefault="00C42812" w:rsidP="00C42812">
      <w:pPr>
        <w:rPr>
          <w:sz w:val="16"/>
        </w:rPr>
      </w:pPr>
      <w:r w:rsidRPr="000F2EA4">
        <w:rPr>
          <w:sz w:val="16"/>
        </w:rPr>
        <w:t>But they also weaken the Iraqi government’s credibility, undermine the inclusive agenda of Iraqi Prime Minister Haider al-Abadi, strengthen Nuri al-Maliki (the Shi’a-supremacist former Prime Minister closely associated with the militias) and encourage Kurds in the north and Shi’a in the southern region around Basra to break with Baghdad altogether. The rise of Popular Mobilization militias as the leading element of Iraq’s campaign to recapture Ramadi (and, perhaps, an eventual offensive against Mosul) also means few Sunnis will support the offensive. Under these circumstances, battlefield victories by Iranian-backed Shi’a militia weaken the Iraqi government even more than defeats: not for nothing, the International Crisis Group has argued that the current approach is ‘defeating the Iraqi state, one victory at a time.’</w:t>
      </w:r>
    </w:p>
    <w:p w14:paraId="4B0E938C" w14:textId="77777777" w:rsidR="00C42812" w:rsidRPr="000F2EA4" w:rsidRDefault="00C42812" w:rsidP="00C42812">
      <w:pPr>
        <w:rPr>
          <w:sz w:val="14"/>
        </w:rPr>
      </w:pPr>
      <w:r w:rsidRPr="000F2EA4">
        <w:rPr>
          <w:sz w:val="14"/>
        </w:rPr>
        <w:t xml:space="preserve">Beyond the immediate threat, the humanitarian impact—the largest number of displaced persons and refugees ever recorded—is unconscionable, and </w:t>
      </w:r>
      <w:r w:rsidRPr="000F2EA4">
        <w:rPr>
          <w:rStyle w:val="StyleUnderline"/>
        </w:rPr>
        <w:t>the risk of a wider regional war is sharply elevated</w:t>
      </w:r>
      <w:r w:rsidRPr="000F2EA4">
        <w:rPr>
          <w:sz w:val="14"/>
        </w:rPr>
        <w:t>. Sunni states in the Arabian Gulf, with regional powers like Turkey, Egypt, Saudi Arabia and Israel, see expanding Iranian influence as an even more serious threat than ISIS, and are determined to stop it. The failure to mount an effective international intervention against ISIS, along with the appearance of an accommodation with Teheran on its nuclear program, risks turning a long-standing regional cold war into a hot conflict.</w:t>
      </w:r>
    </w:p>
    <w:p w14:paraId="093F4A50" w14:textId="77777777" w:rsidR="00C42812" w:rsidRDefault="00C42812" w:rsidP="00C42812">
      <w:pPr>
        <w:rPr>
          <w:sz w:val="16"/>
        </w:rPr>
      </w:pPr>
      <w:r w:rsidRPr="000F2EA4">
        <w:rPr>
          <w:sz w:val="16"/>
        </w:rPr>
        <w:t xml:space="preserve">Thus, </w:t>
      </w:r>
      <w:r w:rsidRPr="000F2EA4">
        <w:rPr>
          <w:rStyle w:val="StyleUnderline"/>
          <w:highlight w:val="yellow"/>
        </w:rPr>
        <w:t>the current approach</w:t>
      </w:r>
      <w:r w:rsidRPr="000F2EA4">
        <w:rPr>
          <w:sz w:val="16"/>
          <w:highlight w:val="yellow"/>
        </w:rPr>
        <w:t>—</w:t>
      </w:r>
      <w:r w:rsidRPr="000F2EA4">
        <w:rPr>
          <w:sz w:val="16"/>
        </w:rPr>
        <w:t>in which the United States and its allies, including Australia, seem to be trying to fight the Islamic State without actually fighting—</w:t>
      </w:r>
      <w:r w:rsidRPr="00AC7E1B">
        <w:rPr>
          <w:rStyle w:val="StyleUnderline"/>
          <w:highlight w:val="yellow"/>
        </w:rPr>
        <w:t>is</w:t>
      </w:r>
      <w:r w:rsidRPr="000F2EA4">
        <w:rPr>
          <w:rStyle w:val="StyleUnderline"/>
        </w:rPr>
        <w:t xml:space="preserve"> not only </w:t>
      </w:r>
      <w:r w:rsidRPr="00AC7E1B">
        <w:rPr>
          <w:rStyle w:val="Emphasis"/>
          <w:highlight w:val="yellow"/>
        </w:rPr>
        <w:t>doomed to failure</w:t>
      </w:r>
      <w:r w:rsidRPr="000F2EA4">
        <w:rPr>
          <w:rStyle w:val="StyleUnderline"/>
        </w:rPr>
        <w:t xml:space="preserve"> but also likely to have dire knock-on effects.</w:t>
      </w:r>
      <w:r w:rsidRPr="000F2EA4">
        <w:rPr>
          <w:sz w:val="16"/>
        </w:rPr>
        <w:t xml:space="preserve"> More than a year into the campaign, recognizing this failure is the critical first step in crafting a workable strategy going forward.</w:t>
      </w:r>
    </w:p>
    <w:p w14:paraId="5C129A7B" w14:textId="77777777" w:rsidR="00C42812" w:rsidRPr="0067282C" w:rsidRDefault="00C42812" w:rsidP="00C42812">
      <w:pPr>
        <w:pStyle w:val="Heading4"/>
        <w:rPr>
          <w:rStyle w:val="Style13ptBold"/>
          <w:b/>
          <w:bCs w:val="0"/>
        </w:rPr>
      </w:pPr>
      <w:r w:rsidRPr="0067282C">
        <w:rPr>
          <w:rStyle w:val="Style13ptBold"/>
          <w:b/>
          <w:bCs w:val="0"/>
        </w:rPr>
        <w:t>Current efforts fail – successful recruiting and propaganda have only increased ISIS’ numbers.</w:t>
      </w:r>
    </w:p>
    <w:p w14:paraId="50BD3C18" w14:textId="77777777" w:rsidR="00C42812" w:rsidRPr="0067282C" w:rsidRDefault="00C42812" w:rsidP="00C42812">
      <w:r w:rsidRPr="0067282C">
        <w:rPr>
          <w:rStyle w:val="Style13ptBold"/>
        </w:rPr>
        <w:t>Matishak 1/19</w:t>
      </w:r>
      <w:r w:rsidRPr="0067282C">
        <w:t xml:space="preserve"> - Martin Matishak, Washington Correspondent, based in Washington, D.C. He has written for The Hill, Atlantic Media and Inside Washington Publishers, among other publications</w:t>
      </w:r>
      <w:proofErr w:type="gramStart"/>
      <w:r w:rsidRPr="0067282C">
        <w:t>.,</w:t>
      </w:r>
      <w:proofErr w:type="gramEnd"/>
      <w:r w:rsidRPr="0067282C">
        <w:t xml:space="preserve"> 1/19/16("Here's Why the 'Successful' Bombing Campaign Against ISIS Is Failing," published by Here's Why Successful Bombing Campaign Against ISIS is Failing, Available online at http://www.thefiscaltimes.com/2016/01/19/Heres-Why-Successful-Bombing-Campaign-Against-ISIS-Failing, Accessed 7/27/2016, AJ)</w:t>
      </w:r>
    </w:p>
    <w:p w14:paraId="06B755A4" w14:textId="77777777" w:rsidR="00C42812" w:rsidRPr="00245DEF" w:rsidRDefault="00C42812" w:rsidP="00C42812">
      <w:pPr>
        <w:rPr>
          <w:sz w:val="16"/>
        </w:rPr>
      </w:pPr>
      <w:r w:rsidRPr="00245DEF">
        <w:rPr>
          <w:rStyle w:val="StyleUnderline"/>
        </w:rPr>
        <w:t>The U.S. has spent nearly $5 billion on air strikes in Iraq and Syria</w:t>
      </w:r>
      <w:r w:rsidRPr="00245DEF">
        <w:rPr>
          <w:sz w:val="16"/>
        </w:rPr>
        <w:t xml:space="preserve"> since the war against ISIS began 16 months ago. </w:t>
      </w:r>
      <w:r w:rsidRPr="00245DEF">
        <w:rPr>
          <w:rStyle w:val="StyleUnderline"/>
        </w:rPr>
        <w:t>The objective-- to destroy ISIS</w:t>
      </w:r>
      <w:r w:rsidRPr="00245DEF">
        <w:rPr>
          <w:sz w:val="16"/>
        </w:rPr>
        <w:t>, which they’ve actually done, if the numbers were static. ISIS started out with about 30,000 fighters, and the U.S. military claims they’ve killed nearly 26,000 of them.</w:t>
      </w:r>
    </w:p>
    <w:p w14:paraId="425D1DCA" w14:textId="77777777" w:rsidR="00C42812" w:rsidRPr="00245DEF" w:rsidRDefault="00C42812" w:rsidP="00C42812">
      <w:pPr>
        <w:rPr>
          <w:rStyle w:val="StyleUnderline"/>
        </w:rPr>
      </w:pPr>
      <w:r w:rsidRPr="00245DEF">
        <w:rPr>
          <w:rStyle w:val="StyleUnderline"/>
        </w:rPr>
        <w:t>But an analysis by the Council on Foreign Relations</w:t>
      </w:r>
      <w:r w:rsidRPr="00245DEF">
        <w:rPr>
          <w:sz w:val="16"/>
        </w:rPr>
        <w:t xml:space="preserve"> published in Defense One </w:t>
      </w:r>
      <w:r w:rsidRPr="00245DEF">
        <w:rPr>
          <w:rStyle w:val="StyleUnderline"/>
        </w:rPr>
        <w:t xml:space="preserve">earlier this month notes that </w:t>
      </w:r>
      <w:r w:rsidRPr="00245DEF">
        <w:rPr>
          <w:rStyle w:val="StyleUnderline"/>
          <w:highlight w:val="yellow"/>
        </w:rPr>
        <w:t>despite</w:t>
      </w:r>
      <w:r w:rsidRPr="00245DEF">
        <w:rPr>
          <w:rStyle w:val="StyleUnderline"/>
        </w:rPr>
        <w:t xml:space="preserve"> the </w:t>
      </w:r>
      <w:r w:rsidRPr="00245DEF">
        <w:rPr>
          <w:rStyle w:val="StyleUnderline"/>
          <w:highlight w:val="yellow"/>
        </w:rPr>
        <w:t>good targeting, there has been virtually no change in the number of ISIS fighters.</w:t>
      </w:r>
    </w:p>
    <w:p w14:paraId="094CA47B" w14:textId="77777777" w:rsidR="00C42812" w:rsidRPr="0067282C" w:rsidRDefault="00C42812" w:rsidP="00C42812">
      <w:pPr>
        <w:rPr>
          <w:rStyle w:val="Emphasis"/>
        </w:rPr>
      </w:pPr>
      <w:r w:rsidRPr="00245DEF">
        <w:rPr>
          <w:rStyle w:val="StyleUnderline"/>
        </w:rPr>
        <w:t xml:space="preserve">The U.S. coalition killed 87 percent of ISIS’s army, and yet, like a worm that’s been cut in half, it becomes two worms. </w:t>
      </w:r>
      <w:r w:rsidRPr="00245DEF">
        <w:rPr>
          <w:rStyle w:val="StyleUnderline"/>
          <w:highlight w:val="yellow"/>
        </w:rPr>
        <w:t xml:space="preserve">That’s what ISIS has been able to do because of its </w:t>
      </w:r>
      <w:r w:rsidRPr="0067282C">
        <w:rPr>
          <w:rStyle w:val="Emphasis"/>
          <w:highlight w:val="yellow"/>
        </w:rPr>
        <w:t>top-notch recruiting campaign.</w:t>
      </w:r>
      <w:r w:rsidRPr="0067282C">
        <w:rPr>
          <w:rStyle w:val="Emphasis"/>
        </w:rPr>
        <w:t xml:space="preserve">  </w:t>
      </w:r>
    </w:p>
    <w:p w14:paraId="5C4EAAD8" w14:textId="77777777" w:rsidR="00C42812" w:rsidRPr="00245DEF" w:rsidRDefault="00C42812" w:rsidP="00C42812">
      <w:pPr>
        <w:rPr>
          <w:sz w:val="16"/>
        </w:rPr>
      </w:pPr>
      <w:r w:rsidRPr="00245DEF">
        <w:rPr>
          <w:sz w:val="16"/>
        </w:rPr>
        <w:t xml:space="preserve">The Central Intelligence Agency in 2014 put the total number of ISIS adherents between 20,000 and 31,000 fighters, an assertion, the report notes, </w:t>
      </w:r>
      <w:proofErr w:type="gramStart"/>
      <w:r w:rsidRPr="00245DEF">
        <w:rPr>
          <w:sz w:val="16"/>
        </w:rPr>
        <w:t>that was repeated in December by the U.S. military in Iraq</w:t>
      </w:r>
      <w:proofErr w:type="gramEnd"/>
      <w:r w:rsidRPr="00245DEF">
        <w:rPr>
          <w:sz w:val="16"/>
        </w:rPr>
        <w:t>.</w:t>
      </w:r>
    </w:p>
    <w:p w14:paraId="50FD0818" w14:textId="77777777" w:rsidR="00C42812" w:rsidRPr="00245DEF" w:rsidRDefault="00C42812" w:rsidP="00C42812">
      <w:pPr>
        <w:rPr>
          <w:rStyle w:val="StyleUnderline"/>
        </w:rPr>
      </w:pPr>
      <w:r w:rsidRPr="00245DEF">
        <w:rPr>
          <w:sz w:val="16"/>
        </w:rPr>
        <w:t xml:space="preserve">And why should they? In the last several months, </w:t>
      </w:r>
      <w:r w:rsidRPr="00245DEF">
        <w:rPr>
          <w:rStyle w:val="StyleUnderline"/>
          <w:highlight w:val="yellow"/>
        </w:rPr>
        <w:t>ISIS has claimed responsibility for</w:t>
      </w:r>
      <w:r w:rsidRPr="00245DEF">
        <w:rPr>
          <w:sz w:val="16"/>
        </w:rPr>
        <w:t xml:space="preserve"> – or at the very least served as the inspiration for – </w:t>
      </w:r>
      <w:r w:rsidRPr="00245DEF">
        <w:rPr>
          <w:rStyle w:val="StyleUnderline"/>
          <w:highlight w:val="yellow"/>
        </w:rPr>
        <w:t>deadly attacks in</w:t>
      </w:r>
      <w:r w:rsidRPr="00245DEF">
        <w:rPr>
          <w:rStyle w:val="StyleUnderline"/>
        </w:rPr>
        <w:t xml:space="preserve"> the </w:t>
      </w:r>
      <w:r w:rsidRPr="00245DEF">
        <w:rPr>
          <w:rStyle w:val="StyleUnderline"/>
          <w:highlight w:val="yellow"/>
        </w:rPr>
        <w:t>Sinai</w:t>
      </w:r>
      <w:r w:rsidRPr="00245DEF">
        <w:rPr>
          <w:rStyle w:val="StyleUnderline"/>
        </w:rPr>
        <w:t xml:space="preserve"> Peninsula, </w:t>
      </w:r>
      <w:r w:rsidRPr="00245DEF">
        <w:rPr>
          <w:rStyle w:val="StyleUnderline"/>
          <w:highlight w:val="yellow"/>
        </w:rPr>
        <w:t>Paris, San Bernardino, California, and</w:t>
      </w:r>
      <w:r w:rsidRPr="00245DEF">
        <w:rPr>
          <w:rStyle w:val="StyleUnderline"/>
        </w:rPr>
        <w:t xml:space="preserve"> most recently, </w:t>
      </w:r>
      <w:r w:rsidRPr="00245DEF">
        <w:rPr>
          <w:rStyle w:val="StyleUnderline"/>
          <w:highlight w:val="yellow"/>
        </w:rPr>
        <w:t>Jakarta</w:t>
      </w:r>
      <w:r w:rsidRPr="00245DEF">
        <w:rPr>
          <w:sz w:val="16"/>
          <w:highlight w:val="yellow"/>
        </w:rPr>
        <w:t xml:space="preserve">. </w:t>
      </w:r>
      <w:r w:rsidRPr="00245DEF">
        <w:rPr>
          <w:rStyle w:val="StyleUnderline"/>
          <w:highlight w:val="yellow"/>
        </w:rPr>
        <w:t xml:space="preserve">The high-profile massacres have only added to </w:t>
      </w:r>
      <w:r w:rsidRPr="0067282C">
        <w:rPr>
          <w:rStyle w:val="Emphasis"/>
          <w:highlight w:val="yellow"/>
        </w:rPr>
        <w:t>the group’s notorious image</w:t>
      </w:r>
      <w:r w:rsidRPr="0067282C">
        <w:rPr>
          <w:rStyle w:val="Emphasis"/>
        </w:rPr>
        <w:t xml:space="preserve"> </w:t>
      </w:r>
      <w:r w:rsidRPr="0067282C">
        <w:rPr>
          <w:rStyle w:val="Emphasis"/>
          <w:highlight w:val="yellow"/>
        </w:rPr>
        <w:t>and</w:t>
      </w:r>
      <w:r w:rsidRPr="00245DEF">
        <w:rPr>
          <w:rStyle w:val="StyleUnderline"/>
        </w:rPr>
        <w:t xml:space="preserve"> likely </w:t>
      </w:r>
      <w:r w:rsidRPr="0067282C">
        <w:rPr>
          <w:rStyle w:val="Emphasis"/>
          <w:highlight w:val="yellow"/>
        </w:rPr>
        <w:t>inspire more people to rally to their</w:t>
      </w:r>
      <w:r w:rsidRPr="00245DEF">
        <w:rPr>
          <w:rStyle w:val="StyleUnderline"/>
        </w:rPr>
        <w:t xml:space="preserve"> signature black </w:t>
      </w:r>
      <w:r w:rsidRPr="0067282C">
        <w:rPr>
          <w:rStyle w:val="Emphasis"/>
          <w:highlight w:val="yellow"/>
        </w:rPr>
        <w:t>banners</w:t>
      </w:r>
      <w:r w:rsidRPr="00245DEF">
        <w:rPr>
          <w:rStyle w:val="StyleUnderline"/>
        </w:rPr>
        <w:t>.</w:t>
      </w:r>
    </w:p>
    <w:p w14:paraId="162C6294" w14:textId="77777777" w:rsidR="00C42812" w:rsidRPr="00245DEF" w:rsidRDefault="00C42812" w:rsidP="00C42812">
      <w:pPr>
        <w:rPr>
          <w:sz w:val="16"/>
        </w:rPr>
      </w:pPr>
      <w:r w:rsidRPr="00245DEF">
        <w:rPr>
          <w:sz w:val="16"/>
        </w:rPr>
        <w:t xml:space="preserve">Adding to the mysterious regeneration of ISIS fighters is another number—this time, a good one. U.S. Central Command, which oversees the military campaign in the Middle East, last </w:t>
      </w:r>
      <w:proofErr w:type="gramStart"/>
      <w:r w:rsidRPr="00245DEF">
        <w:rPr>
          <w:sz w:val="16"/>
        </w:rPr>
        <w:t>week</w:t>
      </w:r>
      <w:proofErr w:type="gramEnd"/>
      <w:r w:rsidRPr="00245DEF">
        <w:rPr>
          <w:sz w:val="16"/>
        </w:rPr>
        <w:t xml:space="preserve"> issued a report that claimed anti-ISIS strikes in Iraq and Syria had only killed eight civilians and injured three others in five separate strikes.</w:t>
      </w:r>
    </w:p>
    <w:p w14:paraId="3FCE83C9" w14:textId="77777777" w:rsidR="00C42812" w:rsidRPr="00245DEF" w:rsidRDefault="00C42812" w:rsidP="00C42812">
      <w:pPr>
        <w:rPr>
          <w:sz w:val="16"/>
        </w:rPr>
      </w:pPr>
      <w:r w:rsidRPr="00245DEF">
        <w:rPr>
          <w:sz w:val="16"/>
        </w:rPr>
        <w:t>That would mean only 15 civilians had died since operations began in 2014, a figure that is hard to swallow given the amount of effort put into destroying the group to date. President Obama and the Defense Department had placed a premium on zeroing out accidental civilian casualties in the anti-ISIS fight, so the Central Command toll might be accurate.</w:t>
      </w:r>
    </w:p>
    <w:p w14:paraId="70A27C73" w14:textId="77777777" w:rsidR="00C42812" w:rsidRPr="00245DEF" w:rsidRDefault="00C42812" w:rsidP="00C42812">
      <w:pPr>
        <w:rPr>
          <w:sz w:val="16"/>
        </w:rPr>
      </w:pPr>
      <w:r w:rsidRPr="00245DEF">
        <w:rPr>
          <w:sz w:val="16"/>
        </w:rPr>
        <w:t>But without a sizeable intelligence footprint on the ground, both tallies – the number of fighter and civilians killed – should be viewed with suspicion.</w:t>
      </w:r>
    </w:p>
    <w:p w14:paraId="248D3E17" w14:textId="77777777" w:rsidR="00C42812" w:rsidRPr="00245DEF" w:rsidRDefault="00C42812" w:rsidP="00C42812">
      <w:pPr>
        <w:rPr>
          <w:sz w:val="16"/>
        </w:rPr>
      </w:pPr>
      <w:r w:rsidRPr="00245DEF">
        <w:rPr>
          <w:sz w:val="16"/>
        </w:rPr>
        <w:t xml:space="preserve">The </w:t>
      </w:r>
      <w:r w:rsidRPr="00245DEF">
        <w:rPr>
          <w:rStyle w:val="StyleUnderline"/>
        </w:rPr>
        <w:t>real issue now is how much more money</w:t>
      </w:r>
      <w:r w:rsidRPr="00245DEF">
        <w:rPr>
          <w:sz w:val="16"/>
        </w:rPr>
        <w:t xml:space="preserve">, if any, </w:t>
      </w:r>
      <w:r w:rsidRPr="00245DEF">
        <w:rPr>
          <w:rStyle w:val="StyleUnderline"/>
        </w:rPr>
        <w:t>should the U.S. spend to undermine ISIS</w:t>
      </w:r>
      <w:r w:rsidRPr="00245DEF">
        <w:rPr>
          <w:sz w:val="16"/>
        </w:rPr>
        <w:t xml:space="preserve"> through a new (better) propaganda strategy? </w:t>
      </w:r>
      <w:r w:rsidRPr="00245DEF">
        <w:rPr>
          <w:rStyle w:val="StyleUnderline"/>
        </w:rPr>
        <w:t>President Obama is clearly concerned about the administration’s failed social media efforts</w:t>
      </w:r>
      <w:r w:rsidRPr="00245DEF">
        <w:rPr>
          <w:sz w:val="16"/>
        </w:rPr>
        <w:t>; he has deployed members of his national security team to meet with execs from Apple, Facebook and Twitter to develop a new approach.</w:t>
      </w:r>
    </w:p>
    <w:p w14:paraId="5993CB00" w14:textId="77777777" w:rsidR="00C42812" w:rsidRDefault="00C42812" w:rsidP="00C42812">
      <w:pPr>
        <w:rPr>
          <w:rStyle w:val="Emphasis"/>
        </w:rPr>
      </w:pPr>
      <w:r w:rsidRPr="00245DEF">
        <w:rPr>
          <w:rStyle w:val="StyleUnderline"/>
          <w:highlight w:val="yellow"/>
        </w:rPr>
        <w:t>Whether any government propaganda can compete with ISIS’s</w:t>
      </w:r>
      <w:r w:rsidRPr="00245DEF">
        <w:rPr>
          <w:rStyle w:val="StyleUnderline"/>
        </w:rPr>
        <w:t xml:space="preserve"> conflated view of Islam, however twisted, manifest destiny, and promises of a better life </w:t>
      </w:r>
      <w:r w:rsidRPr="0067282C">
        <w:rPr>
          <w:rStyle w:val="Emphasis"/>
          <w:highlight w:val="yellow"/>
        </w:rPr>
        <w:t>is a high bar to climb.</w:t>
      </w:r>
    </w:p>
    <w:p w14:paraId="15DFA641" w14:textId="77777777" w:rsidR="00C42812" w:rsidRDefault="00C42812" w:rsidP="00C42812">
      <w:pPr>
        <w:pStyle w:val="Heading3"/>
        <w:rPr>
          <w:rStyle w:val="StyleUnderline"/>
          <w:sz w:val="32"/>
        </w:rPr>
      </w:pPr>
      <w:r w:rsidRPr="007B347F">
        <w:rPr>
          <w:rStyle w:val="StyleUnderline"/>
          <w:sz w:val="32"/>
        </w:rPr>
        <w:t>2AC – Coop Key – ISIS</w:t>
      </w:r>
    </w:p>
    <w:p w14:paraId="3FF9CAA1" w14:textId="77777777" w:rsidR="00C42812" w:rsidRPr="00E31ABC" w:rsidRDefault="00C42812" w:rsidP="00C42812">
      <w:pPr>
        <w:pStyle w:val="Heading4"/>
      </w:pPr>
      <w:r>
        <w:t>Cooperation is key to supplant ISIS, but resolving relations in the Western Pacific is a key prerequisite.</w:t>
      </w:r>
    </w:p>
    <w:p w14:paraId="6CDF531C" w14:textId="77777777" w:rsidR="00C42812" w:rsidRPr="00E31ABC" w:rsidRDefault="00C42812" w:rsidP="00C42812">
      <w:r w:rsidRPr="00E31ABC">
        <w:rPr>
          <w:rStyle w:val="Style13ptBold"/>
        </w:rPr>
        <w:t>Lin 6/10</w:t>
      </w:r>
      <w:r>
        <w:t xml:space="preserve"> - Christina Lin, fellow at the Center for Transatlantic Relations at SAIS-Johns Hopkins University where she specializes in China-Middle East/Mediterranean relations, and a research consultant for Jane's Chemical, Biological, Radiological, and Nuclear Intelligence Centre at IHS Jane's. , 6/10/16("Cooperation in the Mideast</w:t>
      </w:r>
      <w:proofErr w:type="gramStart"/>
      <w:r>
        <w:t>?,</w:t>
      </w:r>
      <w:proofErr w:type="gramEnd"/>
      <w:r>
        <w:t>" published by The Cipher Brief, Available online at https://www.thecipherbrief.com/article/asia/cooperation-mideast-1090, Accessed 7/30/2016, AJ)</w:t>
      </w:r>
    </w:p>
    <w:p w14:paraId="4E844418" w14:textId="77777777" w:rsidR="00C42812" w:rsidRPr="007B347F" w:rsidRDefault="00C42812" w:rsidP="00C42812">
      <w:pPr>
        <w:rPr>
          <w:rStyle w:val="StyleUnderline"/>
        </w:rPr>
      </w:pPr>
      <w:r w:rsidRPr="007B347F">
        <w:rPr>
          <w:rStyle w:val="StyleUnderline"/>
        </w:rPr>
        <w:t xml:space="preserve">As a large economic powerhouse </w:t>
      </w:r>
      <w:r w:rsidRPr="007B347F">
        <w:rPr>
          <w:rStyle w:val="StyleUnderline"/>
          <w:highlight w:val="yellow"/>
        </w:rPr>
        <w:t>heavily dependent on Mideast energy</w:t>
      </w:r>
      <w:r w:rsidRPr="007B347F">
        <w:rPr>
          <w:rStyle w:val="StyleUnderline"/>
        </w:rPr>
        <w:t xml:space="preserve"> sources, </w:t>
      </w:r>
      <w:r w:rsidRPr="007B347F">
        <w:rPr>
          <w:rStyle w:val="StyleUnderline"/>
          <w:highlight w:val="yellow"/>
        </w:rPr>
        <w:t xml:space="preserve">China </w:t>
      </w:r>
      <w:r w:rsidRPr="007B347F">
        <w:rPr>
          <w:rStyle w:val="StyleUnderline"/>
        </w:rPr>
        <w:t xml:space="preserve">now </w:t>
      </w:r>
      <w:r w:rsidRPr="007B347F">
        <w:rPr>
          <w:rStyle w:val="StyleUnderline"/>
          <w:highlight w:val="yellow"/>
        </w:rPr>
        <w:t xml:space="preserve">may </w:t>
      </w:r>
      <w:r w:rsidRPr="007B347F">
        <w:rPr>
          <w:rStyle w:val="StyleUnderline"/>
        </w:rPr>
        <w:t xml:space="preserve">have more skin in the game than an energy-independent U.S. and </w:t>
      </w:r>
      <w:r w:rsidRPr="007B347F">
        <w:rPr>
          <w:rStyle w:val="StyleUnderline"/>
          <w:highlight w:val="yellow"/>
        </w:rPr>
        <w:t>become an important partner for counter-terrorism.</w:t>
      </w:r>
    </w:p>
    <w:p w14:paraId="43352E5A" w14:textId="77777777" w:rsidR="00C42812" w:rsidRPr="007B347F" w:rsidRDefault="00C42812" w:rsidP="00C42812">
      <w:pPr>
        <w:rPr>
          <w:rStyle w:val="StyleUnderline"/>
        </w:rPr>
      </w:pPr>
      <w:r w:rsidRPr="007B347F">
        <w:rPr>
          <w:rStyle w:val="StyleUnderline"/>
        </w:rPr>
        <w:t xml:space="preserve">Firstly, an increasingly multi-polar world also means a multi-partner world, and </w:t>
      </w:r>
      <w:r w:rsidRPr="007B347F">
        <w:rPr>
          <w:rStyle w:val="StyleUnderline"/>
          <w:highlight w:val="yellow"/>
        </w:rPr>
        <w:t>Washington should leverage Beijing’s willingness to be a</w:t>
      </w:r>
      <w:r w:rsidRPr="007B347F">
        <w:rPr>
          <w:rStyle w:val="StyleUnderline"/>
        </w:rPr>
        <w:t xml:space="preserve"> partial </w:t>
      </w:r>
      <w:r w:rsidRPr="007B347F">
        <w:rPr>
          <w:rStyle w:val="StyleUnderline"/>
          <w:highlight w:val="yellow"/>
        </w:rPr>
        <w:t>security provider in the Mideast</w:t>
      </w:r>
      <w:r w:rsidRPr="007B347F">
        <w:rPr>
          <w:sz w:val="16"/>
        </w:rPr>
        <w:t xml:space="preserve">. At the September UN General Assembly meeting, </w:t>
      </w:r>
      <w:r w:rsidRPr="007B347F">
        <w:rPr>
          <w:rStyle w:val="StyleUnderline"/>
        </w:rPr>
        <w:t>China offered 8,000 peacekeeping troops and $1 billion that can compensate for lack of ground troops to counter ISIS and al Qaeda.</w:t>
      </w:r>
    </w:p>
    <w:p w14:paraId="6A40002B" w14:textId="77777777" w:rsidR="00C42812" w:rsidRPr="007B347F" w:rsidRDefault="00C42812" w:rsidP="00C42812">
      <w:pPr>
        <w:rPr>
          <w:sz w:val="16"/>
        </w:rPr>
      </w:pPr>
      <w:r w:rsidRPr="007B347F">
        <w:rPr>
          <w:rStyle w:val="StyleUnderline"/>
        </w:rPr>
        <w:t>Secondly</w:t>
      </w:r>
      <w:r w:rsidRPr="007B347F">
        <w:rPr>
          <w:sz w:val="16"/>
        </w:rPr>
        <w:t xml:space="preserve">, obtaining a UN mandate is apropos for the continuation of the war on terrorism in Syria, since the wars in Afghanistan and Iraq (NATO Training Mission in Iraq, NTM-I) also operated under a UN banner. </w:t>
      </w:r>
      <w:proofErr w:type="gramStart"/>
      <w:r w:rsidRPr="007B347F">
        <w:rPr>
          <w:rStyle w:val="StyleUnderline"/>
          <w:highlight w:val="yellow"/>
        </w:rPr>
        <w:t>The current U.S.-led</w:t>
      </w:r>
      <w:r w:rsidRPr="007B347F">
        <w:rPr>
          <w:rStyle w:val="StyleUnderline"/>
        </w:rPr>
        <w:t xml:space="preserve"> “Global </w:t>
      </w:r>
      <w:r w:rsidRPr="007B347F">
        <w:rPr>
          <w:rStyle w:val="StyleUnderline"/>
          <w:highlight w:val="yellow"/>
        </w:rPr>
        <w:t xml:space="preserve">Coalition to Counter ISIL” </w:t>
      </w:r>
      <w:r w:rsidRPr="00E31ABC">
        <w:rPr>
          <w:rStyle w:val="Emphasis"/>
          <w:highlight w:val="yellow"/>
        </w:rPr>
        <w:t>is not truly global if it excludes other major powers</w:t>
      </w:r>
      <w:r w:rsidRPr="007B347F">
        <w:rPr>
          <w:rStyle w:val="StyleUnderline"/>
        </w:rPr>
        <w:t>, such as China</w:t>
      </w:r>
      <w:r w:rsidRPr="007B347F">
        <w:rPr>
          <w:sz w:val="16"/>
        </w:rPr>
        <w:t>, Russia, and India.</w:t>
      </w:r>
      <w:proofErr w:type="gramEnd"/>
    </w:p>
    <w:p w14:paraId="34536AC8" w14:textId="77777777" w:rsidR="00C42812" w:rsidRPr="007B347F" w:rsidRDefault="00C42812" w:rsidP="00C42812">
      <w:pPr>
        <w:rPr>
          <w:rStyle w:val="StyleUnderline"/>
        </w:rPr>
      </w:pPr>
      <w:r w:rsidRPr="007B347F">
        <w:rPr>
          <w:sz w:val="16"/>
        </w:rPr>
        <w:t xml:space="preserve">Moreover, U.S. military intervention in Syria is in violation of international law without a UN mandate or the invitation of the UN-recognized government of President Bashar Assad. As Singapore’s Prime Minister Lee admonished, </w:t>
      </w:r>
      <w:r w:rsidRPr="007B347F">
        <w:rPr>
          <w:rStyle w:val="StyleUnderline"/>
        </w:rPr>
        <w:t>if America wants to be seen as a legitimate leader of a rules-based international order and uphold international law, it needs to lead by example and obey the law, whether by ratifying UNCLOS or obtaining a UN mandate for its military interventions in Syria.</w:t>
      </w:r>
    </w:p>
    <w:p w14:paraId="7F34497A" w14:textId="77777777" w:rsidR="00C42812" w:rsidRPr="007B347F" w:rsidRDefault="00C42812" w:rsidP="00C42812">
      <w:pPr>
        <w:rPr>
          <w:rStyle w:val="StyleUnderline"/>
        </w:rPr>
      </w:pPr>
      <w:r w:rsidRPr="007B347F">
        <w:rPr>
          <w:rStyle w:val="StyleUnderline"/>
        </w:rPr>
        <w:t>Thirdly</w:t>
      </w:r>
      <w:r w:rsidRPr="007B347F">
        <w:rPr>
          <w:sz w:val="16"/>
          <w:highlight w:val="yellow"/>
        </w:rPr>
        <w:t xml:space="preserve">, </w:t>
      </w:r>
      <w:r w:rsidRPr="007B347F">
        <w:rPr>
          <w:rStyle w:val="StyleUnderline"/>
          <w:highlight w:val="yellow"/>
        </w:rPr>
        <w:t xml:space="preserve">U.S. and China should formalize a Mideast dialogue for </w:t>
      </w:r>
      <w:r w:rsidRPr="00E31ABC">
        <w:rPr>
          <w:rStyle w:val="Emphasis"/>
          <w:highlight w:val="yellow"/>
        </w:rPr>
        <w:t>crisis management and clarify each other</w:t>
      </w:r>
      <w:r w:rsidRPr="007B347F">
        <w:rPr>
          <w:rStyle w:val="StyleUnderline"/>
          <w:highlight w:val="yellow"/>
        </w:rPr>
        <w:t xml:space="preserve">’s </w:t>
      </w:r>
      <w:r w:rsidRPr="007B347F">
        <w:rPr>
          <w:rStyle w:val="StyleUnderline"/>
        </w:rPr>
        <w:t xml:space="preserve">legitimate </w:t>
      </w:r>
      <w:r w:rsidRPr="00E31ABC">
        <w:rPr>
          <w:rStyle w:val="Emphasis"/>
          <w:highlight w:val="yellow"/>
        </w:rPr>
        <w:t>security interests</w:t>
      </w:r>
      <w:r w:rsidRPr="007B347F">
        <w:rPr>
          <w:rStyle w:val="StyleUnderline"/>
        </w:rPr>
        <w:t>, especially regarding U.S. support for the Syrian “opposition” that includes anti-Chinese militants.</w:t>
      </w:r>
    </w:p>
    <w:p w14:paraId="13F3D0D3" w14:textId="77777777" w:rsidR="00C42812" w:rsidRPr="007B347F" w:rsidRDefault="00C42812" w:rsidP="00C42812">
      <w:pPr>
        <w:rPr>
          <w:rStyle w:val="StyleUnderline"/>
        </w:rPr>
      </w:pPr>
      <w:r w:rsidRPr="007B347F">
        <w:rPr>
          <w:rStyle w:val="StyleUnderline"/>
        </w:rPr>
        <w:t>Finally</w:t>
      </w:r>
      <w:r w:rsidRPr="007B347F">
        <w:rPr>
          <w:rStyle w:val="StyleUnderline"/>
          <w:highlight w:val="yellow"/>
        </w:rPr>
        <w:t>, there should be a paradigm shif</w:t>
      </w:r>
      <w:r w:rsidRPr="007B347F">
        <w:rPr>
          <w:rStyle w:val="StyleUnderline"/>
        </w:rPr>
        <w:t xml:space="preserve">t </w:t>
      </w:r>
      <w:r w:rsidRPr="007B347F">
        <w:rPr>
          <w:rStyle w:val="StyleUnderline"/>
          <w:highlight w:val="yellow"/>
        </w:rPr>
        <w:t>from</w:t>
      </w:r>
      <w:r w:rsidRPr="007B347F">
        <w:rPr>
          <w:rStyle w:val="StyleUnderline"/>
        </w:rPr>
        <w:t xml:space="preserve"> viewing </w:t>
      </w:r>
      <w:r w:rsidRPr="007B347F">
        <w:rPr>
          <w:rStyle w:val="StyleUnderline"/>
          <w:highlight w:val="yellow"/>
        </w:rPr>
        <w:t>how China will supplant U.S.</w:t>
      </w:r>
      <w:r w:rsidRPr="007B347F">
        <w:rPr>
          <w:rStyle w:val="StyleUnderline"/>
        </w:rPr>
        <w:t xml:space="preserve"> in the Mideast, </w:t>
      </w:r>
      <w:r w:rsidRPr="007B347F">
        <w:rPr>
          <w:rStyle w:val="StyleUnderline"/>
          <w:highlight w:val="yellow"/>
        </w:rPr>
        <w:t xml:space="preserve">to how </w:t>
      </w:r>
      <w:r w:rsidRPr="007B347F">
        <w:rPr>
          <w:rStyle w:val="Emphasis"/>
          <w:highlight w:val="yellow"/>
        </w:rPr>
        <w:t>it can supplement western efforts</w:t>
      </w:r>
      <w:r w:rsidRPr="007B347F">
        <w:rPr>
          <w:rStyle w:val="StyleUnderline"/>
        </w:rPr>
        <w:t xml:space="preserve"> to address the global pandemic of ISIS and Islamic extremism.</w:t>
      </w:r>
    </w:p>
    <w:p w14:paraId="0B9ED9BD" w14:textId="77777777" w:rsidR="00C42812" w:rsidRPr="007B347F" w:rsidRDefault="00C42812" w:rsidP="00C42812">
      <w:pPr>
        <w:rPr>
          <w:rStyle w:val="StyleUnderline"/>
        </w:rPr>
      </w:pPr>
      <w:r w:rsidRPr="007B347F">
        <w:rPr>
          <w:sz w:val="16"/>
        </w:rPr>
        <w:t>Otherwise</w:t>
      </w:r>
      <w:r w:rsidRPr="007B347F">
        <w:rPr>
          <w:rStyle w:val="StyleUnderline"/>
        </w:rPr>
        <w:t>, now that various al Qaeda groups from China</w:t>
      </w:r>
      <w:r w:rsidRPr="007B347F">
        <w:rPr>
          <w:sz w:val="16"/>
        </w:rPr>
        <w:t xml:space="preserve">, Russia, Central and Southeast Asia </w:t>
      </w:r>
      <w:r w:rsidRPr="007B347F">
        <w:rPr>
          <w:rStyle w:val="StyleUnderline"/>
        </w:rPr>
        <w:t>have merged with ISIS in Syrian jihad</w:t>
      </w:r>
      <w:r w:rsidRPr="007B347F">
        <w:rPr>
          <w:sz w:val="16"/>
        </w:rPr>
        <w:t xml:space="preserve">, </w:t>
      </w:r>
      <w:r w:rsidRPr="007B347F">
        <w:rPr>
          <w:rStyle w:val="StyleUnderline"/>
        </w:rPr>
        <w:t>should U.S. and China stumble into a military conflict, the winner may actually be ISIS.</w:t>
      </w:r>
    </w:p>
    <w:p w14:paraId="6813EC24" w14:textId="77777777" w:rsidR="00C42812" w:rsidRPr="007B347F" w:rsidRDefault="00C42812" w:rsidP="00C42812">
      <w:pPr>
        <w:rPr>
          <w:rStyle w:val="StyleUnderline"/>
        </w:rPr>
      </w:pPr>
      <w:r w:rsidRPr="007B347F">
        <w:rPr>
          <w:rStyle w:val="StyleUnderline"/>
        </w:rPr>
        <w:t>As P</w:t>
      </w:r>
      <w:r w:rsidRPr="007B347F">
        <w:rPr>
          <w:sz w:val="16"/>
        </w:rPr>
        <w:t xml:space="preserve">eople’s </w:t>
      </w:r>
      <w:r w:rsidRPr="007B347F">
        <w:rPr>
          <w:rStyle w:val="StyleUnderline"/>
        </w:rPr>
        <w:t>L</w:t>
      </w:r>
      <w:r w:rsidRPr="007B347F">
        <w:rPr>
          <w:sz w:val="16"/>
        </w:rPr>
        <w:t xml:space="preserve">iberation </w:t>
      </w:r>
      <w:r w:rsidRPr="007B347F">
        <w:rPr>
          <w:rStyle w:val="StyleUnderline"/>
        </w:rPr>
        <w:t>A</w:t>
      </w:r>
      <w:r w:rsidRPr="007B347F">
        <w:rPr>
          <w:sz w:val="16"/>
        </w:rPr>
        <w:t xml:space="preserve">rmy </w:t>
      </w:r>
      <w:r w:rsidRPr="007B347F">
        <w:rPr>
          <w:rStyle w:val="StyleUnderline"/>
        </w:rPr>
        <w:t>Senior Colonel</w:t>
      </w:r>
      <w:r w:rsidRPr="007B347F">
        <w:rPr>
          <w:sz w:val="16"/>
        </w:rPr>
        <w:t xml:space="preserve"> Liu </w:t>
      </w:r>
      <w:r w:rsidRPr="007B347F">
        <w:rPr>
          <w:rStyle w:val="StyleUnderline"/>
        </w:rPr>
        <w:t>Mingfu astutely observed</w:t>
      </w:r>
      <w:r w:rsidRPr="007B347F">
        <w:rPr>
          <w:sz w:val="16"/>
        </w:rPr>
        <w:t xml:space="preserve">, in the 20th century, </w:t>
      </w:r>
      <w:r w:rsidRPr="007B347F">
        <w:rPr>
          <w:rStyle w:val="StyleUnderline"/>
        </w:rPr>
        <w:t>Britain fought and won a war against Germany but was so weakened and brought to its knees that it ceded its hegemonic position to the U.S.  Two dogs fought over a bone, and a third ran away with it—America.</w:t>
      </w:r>
    </w:p>
    <w:p w14:paraId="5F572207" w14:textId="77777777" w:rsidR="00C42812" w:rsidRPr="007B347F" w:rsidRDefault="00C42812" w:rsidP="00C42812">
      <w:pPr>
        <w:rPr>
          <w:rStyle w:val="StyleUnderline"/>
        </w:rPr>
      </w:pPr>
      <w:r w:rsidRPr="007B347F">
        <w:rPr>
          <w:sz w:val="16"/>
        </w:rPr>
        <w:t xml:space="preserve">And </w:t>
      </w:r>
      <w:r w:rsidRPr="00E31ABC">
        <w:rPr>
          <w:rStyle w:val="StyleUnderline"/>
          <w:highlight w:val="yellow"/>
        </w:rPr>
        <w:t>if th</w:t>
      </w:r>
      <w:r w:rsidRPr="007B347F">
        <w:rPr>
          <w:rStyle w:val="StyleUnderline"/>
          <w:highlight w:val="yellow"/>
        </w:rPr>
        <w:t>e U.S. and China end up fighting over</w:t>
      </w:r>
      <w:r w:rsidRPr="007B347F">
        <w:rPr>
          <w:rStyle w:val="StyleUnderline"/>
        </w:rPr>
        <w:t xml:space="preserve"> a bone in </w:t>
      </w:r>
      <w:r w:rsidRPr="007B347F">
        <w:rPr>
          <w:rStyle w:val="StyleUnderline"/>
          <w:highlight w:val="yellow"/>
        </w:rPr>
        <w:t xml:space="preserve">the </w:t>
      </w:r>
      <w:r w:rsidRPr="007B347F">
        <w:rPr>
          <w:rStyle w:val="Emphasis"/>
          <w:highlight w:val="yellow"/>
        </w:rPr>
        <w:t>S</w:t>
      </w:r>
      <w:r w:rsidRPr="007B347F">
        <w:rPr>
          <w:sz w:val="16"/>
        </w:rPr>
        <w:t xml:space="preserve">outh </w:t>
      </w:r>
      <w:r w:rsidRPr="007B347F">
        <w:rPr>
          <w:rStyle w:val="Emphasis"/>
          <w:highlight w:val="yellow"/>
        </w:rPr>
        <w:t>C</w:t>
      </w:r>
      <w:r w:rsidRPr="007B347F">
        <w:rPr>
          <w:sz w:val="16"/>
        </w:rPr>
        <w:t xml:space="preserve">hina </w:t>
      </w:r>
      <w:r w:rsidRPr="007B347F">
        <w:rPr>
          <w:rStyle w:val="Emphasis"/>
          <w:highlight w:val="yellow"/>
        </w:rPr>
        <w:t>S</w:t>
      </w:r>
      <w:r w:rsidRPr="007B347F">
        <w:rPr>
          <w:sz w:val="16"/>
        </w:rPr>
        <w:t xml:space="preserve">ea </w:t>
      </w:r>
      <w:r w:rsidRPr="007B347F">
        <w:rPr>
          <w:rStyle w:val="StyleUnderline"/>
          <w:highlight w:val="yellow"/>
        </w:rPr>
        <w:t>rather than coalesce to counter</w:t>
      </w:r>
      <w:r w:rsidRPr="007B347F">
        <w:rPr>
          <w:rStyle w:val="StyleUnderline"/>
        </w:rPr>
        <w:t xml:space="preserve"> the global threat of </w:t>
      </w:r>
      <w:r w:rsidRPr="007B347F">
        <w:rPr>
          <w:rStyle w:val="StyleUnderline"/>
          <w:highlight w:val="yellow"/>
        </w:rPr>
        <w:t>terrorism</w:t>
      </w:r>
      <w:r w:rsidRPr="007B347F">
        <w:rPr>
          <w:rStyle w:val="StyleUnderline"/>
        </w:rPr>
        <w:t xml:space="preserve">, </w:t>
      </w:r>
      <w:r w:rsidRPr="007B347F">
        <w:rPr>
          <w:rStyle w:val="StyleUnderline"/>
          <w:highlight w:val="yellow"/>
        </w:rPr>
        <w:t>the</w:t>
      </w:r>
      <w:r w:rsidRPr="007B347F">
        <w:rPr>
          <w:rStyle w:val="StyleUnderline"/>
        </w:rPr>
        <w:t xml:space="preserve"> third </w:t>
      </w:r>
      <w:r w:rsidRPr="00E31ABC">
        <w:rPr>
          <w:rStyle w:val="Emphasis"/>
          <w:highlight w:val="yellow"/>
        </w:rPr>
        <w:t>dog</w:t>
      </w:r>
      <w:r w:rsidRPr="00E31ABC">
        <w:rPr>
          <w:rStyle w:val="Emphasis"/>
        </w:rPr>
        <w:t xml:space="preserve"> </w:t>
      </w:r>
      <w:r w:rsidRPr="00E31ABC">
        <w:rPr>
          <w:rStyle w:val="Emphasis"/>
          <w:highlight w:val="yellow"/>
        </w:rPr>
        <w:t>that runs away with the bone may be the Islamic State</w:t>
      </w:r>
      <w:r w:rsidRPr="007B347F">
        <w:rPr>
          <w:rStyle w:val="StyleUnderline"/>
        </w:rPr>
        <w:t xml:space="preserve">—with a clear path to then realize its global Caliphate. </w:t>
      </w:r>
    </w:p>
    <w:p w14:paraId="2CC15789" w14:textId="77777777" w:rsidR="00C42812" w:rsidRPr="007B347F" w:rsidRDefault="00C42812" w:rsidP="00C42812">
      <w:pPr>
        <w:pStyle w:val="Heading4"/>
        <w:rPr>
          <w:rStyle w:val="Style13ptBold"/>
          <w:b/>
          <w:bCs w:val="0"/>
        </w:rPr>
      </w:pPr>
      <w:r w:rsidRPr="007B347F">
        <w:rPr>
          <w:rStyle w:val="Style13ptBold"/>
          <w:b/>
          <w:bCs w:val="0"/>
        </w:rPr>
        <w:t xml:space="preserve">US-Sino coop is possible and </w:t>
      </w:r>
      <w:r w:rsidRPr="007B347F">
        <w:rPr>
          <w:rStyle w:val="Style13ptBold"/>
          <w:b/>
          <w:bCs w:val="0"/>
          <w:u w:val="single"/>
        </w:rPr>
        <w:t>necessary</w:t>
      </w:r>
      <w:r w:rsidRPr="007B347F">
        <w:rPr>
          <w:rStyle w:val="Style13ptBold"/>
          <w:b/>
          <w:bCs w:val="0"/>
        </w:rPr>
        <w:t xml:space="preserve"> in the </w:t>
      </w:r>
      <w:proofErr w:type="gramStart"/>
      <w:r w:rsidRPr="007B347F">
        <w:rPr>
          <w:rStyle w:val="Style13ptBold"/>
          <w:b/>
          <w:bCs w:val="0"/>
        </w:rPr>
        <w:t>middle east</w:t>
      </w:r>
      <w:proofErr w:type="gramEnd"/>
    </w:p>
    <w:p w14:paraId="1047F951" w14:textId="77777777" w:rsidR="00C42812" w:rsidRPr="007B347F" w:rsidRDefault="00C42812" w:rsidP="00C42812">
      <w:r w:rsidRPr="007B347F">
        <w:rPr>
          <w:rStyle w:val="Style13ptBold"/>
        </w:rPr>
        <w:t>Lin 4/14</w:t>
      </w:r>
      <w:r w:rsidRPr="007B347F">
        <w:t xml:space="preserve"> - Christina Lin, Fellow at the Center for Transatlantic Relations at SAIS-Johns Hopkins University, focusing on China-Middle East and NATO relations</w:t>
      </w:r>
      <w:proofErr w:type="gramStart"/>
      <w:r w:rsidRPr="007B347F">
        <w:t>.,</w:t>
      </w:r>
      <w:proofErr w:type="gramEnd"/>
      <w:r w:rsidRPr="007B347F">
        <w:t xml:space="preserve"> 4/14/16("The Mideast: a laboratory for US-EU maritime cooperation with China?," published by Mercator Institute for China Studies, Available online at http://blog.merics.org/en/blog-post/2016/04/14/the-mideast-a-laboratory-for-us-eu-maritime-cooperation-with-china.html, Accessed 7/30/2016, AJ)</w:t>
      </w:r>
    </w:p>
    <w:p w14:paraId="34344409" w14:textId="77777777" w:rsidR="00C42812" w:rsidRPr="007B347F" w:rsidRDefault="00C42812" w:rsidP="00C42812">
      <w:pPr>
        <w:rPr>
          <w:rStyle w:val="StyleUnderline"/>
        </w:rPr>
      </w:pPr>
      <w:r w:rsidRPr="007B347F">
        <w:rPr>
          <w:rStyle w:val="StyleUnderline"/>
        </w:rPr>
        <w:t xml:space="preserve">The platform </w:t>
      </w:r>
      <w:r w:rsidRPr="007B347F">
        <w:rPr>
          <w:rStyle w:val="StyleUnderline"/>
          <w:highlight w:val="yellow"/>
        </w:rPr>
        <w:t>SHADE</w:t>
      </w:r>
      <w:r w:rsidRPr="007B347F">
        <w:rPr>
          <w:rStyle w:val="StyleUnderline"/>
        </w:rPr>
        <w:t xml:space="preserve"> (Shared Awareness and De-Confliction), </w:t>
      </w:r>
      <w:r w:rsidRPr="007B347F">
        <w:rPr>
          <w:rStyle w:val="StyleUnderline"/>
          <w:highlight w:val="yellow"/>
        </w:rPr>
        <w:t>which coordinates navies from China</w:t>
      </w:r>
      <w:r w:rsidRPr="007B347F">
        <w:rPr>
          <w:rStyle w:val="StyleUnderline"/>
        </w:rPr>
        <w:t xml:space="preserve">, the EU Naval Force, </w:t>
      </w:r>
      <w:r w:rsidRPr="007B347F">
        <w:rPr>
          <w:rStyle w:val="StyleUnderline"/>
          <w:highlight w:val="yellow"/>
        </w:rPr>
        <w:t>the US</w:t>
      </w:r>
      <w:r w:rsidRPr="007B347F">
        <w:rPr>
          <w:rStyle w:val="StyleUnderline"/>
        </w:rPr>
        <w:t xml:space="preserve">-led Combined Maritime Force, NATO, and other countries to combat piracy and human trafficking in the Gulf of Aden </w:t>
      </w:r>
      <w:r w:rsidRPr="007B347F">
        <w:rPr>
          <w:rStyle w:val="StyleUnderline"/>
          <w:highlight w:val="yellow"/>
        </w:rPr>
        <w:t>is a good example for a successful joint project between the US</w:t>
      </w:r>
      <w:r w:rsidRPr="007B347F">
        <w:rPr>
          <w:sz w:val="16"/>
        </w:rPr>
        <w:t xml:space="preserve">, the EU </w:t>
      </w:r>
      <w:r w:rsidRPr="007B347F">
        <w:rPr>
          <w:rStyle w:val="StyleUnderline"/>
          <w:highlight w:val="yellow"/>
        </w:rPr>
        <w:t>and China</w:t>
      </w:r>
      <w:r w:rsidRPr="007B347F">
        <w:rPr>
          <w:sz w:val="16"/>
        </w:rPr>
        <w:t xml:space="preserve">. And </w:t>
      </w:r>
      <w:r w:rsidRPr="007B347F">
        <w:rPr>
          <w:rStyle w:val="StyleUnderline"/>
        </w:rPr>
        <w:t>the same template could perhaps be applied to protect the Suez Canal region and the Eastern Mediterranean.</w:t>
      </w:r>
    </w:p>
    <w:p w14:paraId="5422DC2B" w14:textId="77777777" w:rsidR="00C42812" w:rsidRPr="007B347F" w:rsidRDefault="00C42812" w:rsidP="00C42812">
      <w:pPr>
        <w:rPr>
          <w:sz w:val="16"/>
        </w:rPr>
      </w:pPr>
      <w:r w:rsidRPr="007B347F">
        <w:rPr>
          <w:rStyle w:val="StyleUnderline"/>
          <w:highlight w:val="yellow"/>
        </w:rPr>
        <w:t>China is</w:t>
      </w:r>
      <w:r w:rsidRPr="007B347F">
        <w:rPr>
          <w:rStyle w:val="StyleUnderline"/>
        </w:rPr>
        <w:t xml:space="preserve"> </w:t>
      </w:r>
      <w:r w:rsidRPr="007B347F">
        <w:rPr>
          <w:sz w:val="16"/>
        </w:rPr>
        <w:t xml:space="preserve">also </w:t>
      </w:r>
      <w:r w:rsidRPr="007B347F">
        <w:rPr>
          <w:rStyle w:val="StyleUnderline"/>
          <w:highlight w:val="yellow"/>
        </w:rPr>
        <w:t>increasing its capabilities as a security provider by establishing a new naval base in Djibouti</w:t>
      </w:r>
      <w:r w:rsidRPr="007B347F">
        <w:rPr>
          <w:rStyle w:val="StyleUnderline"/>
        </w:rPr>
        <w:t xml:space="preserve">. </w:t>
      </w:r>
      <w:r w:rsidRPr="007B347F">
        <w:rPr>
          <w:rStyle w:val="StyleUnderline"/>
          <w:highlight w:val="yellow"/>
        </w:rPr>
        <w:t>It could use its new military presence</w:t>
      </w:r>
      <w:r w:rsidRPr="007B347F">
        <w:rPr>
          <w:rStyle w:val="StyleUnderline"/>
        </w:rPr>
        <w:t xml:space="preserve"> on the continent </w:t>
      </w:r>
      <w:r w:rsidRPr="007B347F">
        <w:rPr>
          <w:rStyle w:val="StyleUnderline"/>
          <w:highlight w:val="yellow"/>
        </w:rPr>
        <w:t>to augment its UN peacekeeping operations in Africa</w:t>
      </w:r>
      <w:r w:rsidRPr="007B347F">
        <w:rPr>
          <w:rStyle w:val="StyleUnderline"/>
        </w:rPr>
        <w:t>,</w:t>
      </w:r>
      <w:r w:rsidRPr="007B347F">
        <w:rPr>
          <w:sz w:val="16"/>
        </w:rPr>
        <w:t xml:space="preserve"> as well as anti-piracy, humanitarian assistance and non-combatant evacuation operations similar to the ones conducted in Libya and Yemen.</w:t>
      </w:r>
    </w:p>
    <w:p w14:paraId="586541B9" w14:textId="77777777" w:rsidR="00C42812" w:rsidRPr="007B347F" w:rsidRDefault="00C42812" w:rsidP="00C42812">
      <w:pPr>
        <w:rPr>
          <w:sz w:val="16"/>
        </w:rPr>
      </w:pPr>
      <w:r w:rsidRPr="007B347F">
        <w:rPr>
          <w:rStyle w:val="StyleUnderline"/>
        </w:rPr>
        <w:t xml:space="preserve">In return, </w:t>
      </w:r>
      <w:r w:rsidRPr="007B347F">
        <w:rPr>
          <w:rStyle w:val="StyleUnderline"/>
          <w:highlight w:val="yellow"/>
        </w:rPr>
        <w:t>the US</w:t>
      </w:r>
      <w:r w:rsidRPr="007B347F">
        <w:rPr>
          <w:sz w:val="16"/>
        </w:rPr>
        <w:t xml:space="preserve"> and the EU </w:t>
      </w:r>
      <w:r w:rsidRPr="007B347F">
        <w:rPr>
          <w:rStyle w:val="StyleUnderline"/>
          <w:highlight w:val="yellow"/>
        </w:rPr>
        <w:t>could use the Middle East platform as a good first step towards confidence building</w:t>
      </w:r>
      <w:r w:rsidRPr="007B347F">
        <w:rPr>
          <w:sz w:val="16"/>
        </w:rPr>
        <w:t xml:space="preserve">. </w:t>
      </w:r>
      <w:r w:rsidRPr="007B347F">
        <w:rPr>
          <w:rStyle w:val="StyleUnderline"/>
        </w:rPr>
        <w:t>Unlike in the Western Pacific, where Sino-US relations are tense due to historic rivalry, territorial disputes and security alliances, the Middle East is a neutral slate</w:t>
      </w:r>
      <w:r w:rsidRPr="007B347F">
        <w:rPr>
          <w:sz w:val="16"/>
          <w:highlight w:val="yellow"/>
        </w:rPr>
        <w:t xml:space="preserve">. </w:t>
      </w:r>
      <w:r w:rsidRPr="007B347F">
        <w:rPr>
          <w:rStyle w:val="StyleUnderline"/>
          <w:highlight w:val="yellow"/>
        </w:rPr>
        <w:t>China is a newcomer to the region</w:t>
      </w:r>
      <w:r w:rsidRPr="007B347F">
        <w:rPr>
          <w:rStyle w:val="StyleUnderline"/>
        </w:rPr>
        <w:t xml:space="preserve"> and has no territorial claims there. </w:t>
      </w:r>
      <w:r w:rsidRPr="007B347F">
        <w:rPr>
          <w:rStyle w:val="StyleUnderline"/>
          <w:highlight w:val="yellow"/>
        </w:rPr>
        <w:t>China’s leaders are therefore seeking cooperation</w:t>
      </w:r>
      <w:r w:rsidRPr="007B347F">
        <w:rPr>
          <w:rStyle w:val="StyleUnderline"/>
        </w:rPr>
        <w:t xml:space="preserve"> and advice from experienced players</w:t>
      </w:r>
      <w:r w:rsidRPr="007B347F">
        <w:rPr>
          <w:sz w:val="16"/>
        </w:rPr>
        <w:t xml:space="preserve"> such as Europe, the US, as well as Israel, on how to navigate the unknown terrain, especially when it comes to counter-terrorism.</w:t>
      </w:r>
    </w:p>
    <w:p w14:paraId="3F9749D2" w14:textId="77777777" w:rsidR="00C42812" w:rsidRPr="007B347F" w:rsidRDefault="00C42812" w:rsidP="00C42812">
      <w:pPr>
        <w:rPr>
          <w:rStyle w:val="StyleUnderline"/>
        </w:rPr>
      </w:pPr>
      <w:r w:rsidRPr="007B347F">
        <w:rPr>
          <w:rStyle w:val="StyleUnderline"/>
          <w:highlight w:val="yellow"/>
        </w:rPr>
        <w:t>The US</w:t>
      </w:r>
      <w:r w:rsidRPr="007B347F">
        <w:rPr>
          <w:sz w:val="16"/>
        </w:rPr>
        <w:t xml:space="preserve"> and the EU should </w:t>
      </w:r>
      <w:r w:rsidRPr="007B347F">
        <w:rPr>
          <w:rStyle w:val="StyleUnderline"/>
          <w:highlight w:val="yellow"/>
        </w:rPr>
        <w:t xml:space="preserve">view China’s forays into the region as a welcome opportunity for future </w:t>
      </w:r>
      <w:proofErr w:type="gramStart"/>
      <w:r w:rsidRPr="007B347F">
        <w:rPr>
          <w:rStyle w:val="StyleUnderline"/>
          <w:highlight w:val="yellow"/>
        </w:rPr>
        <w:t>burden-sharing</w:t>
      </w:r>
      <w:proofErr w:type="gramEnd"/>
      <w:r w:rsidRPr="007B347F">
        <w:rPr>
          <w:sz w:val="16"/>
        </w:rPr>
        <w:t xml:space="preserve">. </w:t>
      </w:r>
      <w:r w:rsidRPr="007B347F">
        <w:rPr>
          <w:rStyle w:val="Emphasis"/>
          <w:highlight w:val="yellow"/>
        </w:rPr>
        <w:t>In an era of heightened threats</w:t>
      </w:r>
      <w:r w:rsidRPr="007B347F">
        <w:rPr>
          <w:rStyle w:val="StyleUnderline"/>
        </w:rPr>
        <w:t xml:space="preserve"> to global security </w:t>
      </w:r>
      <w:r w:rsidRPr="007B347F">
        <w:rPr>
          <w:rStyle w:val="Emphasis"/>
          <w:highlight w:val="yellow"/>
        </w:rPr>
        <w:t>and diminishing US</w:t>
      </w:r>
      <w:r w:rsidRPr="007B347F">
        <w:rPr>
          <w:rStyle w:val="StyleUnderline"/>
        </w:rPr>
        <w:t xml:space="preserve"> and EU </w:t>
      </w:r>
      <w:r w:rsidRPr="007B347F">
        <w:rPr>
          <w:rStyle w:val="Emphasis"/>
          <w:highlight w:val="yellow"/>
        </w:rPr>
        <w:t>resources, China’s contribution can supplement US</w:t>
      </w:r>
      <w:r w:rsidRPr="007B347F">
        <w:rPr>
          <w:rStyle w:val="StyleUnderline"/>
          <w:highlight w:val="yellow"/>
        </w:rPr>
        <w:t xml:space="preserve"> </w:t>
      </w:r>
      <w:r w:rsidRPr="007B347F">
        <w:rPr>
          <w:rStyle w:val="StyleUnderline"/>
        </w:rPr>
        <w:t xml:space="preserve">and transatlantic </w:t>
      </w:r>
      <w:r w:rsidRPr="007B347F">
        <w:rPr>
          <w:rStyle w:val="Emphasis"/>
          <w:highlight w:val="yellow"/>
        </w:rPr>
        <w:t>efforts</w:t>
      </w:r>
      <w:r w:rsidRPr="007B347F">
        <w:rPr>
          <w:rStyle w:val="StyleUnderline"/>
          <w:highlight w:val="yellow"/>
        </w:rPr>
        <w:t xml:space="preserve"> </w:t>
      </w:r>
      <w:r w:rsidRPr="007B347F">
        <w:rPr>
          <w:rStyle w:val="StyleUnderline"/>
        </w:rPr>
        <w:t xml:space="preserve">to address global challenges. </w:t>
      </w:r>
    </w:p>
    <w:p w14:paraId="29F7E18B" w14:textId="77777777" w:rsidR="00C42812" w:rsidRDefault="00C42812" w:rsidP="00C42812">
      <w:pPr>
        <w:rPr>
          <w:rStyle w:val="StyleUnderline"/>
        </w:rPr>
      </w:pPr>
      <w:r w:rsidRPr="007B347F">
        <w:rPr>
          <w:rStyle w:val="StyleUnderline"/>
        </w:rPr>
        <w:t>China</w:t>
      </w:r>
      <w:r w:rsidRPr="007B347F">
        <w:rPr>
          <w:sz w:val="16"/>
        </w:rPr>
        <w:t xml:space="preserve"> may not share all of the West’s values, but it </w:t>
      </w:r>
      <w:r w:rsidRPr="007B347F">
        <w:rPr>
          <w:rStyle w:val="StyleUnderline"/>
        </w:rPr>
        <w:t xml:space="preserve">shares an interest for regional stability. So rather than only cooperating with like-minded allies in a “partnership of choice”, </w:t>
      </w:r>
      <w:r w:rsidRPr="007B347F">
        <w:rPr>
          <w:rStyle w:val="StyleUnderline"/>
          <w:highlight w:val="yellow"/>
        </w:rPr>
        <w:t>the US</w:t>
      </w:r>
      <w:r w:rsidRPr="007B347F">
        <w:rPr>
          <w:sz w:val="16"/>
        </w:rPr>
        <w:t xml:space="preserve"> and the EU </w:t>
      </w:r>
      <w:r w:rsidRPr="007B347F">
        <w:rPr>
          <w:rStyle w:val="StyleUnderline"/>
          <w:highlight w:val="yellow"/>
        </w:rPr>
        <w:t>can engage China in a “</w:t>
      </w:r>
      <w:r w:rsidRPr="007B347F">
        <w:rPr>
          <w:rStyle w:val="Emphasis"/>
          <w:highlight w:val="yellow"/>
        </w:rPr>
        <w:t>partnership of necessity</w:t>
      </w:r>
      <w:r w:rsidRPr="007B347F">
        <w:rPr>
          <w:rStyle w:val="StyleUnderline"/>
          <w:highlight w:val="yellow"/>
        </w:rPr>
        <w:t>”.</w:t>
      </w:r>
    </w:p>
    <w:p w14:paraId="25946CB0" w14:textId="77777777" w:rsidR="00C42812" w:rsidRPr="00E31ABC" w:rsidRDefault="00C42812" w:rsidP="00C42812">
      <w:pPr>
        <w:pStyle w:val="Heading4"/>
        <w:rPr>
          <w:rStyle w:val="StyleUnderline"/>
          <w:sz w:val="26"/>
          <w:u w:val="none"/>
        </w:rPr>
      </w:pPr>
      <w:r w:rsidRPr="00E31ABC">
        <w:rPr>
          <w:rStyle w:val="StyleUnderline"/>
          <w:sz w:val="26"/>
          <w:u w:val="none"/>
        </w:rPr>
        <w:t>Only joint coop can effectively fight ISIS – US credibility will determine Chinese willingness to join the fight</w:t>
      </w:r>
    </w:p>
    <w:p w14:paraId="4A1A5196" w14:textId="77777777" w:rsidR="00C42812" w:rsidRPr="00E31ABC" w:rsidRDefault="00C42812" w:rsidP="00C42812">
      <w:r w:rsidRPr="00E31ABC">
        <w:rPr>
          <w:rStyle w:val="Style13ptBold"/>
        </w:rPr>
        <w:t>Sin 15</w:t>
      </w:r>
      <w:r w:rsidRPr="00E31ABC">
        <w:t xml:space="preserve"> - Noah Sin, Journalist for the Indepedent, 11/17/15("We will never defeat Isis if we aren't willing to work with China and Russia - despite their flaws," published by The Independent, Available online at http://www.independent.co.uk/voices/we-will-never-defeat-isis-if-we-arent-willing-to-work-with-china-and-russia-despite-their-flaws-a6738001.html, Accessed 7/30/2016, AJ)</w:t>
      </w:r>
    </w:p>
    <w:p w14:paraId="6EB8C36D" w14:textId="77777777" w:rsidR="00C42812" w:rsidRPr="00E31ABC" w:rsidRDefault="00C42812" w:rsidP="00C42812">
      <w:pPr>
        <w:rPr>
          <w:rStyle w:val="Emphasis"/>
        </w:rPr>
      </w:pPr>
      <w:r w:rsidRPr="00E31ABC">
        <w:rPr>
          <w:rStyle w:val="StyleUnderline"/>
        </w:rPr>
        <w:t xml:space="preserve">The shocking events in </w:t>
      </w:r>
      <w:r w:rsidRPr="00E31ABC">
        <w:rPr>
          <w:rStyle w:val="StyleUnderline"/>
          <w:highlight w:val="yellow"/>
        </w:rPr>
        <w:t>Paris</w:t>
      </w:r>
      <w:r w:rsidRPr="00E31ABC">
        <w:rPr>
          <w:sz w:val="16"/>
        </w:rPr>
        <w:t xml:space="preserve"> this weekend </w:t>
      </w:r>
      <w:r w:rsidRPr="00E31ABC">
        <w:rPr>
          <w:rStyle w:val="StyleUnderline"/>
          <w:highlight w:val="yellow"/>
        </w:rPr>
        <w:t>have rattled politicians</w:t>
      </w:r>
      <w:r w:rsidRPr="00E31ABC">
        <w:rPr>
          <w:rStyle w:val="StyleUnderline"/>
        </w:rPr>
        <w:t xml:space="preserve"> internationally</w:t>
      </w:r>
      <w:r w:rsidRPr="00E31ABC">
        <w:rPr>
          <w:sz w:val="16"/>
        </w:rPr>
        <w:t xml:space="preserve"> – </w:t>
      </w:r>
      <w:r w:rsidRPr="00E31ABC">
        <w:rPr>
          <w:rStyle w:val="StyleUnderline"/>
        </w:rPr>
        <w:t>and drawn into sharp relief the differences between Russia, China and the West.</w:t>
      </w:r>
      <w:r w:rsidRPr="00E31ABC">
        <w:rPr>
          <w:sz w:val="16"/>
        </w:rPr>
        <w:t xml:space="preserve"> </w:t>
      </w:r>
      <w:r w:rsidRPr="00E31ABC">
        <w:rPr>
          <w:rStyle w:val="StyleUnderline"/>
        </w:rPr>
        <w:t xml:space="preserve">Quite simply, </w:t>
      </w:r>
      <w:r w:rsidRPr="00E31ABC">
        <w:rPr>
          <w:rStyle w:val="StyleUnderline"/>
          <w:highlight w:val="yellow"/>
        </w:rPr>
        <w:t>it is now time to change strategy. The war on terror failed</w:t>
      </w:r>
      <w:r w:rsidRPr="00E31ABC">
        <w:rPr>
          <w:rStyle w:val="StyleUnderline"/>
        </w:rPr>
        <w:t xml:space="preserve">, and it failed </w:t>
      </w:r>
      <w:r w:rsidRPr="00E31ABC">
        <w:rPr>
          <w:rStyle w:val="StyleUnderline"/>
          <w:highlight w:val="yellow"/>
        </w:rPr>
        <w:t xml:space="preserve">because </w:t>
      </w:r>
      <w:r w:rsidRPr="00E31ABC">
        <w:rPr>
          <w:rStyle w:val="Emphasis"/>
          <w:highlight w:val="yellow"/>
        </w:rPr>
        <w:t>it was never truly global.</w:t>
      </w:r>
    </w:p>
    <w:p w14:paraId="412E27EE" w14:textId="77777777" w:rsidR="00C42812" w:rsidRPr="00E31ABC" w:rsidRDefault="00C42812" w:rsidP="00C42812">
      <w:pPr>
        <w:rPr>
          <w:rStyle w:val="StyleUnderline"/>
        </w:rPr>
      </w:pPr>
      <w:r w:rsidRPr="00E31ABC">
        <w:rPr>
          <w:rStyle w:val="StyleUnderline"/>
        </w:rPr>
        <w:t>When Washington proclaimed a ‘global’ war on terror</w:t>
      </w:r>
      <w:r w:rsidRPr="00E31ABC">
        <w:rPr>
          <w:sz w:val="16"/>
        </w:rPr>
        <w:t xml:space="preserve"> in 2001, </w:t>
      </w:r>
      <w:r w:rsidRPr="00E31ABC">
        <w:rPr>
          <w:rStyle w:val="StyleUnderline"/>
        </w:rPr>
        <w:t>few envisaged an isolated America just two years later.</w:t>
      </w:r>
      <w:r w:rsidRPr="00E31ABC">
        <w:rPr>
          <w:sz w:val="16"/>
        </w:rPr>
        <w:t xml:space="preserve"> </w:t>
      </w:r>
      <w:r w:rsidRPr="00E31ABC">
        <w:rPr>
          <w:rStyle w:val="StyleUnderline"/>
        </w:rPr>
        <w:t>The real story of Iraq</w:t>
      </w:r>
      <w:r w:rsidRPr="00E31ABC">
        <w:rPr>
          <w:sz w:val="16"/>
        </w:rPr>
        <w:t xml:space="preserve"> 2003 </w:t>
      </w:r>
      <w:r w:rsidRPr="00E31ABC">
        <w:rPr>
          <w:rStyle w:val="StyleUnderline"/>
        </w:rPr>
        <w:t>was</w:t>
      </w:r>
      <w:r w:rsidRPr="00E31ABC">
        <w:rPr>
          <w:sz w:val="16"/>
        </w:rPr>
        <w:t xml:space="preserve"> not Saddam or WMDs, but </w:t>
      </w:r>
      <w:r w:rsidRPr="00E31ABC">
        <w:rPr>
          <w:rStyle w:val="StyleUnderline"/>
        </w:rPr>
        <w:t>an unprecedented rejection of post-Cold War American leadership</w:t>
      </w:r>
      <w:r w:rsidRPr="00E31ABC">
        <w:rPr>
          <w:sz w:val="16"/>
        </w:rPr>
        <w:t xml:space="preserve">. France and Germany, and more significantly </w:t>
      </w:r>
      <w:r w:rsidRPr="00E31ABC">
        <w:rPr>
          <w:rStyle w:val="StyleUnderline"/>
        </w:rPr>
        <w:t>China</w:t>
      </w:r>
      <w:r w:rsidRPr="00E31ABC">
        <w:rPr>
          <w:sz w:val="16"/>
        </w:rPr>
        <w:t xml:space="preserve"> and Russia, all </w:t>
      </w:r>
      <w:r w:rsidRPr="00E31ABC">
        <w:rPr>
          <w:rStyle w:val="StyleUnderline"/>
        </w:rPr>
        <w:t>refused to follow Washington into a political minefield.</w:t>
      </w:r>
    </w:p>
    <w:p w14:paraId="22BEAEB4" w14:textId="77777777" w:rsidR="00C42812" w:rsidRPr="00E31ABC" w:rsidRDefault="00C42812" w:rsidP="00C42812">
      <w:pPr>
        <w:rPr>
          <w:rStyle w:val="StyleUnderline"/>
        </w:rPr>
      </w:pPr>
      <w:r w:rsidRPr="00E31ABC">
        <w:rPr>
          <w:rStyle w:val="Emphasis"/>
          <w:highlight w:val="yellow"/>
        </w:rPr>
        <w:t>Damaged American leadership produced a hamstrung coalition against ISIS</w:t>
      </w:r>
      <w:r w:rsidRPr="00E31ABC">
        <w:rPr>
          <w:rStyle w:val="StyleUnderline"/>
        </w:rPr>
        <w:t>.</w:t>
      </w:r>
      <w:r w:rsidRPr="00E31ABC">
        <w:rPr>
          <w:sz w:val="16"/>
        </w:rPr>
        <w:t xml:space="preserve"> Contrary to Pope Francis, </w:t>
      </w:r>
      <w:r w:rsidRPr="00E31ABC">
        <w:rPr>
          <w:rStyle w:val="StyleUnderline"/>
        </w:rPr>
        <w:t>the war against ISIS is not ‘piecemeal third world war’. ISIS, apparently the nemesis of modernity, is fighting less than half of the world</w:t>
      </w:r>
      <w:r w:rsidRPr="00E31ABC">
        <w:rPr>
          <w:sz w:val="16"/>
        </w:rPr>
        <w:t xml:space="preserve">. Russia and </w:t>
      </w:r>
      <w:r w:rsidRPr="00E31ABC">
        <w:rPr>
          <w:rStyle w:val="StyleUnderline"/>
          <w:highlight w:val="yellow"/>
        </w:rPr>
        <w:t>China</w:t>
      </w:r>
      <w:r w:rsidRPr="00E31ABC">
        <w:rPr>
          <w:rStyle w:val="StyleUnderline"/>
        </w:rPr>
        <w:t>,</w:t>
      </w:r>
      <w:r w:rsidRPr="00E31ABC">
        <w:rPr>
          <w:sz w:val="16"/>
        </w:rPr>
        <w:t xml:space="preserve"> second largest military and economic powers respectively, </w:t>
      </w:r>
      <w:r w:rsidRPr="00E31ABC">
        <w:rPr>
          <w:rStyle w:val="StyleUnderline"/>
          <w:highlight w:val="yellow"/>
        </w:rPr>
        <w:t>have by and large been absent in the arena</w:t>
      </w:r>
      <w:r w:rsidRPr="00E31ABC">
        <w:rPr>
          <w:rStyle w:val="StyleUnderline"/>
        </w:rPr>
        <w:t xml:space="preserve"> until Putin’s belated intervention in October to save Assad.</w:t>
      </w:r>
    </w:p>
    <w:p w14:paraId="0840EFAF" w14:textId="77777777" w:rsidR="00C42812" w:rsidRPr="00E31ABC" w:rsidRDefault="00C42812" w:rsidP="00C42812">
      <w:pPr>
        <w:rPr>
          <w:rStyle w:val="StyleUnderline"/>
        </w:rPr>
      </w:pPr>
      <w:r w:rsidRPr="00E31ABC">
        <w:rPr>
          <w:sz w:val="16"/>
        </w:rPr>
        <w:t xml:space="preserve">At the G20 in Turkey, </w:t>
      </w:r>
      <w:r w:rsidRPr="00E31ABC">
        <w:rPr>
          <w:rStyle w:val="StyleUnderline"/>
        </w:rPr>
        <w:t>Xi</w:t>
      </w:r>
      <w:r w:rsidRPr="00E31ABC">
        <w:rPr>
          <w:sz w:val="16"/>
        </w:rPr>
        <w:t xml:space="preserve"> Jinping </w:t>
      </w:r>
      <w:r w:rsidRPr="00E31ABC">
        <w:rPr>
          <w:rStyle w:val="StyleUnderline"/>
        </w:rPr>
        <w:t>has seized the moment and criticised what he sees as ‘double standards’ by the West. While condemning ISIS, the Chinese President argues western governments should back him in fighting Uighur militants in China, just as they fight ISIS.</w:t>
      </w:r>
    </w:p>
    <w:p w14:paraId="3E37BA35" w14:textId="77777777" w:rsidR="00C42812" w:rsidRPr="00E31ABC" w:rsidRDefault="00C42812" w:rsidP="00C42812">
      <w:pPr>
        <w:rPr>
          <w:sz w:val="16"/>
        </w:rPr>
      </w:pPr>
      <w:r w:rsidRPr="00E31ABC">
        <w:rPr>
          <w:sz w:val="16"/>
        </w:rPr>
        <w:t xml:space="preserve">The Uighurs </w:t>
      </w:r>
      <w:proofErr w:type="gramStart"/>
      <w:r w:rsidRPr="00E31ABC">
        <w:rPr>
          <w:sz w:val="16"/>
        </w:rPr>
        <w:t>are</w:t>
      </w:r>
      <w:proofErr w:type="gramEnd"/>
      <w:r w:rsidRPr="00E31ABC">
        <w:rPr>
          <w:sz w:val="16"/>
        </w:rPr>
        <w:t xml:space="preserve"> a Turkic and majority Muslim population in Xinjiang, bordering eight countries including Pakistan, Afghanistan and Kazakhstan. Human rights groups have long been dubious about China’s anti-terror measures in the region, such as banning government staff from observing Ramadan. The indigenous Uighurs </w:t>
      </w:r>
      <w:proofErr w:type="gramStart"/>
      <w:r w:rsidRPr="00E31ABC">
        <w:rPr>
          <w:sz w:val="16"/>
        </w:rPr>
        <w:t>were</w:t>
      </w:r>
      <w:proofErr w:type="gramEnd"/>
      <w:r w:rsidRPr="00E31ABC">
        <w:rPr>
          <w:sz w:val="16"/>
        </w:rPr>
        <w:t xml:space="preserve"> the ethnic majority until recently, following waves of Han Chinese migrants from the East.</w:t>
      </w:r>
    </w:p>
    <w:p w14:paraId="7AEF4E7B" w14:textId="77777777" w:rsidR="00C42812" w:rsidRPr="00E31ABC" w:rsidRDefault="00C42812" w:rsidP="00C42812">
      <w:pPr>
        <w:rPr>
          <w:rStyle w:val="StyleUnderline"/>
        </w:rPr>
      </w:pPr>
      <w:r w:rsidRPr="00E31ABC">
        <w:rPr>
          <w:rStyle w:val="StyleUnderline"/>
        </w:rPr>
        <w:t>While the troubles in Xinjiang owe more to separatism than international terrorism</w:t>
      </w:r>
      <w:r w:rsidRPr="00E31ABC">
        <w:rPr>
          <w:rStyle w:val="StyleUnderline"/>
          <w:highlight w:val="yellow"/>
        </w:rPr>
        <w:t>, ISIS has captured Chinese citizens too</w:t>
      </w:r>
      <w:r w:rsidRPr="00E31ABC">
        <w:rPr>
          <w:sz w:val="16"/>
        </w:rPr>
        <w:t xml:space="preserve">. Whether or not the two threats would merge, </w:t>
      </w:r>
      <w:r w:rsidRPr="00E31ABC">
        <w:rPr>
          <w:rStyle w:val="StyleUnderline"/>
          <w:highlight w:val="yellow"/>
        </w:rPr>
        <w:t>China is now decisively on the same side of an ideological struggle with the West</w:t>
      </w:r>
      <w:r w:rsidRPr="00E31ABC">
        <w:rPr>
          <w:rStyle w:val="StyleUnderline"/>
        </w:rPr>
        <w:t xml:space="preserve"> for the first time since the Second World War.</w:t>
      </w:r>
    </w:p>
    <w:p w14:paraId="49A2AC9C" w14:textId="77777777" w:rsidR="00C42812" w:rsidRPr="00E31ABC" w:rsidRDefault="00C42812" w:rsidP="00C42812">
      <w:pPr>
        <w:rPr>
          <w:rStyle w:val="StyleUnderline"/>
        </w:rPr>
      </w:pPr>
      <w:r w:rsidRPr="00E31ABC">
        <w:rPr>
          <w:rStyle w:val="StyleUnderline"/>
          <w:highlight w:val="yellow"/>
        </w:rPr>
        <w:t xml:space="preserve">Xi’s stance therefore presents an opportunity for </w:t>
      </w:r>
      <w:r w:rsidRPr="00E31ABC">
        <w:rPr>
          <w:rStyle w:val="Emphasis"/>
          <w:highlight w:val="yellow"/>
        </w:rPr>
        <w:t>an East-West convergence</w:t>
      </w:r>
      <w:r w:rsidRPr="00E31ABC">
        <w:rPr>
          <w:sz w:val="16"/>
          <w:highlight w:val="yellow"/>
        </w:rPr>
        <w:t xml:space="preserve">. </w:t>
      </w:r>
      <w:r w:rsidRPr="00E31ABC">
        <w:rPr>
          <w:rStyle w:val="StyleUnderline"/>
          <w:highlight w:val="yellow"/>
        </w:rPr>
        <w:t>If China will strike against ISIS in exchange for the West to recognise its anti-terror assau</w:t>
      </w:r>
      <w:r w:rsidRPr="00E31ABC">
        <w:rPr>
          <w:rStyle w:val="StyleUnderline"/>
        </w:rPr>
        <w:t>lts</w:t>
      </w:r>
      <w:r w:rsidRPr="00E31ABC">
        <w:rPr>
          <w:sz w:val="16"/>
        </w:rPr>
        <w:t xml:space="preserve">, with Russia agreeing to a ‘Syrian-led and Syrian-owned’ political transition in Damascus, </w:t>
      </w:r>
      <w:r w:rsidRPr="00E31ABC">
        <w:rPr>
          <w:rStyle w:val="StyleUnderline"/>
          <w:highlight w:val="yellow"/>
        </w:rPr>
        <w:t>then a truly ‘global’ war on terror will emerge as the only credible avenue to defeat ISIS</w:t>
      </w:r>
      <w:r w:rsidRPr="00E31ABC">
        <w:rPr>
          <w:rStyle w:val="StyleUnderline"/>
        </w:rPr>
        <w:t xml:space="preserve"> and its lethal ideology.</w:t>
      </w:r>
    </w:p>
    <w:p w14:paraId="00C4B41E" w14:textId="77777777" w:rsidR="00C42812" w:rsidRPr="00E31ABC" w:rsidRDefault="00C42812" w:rsidP="00C42812">
      <w:pPr>
        <w:rPr>
          <w:rStyle w:val="StyleUnderline"/>
        </w:rPr>
      </w:pPr>
      <w:proofErr w:type="gramStart"/>
      <w:r w:rsidRPr="00E31ABC">
        <w:rPr>
          <w:sz w:val="16"/>
        </w:rPr>
        <w:t>Make no mistake</w:t>
      </w:r>
      <w:proofErr w:type="gramEnd"/>
      <w:r w:rsidRPr="00E31ABC">
        <w:rPr>
          <w:sz w:val="16"/>
        </w:rPr>
        <w:t xml:space="preserve">, </w:t>
      </w:r>
      <w:proofErr w:type="gramStart"/>
      <w:r w:rsidRPr="00E31ABC">
        <w:rPr>
          <w:rStyle w:val="StyleUnderline"/>
        </w:rPr>
        <w:t>this strategy will require compromise</w:t>
      </w:r>
      <w:proofErr w:type="gramEnd"/>
      <w:r w:rsidRPr="00E31ABC">
        <w:rPr>
          <w:sz w:val="16"/>
        </w:rPr>
        <w:t xml:space="preserve">. </w:t>
      </w:r>
      <w:r w:rsidRPr="00E31ABC">
        <w:rPr>
          <w:rStyle w:val="StyleUnderline"/>
        </w:rPr>
        <w:t>Western governments may shy away</w:t>
      </w:r>
      <w:r w:rsidRPr="00E31ABC">
        <w:rPr>
          <w:sz w:val="16"/>
        </w:rPr>
        <w:t xml:space="preserve"> from certain human rights campaigns; some of those I hold dear to my heart. </w:t>
      </w:r>
      <w:r w:rsidRPr="00E31ABC">
        <w:rPr>
          <w:rStyle w:val="StyleUnderline"/>
        </w:rPr>
        <w:t>However, the recent attacks on Paris, Beirut, and the Sinai have shown us the extent of the terrorists’ arms and the imminence of their threat</w:t>
      </w:r>
      <w:r w:rsidRPr="00E31ABC">
        <w:rPr>
          <w:sz w:val="16"/>
        </w:rPr>
        <w:t xml:space="preserve">. </w:t>
      </w:r>
      <w:r w:rsidRPr="00E31ABC">
        <w:rPr>
          <w:rStyle w:val="StyleUnderline"/>
        </w:rPr>
        <w:t>The necessity of choice</w:t>
      </w:r>
      <w:r w:rsidRPr="00E31ABC">
        <w:rPr>
          <w:sz w:val="16"/>
        </w:rPr>
        <w:t xml:space="preserve">, as phrased by Henry Kissinger, </w:t>
      </w:r>
      <w:r w:rsidRPr="00E31ABC">
        <w:rPr>
          <w:rStyle w:val="StyleUnderline"/>
        </w:rPr>
        <w:t>has now befallen western civilisation. We must be prepared to side with our opponents to annihilate our common, deadly enemy.</w:t>
      </w:r>
    </w:p>
    <w:p w14:paraId="153E9567" w14:textId="77777777" w:rsidR="00C42812" w:rsidRPr="00E31ABC" w:rsidRDefault="00C42812" w:rsidP="00C42812">
      <w:pPr>
        <w:rPr>
          <w:sz w:val="16"/>
        </w:rPr>
      </w:pPr>
      <w:r w:rsidRPr="00E31ABC">
        <w:rPr>
          <w:sz w:val="16"/>
        </w:rPr>
        <w:t>Many of my generation have never been through the audacity of choosing. In our post-Cold War collective memory, it appears that there is always a ‘Third Way’ for every challenge we face. With the ISIS on our doorstep, this is no longer the case.</w:t>
      </w:r>
    </w:p>
    <w:p w14:paraId="1CF6543B" w14:textId="77777777" w:rsidR="00C42812" w:rsidRPr="00E31ABC" w:rsidRDefault="00C42812" w:rsidP="00C42812">
      <w:pPr>
        <w:rPr>
          <w:rStyle w:val="StyleUnderline"/>
        </w:rPr>
      </w:pPr>
      <w:r w:rsidRPr="00E31ABC">
        <w:rPr>
          <w:sz w:val="16"/>
        </w:rPr>
        <w:t xml:space="preserve">Admittedly, I am writing this in the comfort of my study rather than on the battlefield in Syria. But </w:t>
      </w:r>
      <w:r w:rsidRPr="00E31ABC">
        <w:rPr>
          <w:rStyle w:val="StyleUnderline"/>
        </w:rPr>
        <w:t>if our generation is serious about defeating this terrorism, we must spend more time thinking about the compromises we will have to make as nations, instead of simply shouting ‘strike’ from the sideline. Our survival will depend on it.</w:t>
      </w:r>
    </w:p>
    <w:p w14:paraId="310A292C" w14:textId="77777777" w:rsidR="00C42812" w:rsidRDefault="00C42812" w:rsidP="00C42812">
      <w:pPr>
        <w:pStyle w:val="Heading3"/>
        <w:rPr>
          <w:rStyle w:val="StyleUnderline"/>
          <w:sz w:val="32"/>
        </w:rPr>
      </w:pPr>
      <w:r>
        <w:rPr>
          <w:rStyle w:val="StyleUnderline"/>
          <w:sz w:val="32"/>
        </w:rPr>
        <w:t>2AC - Yes Coop</w:t>
      </w:r>
      <w:r w:rsidRPr="00F7536D">
        <w:rPr>
          <w:rStyle w:val="StyleUnderline"/>
          <w:sz w:val="32"/>
        </w:rPr>
        <w:t xml:space="preserve"> </w:t>
      </w:r>
      <w:r>
        <w:rPr>
          <w:rStyle w:val="StyleUnderline"/>
          <w:sz w:val="32"/>
        </w:rPr>
        <w:t>–</w:t>
      </w:r>
      <w:r w:rsidRPr="00F7536D">
        <w:rPr>
          <w:rStyle w:val="StyleUnderline"/>
          <w:sz w:val="32"/>
        </w:rPr>
        <w:t xml:space="preserve"> ISIS</w:t>
      </w:r>
    </w:p>
    <w:p w14:paraId="6DDA54FC" w14:textId="77777777" w:rsidR="00C42812" w:rsidRPr="00A40526" w:rsidRDefault="00C42812" w:rsidP="00C42812">
      <w:pPr>
        <w:pStyle w:val="Heading4"/>
      </w:pPr>
      <w:r>
        <w:t xml:space="preserve">ISIS </w:t>
      </w:r>
      <w:proofErr w:type="gramStart"/>
      <w:r>
        <w:t>attacks,</w:t>
      </w:r>
      <w:proofErr w:type="gramEnd"/>
      <w:r>
        <w:t xml:space="preserve"> Xinjiang, and international pressure compel China to cooperate over terror. It’s key to </w:t>
      </w:r>
      <w:r w:rsidRPr="00A40526">
        <w:rPr>
          <w:u w:val="single"/>
        </w:rPr>
        <w:t>intelligence sharing</w:t>
      </w:r>
      <w:r>
        <w:t>.</w:t>
      </w:r>
    </w:p>
    <w:p w14:paraId="6BFB417E" w14:textId="77777777" w:rsidR="00C42812" w:rsidRPr="00F7536D" w:rsidRDefault="00C42812" w:rsidP="00C42812">
      <w:r w:rsidRPr="00A40526">
        <w:rPr>
          <w:rStyle w:val="Style13ptBold"/>
        </w:rPr>
        <w:t>McCafferty 15</w:t>
      </w:r>
      <w:r>
        <w:t xml:space="preserve"> - Georgia McCafferty, Journalist for CNN, 11/20/15("Will China get involved in the fight against ISIS</w:t>
      </w:r>
      <w:proofErr w:type="gramStart"/>
      <w:r>
        <w:t>? ,</w:t>
      </w:r>
      <w:proofErr w:type="gramEnd"/>
      <w:r>
        <w:t>" published by CNN, Available online at http://www.cnn.com/2015/11/20/asia/china-isis-non-intervention/, Accessed 7/29/2016, AJ)</w:t>
      </w:r>
    </w:p>
    <w:p w14:paraId="210C5D43" w14:textId="77777777" w:rsidR="00C42812" w:rsidRPr="00F7536D" w:rsidRDefault="00C42812" w:rsidP="00C42812">
      <w:pPr>
        <w:rPr>
          <w:sz w:val="16"/>
        </w:rPr>
      </w:pPr>
      <w:r w:rsidRPr="00F7536D">
        <w:rPr>
          <w:rStyle w:val="StyleUnderline"/>
          <w:highlight w:val="yellow"/>
        </w:rPr>
        <w:t>Non-intervention has been a cornerstone of Chinese foreign policy</w:t>
      </w:r>
      <w:r w:rsidRPr="00F7536D">
        <w:rPr>
          <w:sz w:val="16"/>
        </w:rPr>
        <w:t xml:space="preserve"> for five decades.</w:t>
      </w:r>
    </w:p>
    <w:p w14:paraId="726288C3" w14:textId="77777777" w:rsidR="00C42812" w:rsidRPr="00F7536D" w:rsidRDefault="00C42812" w:rsidP="00C42812">
      <w:pPr>
        <w:rPr>
          <w:sz w:val="16"/>
        </w:rPr>
      </w:pPr>
      <w:r w:rsidRPr="00F7536D">
        <w:rPr>
          <w:rStyle w:val="StyleUnderline"/>
          <w:highlight w:val="yellow"/>
        </w:rPr>
        <w:t>However, the killing of a Chinese national by ISIS, and increased calls for an international coalition</w:t>
      </w:r>
      <w:r w:rsidRPr="00F7536D">
        <w:rPr>
          <w:rStyle w:val="StyleUnderline"/>
        </w:rPr>
        <w:t xml:space="preserve"> to fight the group</w:t>
      </w:r>
      <w:r w:rsidRPr="00F7536D">
        <w:rPr>
          <w:sz w:val="16"/>
        </w:rPr>
        <w:t xml:space="preserve">, </w:t>
      </w:r>
      <w:r w:rsidRPr="00F7536D">
        <w:rPr>
          <w:rStyle w:val="StyleUnderline"/>
          <w:highlight w:val="yellow"/>
        </w:rPr>
        <w:t>have people questioning whether Beijing may be forced to</w:t>
      </w:r>
      <w:r w:rsidRPr="00F7536D">
        <w:rPr>
          <w:rStyle w:val="StyleUnderline"/>
        </w:rPr>
        <w:t xml:space="preserve"> rethink its approach and </w:t>
      </w:r>
      <w:r w:rsidRPr="00F7536D">
        <w:rPr>
          <w:rStyle w:val="StyleUnderline"/>
          <w:highlight w:val="yellow"/>
        </w:rPr>
        <w:t>engage in the fight</w:t>
      </w:r>
      <w:r w:rsidRPr="00F7536D">
        <w:rPr>
          <w:rStyle w:val="StyleUnderline"/>
        </w:rPr>
        <w:t xml:space="preserve"> against ISIS</w:t>
      </w:r>
      <w:r w:rsidRPr="00F7536D">
        <w:rPr>
          <w:sz w:val="16"/>
        </w:rPr>
        <w:t xml:space="preserve"> and other Islamist terror groups.</w:t>
      </w:r>
    </w:p>
    <w:p w14:paraId="49258E3C" w14:textId="77777777" w:rsidR="00C42812" w:rsidRPr="00F7536D" w:rsidRDefault="00C42812" w:rsidP="00C42812">
      <w:pPr>
        <w:rPr>
          <w:rStyle w:val="StyleUnderline"/>
        </w:rPr>
      </w:pPr>
      <w:r w:rsidRPr="00F7536D">
        <w:rPr>
          <w:rStyle w:val="StyleUnderline"/>
          <w:highlight w:val="yellow"/>
        </w:rPr>
        <w:t>This pressure grew more stark</w:t>
      </w:r>
      <w:r w:rsidRPr="00F7536D">
        <w:rPr>
          <w:rStyle w:val="StyleUnderline"/>
        </w:rPr>
        <w:t xml:space="preserve"> Friday </w:t>
      </w:r>
      <w:r w:rsidRPr="00F7536D">
        <w:rPr>
          <w:rStyle w:val="StyleUnderline"/>
          <w:highlight w:val="yellow"/>
        </w:rPr>
        <w:t>after three Chinese citizens were reported</w:t>
      </w:r>
      <w:r w:rsidRPr="00F7536D">
        <w:rPr>
          <w:rStyle w:val="StyleUnderline"/>
        </w:rPr>
        <w:t xml:space="preserve"> among the at least 21 </w:t>
      </w:r>
      <w:r w:rsidRPr="00F7536D">
        <w:rPr>
          <w:rStyle w:val="StyleUnderline"/>
          <w:highlight w:val="yellow"/>
        </w:rPr>
        <w:t>killed in the Mali hotel siege.</w:t>
      </w:r>
    </w:p>
    <w:p w14:paraId="40CE7521" w14:textId="77777777" w:rsidR="00C42812" w:rsidRPr="00F7536D" w:rsidRDefault="00C42812" w:rsidP="00C42812">
      <w:pPr>
        <w:rPr>
          <w:sz w:val="16"/>
        </w:rPr>
      </w:pPr>
      <w:r w:rsidRPr="00F7536D">
        <w:rPr>
          <w:rStyle w:val="Emphasis"/>
          <w:highlight w:val="yellow"/>
        </w:rPr>
        <w:t>China responded to ISIS's latest barbaric act with some of its strongest language yet</w:t>
      </w:r>
      <w:r w:rsidRPr="00F7536D">
        <w:rPr>
          <w:sz w:val="16"/>
        </w:rPr>
        <w:t xml:space="preserve"> on the issue.</w:t>
      </w:r>
    </w:p>
    <w:p w14:paraId="4B704AF4" w14:textId="77777777" w:rsidR="00C42812" w:rsidRPr="00F7536D" w:rsidRDefault="00C42812" w:rsidP="00C42812">
      <w:pPr>
        <w:rPr>
          <w:sz w:val="16"/>
        </w:rPr>
      </w:pPr>
      <w:r w:rsidRPr="00F7536D">
        <w:rPr>
          <w:sz w:val="16"/>
        </w:rPr>
        <w:t>"</w:t>
      </w:r>
      <w:r w:rsidRPr="00F7536D">
        <w:rPr>
          <w:rStyle w:val="StyleUnderline"/>
        </w:rPr>
        <w:t>The Chinese government opposes all forms of terrorism and firmly cracks down on any violent and terrorist crimes that challenge the baseline of human civilization</w:t>
      </w:r>
      <w:r w:rsidRPr="00F7536D">
        <w:rPr>
          <w:sz w:val="16"/>
        </w:rPr>
        <w:t>," said Hong Lei, a Chinese Foreign Ministry Spokesman.</w:t>
      </w:r>
    </w:p>
    <w:p w14:paraId="2DF855EC" w14:textId="77777777" w:rsidR="00C42812" w:rsidRPr="00F7536D" w:rsidRDefault="00C42812" w:rsidP="00C42812">
      <w:pPr>
        <w:rPr>
          <w:rStyle w:val="StyleUnderline"/>
        </w:rPr>
      </w:pPr>
      <w:r w:rsidRPr="00F7536D">
        <w:rPr>
          <w:sz w:val="16"/>
        </w:rPr>
        <w:t xml:space="preserve">For all its might, most analysts believe military intervention in the conflict with ISIS is highly unlikely. But </w:t>
      </w:r>
      <w:r w:rsidRPr="00F7536D">
        <w:rPr>
          <w:rStyle w:val="StyleUnderline"/>
        </w:rPr>
        <w:t>it may force China to move off the sidelines in the international fight against terror.</w:t>
      </w:r>
    </w:p>
    <w:p w14:paraId="2B050C10" w14:textId="77777777" w:rsidR="00C42812" w:rsidRPr="00F7536D" w:rsidRDefault="00C42812" w:rsidP="00C42812">
      <w:pPr>
        <w:rPr>
          <w:rStyle w:val="Emphasis"/>
        </w:rPr>
      </w:pPr>
      <w:r w:rsidRPr="00F7536D">
        <w:rPr>
          <w:rStyle w:val="StyleUnderline"/>
          <w:highlight w:val="yellow"/>
        </w:rPr>
        <w:t>As more and more Chinese citizens travel overseas</w:t>
      </w:r>
      <w:r w:rsidRPr="00F7536D">
        <w:rPr>
          <w:sz w:val="16"/>
        </w:rPr>
        <w:t xml:space="preserve"> for business, tourism and education, </w:t>
      </w:r>
      <w:r w:rsidRPr="00F7536D">
        <w:rPr>
          <w:rStyle w:val="Emphasis"/>
          <w:highlight w:val="yellow"/>
        </w:rPr>
        <w:t>the greater the chance one of them may fall victim to a terrorist attack</w:t>
      </w:r>
      <w:r w:rsidRPr="00F7536D">
        <w:rPr>
          <w:rStyle w:val="StyleUnderline"/>
        </w:rPr>
        <w:t xml:space="preserve"> -- also </w:t>
      </w:r>
      <w:r w:rsidRPr="00F7536D">
        <w:rPr>
          <w:rStyle w:val="StyleUnderline"/>
          <w:highlight w:val="yellow"/>
        </w:rPr>
        <w:t>increasing the pressure on the government to act.</w:t>
      </w:r>
    </w:p>
    <w:p w14:paraId="7BAC86AB" w14:textId="77777777" w:rsidR="00C42812" w:rsidRPr="00F7536D" w:rsidRDefault="00C42812" w:rsidP="00C42812">
      <w:pPr>
        <w:rPr>
          <w:sz w:val="16"/>
        </w:rPr>
      </w:pPr>
      <w:r w:rsidRPr="00F7536D">
        <w:rPr>
          <w:sz w:val="16"/>
        </w:rPr>
        <w:t>"</w:t>
      </w:r>
      <w:r w:rsidRPr="00F7536D">
        <w:rPr>
          <w:rStyle w:val="StyleUnderline"/>
        </w:rPr>
        <w:t>If they get hijacked or held hostage, or somebody bombs Chinese property overseas you've got to react,"</w:t>
      </w:r>
      <w:r w:rsidRPr="00F7536D">
        <w:rPr>
          <w:sz w:val="16"/>
        </w:rPr>
        <w:t xml:space="preserve"> said Xie Tao, a professor at Beijing Foreign Studies University.</w:t>
      </w:r>
    </w:p>
    <w:p w14:paraId="24B74B8E" w14:textId="77777777" w:rsidR="00C42812" w:rsidRPr="00F7536D" w:rsidRDefault="00C42812" w:rsidP="00C42812">
      <w:pPr>
        <w:rPr>
          <w:sz w:val="16"/>
        </w:rPr>
      </w:pPr>
      <w:r w:rsidRPr="00F7536D">
        <w:rPr>
          <w:sz w:val="16"/>
        </w:rPr>
        <w:t>Non-intervention not negotiable</w:t>
      </w:r>
    </w:p>
    <w:p w14:paraId="26DA3CC3" w14:textId="77777777" w:rsidR="00C42812" w:rsidRPr="00F7536D" w:rsidRDefault="00C42812" w:rsidP="00C42812">
      <w:pPr>
        <w:rPr>
          <w:sz w:val="16"/>
        </w:rPr>
      </w:pPr>
      <w:r w:rsidRPr="00F7536D">
        <w:rPr>
          <w:rStyle w:val="Emphasis"/>
          <w:highlight w:val="yellow"/>
        </w:rPr>
        <w:t>China may be willing to enhance its global cooperation in light of recent developments</w:t>
      </w:r>
      <w:r w:rsidRPr="00F7536D">
        <w:rPr>
          <w:sz w:val="16"/>
        </w:rPr>
        <w:t>, but the chances of it acting in a more military capacity in the fight against ISIS are slim.</w:t>
      </w:r>
    </w:p>
    <w:p w14:paraId="1D59C4D5" w14:textId="77777777" w:rsidR="00C42812" w:rsidRPr="00F7536D" w:rsidRDefault="00C42812" w:rsidP="00C42812">
      <w:pPr>
        <w:rPr>
          <w:sz w:val="16"/>
        </w:rPr>
      </w:pPr>
      <w:r w:rsidRPr="00F7536D">
        <w:rPr>
          <w:sz w:val="16"/>
        </w:rPr>
        <w:t>"I think the Chinese government is not ready and nor are the Chinese people," says Xie.</w:t>
      </w:r>
    </w:p>
    <w:p w14:paraId="17E0D781" w14:textId="77777777" w:rsidR="00C42812" w:rsidRPr="00F7536D" w:rsidRDefault="00C42812" w:rsidP="00C42812">
      <w:pPr>
        <w:rPr>
          <w:sz w:val="16"/>
        </w:rPr>
      </w:pPr>
      <w:r w:rsidRPr="00F7536D">
        <w:rPr>
          <w:sz w:val="16"/>
        </w:rPr>
        <w:t>He says the Chinese government is fearful of the repercussions of military intervention, like retaliatory attacks.</w:t>
      </w:r>
    </w:p>
    <w:p w14:paraId="27B82537" w14:textId="77777777" w:rsidR="00C42812" w:rsidRPr="00F7536D" w:rsidRDefault="00C42812" w:rsidP="00C42812">
      <w:pPr>
        <w:rPr>
          <w:sz w:val="16"/>
        </w:rPr>
      </w:pPr>
      <w:r w:rsidRPr="00F7536D">
        <w:rPr>
          <w:sz w:val="16"/>
        </w:rPr>
        <w:t>"</w:t>
      </w:r>
      <w:r w:rsidRPr="00F7536D">
        <w:rPr>
          <w:rStyle w:val="StyleUnderline"/>
        </w:rPr>
        <w:t>Are Chinese people ready to see caskets covered in the Chinese national flag carried back through Chinese airports</w:t>
      </w:r>
      <w:r w:rsidRPr="00F7536D">
        <w:rPr>
          <w:sz w:val="16"/>
        </w:rPr>
        <w:t>? Their sons and daughters dying on a foreign battleground, fighting against the terrorists?"</w:t>
      </w:r>
    </w:p>
    <w:p w14:paraId="5E786F0B" w14:textId="77777777" w:rsidR="00C42812" w:rsidRPr="00F7536D" w:rsidRDefault="00C42812" w:rsidP="00C42812">
      <w:pPr>
        <w:rPr>
          <w:sz w:val="16"/>
        </w:rPr>
      </w:pPr>
      <w:r w:rsidRPr="00F7536D">
        <w:rPr>
          <w:rStyle w:val="StyleUnderline"/>
        </w:rPr>
        <w:t>Non-intervention is</w:t>
      </w:r>
      <w:r w:rsidRPr="00F7536D">
        <w:rPr>
          <w:sz w:val="16"/>
        </w:rPr>
        <w:t xml:space="preserve"> also </w:t>
      </w:r>
      <w:r w:rsidRPr="00F7536D">
        <w:rPr>
          <w:rStyle w:val="StyleUnderline"/>
        </w:rPr>
        <w:t>a cornerstone of the "Five Principles of Peaceful Coexistence</w:t>
      </w:r>
      <w:r w:rsidRPr="00F7536D">
        <w:rPr>
          <w:sz w:val="16"/>
        </w:rPr>
        <w:t>", a philosophy developed by Mao Zedong, the founder of the People's Republic, that has guided China's foreign engagement since 1954.</w:t>
      </w:r>
    </w:p>
    <w:p w14:paraId="4D48DE73" w14:textId="77777777" w:rsidR="00C42812" w:rsidRPr="00F7536D" w:rsidRDefault="00C42812" w:rsidP="00C42812">
      <w:pPr>
        <w:rPr>
          <w:sz w:val="16"/>
        </w:rPr>
      </w:pPr>
      <w:r w:rsidRPr="00F7536D">
        <w:rPr>
          <w:sz w:val="16"/>
        </w:rPr>
        <w:t>Breaking with this would require a fundamental rethink of China's foreign policy in the Middle East and elsewhere.</w:t>
      </w:r>
    </w:p>
    <w:p w14:paraId="7F8AB95D" w14:textId="77777777" w:rsidR="00C42812" w:rsidRPr="00F7536D" w:rsidRDefault="00C42812" w:rsidP="00C42812">
      <w:pPr>
        <w:rPr>
          <w:sz w:val="16"/>
        </w:rPr>
      </w:pPr>
      <w:r w:rsidRPr="00F7536D">
        <w:rPr>
          <w:sz w:val="16"/>
        </w:rPr>
        <w:t>"The Chinese government position remains that non-interference, diplomatic solutions are preferred, and military intervention would not be able to resolve the problems," said Jingdong Yuan, a Chinese defense and foreign policy academic from the Centre for International Security Studies at the University of Sydney.</w:t>
      </w:r>
    </w:p>
    <w:p w14:paraId="07F631F4" w14:textId="77777777" w:rsidR="00C42812" w:rsidRPr="00F7536D" w:rsidRDefault="00C42812" w:rsidP="00C42812">
      <w:pPr>
        <w:rPr>
          <w:rStyle w:val="StyleUnderline"/>
        </w:rPr>
      </w:pPr>
      <w:r w:rsidRPr="00F7536D">
        <w:rPr>
          <w:rStyle w:val="StyleUnderline"/>
        </w:rPr>
        <w:t xml:space="preserve">But </w:t>
      </w:r>
      <w:r w:rsidRPr="00F7536D">
        <w:rPr>
          <w:rStyle w:val="StyleUnderline"/>
          <w:highlight w:val="yellow"/>
        </w:rPr>
        <w:t>closer cooperation likely</w:t>
      </w:r>
    </w:p>
    <w:p w14:paraId="0AE71936" w14:textId="77777777" w:rsidR="00C42812" w:rsidRPr="00F7536D" w:rsidRDefault="00C42812" w:rsidP="00C42812">
      <w:pPr>
        <w:rPr>
          <w:sz w:val="16"/>
        </w:rPr>
      </w:pPr>
      <w:r w:rsidRPr="00F7536D">
        <w:rPr>
          <w:sz w:val="16"/>
        </w:rPr>
        <w:t xml:space="preserve">But </w:t>
      </w:r>
      <w:r w:rsidRPr="00F7536D">
        <w:rPr>
          <w:rStyle w:val="StyleUnderline"/>
        </w:rPr>
        <w:t>China may begin to engage more closely in the fight against terrorism in other ways</w:t>
      </w:r>
      <w:r w:rsidRPr="00F7536D">
        <w:rPr>
          <w:sz w:val="16"/>
        </w:rPr>
        <w:t>, Yuan added.</w:t>
      </w:r>
    </w:p>
    <w:p w14:paraId="5EBEEF9A" w14:textId="77777777" w:rsidR="00C42812" w:rsidRPr="00F7536D" w:rsidRDefault="00C42812" w:rsidP="00C42812">
      <w:pPr>
        <w:rPr>
          <w:rStyle w:val="Emphasis"/>
        </w:rPr>
      </w:pPr>
      <w:r w:rsidRPr="00F7536D">
        <w:rPr>
          <w:sz w:val="16"/>
        </w:rPr>
        <w:t xml:space="preserve">He said </w:t>
      </w:r>
      <w:r w:rsidRPr="00F7536D">
        <w:rPr>
          <w:rStyle w:val="StyleUnderline"/>
          <w:highlight w:val="yellow"/>
        </w:rPr>
        <w:t>China already participates in international action against maritime piracy</w:t>
      </w:r>
      <w:r w:rsidRPr="00F7536D">
        <w:rPr>
          <w:rStyle w:val="StyleUnderline"/>
        </w:rPr>
        <w:t xml:space="preserve"> and in United Nations </w:t>
      </w:r>
      <w:proofErr w:type="gramStart"/>
      <w:r w:rsidRPr="00F7536D">
        <w:rPr>
          <w:rStyle w:val="StyleUnderline"/>
        </w:rPr>
        <w:t>peace-keeping</w:t>
      </w:r>
      <w:proofErr w:type="gramEnd"/>
      <w:r w:rsidRPr="00F7536D">
        <w:rPr>
          <w:rStyle w:val="StyleUnderline"/>
        </w:rPr>
        <w:t xml:space="preserve"> missions, and </w:t>
      </w:r>
      <w:r w:rsidRPr="00F7536D">
        <w:rPr>
          <w:rStyle w:val="StyleUnderline"/>
          <w:highlight w:val="yellow"/>
        </w:rPr>
        <w:t>that it could be open to further collaboration</w:t>
      </w:r>
      <w:r w:rsidRPr="00F7536D">
        <w:rPr>
          <w:rStyle w:val="StyleUnderline"/>
        </w:rPr>
        <w:t xml:space="preserve"> and cooperation </w:t>
      </w:r>
      <w:r w:rsidRPr="00F7536D">
        <w:rPr>
          <w:rStyle w:val="StyleUnderline"/>
          <w:highlight w:val="yellow"/>
        </w:rPr>
        <w:t>in</w:t>
      </w:r>
      <w:r w:rsidRPr="00F7536D">
        <w:rPr>
          <w:rStyle w:val="StyleUnderline"/>
        </w:rPr>
        <w:t xml:space="preserve"> non-combat areas, like </w:t>
      </w:r>
      <w:r w:rsidRPr="00F7536D">
        <w:rPr>
          <w:rStyle w:val="Emphasis"/>
          <w:highlight w:val="yellow"/>
        </w:rPr>
        <w:t>intelligence sharing.</w:t>
      </w:r>
    </w:p>
    <w:p w14:paraId="5DFACF9E" w14:textId="77777777" w:rsidR="00C42812" w:rsidRPr="00F7536D" w:rsidRDefault="00C42812" w:rsidP="00C42812">
      <w:pPr>
        <w:rPr>
          <w:sz w:val="16"/>
        </w:rPr>
      </w:pPr>
      <w:r w:rsidRPr="00F7536D">
        <w:rPr>
          <w:rStyle w:val="StyleUnderline"/>
          <w:highlight w:val="yellow"/>
        </w:rPr>
        <w:t>China also has strong domestic reasons for closer anti-terrorism cooperation</w:t>
      </w:r>
      <w:r w:rsidRPr="00F7536D">
        <w:rPr>
          <w:sz w:val="16"/>
        </w:rPr>
        <w:t>, he added.</w:t>
      </w:r>
    </w:p>
    <w:p w14:paraId="79FBD715" w14:textId="77777777" w:rsidR="00C42812" w:rsidRPr="00F7536D" w:rsidRDefault="00C42812" w:rsidP="00C42812">
      <w:pPr>
        <w:rPr>
          <w:sz w:val="16"/>
        </w:rPr>
      </w:pPr>
      <w:r w:rsidRPr="00F7536D">
        <w:rPr>
          <w:sz w:val="16"/>
        </w:rPr>
        <w:t>Beijing says it has been fighting what its calls its own "war on terror" in Xinjiang, an ethnically divided and resource rich province in China's far west, for years.</w:t>
      </w:r>
    </w:p>
    <w:p w14:paraId="4D77360B" w14:textId="77777777" w:rsidR="00C42812" w:rsidRDefault="00C42812" w:rsidP="00C42812">
      <w:pPr>
        <w:rPr>
          <w:sz w:val="16"/>
        </w:rPr>
      </w:pPr>
      <w:r w:rsidRPr="00F7536D">
        <w:rPr>
          <w:sz w:val="16"/>
        </w:rPr>
        <w:t>The Chinese government blames the ethnic unrest on Uyghur separatists, but Uyghur exiles and rights activists blame what they describe as Beijing's repressive and discriminatory policies.</w:t>
      </w:r>
    </w:p>
    <w:p w14:paraId="71610FBF" w14:textId="77777777" w:rsidR="00C42812" w:rsidRDefault="00C42812" w:rsidP="00C42812">
      <w:pPr>
        <w:rPr>
          <w:sz w:val="16"/>
        </w:rPr>
      </w:pPr>
      <w:r w:rsidRPr="00F7536D">
        <w:rPr>
          <w:sz w:val="16"/>
        </w:rPr>
        <w:t>"</w:t>
      </w:r>
      <w:r w:rsidRPr="00F7536D">
        <w:rPr>
          <w:rStyle w:val="StyleUnderline"/>
        </w:rPr>
        <w:t>I think the Chinese government would like to be engaged because ...</w:t>
      </w:r>
      <w:r w:rsidRPr="00F7536D">
        <w:rPr>
          <w:rStyle w:val="StyleUnderline"/>
          <w:highlight w:val="yellow"/>
        </w:rPr>
        <w:t>they may</w:t>
      </w:r>
      <w:r w:rsidRPr="00F7536D">
        <w:rPr>
          <w:rStyle w:val="StyleUnderline"/>
        </w:rPr>
        <w:t xml:space="preserve"> also </w:t>
      </w:r>
      <w:r w:rsidRPr="00F7536D">
        <w:rPr>
          <w:rStyle w:val="StyleUnderline"/>
          <w:highlight w:val="yellow"/>
        </w:rPr>
        <w:t>be given access to</w:t>
      </w:r>
      <w:r w:rsidRPr="00F7536D">
        <w:rPr>
          <w:rStyle w:val="StyleUnderline"/>
        </w:rPr>
        <w:t xml:space="preserve"> some sort of </w:t>
      </w:r>
      <w:r w:rsidRPr="00F7536D">
        <w:rPr>
          <w:rStyle w:val="StyleUnderline"/>
          <w:highlight w:val="yellow"/>
        </w:rPr>
        <w:t>intelligence</w:t>
      </w:r>
      <w:r w:rsidRPr="00F7536D">
        <w:rPr>
          <w:rStyle w:val="StyleUnderline"/>
        </w:rPr>
        <w:t xml:space="preserve"> which will help them with regard to any terrorist activities </w:t>
      </w:r>
      <w:r w:rsidRPr="00F7536D">
        <w:rPr>
          <w:rStyle w:val="StyleUnderline"/>
          <w:highlight w:val="yellow"/>
        </w:rPr>
        <w:t>aimed at Xinjiang</w:t>
      </w:r>
      <w:r w:rsidRPr="00F7536D">
        <w:rPr>
          <w:rStyle w:val="StyleUnderline"/>
        </w:rPr>
        <w:t xml:space="preserve"> autonomous region</w:t>
      </w:r>
      <w:r w:rsidRPr="00F7536D">
        <w:rPr>
          <w:sz w:val="16"/>
        </w:rPr>
        <w:t>," he said.</w:t>
      </w:r>
    </w:p>
    <w:p w14:paraId="33A604BA" w14:textId="77777777" w:rsidR="00C42812" w:rsidRDefault="00C42812" w:rsidP="00C42812">
      <w:pPr>
        <w:pStyle w:val="Heading4"/>
      </w:pPr>
      <w:r>
        <w:t>China forced to intervene due to economic interests. It’s just a question of if they will cooperate.</w:t>
      </w:r>
    </w:p>
    <w:p w14:paraId="0310349B" w14:textId="77777777" w:rsidR="00C42812" w:rsidRPr="00ED05A8" w:rsidRDefault="00C42812" w:rsidP="00C42812">
      <w:r w:rsidRPr="00ED05A8">
        <w:rPr>
          <w:rStyle w:val="Style13ptBold"/>
        </w:rPr>
        <w:t>Liu 2/26</w:t>
      </w:r>
      <w:r w:rsidRPr="00ED05A8">
        <w:t xml:space="preserve"> - Jennine Liu, has a double MSc in International Affairs from the London School of Economics and Peking University and currently writes for the Asia Pacific desk at Wikistrat</w:t>
      </w:r>
      <w:proofErr w:type="gramStart"/>
      <w:r w:rsidRPr="00ED05A8">
        <w:t>.,</w:t>
      </w:r>
      <w:proofErr w:type="gramEnd"/>
      <w:r w:rsidRPr="00ED05A8">
        <w:t xml:space="preserve"> 2/26/16("China’s ISIS Woes ," published by The Diplomat, Available online at http://thediplomat.com/2016/02/chinas-isis-woes/, Accessed 7/30/2016, AJ)</w:t>
      </w:r>
    </w:p>
    <w:p w14:paraId="1FBEDA67" w14:textId="77777777" w:rsidR="00C42812" w:rsidRPr="00ED05A8" w:rsidRDefault="00C42812" w:rsidP="00C42812">
      <w:pPr>
        <w:rPr>
          <w:rStyle w:val="Emphasis"/>
        </w:rPr>
      </w:pPr>
      <w:r w:rsidRPr="00ED05A8">
        <w:rPr>
          <w:sz w:val="16"/>
        </w:rPr>
        <w:t xml:space="preserve">However, </w:t>
      </w:r>
      <w:r w:rsidRPr="00ED05A8">
        <w:rPr>
          <w:rStyle w:val="StyleUnderline"/>
          <w:highlight w:val="yellow"/>
        </w:rPr>
        <w:t>China’s commercial ambitions in the Middle East continue to expand</w:t>
      </w:r>
      <w:r w:rsidRPr="00ED05A8">
        <w:rPr>
          <w:rStyle w:val="StyleUnderline"/>
        </w:rPr>
        <w:t xml:space="preserve"> and </w:t>
      </w:r>
      <w:r w:rsidRPr="00ED05A8">
        <w:rPr>
          <w:rStyle w:val="StyleUnderline"/>
          <w:highlight w:val="yellow"/>
        </w:rPr>
        <w:t>as it does, Chinese citizens and interests become more vulnerable to attacks in such volatile regions</w:t>
      </w:r>
      <w:r w:rsidRPr="00ED05A8">
        <w:rPr>
          <w:rStyle w:val="StyleUnderline"/>
        </w:rPr>
        <w:t>.</w:t>
      </w:r>
      <w:r w:rsidRPr="00ED05A8">
        <w:rPr>
          <w:sz w:val="16"/>
        </w:rPr>
        <w:t xml:space="preserve"> When it comes to the Middle East, </w:t>
      </w:r>
      <w:r w:rsidRPr="00ED05A8">
        <w:rPr>
          <w:rStyle w:val="StyleUnderline"/>
        </w:rPr>
        <w:t>Chinese foreign policy rests on two objectives: promoting economic ties to ensure energy security, and committing to its policy of non-interference</w:t>
      </w:r>
      <w:r w:rsidRPr="00ED05A8">
        <w:rPr>
          <w:sz w:val="16"/>
        </w:rPr>
        <w:t xml:space="preserve">. </w:t>
      </w:r>
      <w:r w:rsidRPr="00ED05A8">
        <w:rPr>
          <w:rStyle w:val="StyleUnderline"/>
        </w:rPr>
        <w:t>Since 2008, Chinese economic interests in Iraq and Syria have expanded dramatically</w:t>
      </w:r>
      <w:r w:rsidRPr="00ED05A8">
        <w:rPr>
          <w:sz w:val="16"/>
        </w:rPr>
        <w:t>. From 2005-2016, Chi</w:t>
      </w:r>
      <w:r w:rsidRPr="00ED05A8">
        <w:rPr>
          <w:rStyle w:val="StyleUnderline"/>
        </w:rPr>
        <w:t>nese investments and contracts in Arab Middle East and North Africa totaled more than $115 billion</w:t>
      </w:r>
      <w:r w:rsidRPr="00ED05A8">
        <w:rPr>
          <w:sz w:val="16"/>
        </w:rPr>
        <w:t xml:space="preserve">. Of that, </w:t>
      </w:r>
      <w:r w:rsidRPr="00ED05A8">
        <w:rPr>
          <w:rStyle w:val="StyleUnderline"/>
        </w:rPr>
        <w:t>$16 billion is invested in Iraq, and another $4 billion in Syria</w:t>
      </w:r>
      <w:r w:rsidRPr="00ED05A8">
        <w:rPr>
          <w:sz w:val="16"/>
        </w:rPr>
        <w:t xml:space="preserve">. In 2016, </w:t>
      </w:r>
      <w:r w:rsidRPr="00ED05A8">
        <w:rPr>
          <w:rStyle w:val="StyleUnderline"/>
        </w:rPr>
        <w:t>Chinese president</w:t>
      </w:r>
      <w:r w:rsidRPr="00ED05A8">
        <w:rPr>
          <w:sz w:val="16"/>
        </w:rPr>
        <w:t xml:space="preserve"> </w:t>
      </w:r>
      <w:r w:rsidRPr="00ED05A8">
        <w:rPr>
          <w:rStyle w:val="StyleUnderline"/>
          <w:highlight w:val="yellow"/>
        </w:rPr>
        <w:t>Xi</w:t>
      </w:r>
      <w:r w:rsidRPr="00ED05A8">
        <w:rPr>
          <w:sz w:val="16"/>
        </w:rPr>
        <w:t xml:space="preserve"> Jinping </w:t>
      </w:r>
      <w:r w:rsidRPr="00ED05A8">
        <w:rPr>
          <w:rStyle w:val="StyleUnderline"/>
          <w:highlight w:val="yellow"/>
        </w:rPr>
        <w:t xml:space="preserve">pledged </w:t>
      </w:r>
      <w:r w:rsidRPr="00ED05A8">
        <w:rPr>
          <w:rStyle w:val="Emphasis"/>
          <w:highlight w:val="yellow"/>
        </w:rPr>
        <w:t>$55 billion in investments and loans to the Middle East region</w:t>
      </w:r>
      <w:r w:rsidRPr="00ED05A8">
        <w:rPr>
          <w:rStyle w:val="Emphasis"/>
        </w:rPr>
        <w:t>.</w:t>
      </w:r>
    </w:p>
    <w:p w14:paraId="77CD6ED1" w14:textId="77777777" w:rsidR="00C42812" w:rsidRDefault="00C42812" w:rsidP="00C42812">
      <w:pPr>
        <w:rPr>
          <w:rStyle w:val="StyleUnderline"/>
        </w:rPr>
      </w:pPr>
      <w:r w:rsidRPr="00ED05A8">
        <w:rPr>
          <w:rStyle w:val="StyleUnderline"/>
          <w:highlight w:val="yellow"/>
        </w:rPr>
        <w:t>China has a large economic footprint</w:t>
      </w:r>
      <w:r w:rsidRPr="00ED05A8">
        <w:rPr>
          <w:rStyle w:val="StyleUnderline"/>
        </w:rPr>
        <w:t xml:space="preserve"> in the Middle East</w:t>
      </w:r>
      <w:r w:rsidRPr="00ED05A8">
        <w:rPr>
          <w:sz w:val="16"/>
        </w:rPr>
        <w:t xml:space="preserve">, </w:t>
      </w:r>
      <w:r w:rsidRPr="00ED05A8">
        <w:rPr>
          <w:rStyle w:val="StyleUnderline"/>
          <w:highlight w:val="yellow"/>
        </w:rPr>
        <w:t>but when it comes to political conflicts</w:t>
      </w:r>
      <w:r w:rsidRPr="00ED05A8">
        <w:rPr>
          <w:sz w:val="16"/>
        </w:rPr>
        <w:t xml:space="preserve"> that require a UN Security Council vote, </w:t>
      </w:r>
      <w:r w:rsidRPr="00ED05A8">
        <w:rPr>
          <w:rStyle w:val="StyleUnderline"/>
          <w:highlight w:val="yellow"/>
        </w:rPr>
        <w:t>Beijing prefers to opt out</w:t>
      </w:r>
      <w:r w:rsidRPr="00ED05A8">
        <w:rPr>
          <w:rStyle w:val="StyleUnderline"/>
        </w:rPr>
        <w:t>, refusing to participate or comment on what it deems to be another nations’ internal affairs</w:t>
      </w:r>
      <w:r w:rsidRPr="00ED05A8">
        <w:rPr>
          <w:sz w:val="16"/>
        </w:rPr>
        <w:t xml:space="preserve">. While </w:t>
      </w:r>
      <w:r w:rsidRPr="00ED05A8">
        <w:rPr>
          <w:rStyle w:val="StyleUnderline"/>
          <w:highlight w:val="yellow"/>
        </w:rPr>
        <w:t>Beijing</w:t>
      </w:r>
      <w:r w:rsidRPr="00ED05A8">
        <w:rPr>
          <w:sz w:val="16"/>
        </w:rPr>
        <w:t xml:space="preserve"> may want to keep Middle East conflicts at arms length, it </w:t>
      </w:r>
      <w:r w:rsidRPr="00ED05A8">
        <w:rPr>
          <w:rStyle w:val="StyleUnderline"/>
          <w:highlight w:val="yellow"/>
        </w:rPr>
        <w:t>is now finding that</w:t>
      </w:r>
      <w:r w:rsidRPr="00ED05A8">
        <w:rPr>
          <w:rStyle w:val="StyleUnderline"/>
        </w:rPr>
        <w:t xml:space="preserve"> despite having sought to keep a low profile in the region, </w:t>
      </w:r>
      <w:r w:rsidRPr="00ED05A8">
        <w:rPr>
          <w:rStyle w:val="StyleUnderline"/>
          <w:highlight w:val="yellow"/>
        </w:rPr>
        <w:t xml:space="preserve">it might become </w:t>
      </w:r>
      <w:r w:rsidRPr="00ED05A8">
        <w:rPr>
          <w:rStyle w:val="Emphasis"/>
          <w:highlight w:val="yellow"/>
        </w:rPr>
        <w:t>a target of foreign terrorist organizations</w:t>
      </w:r>
      <w:r w:rsidRPr="00ED05A8">
        <w:rPr>
          <w:sz w:val="16"/>
        </w:rPr>
        <w:t xml:space="preserve">. </w:t>
      </w:r>
      <w:r w:rsidRPr="00ED05A8">
        <w:rPr>
          <w:rStyle w:val="StyleUnderline"/>
          <w:highlight w:val="yellow"/>
        </w:rPr>
        <w:t>Conflicts</w:t>
      </w:r>
      <w:r w:rsidRPr="00ED05A8">
        <w:rPr>
          <w:rStyle w:val="StyleUnderline"/>
        </w:rPr>
        <w:t xml:space="preserve"> in Iraq, Libya, and Yemen </w:t>
      </w:r>
      <w:r w:rsidRPr="00ED05A8">
        <w:rPr>
          <w:rStyle w:val="StyleUnderline"/>
          <w:highlight w:val="yellow"/>
        </w:rPr>
        <w:t>have likewise threatened Chinese workers</w:t>
      </w:r>
      <w:r w:rsidRPr="00ED05A8">
        <w:rPr>
          <w:rStyle w:val="StyleUnderline"/>
        </w:rPr>
        <w:t xml:space="preserve"> who are engaged in </w:t>
      </w:r>
      <w:r w:rsidRPr="00ED05A8">
        <w:rPr>
          <w:rStyle w:val="StyleUnderline"/>
          <w:highlight w:val="yellow"/>
        </w:rPr>
        <w:t>infrastructure, energy, and other projects</w:t>
      </w:r>
      <w:r w:rsidRPr="00ED05A8">
        <w:rPr>
          <w:rStyle w:val="StyleUnderline"/>
        </w:rPr>
        <w:t xml:space="preserve"> in the region</w:t>
      </w:r>
      <w:r w:rsidRPr="00ED05A8">
        <w:rPr>
          <w:sz w:val="16"/>
        </w:rPr>
        <w:t xml:space="preserve">. In 2011, </w:t>
      </w:r>
      <w:r w:rsidRPr="00ED05A8">
        <w:rPr>
          <w:rStyle w:val="StyleUnderline"/>
          <w:highlight w:val="yellow"/>
        </w:rPr>
        <w:t xml:space="preserve">China was </w:t>
      </w:r>
      <w:r w:rsidRPr="00ED05A8">
        <w:rPr>
          <w:rStyle w:val="Emphasis"/>
          <w:highlight w:val="yellow"/>
        </w:rPr>
        <w:t>forced to evacuate 35,000 Chinese nationals from Libya</w:t>
      </w:r>
      <w:r w:rsidRPr="00ED05A8">
        <w:rPr>
          <w:rStyle w:val="StyleUnderline"/>
        </w:rPr>
        <w:t xml:space="preserve"> when the country dissolved into civil war</w:t>
      </w:r>
      <w:r w:rsidRPr="00ED05A8">
        <w:rPr>
          <w:sz w:val="16"/>
        </w:rPr>
        <w:t xml:space="preserve">. In June 2014, </w:t>
      </w:r>
      <w:r w:rsidRPr="00ED05A8">
        <w:rPr>
          <w:rStyle w:val="StyleUnderline"/>
        </w:rPr>
        <w:t>when ISIS was advancing in northern Iraq, China evacuated up to 1300 Chinese workers from Samarra with the help of the Iraqi military</w:t>
      </w:r>
      <w:r w:rsidRPr="00ED05A8">
        <w:rPr>
          <w:sz w:val="16"/>
        </w:rPr>
        <w:t xml:space="preserve">. Though not specifically targeted in the way that Western interests are, </w:t>
      </w:r>
      <w:r w:rsidRPr="00ED05A8">
        <w:rPr>
          <w:rStyle w:val="StyleUnderline"/>
          <w:highlight w:val="yellow"/>
        </w:rPr>
        <w:t xml:space="preserve">Chinese interests are at risk based on </w:t>
      </w:r>
      <w:r w:rsidRPr="00ED05A8">
        <w:rPr>
          <w:rStyle w:val="Emphasis"/>
          <w:highlight w:val="yellow"/>
        </w:rPr>
        <w:t>availability and opportunity</w:t>
      </w:r>
      <w:r w:rsidRPr="00ED05A8">
        <w:rPr>
          <w:rStyle w:val="StyleUnderline"/>
          <w:highlight w:val="yellow"/>
        </w:rPr>
        <w:t>.</w:t>
      </w:r>
    </w:p>
    <w:p w14:paraId="1F21511F" w14:textId="77777777" w:rsidR="00C42812" w:rsidRDefault="00C42812" w:rsidP="00C42812">
      <w:pPr>
        <w:pStyle w:val="Heading4"/>
      </w:pPr>
      <w:r>
        <w:t>Lack of Chinese action even after aggressive ISIS rhetoric erodes their international credibility.</w:t>
      </w:r>
    </w:p>
    <w:p w14:paraId="5C31DC37" w14:textId="77777777" w:rsidR="00C42812" w:rsidRPr="00ED05A8" w:rsidRDefault="00C42812" w:rsidP="00C42812">
      <w:pPr>
        <w:rPr>
          <w:rStyle w:val="StyleUnderline"/>
          <w:u w:val="none"/>
        </w:rPr>
      </w:pPr>
      <w:r w:rsidRPr="00ED05A8">
        <w:rPr>
          <w:rStyle w:val="Style13ptBold"/>
        </w:rPr>
        <w:t>Liu 2/26</w:t>
      </w:r>
      <w:r w:rsidRPr="00ED05A8">
        <w:t xml:space="preserve"> - Jennine Liu, has a double MSc in International Affairs from the London School of Economics and Peking University and currently writes for the Asia Pacific desk at Wikistrat</w:t>
      </w:r>
      <w:proofErr w:type="gramStart"/>
      <w:r w:rsidRPr="00ED05A8">
        <w:t>.,</w:t>
      </w:r>
      <w:proofErr w:type="gramEnd"/>
      <w:r w:rsidRPr="00ED05A8">
        <w:t xml:space="preserve"> 2/26/16("China’s ISIS Woes ," published by The Diplomat, Available online at http://thediplomat.com/2016/02/chinas-isis-woes/, Accessed 7/30/2016, AJ)</w:t>
      </w:r>
    </w:p>
    <w:p w14:paraId="7FDA0E88" w14:textId="77777777" w:rsidR="00C42812" w:rsidRPr="00ED05A8" w:rsidRDefault="00C42812" w:rsidP="00C42812">
      <w:pPr>
        <w:rPr>
          <w:rStyle w:val="StyleUnderline"/>
        </w:rPr>
      </w:pPr>
      <w:r w:rsidRPr="00ED05A8">
        <w:rPr>
          <w:sz w:val="16"/>
        </w:rPr>
        <w:t xml:space="preserve">The </w:t>
      </w:r>
      <w:r w:rsidRPr="00ED05A8">
        <w:rPr>
          <w:rStyle w:val="StyleUnderline"/>
          <w:highlight w:val="yellow"/>
        </w:rPr>
        <w:t>recent ISIS focus on Chinese interests spotlights the</w:t>
      </w:r>
      <w:r w:rsidRPr="00ED05A8">
        <w:rPr>
          <w:rStyle w:val="StyleUnderline"/>
        </w:rPr>
        <w:t xml:space="preserve"> questionable </w:t>
      </w:r>
      <w:r w:rsidRPr="00ED05A8">
        <w:rPr>
          <w:rStyle w:val="Emphasis"/>
          <w:highlight w:val="yellow"/>
        </w:rPr>
        <w:t>sustainability</w:t>
      </w:r>
      <w:r w:rsidRPr="00ED05A8">
        <w:rPr>
          <w:rStyle w:val="StyleUnderline"/>
          <w:highlight w:val="yellow"/>
        </w:rPr>
        <w:t xml:space="preserve"> of China’s non-interference policy</w:t>
      </w:r>
      <w:r w:rsidRPr="00ED05A8">
        <w:rPr>
          <w:sz w:val="16"/>
        </w:rPr>
        <w:t xml:space="preserve">, a cornerstone of Beijing’s foreign policy since the 1950s. </w:t>
      </w:r>
      <w:r w:rsidRPr="00ED05A8">
        <w:rPr>
          <w:rStyle w:val="StyleUnderline"/>
        </w:rPr>
        <w:t>China’s official position on most disputes</w:t>
      </w:r>
      <w:r w:rsidRPr="00ED05A8">
        <w:rPr>
          <w:sz w:val="16"/>
        </w:rPr>
        <w:t xml:space="preserve"> around the world </w:t>
      </w:r>
      <w:r w:rsidRPr="00ED05A8">
        <w:rPr>
          <w:rStyle w:val="StyleUnderline"/>
        </w:rPr>
        <w:t>is that they should be resolved through peaceful negotiations</w:t>
      </w:r>
      <w:r w:rsidRPr="00ED05A8">
        <w:rPr>
          <w:sz w:val="16"/>
        </w:rPr>
        <w:t xml:space="preserve">. At the UN, </w:t>
      </w:r>
      <w:r w:rsidRPr="00ED05A8">
        <w:rPr>
          <w:rStyle w:val="StyleUnderline"/>
          <w:highlight w:val="yellow"/>
        </w:rPr>
        <w:t>China often abstains</w:t>
      </w:r>
      <w:r w:rsidRPr="00ED05A8">
        <w:rPr>
          <w:sz w:val="16"/>
        </w:rPr>
        <w:t xml:space="preserve"> or refrains </w:t>
      </w:r>
      <w:r w:rsidRPr="00ED05A8">
        <w:rPr>
          <w:rStyle w:val="StyleUnderline"/>
          <w:highlight w:val="yellow"/>
        </w:rPr>
        <w:t>from voting on resolutions that</w:t>
      </w:r>
      <w:r w:rsidRPr="00ED05A8">
        <w:rPr>
          <w:rStyle w:val="StyleUnderline"/>
        </w:rPr>
        <w:t xml:space="preserve"> </w:t>
      </w:r>
      <w:r w:rsidRPr="00ED05A8">
        <w:rPr>
          <w:rStyle w:val="StyleUnderline"/>
          <w:highlight w:val="yellow"/>
        </w:rPr>
        <w:t>mandate</w:t>
      </w:r>
      <w:r w:rsidRPr="00ED05A8">
        <w:rPr>
          <w:rStyle w:val="StyleUnderline"/>
        </w:rPr>
        <w:t xml:space="preserve"> sanctions or </w:t>
      </w:r>
      <w:r w:rsidRPr="00ED05A8">
        <w:rPr>
          <w:rStyle w:val="StyleUnderline"/>
          <w:highlight w:val="yellow"/>
        </w:rPr>
        <w:t>interventions</w:t>
      </w:r>
      <w:r w:rsidRPr="00ED05A8">
        <w:rPr>
          <w:sz w:val="16"/>
        </w:rPr>
        <w:t xml:space="preserve"> in response to invasions, civil wars, or terrorism. Additionally, China views the Syria-Iraq crisis as a byproduct of U.S. “tyrannical foreign policy” and firmly places the blame squarely on American shoulders. </w:t>
      </w:r>
      <w:r w:rsidRPr="00ED05A8">
        <w:rPr>
          <w:rStyle w:val="StyleUnderline"/>
        </w:rPr>
        <w:t>In essence, Middle East insecurities are the fault of the Americans, and China should not have to participate in cleanup efforts.</w:t>
      </w:r>
    </w:p>
    <w:p w14:paraId="6B6C6E77" w14:textId="77777777" w:rsidR="00C42812" w:rsidRDefault="00C42812" w:rsidP="00C42812">
      <w:pPr>
        <w:rPr>
          <w:rStyle w:val="StyleUnderline"/>
        </w:rPr>
      </w:pPr>
      <w:r w:rsidRPr="00ED05A8">
        <w:rPr>
          <w:rStyle w:val="StyleUnderline"/>
          <w:highlight w:val="yellow"/>
        </w:rPr>
        <w:t xml:space="preserve">However, when Beijing has no visible action to follow through on aggressive rhetoric, </w:t>
      </w:r>
      <w:r w:rsidRPr="00ED05A8">
        <w:rPr>
          <w:rStyle w:val="Emphasis"/>
          <w:highlight w:val="yellow"/>
        </w:rPr>
        <w:t>it loses credibility on the international stage and is made to look like a “paper tiger.”</w:t>
      </w:r>
      <w:r w:rsidRPr="00ED05A8">
        <w:rPr>
          <w:sz w:val="16"/>
        </w:rPr>
        <w:t xml:space="preserve"> </w:t>
      </w:r>
      <w:r w:rsidRPr="00ED05A8">
        <w:rPr>
          <w:rStyle w:val="StyleUnderline"/>
          <w:highlight w:val="yellow"/>
        </w:rPr>
        <w:t>As Middle East complexities continue to draw China in</w:t>
      </w:r>
      <w:r w:rsidRPr="00ED05A8">
        <w:rPr>
          <w:rStyle w:val="StyleUnderline"/>
        </w:rPr>
        <w:t xml:space="preserve">to its tentacles, </w:t>
      </w:r>
      <w:r w:rsidRPr="00ED05A8">
        <w:rPr>
          <w:rStyle w:val="StyleUnderline"/>
          <w:highlight w:val="yellow"/>
        </w:rPr>
        <w:t>Beijing may be forced to reevaluate its policy of non-interference</w:t>
      </w:r>
      <w:r w:rsidRPr="00ED05A8">
        <w:rPr>
          <w:rStyle w:val="StyleUnderline"/>
        </w:rPr>
        <w:t xml:space="preserve"> and realize that although it did not create the problem of ISIS, not doing anything may only make the problem worse.</w:t>
      </w:r>
    </w:p>
    <w:p w14:paraId="39D6BD32" w14:textId="77777777" w:rsidR="00C42812" w:rsidRPr="00CF554B" w:rsidRDefault="00C42812" w:rsidP="00C42812">
      <w:pPr>
        <w:pStyle w:val="Heading3"/>
        <w:rPr>
          <w:rStyle w:val="StyleUnderline"/>
          <w:sz w:val="32"/>
        </w:rPr>
      </w:pPr>
      <w:r>
        <w:rPr>
          <w:rStyle w:val="StyleUnderline"/>
          <w:sz w:val="32"/>
        </w:rPr>
        <w:t xml:space="preserve">2AC - </w:t>
      </w:r>
      <w:r w:rsidRPr="00CF554B">
        <w:rPr>
          <w:rStyle w:val="StyleUnderline"/>
          <w:sz w:val="32"/>
        </w:rPr>
        <w:t>Terrorists Get Nukes - ISIS</w:t>
      </w:r>
    </w:p>
    <w:p w14:paraId="7E250BA4" w14:textId="77777777" w:rsidR="00C42812" w:rsidRPr="003A1BC5" w:rsidRDefault="00C42812" w:rsidP="00C42812">
      <w:pPr>
        <w:pStyle w:val="Heading4"/>
      </w:pPr>
      <w:r>
        <w:t>Strengthening ISIS makes dirty-bomb nuclear escalation uniquely likely</w:t>
      </w:r>
    </w:p>
    <w:p w14:paraId="6E3C82AB" w14:textId="77777777" w:rsidR="00C42812" w:rsidRPr="003A1BC5" w:rsidRDefault="00C42812" w:rsidP="00C42812">
      <w:r w:rsidRPr="003A1BC5">
        <w:rPr>
          <w:rStyle w:val="Style13ptBold"/>
        </w:rPr>
        <w:t>Circione 15 –</w:t>
      </w:r>
      <w:r w:rsidRPr="003A1BC5">
        <w:t xml:space="preserve"> (Joseph Cirincione is the President of the Ploughshares Fund, a public grant-making foundation focused on nuclear weapons policy and conflict resolution. He was appointed to the presidency by the Ploughshares board of directors on March 5, 2008; 10/7/15, “The Risk of a Nuclear ISIS Grows,” </w:t>
      </w:r>
      <w:hyperlink r:id="rId7" w:history="1">
        <w:r w:rsidRPr="003A1BC5">
          <w:rPr>
            <w:rStyle w:val="Hyperlink"/>
          </w:rPr>
          <w:t>http://www.huffingtonpost.com/joe-cirincione/the-risk-of-a-nuclear-isi_b_8259978.html</w:t>
        </w:r>
      </w:hyperlink>
      <w:r w:rsidRPr="003A1BC5">
        <w:t xml:space="preserve">, </w:t>
      </w:r>
      <w:r>
        <w:t>HWilson)</w:t>
      </w:r>
    </w:p>
    <w:p w14:paraId="226DD023" w14:textId="77777777" w:rsidR="00C42812" w:rsidRPr="0002795B" w:rsidRDefault="00C42812" w:rsidP="00C42812">
      <w:pPr>
        <w:rPr>
          <w:rStyle w:val="StyleUnderline"/>
        </w:rPr>
      </w:pPr>
      <w:r w:rsidRPr="003A1BC5">
        <w:rPr>
          <w:rStyle w:val="StyleUnderline"/>
        </w:rPr>
        <w:t>It is hard to imagine</w:t>
      </w:r>
      <w:r w:rsidRPr="004B446A">
        <w:rPr>
          <w:sz w:val="16"/>
        </w:rPr>
        <w:t xml:space="preserve"> a more terrifying prospect than an extremist group like </w:t>
      </w:r>
      <w:r w:rsidRPr="004B446A">
        <w:rPr>
          <w:rStyle w:val="StyleUnderline"/>
        </w:rPr>
        <w:t>ISIS</w:t>
      </w:r>
      <w:r w:rsidRPr="004B446A">
        <w:rPr>
          <w:sz w:val="16"/>
        </w:rPr>
        <w:t xml:space="preserve"> armed </w:t>
      </w:r>
      <w:r w:rsidRPr="003A1BC5">
        <w:rPr>
          <w:rStyle w:val="StyleUnderline"/>
        </w:rPr>
        <w:t>with nuclear or radiological weapons</w:t>
      </w:r>
      <w:r w:rsidRPr="004B446A">
        <w:rPr>
          <w:sz w:val="16"/>
        </w:rPr>
        <w:t xml:space="preserve">. </w:t>
      </w:r>
      <w:r w:rsidRPr="003A1BC5">
        <w:rPr>
          <w:rStyle w:val="StyleUnderline"/>
        </w:rPr>
        <w:t>But</w:t>
      </w:r>
      <w:r w:rsidRPr="004B446A">
        <w:rPr>
          <w:sz w:val="16"/>
        </w:rPr>
        <w:t xml:space="preserve"> as the Associated Press revealed this week, </w:t>
      </w:r>
      <w:r w:rsidRPr="003A1BC5">
        <w:rPr>
          <w:rStyle w:val="StyleUnderline"/>
        </w:rPr>
        <w:t>that possibility may be much closer than we would like to think.</w:t>
      </w:r>
      <w:r>
        <w:rPr>
          <w:b/>
          <w:u w:val="single"/>
        </w:rPr>
        <w:t xml:space="preserve"> </w:t>
      </w:r>
      <w:r w:rsidRPr="004B446A">
        <w:rPr>
          <w:sz w:val="16"/>
        </w:rPr>
        <w:t xml:space="preserve">Over the past five years </w:t>
      </w:r>
      <w:r w:rsidRPr="003A1BC5">
        <w:rPr>
          <w:rStyle w:val="StyleUnderline"/>
        </w:rPr>
        <w:t xml:space="preserve">the </w:t>
      </w:r>
      <w:r w:rsidRPr="00695423">
        <w:rPr>
          <w:rStyle w:val="StyleUnderline"/>
          <w:highlight w:val="yellow"/>
        </w:rPr>
        <w:t>FBI</w:t>
      </w:r>
      <w:r w:rsidRPr="004B446A">
        <w:rPr>
          <w:sz w:val="16"/>
        </w:rPr>
        <w:t xml:space="preserve">, working in conjunction with local authorities in Moldova, </w:t>
      </w:r>
      <w:r w:rsidRPr="003A1BC5">
        <w:rPr>
          <w:rStyle w:val="StyleUnderline"/>
        </w:rPr>
        <w:t xml:space="preserve">have </w:t>
      </w:r>
      <w:r w:rsidRPr="00695423">
        <w:rPr>
          <w:rStyle w:val="StyleUnderline"/>
          <w:highlight w:val="yellow"/>
        </w:rPr>
        <w:t>interrupted four</w:t>
      </w:r>
      <w:r w:rsidRPr="003A1BC5">
        <w:rPr>
          <w:rStyle w:val="StyleUnderline"/>
        </w:rPr>
        <w:t xml:space="preserve"> attempts </w:t>
      </w:r>
      <w:r w:rsidRPr="00695423">
        <w:rPr>
          <w:rStyle w:val="StyleUnderline"/>
          <w:highlight w:val="yellow"/>
        </w:rPr>
        <w:t>made</w:t>
      </w:r>
      <w:r w:rsidRPr="003A1BC5">
        <w:rPr>
          <w:rStyle w:val="StyleUnderline"/>
        </w:rPr>
        <w:t xml:space="preserve"> by nuclear smugglers </w:t>
      </w:r>
      <w:r w:rsidRPr="00695423">
        <w:rPr>
          <w:rStyle w:val="StyleUnderline"/>
          <w:highlight w:val="yellow"/>
        </w:rPr>
        <w:t>to sell radioactive materials to</w:t>
      </w:r>
      <w:r w:rsidRPr="003A1BC5">
        <w:rPr>
          <w:rStyle w:val="StyleUnderline"/>
        </w:rPr>
        <w:t xml:space="preserve"> Middle Eastern extremists, including </w:t>
      </w:r>
      <w:r w:rsidRPr="00695423">
        <w:rPr>
          <w:rStyle w:val="StyleUnderline"/>
          <w:highlight w:val="yellow"/>
        </w:rPr>
        <w:t>ISIS</w:t>
      </w:r>
      <w:r w:rsidRPr="004B446A">
        <w:rPr>
          <w:sz w:val="16"/>
        </w:rPr>
        <w:t xml:space="preserve">. According to the AP, “the latest known case came in February </w:t>
      </w:r>
      <w:r w:rsidRPr="003A1BC5">
        <w:rPr>
          <w:rStyle w:val="StyleUnderline"/>
        </w:rPr>
        <w:t>this year</w:t>
      </w:r>
      <w:r w:rsidRPr="004B446A">
        <w:rPr>
          <w:sz w:val="16"/>
        </w:rPr>
        <w:t xml:space="preserve">, when </w:t>
      </w:r>
      <w:r w:rsidRPr="003A1BC5">
        <w:rPr>
          <w:rStyle w:val="StyleUnderline"/>
        </w:rPr>
        <w:t>a smuggler offered a huge cache of deadly cesium</w:t>
      </w:r>
      <w:r w:rsidRPr="004B446A">
        <w:rPr>
          <w:sz w:val="16"/>
        </w:rPr>
        <w:t xml:space="preserve"> — enough to contaminate several city blocks — </w:t>
      </w:r>
      <w:r w:rsidRPr="003A1BC5">
        <w:rPr>
          <w:rStyle w:val="StyleUnderline"/>
        </w:rPr>
        <w:t>and specifically sought a buyer from the Islamic State group.”</w:t>
      </w:r>
      <w:r>
        <w:rPr>
          <w:b/>
          <w:u w:val="single"/>
        </w:rPr>
        <w:t xml:space="preserve"> </w:t>
      </w:r>
      <w:r w:rsidRPr="00695423">
        <w:rPr>
          <w:rStyle w:val="StyleUnderline"/>
          <w:highlight w:val="yellow"/>
        </w:rPr>
        <w:t>ISIS has already shown</w:t>
      </w:r>
      <w:r w:rsidRPr="003A1BC5">
        <w:rPr>
          <w:rStyle w:val="StyleUnderline"/>
        </w:rPr>
        <w:t xml:space="preserve"> its </w:t>
      </w:r>
      <w:r w:rsidRPr="00695423">
        <w:rPr>
          <w:rStyle w:val="StyleUnderline"/>
          <w:highlight w:val="yellow"/>
        </w:rPr>
        <w:t>willingness to use chemical weapons</w:t>
      </w:r>
      <w:r w:rsidRPr="003A1BC5">
        <w:rPr>
          <w:rStyle w:val="StyleUnderline"/>
        </w:rPr>
        <w:t xml:space="preserve"> against civilian targets</w:t>
      </w:r>
      <w:r w:rsidRPr="004B446A">
        <w:rPr>
          <w:sz w:val="16"/>
        </w:rPr>
        <w:t xml:space="preserve">, </w:t>
      </w:r>
      <w:r w:rsidRPr="003A1BC5">
        <w:rPr>
          <w:rStyle w:val="StyleUnderline"/>
        </w:rPr>
        <w:t>so</w:t>
      </w:r>
      <w:r w:rsidRPr="004B446A">
        <w:rPr>
          <w:sz w:val="16"/>
        </w:rPr>
        <w:t xml:space="preserve"> there should be no question that if given the means and opportunity, </w:t>
      </w:r>
      <w:r w:rsidRPr="00695423">
        <w:rPr>
          <w:rStyle w:val="StyleUnderline"/>
          <w:highlight w:val="yellow"/>
        </w:rPr>
        <w:t>they would do the same with nuclear</w:t>
      </w:r>
      <w:r w:rsidRPr="003A1BC5">
        <w:rPr>
          <w:rStyle w:val="StyleUnderline"/>
        </w:rPr>
        <w:t xml:space="preserve"> or radiological </w:t>
      </w:r>
      <w:r w:rsidRPr="00695423">
        <w:rPr>
          <w:rStyle w:val="StyleUnderline"/>
          <w:highlight w:val="yellow"/>
        </w:rPr>
        <w:t>weapons</w:t>
      </w:r>
      <w:r w:rsidRPr="003A1BC5">
        <w:rPr>
          <w:rStyle w:val="StyleUnderline"/>
        </w:rPr>
        <w:t>.</w:t>
      </w:r>
      <w:r>
        <w:rPr>
          <w:b/>
          <w:u w:val="single"/>
        </w:rPr>
        <w:t xml:space="preserve"> </w:t>
      </w:r>
      <w:r w:rsidRPr="004B446A">
        <w:rPr>
          <w:sz w:val="16"/>
          <w:szCs w:val="16"/>
        </w:rPr>
        <w:t>As I have written before:</w:t>
      </w:r>
      <w:r>
        <w:rPr>
          <w:sz w:val="16"/>
          <w:szCs w:val="16"/>
        </w:rPr>
        <w:t xml:space="preserve"> </w:t>
      </w:r>
      <w:r w:rsidRPr="004B446A">
        <w:rPr>
          <w:sz w:val="16"/>
          <w:szCs w:val="16"/>
        </w:rPr>
        <w:t>The risks of ISIS getting a nuclear bomb are small. But they are not zero... it is impossible now for ISIS to build a nuclear bomb from scratch. Doing so would require large, industrial facilities to enrich uranium, billions of dollars and gigawatts of energy.</w:t>
      </w:r>
      <w:r>
        <w:rPr>
          <w:sz w:val="16"/>
          <w:szCs w:val="16"/>
        </w:rPr>
        <w:t xml:space="preserve"> </w:t>
      </w:r>
      <w:r w:rsidRPr="004B446A">
        <w:rPr>
          <w:rStyle w:val="StyleUnderline"/>
        </w:rPr>
        <w:t xml:space="preserve">But if they could get the </w:t>
      </w:r>
      <w:proofErr w:type="gramStart"/>
      <w:r w:rsidRPr="004B446A">
        <w:rPr>
          <w:rStyle w:val="StyleUnderline"/>
        </w:rPr>
        <w:t>highly-enriched</w:t>
      </w:r>
      <w:proofErr w:type="gramEnd"/>
      <w:r w:rsidRPr="004B446A">
        <w:rPr>
          <w:rStyle w:val="StyleUnderline"/>
        </w:rPr>
        <w:t xml:space="preserve"> uranium</w:t>
      </w:r>
      <w:r w:rsidRPr="004B446A">
        <w:rPr>
          <w:sz w:val="16"/>
        </w:rPr>
        <w:t xml:space="preserve"> — about 100 pounds would do, about the size of a soccer ball — </w:t>
      </w:r>
      <w:r w:rsidRPr="004B446A">
        <w:rPr>
          <w:rStyle w:val="StyleUnderline"/>
        </w:rPr>
        <w:t>it is possible that they could assemble the equipment and small technical team to build the bomb</w:t>
      </w:r>
      <w:r w:rsidRPr="004B446A">
        <w:rPr>
          <w:sz w:val="16"/>
        </w:rPr>
        <w:t>.</w:t>
      </w:r>
      <w:r>
        <w:rPr>
          <w:sz w:val="16"/>
        </w:rPr>
        <w:t xml:space="preserve"> </w:t>
      </w:r>
      <w:r w:rsidRPr="00695423">
        <w:rPr>
          <w:rStyle w:val="StyleUnderline"/>
          <w:highlight w:val="yellow"/>
        </w:rPr>
        <w:t>What is</w:t>
      </w:r>
      <w:r w:rsidRPr="004B446A">
        <w:rPr>
          <w:sz w:val="16"/>
        </w:rPr>
        <w:t xml:space="preserve"> far </w:t>
      </w:r>
      <w:r w:rsidRPr="004B446A">
        <w:rPr>
          <w:rStyle w:val="StyleUnderline"/>
        </w:rPr>
        <w:t xml:space="preserve">more </w:t>
      </w:r>
      <w:r w:rsidRPr="00695423">
        <w:rPr>
          <w:rStyle w:val="StyleUnderline"/>
          <w:highlight w:val="yellow"/>
        </w:rPr>
        <w:t>likely</w:t>
      </w:r>
      <w:r w:rsidRPr="004B446A">
        <w:rPr>
          <w:sz w:val="16"/>
        </w:rPr>
        <w:t xml:space="preserve">, though, </w:t>
      </w:r>
      <w:r w:rsidRPr="00695423">
        <w:rPr>
          <w:rStyle w:val="StyleUnderline"/>
          <w:highlight w:val="yellow"/>
        </w:rPr>
        <w:t>is that ISIS could get</w:t>
      </w:r>
      <w:r w:rsidRPr="004B446A">
        <w:rPr>
          <w:rStyle w:val="StyleUnderline"/>
        </w:rPr>
        <w:t xml:space="preserve"> its hands on enough radioactive </w:t>
      </w:r>
      <w:r w:rsidRPr="00695423">
        <w:rPr>
          <w:rStyle w:val="StyleUnderline"/>
          <w:highlight w:val="yellow"/>
        </w:rPr>
        <w:t>material to produce a dirty bomb</w:t>
      </w:r>
      <w:r w:rsidRPr="004B446A">
        <w:rPr>
          <w:rStyle w:val="StyleUnderline"/>
        </w:rPr>
        <w:t>.</w:t>
      </w:r>
      <w:r>
        <w:rPr>
          <w:sz w:val="16"/>
        </w:rPr>
        <w:t xml:space="preserve"> </w:t>
      </w:r>
      <w:r w:rsidRPr="004B446A">
        <w:rPr>
          <w:sz w:val="16"/>
        </w:rPr>
        <w:t xml:space="preserve">Some of the </w:t>
      </w:r>
      <w:r w:rsidRPr="004B446A">
        <w:rPr>
          <w:rStyle w:val="StyleUnderline"/>
        </w:rPr>
        <w:t>government stings</w:t>
      </w:r>
      <w:r w:rsidRPr="004B446A">
        <w:rPr>
          <w:sz w:val="16"/>
        </w:rPr>
        <w:t xml:space="preserve"> reported by the AP </w:t>
      </w:r>
      <w:r w:rsidRPr="004B446A">
        <w:rPr>
          <w:rStyle w:val="StyleUnderline"/>
        </w:rPr>
        <w:t>involved uranium, which the suppliers said could be used for a dirty bomb</w:t>
      </w:r>
      <w:r w:rsidRPr="004B446A">
        <w:rPr>
          <w:sz w:val="16"/>
        </w:rPr>
        <w:t xml:space="preserve">. While uranium and plutonium are needed for the core of a nuclear weapon, they are not ideal for a dirty bomb. You want something much more radioactive, like cesium or americium. </w:t>
      </w:r>
      <w:r w:rsidRPr="004B446A">
        <w:rPr>
          <w:rStyle w:val="StyleUnderline"/>
        </w:rPr>
        <w:t>A few grams of these powders could contaminate tens of square blocks, making them uninhabitable for months</w:t>
      </w:r>
      <w:r w:rsidRPr="004B446A">
        <w:rPr>
          <w:sz w:val="16"/>
        </w:rPr>
        <w:t xml:space="preserve">, until they were scrubbed clean. Unfortunately, </w:t>
      </w:r>
      <w:r w:rsidRPr="004B446A">
        <w:rPr>
          <w:rStyle w:val="Emphasis"/>
        </w:rPr>
        <w:t>cesium was exactly what smugglers were attempting to sell to ISIS agents in February</w:t>
      </w:r>
      <w:r w:rsidRPr="004B446A">
        <w:rPr>
          <w:sz w:val="16"/>
        </w:rPr>
        <w:t>.</w:t>
      </w:r>
      <w:r>
        <w:rPr>
          <w:sz w:val="16"/>
        </w:rPr>
        <w:t xml:space="preserve"> </w:t>
      </w:r>
      <w:r w:rsidRPr="004B446A">
        <w:rPr>
          <w:sz w:val="16"/>
        </w:rPr>
        <w:t>What is a dirty bomb though? Unlike a nuclear weapon, this is not a nuclear explosion but a conventional explosive, like dynamite, laced with small quantities of highly radioactive material.</w:t>
      </w:r>
      <w:r>
        <w:rPr>
          <w:sz w:val="16"/>
        </w:rPr>
        <w:t xml:space="preserve"> </w:t>
      </w:r>
      <w:r w:rsidRPr="004B446A">
        <w:rPr>
          <w:sz w:val="16"/>
        </w:rPr>
        <w:t>Few, if any people, would die in a dirty bomb attack. It’s a long-term threat. A true terror weapon that would panic a city with the fear that exposure would cause cancer, birth defects or heavy metal poisoning over the years. Think of it as if somebody sprayed asbestos in your apartment building. No one would die and you could go in and out of it, but nobody would for fear of exposing themselves to cancer-causing agents.</w:t>
      </w:r>
      <w:r>
        <w:rPr>
          <w:sz w:val="16"/>
        </w:rPr>
        <w:t xml:space="preserve"> </w:t>
      </w:r>
      <w:r w:rsidRPr="004B446A">
        <w:rPr>
          <w:sz w:val="16"/>
        </w:rPr>
        <w:t>It is likely just a matter of time before ISIS — or some other terrorist group — gets some radioactive material. We have been lax in clearing out abandoned radioactive material production sites and increasing the security of remaining ones. Between 1993 and 2013 the IAEA reported that there were almost 2500 confirmed incidents of radiological smuggling worldwide. 664 incidents involved the theft or loss of nuclear or radiological materials. 16 involved highly enriched uranium or plutonium. And these are just the ones that we know about.</w:t>
      </w:r>
      <w:r>
        <w:rPr>
          <w:sz w:val="16"/>
        </w:rPr>
        <w:t xml:space="preserve"> </w:t>
      </w:r>
      <w:r w:rsidRPr="004B446A">
        <w:rPr>
          <w:sz w:val="16"/>
        </w:rPr>
        <w:t xml:space="preserve">Ironically, and tragically, </w:t>
      </w:r>
      <w:r w:rsidRPr="00695423">
        <w:rPr>
          <w:rStyle w:val="StyleUnderline"/>
          <w:highlight w:val="yellow"/>
        </w:rPr>
        <w:t>the more military success</w:t>
      </w:r>
      <w:r w:rsidRPr="004B446A">
        <w:rPr>
          <w:rStyle w:val="StyleUnderline"/>
        </w:rPr>
        <w:t xml:space="preserve"> we have </w:t>
      </w:r>
      <w:r w:rsidRPr="00695423">
        <w:rPr>
          <w:rStyle w:val="StyleUnderline"/>
          <w:highlight w:val="yellow"/>
        </w:rPr>
        <w:t>against ISIS</w:t>
      </w:r>
      <w:r w:rsidRPr="00695423">
        <w:rPr>
          <w:sz w:val="16"/>
          <w:highlight w:val="yellow"/>
        </w:rPr>
        <w:t xml:space="preserve">, </w:t>
      </w:r>
      <w:r w:rsidRPr="00695423">
        <w:rPr>
          <w:rStyle w:val="StyleUnderline"/>
          <w:highlight w:val="yellow"/>
        </w:rPr>
        <w:t>the greater the demand</w:t>
      </w:r>
      <w:r w:rsidRPr="004B446A">
        <w:rPr>
          <w:sz w:val="16"/>
        </w:rPr>
        <w:t xml:space="preserve"> may be </w:t>
      </w:r>
      <w:r w:rsidRPr="004B446A">
        <w:rPr>
          <w:rStyle w:val="StyleUnderline"/>
        </w:rPr>
        <w:t>for theses weapons</w:t>
      </w:r>
      <w:r w:rsidRPr="004B446A">
        <w:rPr>
          <w:sz w:val="16"/>
        </w:rPr>
        <w:t xml:space="preserve">. </w:t>
      </w:r>
      <w:r w:rsidRPr="004B446A">
        <w:rPr>
          <w:rStyle w:val="StyleUnderline"/>
        </w:rPr>
        <w:t>ISIS</w:t>
      </w:r>
      <w:r w:rsidRPr="004B446A">
        <w:rPr>
          <w:sz w:val="16"/>
        </w:rPr>
        <w:t xml:space="preserve"> is the first terrorist group that behaves like a state. It </w:t>
      </w:r>
      <w:r w:rsidRPr="004B446A">
        <w:rPr>
          <w:rStyle w:val="StyleUnderline"/>
        </w:rPr>
        <w:t>has territory to defend, a future to protect. They may want a nuclear bomb for</w:t>
      </w:r>
      <w:r w:rsidRPr="004B446A">
        <w:rPr>
          <w:sz w:val="16"/>
        </w:rPr>
        <w:t xml:space="preserve"> the same reason states do: </w:t>
      </w:r>
      <w:r w:rsidRPr="004B446A">
        <w:rPr>
          <w:rStyle w:val="StyleUnderline"/>
        </w:rPr>
        <w:t xml:space="preserve">defense. </w:t>
      </w:r>
      <w:r w:rsidRPr="00695423">
        <w:rPr>
          <w:rStyle w:val="StyleUnderline"/>
          <w:highlight w:val="yellow"/>
        </w:rPr>
        <w:t>If our military actions</w:t>
      </w:r>
      <w:r w:rsidRPr="004B446A">
        <w:rPr>
          <w:sz w:val="16"/>
        </w:rPr>
        <w:t xml:space="preserve"> truly </w:t>
      </w:r>
      <w:r w:rsidRPr="00695423">
        <w:rPr>
          <w:rStyle w:val="Emphasis"/>
          <w:highlight w:val="yellow"/>
        </w:rPr>
        <w:t>threaten them, they will threaten to go nuclear</w:t>
      </w:r>
      <w:r w:rsidRPr="004B446A">
        <w:rPr>
          <w:rStyle w:val="Emphasis"/>
        </w:rPr>
        <w:t>,</w:t>
      </w:r>
      <w:r w:rsidRPr="004B446A">
        <w:rPr>
          <w:sz w:val="16"/>
        </w:rPr>
        <w:t xml:space="preserve"> </w:t>
      </w:r>
      <w:r w:rsidRPr="004B446A">
        <w:rPr>
          <w:rStyle w:val="StyleUnderline"/>
        </w:rPr>
        <w:t xml:space="preserve">hoping </w:t>
      </w:r>
      <w:r w:rsidRPr="00695423">
        <w:rPr>
          <w:rStyle w:val="StyleUnderline"/>
          <w:highlight w:val="yellow"/>
        </w:rPr>
        <w:t>to deter our attacks</w:t>
      </w:r>
      <w:r w:rsidRPr="004B446A">
        <w:rPr>
          <w:sz w:val="16"/>
        </w:rPr>
        <w:t xml:space="preserve">. </w:t>
      </w:r>
      <w:r w:rsidRPr="004B446A">
        <w:rPr>
          <w:rStyle w:val="StyleUnderline"/>
        </w:rPr>
        <w:t>Short of a nuclear explosive bomb, a dirty bomb threat may serve the same function.</w:t>
      </w:r>
    </w:p>
    <w:p w14:paraId="69D6857C" w14:textId="77777777" w:rsidR="00C42812" w:rsidRPr="00E31ABC" w:rsidRDefault="00C42812" w:rsidP="00C42812">
      <w:pPr>
        <w:pStyle w:val="Heading3"/>
        <w:rPr>
          <w:rStyle w:val="Emphasis"/>
          <w:b/>
          <w:iCs w:val="0"/>
          <w:sz w:val="32"/>
          <w:bdr w:val="none" w:sz="0" w:space="0" w:color="auto"/>
        </w:rPr>
      </w:pPr>
      <w:r w:rsidRPr="00E31ABC">
        <w:rPr>
          <w:rStyle w:val="Emphasis"/>
          <w:b/>
          <w:iCs w:val="0"/>
          <w:sz w:val="32"/>
          <w:bdr w:val="none" w:sz="0" w:space="0" w:color="auto"/>
        </w:rPr>
        <w:t>**Al Qaeda**</w:t>
      </w:r>
    </w:p>
    <w:p w14:paraId="65CBDDC8" w14:textId="77777777" w:rsidR="00C42812" w:rsidRPr="005578F1" w:rsidRDefault="00C42812" w:rsidP="00C42812">
      <w:pPr>
        <w:pStyle w:val="Heading3"/>
      </w:pPr>
      <w:r w:rsidRPr="005578F1">
        <w:rPr>
          <w:rStyle w:val="StyleUnderline"/>
          <w:sz w:val="32"/>
        </w:rPr>
        <w:t>Relations Scenario – Al Qaeda</w:t>
      </w:r>
    </w:p>
    <w:p w14:paraId="59082589" w14:textId="77777777" w:rsidR="00C42812" w:rsidRPr="00951DDE" w:rsidRDefault="00C42812" w:rsidP="00C42812">
      <w:pPr>
        <w:pStyle w:val="Heading4"/>
      </w:pPr>
      <w:r>
        <w:t>Al Qaeda poses the largest existential threat – non-state actors elude existing mechanisms.</w:t>
      </w:r>
    </w:p>
    <w:p w14:paraId="2894D77B" w14:textId="77777777" w:rsidR="00C42812" w:rsidRPr="00951DDE" w:rsidRDefault="00C42812" w:rsidP="00C42812">
      <w:r w:rsidRPr="00951DDE">
        <w:rPr>
          <w:rStyle w:val="Style13ptBold"/>
        </w:rPr>
        <w:t>Council on Foreign Relations 13</w:t>
      </w:r>
      <w:r>
        <w:t xml:space="preserve"> - Council on Foreign Relations, a United States 4900-member organization, nonprofit, publisher, and think tank specializing in U.S. foreign policy and international affairs</w:t>
      </w:r>
      <w:proofErr w:type="gramStart"/>
      <w:r>
        <w:t>.,</w:t>
      </w:r>
      <w:proofErr w:type="gramEnd"/>
      <w:r>
        <w:t xml:space="preserve"> 06/19/2013("The Global Regime for Terrorism," Council on Foreign Relations, Available online at http://www.cfr.org/terrorism/global-regime-terrorism/p25729, Accessed 7/18/2016, AJ)</w:t>
      </w:r>
    </w:p>
    <w:p w14:paraId="711B53EF" w14:textId="77777777" w:rsidR="00C42812" w:rsidRPr="00951DDE" w:rsidRDefault="00C42812" w:rsidP="00C42812">
      <w:pPr>
        <w:rPr>
          <w:sz w:val="16"/>
        </w:rPr>
      </w:pPr>
      <w:r w:rsidRPr="00951DDE">
        <w:rPr>
          <w:sz w:val="16"/>
        </w:rPr>
        <w:t xml:space="preserve">September 11, </w:t>
      </w:r>
      <w:r w:rsidRPr="00951DDE">
        <w:rPr>
          <w:rStyle w:val="StyleUnderline"/>
        </w:rPr>
        <w:t>2001, shocked the international system</w:t>
      </w:r>
      <w:r w:rsidRPr="00951DDE">
        <w:rPr>
          <w:sz w:val="16"/>
        </w:rPr>
        <w:t xml:space="preserve">, </w:t>
      </w:r>
      <w:r w:rsidRPr="00951DDE">
        <w:rPr>
          <w:rStyle w:val="StyleUnderline"/>
        </w:rPr>
        <w:t>changing global perspectives on both the threat of terrorism and the tools required to prevent it. Although multilateral instruments against terrorism have existed</w:t>
      </w:r>
      <w:r w:rsidRPr="00951DDE">
        <w:rPr>
          <w:sz w:val="16"/>
        </w:rPr>
        <w:t xml:space="preserve"> since the 1960s, </w:t>
      </w:r>
      <w:r w:rsidRPr="00951DDE">
        <w:rPr>
          <w:rStyle w:val="StyleUnderline"/>
        </w:rPr>
        <w:t xml:space="preserve">the unprecedented reach and potential of terrorist networks such as </w:t>
      </w:r>
      <w:r w:rsidRPr="00C32F77">
        <w:rPr>
          <w:rStyle w:val="StyleUnderline"/>
          <w:highlight w:val="yellow"/>
        </w:rPr>
        <w:t xml:space="preserve">al-Qaeda and its affiliates </w:t>
      </w:r>
      <w:r w:rsidRPr="00C32F77">
        <w:rPr>
          <w:rStyle w:val="Emphasis"/>
          <w:highlight w:val="yellow"/>
        </w:rPr>
        <w:t>constitute a new danger that challenges standing tools and institutions</w:t>
      </w:r>
      <w:r w:rsidRPr="00951DDE">
        <w:rPr>
          <w:sz w:val="16"/>
        </w:rPr>
        <w:t xml:space="preserve">. Despite the death of al-Qaeda leader Osama bin Laden in May </w:t>
      </w:r>
      <w:proofErr w:type="gramStart"/>
      <w:r w:rsidRPr="00951DDE">
        <w:rPr>
          <w:sz w:val="16"/>
        </w:rPr>
        <w:t>2011,</w:t>
      </w:r>
      <w:proofErr w:type="gramEnd"/>
      <w:r w:rsidRPr="00951DDE">
        <w:rPr>
          <w:sz w:val="16"/>
        </w:rPr>
        <w:t xml:space="preserve"> the world is still—a decade after September 11—looking for an effective way to respond to the global terrorist threat.</w:t>
      </w:r>
    </w:p>
    <w:p w14:paraId="406FF840" w14:textId="77777777" w:rsidR="00C42812" w:rsidRPr="00951DDE" w:rsidRDefault="00C42812" w:rsidP="00C42812">
      <w:pPr>
        <w:rPr>
          <w:sz w:val="16"/>
        </w:rPr>
      </w:pPr>
      <w:r w:rsidRPr="00951DDE">
        <w:rPr>
          <w:sz w:val="16"/>
        </w:rPr>
        <w:t xml:space="preserve">In recent years, </w:t>
      </w:r>
      <w:r w:rsidRPr="00951DDE">
        <w:rPr>
          <w:rStyle w:val="StyleUnderline"/>
        </w:rPr>
        <w:t xml:space="preserve">terrorist </w:t>
      </w:r>
      <w:r w:rsidRPr="00C32F77">
        <w:rPr>
          <w:rStyle w:val="StyleUnderline"/>
          <w:highlight w:val="yellow"/>
        </w:rPr>
        <w:t>networks have evolved, moving away from a dependency on state sponsorship</w:t>
      </w:r>
      <w:r w:rsidRPr="00951DDE">
        <w:rPr>
          <w:rStyle w:val="StyleUnderline"/>
        </w:rPr>
        <w:t xml:space="preserve">; many of the most </w:t>
      </w:r>
      <w:r w:rsidRPr="00C32F77">
        <w:rPr>
          <w:rStyle w:val="StyleUnderline"/>
          <w:highlight w:val="yellow"/>
        </w:rPr>
        <w:t>dangerous groups</w:t>
      </w:r>
      <w:r w:rsidRPr="00951DDE">
        <w:rPr>
          <w:rStyle w:val="StyleUnderline"/>
        </w:rPr>
        <w:t xml:space="preserve"> and individuals now </w:t>
      </w:r>
      <w:r w:rsidRPr="00C32F77">
        <w:rPr>
          <w:rStyle w:val="Emphasis"/>
          <w:highlight w:val="yellow"/>
        </w:rPr>
        <w:t>operate as nonstate actors</w:t>
      </w:r>
      <w:r w:rsidRPr="00C32F77">
        <w:rPr>
          <w:rStyle w:val="StyleUnderline"/>
          <w:highlight w:val="yellow"/>
        </w:rPr>
        <w:t>. Taking advantage of porous borders and interconnected international systems</w:t>
      </w:r>
      <w:r w:rsidRPr="00951DDE">
        <w:rPr>
          <w:rStyle w:val="StyleUnderline"/>
        </w:rPr>
        <w:t>—finance, communications, and transit—</w:t>
      </w:r>
      <w:r w:rsidRPr="00C32F77">
        <w:rPr>
          <w:rStyle w:val="Emphasis"/>
          <w:highlight w:val="yellow"/>
        </w:rPr>
        <w:t>terrorist groups can reach every corner of the globe</w:t>
      </w:r>
      <w:r w:rsidRPr="00951DDE">
        <w:rPr>
          <w:rStyle w:val="StyleUnderline"/>
        </w:rPr>
        <w:t xml:space="preserve">. </w:t>
      </w:r>
      <w:r w:rsidRPr="00951DDE">
        <w:rPr>
          <w:sz w:val="16"/>
        </w:rPr>
        <w:t>While some remain focused on local or national political dynamics, others seek to affect global change.</w:t>
      </w:r>
    </w:p>
    <w:p w14:paraId="229395FB" w14:textId="77777777" w:rsidR="00C42812" w:rsidRPr="00951DDE" w:rsidRDefault="00C42812" w:rsidP="00C42812">
      <w:pPr>
        <w:rPr>
          <w:rStyle w:val="StyleUnderline"/>
        </w:rPr>
      </w:pPr>
      <w:r w:rsidRPr="00951DDE">
        <w:rPr>
          <w:rStyle w:val="StyleUnderline"/>
        </w:rPr>
        <w:t>At the forefront</w:t>
      </w:r>
      <w:r w:rsidRPr="00951DDE">
        <w:rPr>
          <w:sz w:val="16"/>
        </w:rPr>
        <w:t xml:space="preserve"> of this trend </w:t>
      </w:r>
      <w:r w:rsidRPr="00951DDE">
        <w:rPr>
          <w:rStyle w:val="StyleUnderline"/>
        </w:rPr>
        <w:t xml:space="preserve">is </w:t>
      </w:r>
      <w:r w:rsidRPr="00C32F77">
        <w:rPr>
          <w:rStyle w:val="StyleUnderline"/>
          <w:highlight w:val="yellow"/>
        </w:rPr>
        <w:t>al-Qaeda</w:t>
      </w:r>
      <w:r w:rsidRPr="00C32F77">
        <w:rPr>
          <w:sz w:val="16"/>
          <w:highlight w:val="yellow"/>
        </w:rPr>
        <w:t xml:space="preserve">. </w:t>
      </w:r>
      <w:r w:rsidRPr="00C32F77">
        <w:rPr>
          <w:rStyle w:val="StyleUnderline"/>
          <w:highlight w:val="yellow"/>
        </w:rPr>
        <w:t>From its base</w:t>
      </w:r>
      <w:r w:rsidRPr="00951DDE">
        <w:rPr>
          <w:sz w:val="16"/>
        </w:rPr>
        <w:t xml:space="preserve"> in the borderlands </w:t>
      </w:r>
      <w:r w:rsidRPr="00C32F77">
        <w:rPr>
          <w:rStyle w:val="StyleUnderline"/>
          <w:highlight w:val="yellow"/>
        </w:rPr>
        <w:t>between Afghanistan and Pakistan</w:t>
      </w:r>
      <w:r w:rsidRPr="00951DDE">
        <w:rPr>
          <w:rStyle w:val="StyleUnderline"/>
        </w:rPr>
        <w:t xml:space="preserve">, the al-Qaeda network </w:t>
      </w:r>
      <w:r w:rsidRPr="00C32F77">
        <w:rPr>
          <w:rStyle w:val="StyleUnderline"/>
          <w:highlight w:val="yellow"/>
        </w:rPr>
        <w:t>has spread widely, establishing branches</w:t>
      </w:r>
      <w:r w:rsidRPr="00951DDE">
        <w:rPr>
          <w:rStyle w:val="StyleUnderline"/>
        </w:rPr>
        <w:t xml:space="preserve"> or affiliates elsewhere, including </w:t>
      </w:r>
      <w:r w:rsidRPr="00C32F77">
        <w:rPr>
          <w:rStyle w:val="StyleUnderline"/>
          <w:highlight w:val="yellow"/>
        </w:rPr>
        <w:t xml:space="preserve">in </w:t>
      </w:r>
      <w:r w:rsidRPr="00C32F77">
        <w:rPr>
          <w:rStyle w:val="Emphasis"/>
          <w:highlight w:val="yellow"/>
        </w:rPr>
        <w:t>North Africa, Yemen, and Southeast Asia</w:t>
      </w:r>
      <w:r w:rsidRPr="00C32F77">
        <w:rPr>
          <w:sz w:val="16"/>
          <w:highlight w:val="yellow"/>
        </w:rPr>
        <w:t>.</w:t>
      </w:r>
      <w:r w:rsidRPr="00951DDE">
        <w:rPr>
          <w:sz w:val="16"/>
        </w:rPr>
        <w:t xml:space="preserve"> </w:t>
      </w:r>
      <w:r w:rsidRPr="00951DDE">
        <w:rPr>
          <w:rStyle w:val="StyleUnderline"/>
        </w:rPr>
        <w:t>Driven by an extreme</w:t>
      </w:r>
      <w:r w:rsidRPr="00951DDE">
        <w:rPr>
          <w:sz w:val="16"/>
        </w:rPr>
        <w:t xml:space="preserve"> Salafi </w:t>
      </w:r>
      <w:r w:rsidRPr="00951DDE">
        <w:rPr>
          <w:rStyle w:val="StyleUnderline"/>
        </w:rPr>
        <w:t>ideology—characterized by opposition to Western influence and the goal of creating a global Islamic caliphate—al-Qaeda operatives have killed thousands—from Madrid to Bali to Baghdad</w:t>
      </w:r>
      <w:r w:rsidRPr="00951DDE">
        <w:rPr>
          <w:sz w:val="16"/>
        </w:rPr>
        <w:t xml:space="preserve">. What is more, </w:t>
      </w:r>
      <w:r w:rsidRPr="00C32F77">
        <w:rPr>
          <w:rStyle w:val="StyleUnderline"/>
          <w:highlight w:val="yellow"/>
        </w:rPr>
        <w:t>the</w:t>
      </w:r>
      <w:r w:rsidRPr="00951DDE">
        <w:rPr>
          <w:rStyle w:val="StyleUnderline"/>
        </w:rPr>
        <w:t xml:space="preserve"> group's </w:t>
      </w:r>
      <w:r w:rsidRPr="00C32F77">
        <w:rPr>
          <w:rStyle w:val="StyleUnderline"/>
          <w:highlight w:val="yellow"/>
        </w:rPr>
        <w:t>alluring ideology</w:t>
      </w:r>
      <w:r w:rsidRPr="00951DDE">
        <w:rPr>
          <w:rStyle w:val="StyleUnderline"/>
        </w:rPr>
        <w:t xml:space="preserve"> extends its reach, </w:t>
      </w:r>
      <w:r w:rsidRPr="00C32F77">
        <w:rPr>
          <w:rStyle w:val="StyleUnderline"/>
          <w:highlight w:val="yellow"/>
        </w:rPr>
        <w:t>prompting some individuals outside its direct command to take violent action</w:t>
      </w:r>
      <w:r w:rsidRPr="00951DDE">
        <w:rPr>
          <w:rStyle w:val="StyleUnderline"/>
        </w:rPr>
        <w:t xml:space="preserve">. </w:t>
      </w:r>
      <w:r w:rsidRPr="00C32F77">
        <w:rPr>
          <w:rStyle w:val="StyleUnderline"/>
          <w:highlight w:val="yellow"/>
        </w:rPr>
        <w:t>The threat</w:t>
      </w:r>
      <w:r w:rsidRPr="00951DDE">
        <w:rPr>
          <w:rStyle w:val="StyleUnderline"/>
        </w:rPr>
        <w:t xml:space="preserve"> from al-Qaeda </w:t>
      </w:r>
      <w:r w:rsidRPr="00C32F77">
        <w:rPr>
          <w:rStyle w:val="StyleUnderline"/>
          <w:highlight w:val="yellow"/>
        </w:rPr>
        <w:t xml:space="preserve">has proven </w:t>
      </w:r>
      <w:r w:rsidRPr="00C32F77">
        <w:rPr>
          <w:rStyle w:val="Emphasis"/>
          <w:highlight w:val="yellow"/>
        </w:rPr>
        <w:t>global, multifaceted, and difficult to track and contain</w:t>
      </w:r>
      <w:r w:rsidRPr="00951DDE">
        <w:rPr>
          <w:rStyle w:val="StyleUnderline"/>
        </w:rPr>
        <w:t>. It continues to pose the most prominent terrorist threat.</w:t>
      </w:r>
    </w:p>
    <w:p w14:paraId="12ED72C9" w14:textId="77777777" w:rsidR="00C42812" w:rsidRPr="003928D9" w:rsidRDefault="00C42812" w:rsidP="00C42812">
      <w:pPr>
        <w:pStyle w:val="Heading4"/>
        <w:rPr>
          <w:rStyle w:val="Style13ptBold"/>
          <w:b/>
          <w:bCs w:val="0"/>
        </w:rPr>
      </w:pPr>
      <w:r>
        <w:rPr>
          <w:rStyle w:val="Style13ptBold"/>
          <w:b/>
          <w:bCs w:val="0"/>
        </w:rPr>
        <w:t>They’re pursuing nukes now.</w:t>
      </w:r>
    </w:p>
    <w:p w14:paraId="3A595021" w14:textId="77777777" w:rsidR="00C42812" w:rsidRPr="003928D9" w:rsidRDefault="00C42812" w:rsidP="00C42812">
      <w:pPr>
        <w:rPr>
          <w:rStyle w:val="StyleUnderline"/>
          <w:u w:val="none"/>
        </w:rPr>
      </w:pPr>
      <w:r w:rsidRPr="000F12AE">
        <w:rPr>
          <w:rStyle w:val="Style13ptBold"/>
        </w:rPr>
        <w:t xml:space="preserve">Bunn </w:t>
      </w:r>
      <w:proofErr w:type="gramStart"/>
      <w:r w:rsidRPr="000F12AE">
        <w:rPr>
          <w:rStyle w:val="Style13ptBold"/>
        </w:rPr>
        <w:t>et</w:t>
      </w:r>
      <w:proofErr w:type="gramEnd"/>
      <w:r w:rsidRPr="000F12AE">
        <w:rPr>
          <w:rStyle w:val="Style13ptBold"/>
        </w:rPr>
        <w:t>. Al. 16</w:t>
      </w:r>
      <w:r>
        <w:t xml:space="preserve"> – Matthew Bunn, Professor of Practice at Harvard University's John F. Kennedy School of Government, Martin B. Malin, Executive Director of the Project on Managing the Atom at Harvard’s Belfer Center for Science and International Affairs, Nickolas Roth, Research Associate at the Belfer Center’s Project on Managing the Atom. Before coming to Harvard, he spent a decade working in Washington, D.C., where his work focused on improving government accountability and project management, arms control, and nonproliferation, William Tobey, Senior Fellow at the Belfer Center for Science and International Affairs at Harvard Kennedy School, March 2016(“Preventing Nuclear Terrorism: Continuous Improvement or Dangerous Decline,” Harvard Kennedy School – Belfer Center for Science and International Affairs, </w:t>
      </w:r>
      <w:hyperlink r:id="rId8" w:history="1">
        <w:r w:rsidRPr="0070147A">
          <w:rPr>
            <w:rStyle w:val="Hyperlink"/>
          </w:rPr>
          <w:t>http://belfercenter.ksg.harvard.edu/files/PreventingNuclearTerrorism-Web.pdf</w:t>
        </w:r>
      </w:hyperlink>
      <w:r>
        <w:t>, Accessed 7/18/16, AJ)</w:t>
      </w:r>
    </w:p>
    <w:p w14:paraId="0F63C3EE" w14:textId="77777777" w:rsidR="00C42812" w:rsidRDefault="00C42812" w:rsidP="00C42812">
      <w:pPr>
        <w:rPr>
          <w:rStyle w:val="StyleUnderline"/>
        </w:rPr>
      </w:pPr>
      <w:r w:rsidRPr="003928D9">
        <w:rPr>
          <w:sz w:val="16"/>
        </w:rPr>
        <w:t xml:space="preserve">Since then, core </w:t>
      </w:r>
      <w:r w:rsidRPr="003928D9">
        <w:rPr>
          <w:rStyle w:val="StyleUnderline"/>
          <w:highlight w:val="yellow"/>
        </w:rPr>
        <w:t>al Qaeda</w:t>
      </w:r>
      <w:r w:rsidRPr="003928D9">
        <w:rPr>
          <w:rStyle w:val="StyleUnderline"/>
        </w:rPr>
        <w:t xml:space="preserve"> has suffered serious blows</w:t>
      </w:r>
      <w:r w:rsidRPr="003928D9">
        <w:rPr>
          <w:sz w:val="16"/>
        </w:rPr>
        <w:t xml:space="preserve">, including the death of Osama bin Laden, and the capture or killing of many of his subordinates. </w:t>
      </w:r>
      <w:r w:rsidRPr="003928D9">
        <w:rPr>
          <w:rStyle w:val="StyleUnderline"/>
        </w:rPr>
        <w:t xml:space="preserve">The organization </w:t>
      </w:r>
      <w:r w:rsidRPr="003928D9">
        <w:rPr>
          <w:rStyle w:val="StyleUnderline"/>
          <w:highlight w:val="yellow"/>
        </w:rPr>
        <w:t>has</w:t>
      </w:r>
      <w:r w:rsidRPr="003928D9">
        <w:rPr>
          <w:rStyle w:val="StyleUnderline"/>
        </w:rPr>
        <w:t xml:space="preserve">, however, </w:t>
      </w:r>
      <w:r w:rsidRPr="003928D9">
        <w:rPr>
          <w:rStyle w:val="StyleUnderline"/>
          <w:highlight w:val="yellow"/>
        </w:rPr>
        <w:t>proved resilient</w:t>
      </w:r>
      <w:r w:rsidRPr="003928D9">
        <w:rPr>
          <w:rStyle w:val="StyleUnderline"/>
        </w:rPr>
        <w:t xml:space="preserve">, and some of </w:t>
      </w:r>
      <w:r w:rsidRPr="003928D9">
        <w:rPr>
          <w:rStyle w:val="StyleUnderline"/>
          <w:highlight w:val="yellow"/>
        </w:rPr>
        <w:t>its regional affiliates have expanded their capabilities</w:t>
      </w:r>
      <w:r w:rsidRPr="003928D9">
        <w:rPr>
          <w:rStyle w:val="StyleUnderline"/>
        </w:rPr>
        <w:t xml:space="preserve">. </w:t>
      </w:r>
      <w:r w:rsidRPr="003928D9">
        <w:rPr>
          <w:rStyle w:val="StyleUnderline"/>
          <w:highlight w:val="yellow"/>
        </w:rPr>
        <w:t>With IS dominating</w:t>
      </w:r>
      <w:r w:rsidRPr="003928D9">
        <w:rPr>
          <w:rStyle w:val="StyleUnderline"/>
        </w:rPr>
        <w:t xml:space="preserve"> the world’s </w:t>
      </w:r>
      <w:r w:rsidRPr="003928D9">
        <w:rPr>
          <w:rStyle w:val="StyleUnderline"/>
          <w:highlight w:val="yellow"/>
        </w:rPr>
        <w:t xml:space="preserve">headlines, al Qaeda may feel pressure to carry out </w:t>
      </w:r>
      <w:r w:rsidRPr="003928D9">
        <w:rPr>
          <w:rStyle w:val="Emphasis"/>
          <w:highlight w:val="yellow"/>
        </w:rPr>
        <w:t>a spectacular attack to demonstrate that it is still at the forefront of the violent jihadist movement</w:t>
      </w:r>
      <w:r w:rsidRPr="003928D9">
        <w:rPr>
          <w:rStyle w:val="StyleUnderline"/>
          <w:highlight w:val="yellow"/>
        </w:rPr>
        <w:t>.</w:t>
      </w:r>
    </w:p>
    <w:p w14:paraId="01602EF2" w14:textId="77777777" w:rsidR="00C42812" w:rsidRDefault="00C42812" w:rsidP="00C42812">
      <w:pPr>
        <w:pStyle w:val="Heading4"/>
      </w:pPr>
      <w:r>
        <w:t>US-China coop in Afghanistan is essential to galvanizing other allies to act but rebuilding relations is a key prerequisite.</w:t>
      </w:r>
    </w:p>
    <w:p w14:paraId="61F5B734" w14:textId="77777777" w:rsidR="00C42812" w:rsidRPr="001D6CEF" w:rsidRDefault="00C42812" w:rsidP="00C42812">
      <w:pPr>
        <w:rPr>
          <w:sz w:val="16"/>
          <w:szCs w:val="16"/>
        </w:rPr>
      </w:pPr>
      <w:r w:rsidRPr="001D6CEF">
        <w:rPr>
          <w:sz w:val="16"/>
          <w:szCs w:val="16"/>
        </w:rPr>
        <w:t>Note: Al Qaeda Central is located in Afghanistan.</w:t>
      </w:r>
    </w:p>
    <w:p w14:paraId="2A823610" w14:textId="77777777" w:rsidR="00C42812" w:rsidRPr="00AB1B9D" w:rsidRDefault="00C42812" w:rsidP="00C42812">
      <w:r w:rsidRPr="00AB1B9D">
        <w:rPr>
          <w:rStyle w:val="Style13ptBold"/>
        </w:rPr>
        <w:t>Mellbin 15</w:t>
      </w:r>
      <w:r>
        <w:t xml:space="preserve"> - Franz-Michael Mellbin, European Union Special Representative in Afghanistan, 10/20/15("In Afghanistan, an Opportunity for the United States to Work with China and </w:t>
      </w:r>
      <w:proofErr w:type="gramStart"/>
      <w:r>
        <w:t>Iran ,</w:t>
      </w:r>
      <w:proofErr w:type="gramEnd"/>
      <w:r>
        <w:t>" published by Atlantic Council, Available online at http://www.atlanticcouncil.org/blogs/new-atlanticist/in-afghanistan-an-opportunity-for-the-united-states-to-work-with-china-and-iran, Accessed 7/29/2016, AJ)</w:t>
      </w:r>
    </w:p>
    <w:p w14:paraId="6060BF87" w14:textId="77777777" w:rsidR="00C42812" w:rsidRPr="00AB1B9D" w:rsidRDefault="00C42812" w:rsidP="00C42812">
      <w:pPr>
        <w:rPr>
          <w:rStyle w:val="StyleUnderline"/>
        </w:rPr>
      </w:pPr>
      <w:r w:rsidRPr="00AB1B9D">
        <w:rPr>
          <w:rStyle w:val="StyleUnderline"/>
          <w:highlight w:val="yellow"/>
        </w:rPr>
        <w:t>It is</w:t>
      </w:r>
      <w:r w:rsidRPr="00AB1B9D">
        <w:rPr>
          <w:sz w:val="16"/>
        </w:rPr>
        <w:t xml:space="preserve"> </w:t>
      </w:r>
      <w:r w:rsidRPr="00AB1B9D">
        <w:rPr>
          <w:rStyle w:val="StyleUnderline"/>
        </w:rPr>
        <w:t xml:space="preserve">very </w:t>
      </w:r>
      <w:r w:rsidRPr="00AB1B9D">
        <w:rPr>
          <w:rStyle w:val="StyleUnderline"/>
          <w:highlight w:val="yellow"/>
        </w:rPr>
        <w:t>clear that China seeks a close cooperation with the US on Afghanistan</w:t>
      </w:r>
      <w:r w:rsidRPr="00AB1B9D">
        <w:rPr>
          <w:sz w:val="16"/>
        </w:rPr>
        <w:t xml:space="preserve"> and sees a merit in pursuing that. </w:t>
      </w:r>
      <w:r w:rsidRPr="00AB1B9D">
        <w:rPr>
          <w:rStyle w:val="StyleUnderline"/>
          <w:highlight w:val="yellow"/>
        </w:rPr>
        <w:t xml:space="preserve">It is not an easy equation because </w:t>
      </w:r>
      <w:r w:rsidRPr="00AB1B9D">
        <w:rPr>
          <w:rStyle w:val="Emphasis"/>
          <w:highlight w:val="yellow"/>
        </w:rPr>
        <w:t>there is a wider, more complex relationship between the US and China that could get in the way</w:t>
      </w:r>
      <w:r w:rsidRPr="00AB1B9D">
        <w:rPr>
          <w:rStyle w:val="StyleUnderline"/>
          <w:highlight w:val="yellow"/>
        </w:rPr>
        <w:t xml:space="preserve"> if</w:t>
      </w:r>
      <w:r w:rsidRPr="00AB1B9D">
        <w:rPr>
          <w:rStyle w:val="StyleUnderline"/>
        </w:rPr>
        <w:t xml:space="preserve"> it is </w:t>
      </w:r>
      <w:r w:rsidRPr="00AB1B9D">
        <w:rPr>
          <w:rStyle w:val="StyleUnderline"/>
          <w:highlight w:val="yellow"/>
        </w:rPr>
        <w:t>not manag</w:t>
      </w:r>
      <w:r w:rsidRPr="00AB1B9D">
        <w:rPr>
          <w:rStyle w:val="StyleUnderline"/>
        </w:rPr>
        <w:t>ed</w:t>
      </w:r>
      <w:r w:rsidRPr="00AB1B9D">
        <w:rPr>
          <w:sz w:val="16"/>
        </w:rPr>
        <w:t xml:space="preserve">. I think </w:t>
      </w:r>
      <w:r w:rsidRPr="00AB1B9D">
        <w:rPr>
          <w:rStyle w:val="StyleUnderline"/>
          <w:highlight w:val="yellow"/>
        </w:rPr>
        <w:t>the two sides should see this as a positive opportunity</w:t>
      </w:r>
      <w:r w:rsidRPr="00AB1B9D">
        <w:rPr>
          <w:rStyle w:val="StyleUnderline"/>
        </w:rPr>
        <w:t xml:space="preserve"> and pursue it diligently</w:t>
      </w:r>
      <w:r w:rsidRPr="00AB1B9D">
        <w:rPr>
          <w:sz w:val="16"/>
        </w:rPr>
        <w:t xml:space="preserve">, and certainly the EU and myself will try to support that because we believe that </w:t>
      </w:r>
      <w:r w:rsidRPr="00AB1B9D">
        <w:rPr>
          <w:rStyle w:val="StyleUnderline"/>
          <w:highlight w:val="yellow"/>
        </w:rPr>
        <w:t>the US and China acting together will be very powerful to convince other regional partners to engage in</w:t>
      </w:r>
      <w:r w:rsidRPr="00AB1B9D">
        <w:rPr>
          <w:rStyle w:val="StyleUnderline"/>
        </w:rPr>
        <w:t xml:space="preserve"> a positive way</w:t>
      </w:r>
      <w:r w:rsidRPr="00AB1B9D">
        <w:rPr>
          <w:sz w:val="16"/>
        </w:rPr>
        <w:t xml:space="preserve"> </w:t>
      </w:r>
      <w:r w:rsidRPr="00AB1B9D">
        <w:rPr>
          <w:rStyle w:val="StyleUnderline"/>
        </w:rPr>
        <w:t xml:space="preserve">when it comes to finding </w:t>
      </w:r>
      <w:r w:rsidRPr="00AB1B9D">
        <w:rPr>
          <w:rStyle w:val="StyleUnderline"/>
          <w:highlight w:val="yellow"/>
        </w:rPr>
        <w:t>solutions in Afghanistan.</w:t>
      </w:r>
    </w:p>
    <w:p w14:paraId="7AA09553" w14:textId="77777777" w:rsidR="00C42812" w:rsidRPr="001D6CEF" w:rsidRDefault="00C42812" w:rsidP="00C42812">
      <w:pPr>
        <w:rPr>
          <w:sz w:val="16"/>
        </w:rPr>
      </w:pPr>
      <w:r w:rsidRPr="00AB1B9D">
        <w:rPr>
          <w:sz w:val="16"/>
        </w:rPr>
        <w:t xml:space="preserve">The Iranians have also sent clear signals that they want to work together with the US and China on Afghanistan, but of course </w:t>
      </w:r>
      <w:r w:rsidRPr="00AB1B9D">
        <w:rPr>
          <w:rStyle w:val="StyleUnderline"/>
        </w:rPr>
        <w:t>the domestic situation in the US makes it very difficult for the US currently to engage</w:t>
      </w:r>
      <w:r w:rsidRPr="00AB1B9D">
        <w:rPr>
          <w:sz w:val="16"/>
        </w:rPr>
        <w:t>. The EU has, and will continue to have, increasingly close discussions with Iran on Afghanistan and we will continue to share the content and direction of those conversations with the US side so that can bridge part of the gap.</w:t>
      </w:r>
    </w:p>
    <w:p w14:paraId="7D8D97F2" w14:textId="77777777" w:rsidR="00C42812" w:rsidRPr="004C39FB" w:rsidRDefault="00C42812" w:rsidP="00C42812">
      <w:pPr>
        <w:pStyle w:val="Heading4"/>
      </w:pPr>
      <w:r>
        <w:t>Nuclear and Biological terror pose an existential threat – causes disproportionate and irrational responses that ensure escalation. Magnitude outweighs probability.</w:t>
      </w:r>
    </w:p>
    <w:p w14:paraId="3C0B166D" w14:textId="77777777" w:rsidR="00C42812" w:rsidRPr="008D0702" w:rsidRDefault="00C42812" w:rsidP="00C42812">
      <w:r w:rsidRPr="008D0702">
        <w:rPr>
          <w:rStyle w:val="Style13ptBold"/>
        </w:rPr>
        <w:t>Krasner 14</w:t>
      </w:r>
      <w:r>
        <w:t xml:space="preserve"> - Stephen Krasner, senior fellow at the Hoover Institution. He is also a member of the political science department at Stanford University, where he holds the Graham H. Stuart Chair in International Relations and is a senior fellow in the Freeman Spogli Institute, 2014("A Grand Strategy Essay: Transational Terrorism," published by Hoover Institution at Stanford University, Available online at http://www.hoover.org/sites/default/files/fw_hoover_foreign_policy_working_group_unconventional_threat_essay_series/201411%20-%20Krasner.pdf, Accessed 7/25/2016, AJ)</w:t>
      </w:r>
    </w:p>
    <w:p w14:paraId="106822A6" w14:textId="77777777" w:rsidR="00C42812" w:rsidRPr="0002795B" w:rsidRDefault="00C42812" w:rsidP="00C42812">
      <w:pPr>
        <w:rPr>
          <w:sz w:val="16"/>
        </w:rPr>
      </w:pPr>
      <w:r w:rsidRPr="0002795B">
        <w:rPr>
          <w:rStyle w:val="StyleUnderline"/>
        </w:rPr>
        <w:t>The</w:t>
      </w:r>
      <w:r w:rsidRPr="0002795B">
        <w:rPr>
          <w:sz w:val="16"/>
        </w:rPr>
        <w:t xml:space="preserve"> second </w:t>
      </w:r>
      <w:r w:rsidRPr="0002795B">
        <w:rPr>
          <w:rStyle w:val="StyleUnderline"/>
        </w:rPr>
        <w:t>reason</w:t>
      </w:r>
      <w:r w:rsidRPr="0002795B">
        <w:rPr>
          <w:sz w:val="16"/>
        </w:rPr>
        <w:t xml:space="preserve"> that </w:t>
      </w:r>
      <w:r w:rsidRPr="0002795B">
        <w:rPr>
          <w:rStyle w:val="StyleUnderline"/>
        </w:rPr>
        <w:t>transnational terrorism has been treated as an existential</w:t>
      </w:r>
      <w:r w:rsidRPr="0002795B">
        <w:rPr>
          <w:sz w:val="16"/>
        </w:rPr>
        <w:t xml:space="preserve"> security </w:t>
      </w:r>
      <w:r w:rsidRPr="0002795B">
        <w:rPr>
          <w:rStyle w:val="StyleUnderline"/>
        </w:rPr>
        <w:t xml:space="preserve">threat is that the level of destruction resulting from such an attack could approximate that seen in war. </w:t>
      </w:r>
      <w:r w:rsidRPr="0002795B">
        <w:rPr>
          <w:sz w:val="16"/>
        </w:rPr>
        <w:t xml:space="preserve">Criminal activities might kill scores of people. </w:t>
      </w:r>
      <w:r w:rsidRPr="004C39FB">
        <w:rPr>
          <w:rStyle w:val="StyleUnderline"/>
          <w:highlight w:val="yellow"/>
        </w:rPr>
        <w:t>A terrorist attack could kill tens or hundreds of thousands</w:t>
      </w:r>
      <w:r w:rsidRPr="0002795B">
        <w:rPr>
          <w:rStyle w:val="StyleUnderline"/>
        </w:rPr>
        <w:t xml:space="preserve"> or more</w:t>
      </w:r>
      <w:r w:rsidRPr="0002795B">
        <w:rPr>
          <w:sz w:val="16"/>
        </w:rPr>
        <w:t xml:space="preserve">. </w:t>
      </w:r>
      <w:r w:rsidRPr="004C39FB">
        <w:rPr>
          <w:rStyle w:val="StyleUnderline"/>
          <w:highlight w:val="yellow"/>
        </w:rPr>
        <w:t>Actors with limited capabilities</w:t>
      </w:r>
      <w:r w:rsidRPr="0002795B">
        <w:rPr>
          <w:rStyle w:val="StyleUnderline"/>
        </w:rPr>
        <w:t>,</w:t>
      </w:r>
      <w:r w:rsidRPr="0002795B">
        <w:rPr>
          <w:sz w:val="16"/>
        </w:rPr>
        <w:t xml:space="preserve"> both state and non-state, </w:t>
      </w:r>
      <w:r w:rsidRPr="004C39FB">
        <w:rPr>
          <w:rStyle w:val="StyleUnderline"/>
          <w:highlight w:val="yellow"/>
        </w:rPr>
        <w:t>can</w:t>
      </w:r>
      <w:r w:rsidRPr="0002795B">
        <w:rPr>
          <w:rStyle w:val="StyleUnderline"/>
        </w:rPr>
        <w:t xml:space="preserve"> now </w:t>
      </w:r>
      <w:r w:rsidRPr="004C39FB">
        <w:rPr>
          <w:rStyle w:val="StyleUnderline"/>
          <w:highlight w:val="yellow"/>
        </w:rPr>
        <w:t>secure</w:t>
      </w:r>
      <w:r w:rsidRPr="0002795B">
        <w:rPr>
          <w:rStyle w:val="StyleUnderline"/>
        </w:rPr>
        <w:t xml:space="preserve"> weapons that could wreck havoc even on the most powerful states.</w:t>
      </w:r>
      <w:r w:rsidRPr="0002795B">
        <w:rPr>
          <w:sz w:val="16"/>
        </w:rPr>
        <w:t xml:space="preserve"> </w:t>
      </w:r>
      <w:r w:rsidRPr="0002795B">
        <w:rPr>
          <w:rStyle w:val="StyleUnderline"/>
        </w:rPr>
        <w:t>The two</w:t>
      </w:r>
      <w:r w:rsidRPr="0002795B">
        <w:rPr>
          <w:sz w:val="16"/>
        </w:rPr>
        <w:t xml:space="preserve"> obvious </w:t>
      </w:r>
      <w:r w:rsidRPr="0002795B">
        <w:rPr>
          <w:rStyle w:val="StyleUnderline"/>
        </w:rPr>
        <w:t xml:space="preserve">candidates are </w:t>
      </w:r>
      <w:r w:rsidRPr="004C39FB">
        <w:rPr>
          <w:rStyle w:val="StyleUnderline"/>
          <w:highlight w:val="yellow"/>
        </w:rPr>
        <w:t>nuclear bombs and biological agents</w:t>
      </w:r>
      <w:r w:rsidRPr="0002795B">
        <w:rPr>
          <w:sz w:val="16"/>
        </w:rPr>
        <w:t xml:space="preserve">. Nuclear bombs are hard to obtain, very hard. Nevertheless, </w:t>
      </w:r>
      <w:r w:rsidRPr="0002795B">
        <w:rPr>
          <w:rStyle w:val="StyleUnderline"/>
        </w:rPr>
        <w:t xml:space="preserve">it takes little imagination to tell a story about how such a weapon might fall into the hands of transnational terrorists: </w:t>
      </w:r>
      <w:r w:rsidRPr="004C39FB">
        <w:rPr>
          <w:rStyle w:val="Emphasis"/>
          <w:highlight w:val="yellow"/>
        </w:rPr>
        <w:t>governance in Pakistan might collapse or rogue elements in the military</w:t>
      </w:r>
      <w:r w:rsidRPr="0002795B">
        <w:rPr>
          <w:rStyle w:val="StyleUnderline"/>
        </w:rPr>
        <w:t xml:space="preserve"> committed to a jihadist agenda </w:t>
      </w:r>
      <w:r w:rsidRPr="004C39FB">
        <w:rPr>
          <w:rStyle w:val="StyleUnderline"/>
          <w:highlight w:val="yellow"/>
        </w:rPr>
        <w:t>might provide weapons</w:t>
      </w:r>
      <w:r w:rsidRPr="0002795B">
        <w:rPr>
          <w:rStyle w:val="StyleUnderline"/>
        </w:rPr>
        <w:t xml:space="preserve"> to such a group; </w:t>
      </w:r>
      <w:r w:rsidRPr="004C39FB">
        <w:rPr>
          <w:rStyle w:val="StyleUnderline"/>
          <w:highlight w:val="yellow"/>
        </w:rPr>
        <w:t>North Korea might sell a weapon</w:t>
      </w:r>
      <w:r w:rsidRPr="0002795B">
        <w:rPr>
          <w:rStyle w:val="StyleUnderline"/>
        </w:rPr>
        <w:t xml:space="preserve"> if it were confident that its origins could not be detected or even,</w:t>
      </w:r>
      <w:r w:rsidRPr="0002795B">
        <w:rPr>
          <w:sz w:val="16"/>
        </w:rPr>
        <w:t xml:space="preserve"> if it had enough weapons, if it were unconcerned about detection; or </w:t>
      </w:r>
      <w:r w:rsidRPr="004C39FB">
        <w:rPr>
          <w:rStyle w:val="StyleUnderline"/>
          <w:highlight w:val="yellow"/>
        </w:rPr>
        <w:t>Iran could</w:t>
      </w:r>
      <w:r w:rsidRPr="0002795B">
        <w:rPr>
          <w:rStyle w:val="StyleUnderline"/>
        </w:rPr>
        <w:t xml:space="preserve"> succeed in making nuclear weapons that it might </w:t>
      </w:r>
      <w:r w:rsidRPr="004C39FB">
        <w:rPr>
          <w:rStyle w:val="StyleUnderline"/>
          <w:highlight w:val="yellow"/>
        </w:rPr>
        <w:t>provide to Hezbollah</w:t>
      </w:r>
      <w:r w:rsidRPr="0002795B">
        <w:rPr>
          <w:rStyle w:val="StyleUnderline"/>
        </w:rPr>
        <w:t xml:space="preserve"> or another associated group, if the regime were facing a threat to its survival</w:t>
      </w:r>
      <w:r w:rsidRPr="0002795B">
        <w:rPr>
          <w:sz w:val="16"/>
        </w:rPr>
        <w:t xml:space="preserve">. </w:t>
      </w:r>
      <w:r w:rsidRPr="004C39FB">
        <w:rPr>
          <w:rStyle w:val="StyleUnderline"/>
          <w:highlight w:val="yellow"/>
        </w:rPr>
        <w:t>Biologics</w:t>
      </w:r>
      <w:r w:rsidRPr="0002795B">
        <w:rPr>
          <w:sz w:val="16"/>
        </w:rPr>
        <w:t xml:space="preserve">, however, </w:t>
      </w:r>
      <w:r w:rsidRPr="004C39FB">
        <w:rPr>
          <w:rStyle w:val="StyleUnderline"/>
          <w:highlight w:val="yellow"/>
        </w:rPr>
        <w:t>are</w:t>
      </w:r>
      <w:r w:rsidRPr="0002795B">
        <w:rPr>
          <w:rStyle w:val="StyleUnderline"/>
        </w:rPr>
        <w:t xml:space="preserve"> a </w:t>
      </w:r>
      <w:r w:rsidRPr="004C39FB">
        <w:rPr>
          <w:rStyle w:val="StyleUnderline"/>
          <w:highlight w:val="yellow"/>
        </w:rPr>
        <w:t>more likely</w:t>
      </w:r>
      <w:r w:rsidRPr="0002795B">
        <w:rPr>
          <w:rStyle w:val="StyleUnderline"/>
        </w:rPr>
        <w:t xml:space="preserve"> threat</w:t>
      </w:r>
      <w:r w:rsidRPr="0002795B">
        <w:rPr>
          <w:sz w:val="16"/>
        </w:rPr>
        <w:t xml:space="preserve"> for the future. </w:t>
      </w:r>
      <w:r w:rsidRPr="0002795B">
        <w:rPr>
          <w:rStyle w:val="StyleUnderline"/>
        </w:rPr>
        <w:t>The ability to develop biological weapons is becoming more widespread</w:t>
      </w:r>
      <w:r w:rsidRPr="0002795B">
        <w:rPr>
          <w:sz w:val="16"/>
        </w:rPr>
        <w:t xml:space="preserve">. </w:t>
      </w:r>
      <w:r w:rsidRPr="0002795B">
        <w:rPr>
          <w:rStyle w:val="StyleUnderline"/>
        </w:rPr>
        <w:t xml:space="preserve">In August 2014 a laptop that had belonged to an </w:t>
      </w:r>
      <w:r w:rsidRPr="004C39FB">
        <w:rPr>
          <w:rStyle w:val="StyleUnderline"/>
          <w:highlight w:val="yellow"/>
        </w:rPr>
        <w:t>ISIL fighter</w:t>
      </w:r>
      <w:r w:rsidRPr="0002795B">
        <w:rPr>
          <w:rStyle w:val="StyleUnderline"/>
        </w:rPr>
        <w:t xml:space="preserve"> from Tunisia was discovered in northern Syria</w:t>
      </w:r>
      <w:r w:rsidRPr="0002795B">
        <w:rPr>
          <w:sz w:val="16"/>
        </w:rPr>
        <w:t xml:space="preserve">. </w:t>
      </w:r>
      <w:r w:rsidRPr="0002795B">
        <w:rPr>
          <w:rStyle w:val="StyleUnderline"/>
        </w:rPr>
        <w:t xml:space="preserve">The fighter </w:t>
      </w:r>
      <w:r w:rsidRPr="004C39FB">
        <w:rPr>
          <w:rStyle w:val="StyleUnderline"/>
          <w:highlight w:val="yellow"/>
        </w:rPr>
        <w:t>had been trained in</w:t>
      </w:r>
      <w:r w:rsidRPr="0002795B">
        <w:rPr>
          <w:rStyle w:val="StyleUnderline"/>
        </w:rPr>
        <w:t xml:space="preserve"> chemistry and physics at two universities in Tunisia</w:t>
      </w:r>
      <w:r w:rsidRPr="0002795B">
        <w:rPr>
          <w:sz w:val="16"/>
        </w:rPr>
        <w:t xml:space="preserve">. </w:t>
      </w:r>
      <w:r w:rsidRPr="0002795B">
        <w:rPr>
          <w:rStyle w:val="StyleUnderline"/>
        </w:rPr>
        <w:t xml:space="preserve">On the laptop were files describing </w:t>
      </w:r>
      <w:r w:rsidRPr="004C39FB">
        <w:rPr>
          <w:rStyle w:val="StyleUnderline"/>
          <w:highlight w:val="yellow"/>
        </w:rPr>
        <w:t xml:space="preserve">how to </w:t>
      </w:r>
      <w:r w:rsidRPr="004C39FB">
        <w:rPr>
          <w:rStyle w:val="Emphasis"/>
          <w:highlight w:val="yellow"/>
        </w:rPr>
        <w:t>weaponize the bubonic plague</w:t>
      </w:r>
      <w:r w:rsidRPr="0002795B">
        <w:rPr>
          <w:sz w:val="16"/>
        </w:rPr>
        <w:t xml:space="preserve"> from infected animals. The document </w:t>
      </w:r>
      <w:proofErr w:type="gramStart"/>
      <w:r w:rsidRPr="0002795B">
        <w:rPr>
          <w:sz w:val="16"/>
        </w:rPr>
        <w:t>stated that</w:t>
      </w:r>
      <w:proofErr w:type="gramEnd"/>
      <w:r w:rsidRPr="0002795B">
        <w:rPr>
          <w:sz w:val="16"/>
        </w:rPr>
        <w:t xml:space="preserve"> “the advantage of biological weapons is that they do not cost a lot of money, while the </w:t>
      </w:r>
      <w:r w:rsidRPr="0002795B">
        <w:rPr>
          <w:rStyle w:val="StyleUnderline"/>
        </w:rPr>
        <w:t>human casualties can be huge</w:t>
      </w:r>
      <w:r w:rsidRPr="0002795B">
        <w:rPr>
          <w:sz w:val="16"/>
        </w:rPr>
        <w:t xml:space="preserve">.” The laptop also contained a file with a fatwa from a Saudi cleric stating that if unbelievers could not be defeated in any other way it was legitimate to use weapons of mass destruction “even if it kills all of them and wipes them and their descendants off the face of the Earth.” </w:t>
      </w:r>
      <w:proofErr w:type="gramStart"/>
      <w:r w:rsidRPr="0002795B">
        <w:rPr>
          <w:sz w:val="16"/>
        </w:rPr>
        <w:t>(http://www. foreignpolicy.com/articles/2014/08/28/found_the_islamic_state_terror_laptop_of_ doom_bubonic_plague_weapons_of_mass_destruction_exclusive).</w:t>
      </w:r>
      <w:proofErr w:type="gramEnd"/>
    </w:p>
    <w:p w14:paraId="060605FC" w14:textId="77777777" w:rsidR="00C42812" w:rsidRPr="004C39FB" w:rsidRDefault="00C42812" w:rsidP="00C42812">
      <w:pPr>
        <w:rPr>
          <w:sz w:val="16"/>
        </w:rPr>
      </w:pPr>
      <w:r w:rsidRPr="004C39FB">
        <w:rPr>
          <w:rStyle w:val="StyleUnderline"/>
          <w:highlight w:val="yellow"/>
        </w:rPr>
        <w:t>A successful</w:t>
      </w:r>
      <w:r w:rsidRPr="004C39FB">
        <w:rPr>
          <w:sz w:val="16"/>
        </w:rPr>
        <w:t xml:space="preserve"> mass destruction terrorist </w:t>
      </w:r>
      <w:r w:rsidRPr="004C39FB">
        <w:rPr>
          <w:rStyle w:val="StyleUnderline"/>
          <w:highlight w:val="yellow"/>
        </w:rPr>
        <w:t>attack</w:t>
      </w:r>
      <w:r w:rsidRPr="0002795B">
        <w:rPr>
          <w:rStyle w:val="StyleUnderline"/>
        </w:rPr>
        <w:t xml:space="preserve"> by a transnational terrorist group </w:t>
      </w:r>
      <w:r w:rsidRPr="004C39FB">
        <w:rPr>
          <w:rStyle w:val="StyleUnderline"/>
          <w:highlight w:val="yellow"/>
        </w:rPr>
        <w:t>would upend norms and behavior in the international system</w:t>
      </w:r>
      <w:r w:rsidRPr="004C39FB">
        <w:rPr>
          <w:sz w:val="16"/>
        </w:rPr>
        <w:t xml:space="preserve">. If such an attack originated in, or was associated in some way, with a country that would not or could not effectively suppress such a group, sovereignty, which has provided the principles for organizing political life at a global level, would be thrown out the window. </w:t>
      </w:r>
      <w:r w:rsidRPr="004C39FB">
        <w:rPr>
          <w:rStyle w:val="StyleUnderline"/>
          <w:highlight w:val="yellow"/>
        </w:rPr>
        <w:t>No</w:t>
      </w:r>
      <w:r w:rsidRPr="0002795B">
        <w:rPr>
          <w:rStyle w:val="StyleUnderline"/>
        </w:rPr>
        <w:t xml:space="preserve"> fig leaf of </w:t>
      </w:r>
      <w:r w:rsidRPr="004C39FB">
        <w:rPr>
          <w:rStyle w:val="StyleUnderline"/>
          <w:highlight w:val="yellow"/>
        </w:rPr>
        <w:t>state approval would be required for kinetic strikes against suspected</w:t>
      </w:r>
      <w:r w:rsidRPr="0002795B">
        <w:rPr>
          <w:rStyle w:val="StyleUnderline"/>
        </w:rPr>
        <w:t xml:space="preserve"> terrorist </w:t>
      </w:r>
      <w:r w:rsidRPr="004C39FB">
        <w:rPr>
          <w:rStyle w:val="StyleUnderline"/>
          <w:highlight w:val="yellow"/>
        </w:rPr>
        <w:t>targets</w:t>
      </w:r>
      <w:r w:rsidRPr="004C39FB">
        <w:rPr>
          <w:sz w:val="16"/>
        </w:rPr>
        <w:t xml:space="preserve">. </w:t>
      </w:r>
      <w:r w:rsidRPr="004C39FB">
        <w:rPr>
          <w:rStyle w:val="Emphasis"/>
          <w:highlight w:val="yellow"/>
        </w:rPr>
        <w:t>Questions of proportionality</w:t>
      </w:r>
      <w:r w:rsidRPr="0002795B">
        <w:rPr>
          <w:rStyle w:val="StyleUnderline"/>
        </w:rPr>
        <w:t>--</w:t>
      </w:r>
      <w:r w:rsidRPr="004C39FB">
        <w:rPr>
          <w:sz w:val="16"/>
        </w:rPr>
        <w:t>assessing the potential military gain against collateral damage to civilians--</w:t>
      </w:r>
      <w:r w:rsidRPr="004C39FB">
        <w:rPr>
          <w:rStyle w:val="Emphasis"/>
          <w:highlight w:val="yellow"/>
        </w:rPr>
        <w:t>would become meaningless</w:t>
      </w:r>
      <w:r w:rsidRPr="004C39FB">
        <w:rPr>
          <w:sz w:val="16"/>
        </w:rPr>
        <w:t xml:space="preserve">. </w:t>
      </w:r>
      <w:r w:rsidRPr="004C39FB">
        <w:rPr>
          <w:rStyle w:val="StyleUnderline"/>
        </w:rPr>
        <w:t>National</w:t>
      </w:r>
      <w:r w:rsidRPr="0002795B">
        <w:rPr>
          <w:rStyle w:val="StyleUnderline"/>
        </w:rPr>
        <w:t xml:space="preserve"> police forces or </w:t>
      </w:r>
      <w:r w:rsidRPr="004C39FB">
        <w:rPr>
          <w:rStyle w:val="StyleUnderline"/>
          <w:highlight w:val="yellow"/>
        </w:rPr>
        <w:t>militaries would act freely</w:t>
      </w:r>
      <w:r w:rsidRPr="0002795B">
        <w:rPr>
          <w:rStyle w:val="StyleUnderline"/>
        </w:rPr>
        <w:t xml:space="preserve"> within the boundaries of states</w:t>
      </w:r>
      <w:r w:rsidRPr="004C39FB">
        <w:rPr>
          <w:sz w:val="16"/>
        </w:rPr>
        <w:t xml:space="preserve"> unwilling or unable to suppress terrorist groups. Trusteeships or mandates-- </w:t>
      </w:r>
      <w:r w:rsidRPr="004C39FB">
        <w:rPr>
          <w:rStyle w:val="Emphasis"/>
          <w:highlight w:val="yellow"/>
        </w:rPr>
        <w:t>colonialism</w:t>
      </w:r>
      <w:r w:rsidRPr="004C39FB">
        <w:rPr>
          <w:sz w:val="16"/>
        </w:rPr>
        <w:t xml:space="preserve"> in one form or another--</w:t>
      </w:r>
      <w:r w:rsidRPr="004C39FB">
        <w:rPr>
          <w:rStyle w:val="Emphasis"/>
          <w:highlight w:val="yellow"/>
        </w:rPr>
        <w:t>would become legitimated</w:t>
      </w:r>
      <w:r w:rsidRPr="004C39FB">
        <w:rPr>
          <w:sz w:val="16"/>
        </w:rPr>
        <w:t xml:space="preserve">. </w:t>
      </w:r>
      <w:r w:rsidRPr="0002795B">
        <w:rPr>
          <w:rStyle w:val="StyleUnderline"/>
        </w:rPr>
        <w:t>The costs of such a</w:t>
      </w:r>
      <w:r w:rsidRPr="004C39FB">
        <w:rPr>
          <w:sz w:val="16"/>
        </w:rPr>
        <w:t xml:space="preserve"> transformed international </w:t>
      </w:r>
      <w:r w:rsidRPr="0002795B">
        <w:rPr>
          <w:rStyle w:val="StyleUnderline"/>
        </w:rPr>
        <w:t>environment</w:t>
      </w:r>
      <w:r w:rsidRPr="004C39FB">
        <w:rPr>
          <w:sz w:val="16"/>
        </w:rPr>
        <w:t xml:space="preserve">, of more or less unconstrained interventionism, </w:t>
      </w:r>
      <w:r w:rsidRPr="0002795B">
        <w:rPr>
          <w:rStyle w:val="StyleUnderline"/>
        </w:rPr>
        <w:t xml:space="preserve">would be extremely high </w:t>
      </w:r>
      <w:r w:rsidRPr="004C39FB">
        <w:rPr>
          <w:sz w:val="16"/>
        </w:rPr>
        <w:t xml:space="preserve">not only </w:t>
      </w:r>
      <w:r w:rsidRPr="0002795B">
        <w:rPr>
          <w:rStyle w:val="StyleUnderline"/>
        </w:rPr>
        <w:t>for the targets</w:t>
      </w:r>
      <w:r w:rsidRPr="004C39FB">
        <w:rPr>
          <w:sz w:val="16"/>
        </w:rPr>
        <w:t xml:space="preserve"> (weak or malevolent states) </w:t>
      </w:r>
      <w:r w:rsidRPr="0002795B">
        <w:rPr>
          <w:rStyle w:val="StyleUnderline"/>
        </w:rPr>
        <w:t>but also for the initiators</w:t>
      </w:r>
      <w:r w:rsidRPr="004C39FB">
        <w:rPr>
          <w:sz w:val="16"/>
        </w:rPr>
        <w:t xml:space="preserve"> (most obviously the United States). Finally, transnational terrorism will continue to be treated as an existential threat rather than a criminal activity because of the way in which human beings, not only leaders but also electorates, confront low probability but potentially large loss events. </w:t>
      </w:r>
      <w:r w:rsidRPr="0002795B">
        <w:rPr>
          <w:rStyle w:val="StyleUnderline"/>
        </w:rPr>
        <w:t>Human beings are not naturally rational thinkers</w:t>
      </w:r>
      <w:r w:rsidRPr="004C39FB">
        <w:rPr>
          <w:sz w:val="16"/>
        </w:rPr>
        <w:t xml:space="preserve">. Human behavior is more driven by what Daniel Kahneman has termed type </w:t>
      </w:r>
      <w:proofErr w:type="gramStart"/>
      <w:r w:rsidRPr="004C39FB">
        <w:rPr>
          <w:sz w:val="16"/>
        </w:rPr>
        <w:t>1 thinking</w:t>
      </w:r>
      <w:proofErr w:type="gramEnd"/>
      <w:r w:rsidRPr="004C39FB">
        <w:rPr>
          <w:sz w:val="16"/>
        </w:rPr>
        <w:t xml:space="preserve"> (emotive, intuitive, nonreflective) than by type 2 thinking (rational and calculating). The following is a quote from Kahneman’s recent book Thinking Fast and Slow:</w:t>
      </w:r>
    </w:p>
    <w:p w14:paraId="3020598F" w14:textId="77777777" w:rsidR="00C42812" w:rsidRPr="004C39FB" w:rsidRDefault="00C42812" w:rsidP="00C42812">
      <w:pPr>
        <w:rPr>
          <w:sz w:val="16"/>
        </w:rPr>
      </w:pPr>
      <w:r w:rsidRPr="004C39FB">
        <w:rPr>
          <w:sz w:val="16"/>
        </w:rPr>
        <w:t xml:space="preserve">“I visited Israel several times during a period in which suicide bombings in buses were relatively common–though of course quite rare in absolute </w:t>
      </w:r>
      <w:proofErr w:type="gramStart"/>
      <w:r w:rsidRPr="004C39FB">
        <w:rPr>
          <w:sz w:val="16"/>
        </w:rPr>
        <w:t>terms.</w:t>
      </w:r>
      <w:proofErr w:type="gramEnd"/>
      <w:r w:rsidRPr="004C39FB">
        <w:rPr>
          <w:sz w:val="16"/>
        </w:rPr>
        <w:t xml:space="preserve"> . . . For any traveler, the risks were tiny, but that was not how the public felt about it. People avoided buses as much as they </w:t>
      </w:r>
      <w:proofErr w:type="gramStart"/>
      <w:r w:rsidRPr="004C39FB">
        <w:rPr>
          <w:sz w:val="16"/>
        </w:rPr>
        <w:t>could.</w:t>
      </w:r>
      <w:proofErr w:type="gramEnd"/>
      <w:r w:rsidRPr="004C39FB">
        <w:rPr>
          <w:sz w:val="16"/>
        </w:rPr>
        <w:t xml:space="preserve"> . . .</w:t>
      </w:r>
    </w:p>
    <w:p w14:paraId="64188196" w14:textId="77777777" w:rsidR="00C42812" w:rsidRPr="004C39FB" w:rsidRDefault="00C42812" w:rsidP="00C42812">
      <w:pPr>
        <w:rPr>
          <w:sz w:val="16"/>
        </w:rPr>
      </w:pPr>
      <w:r w:rsidRPr="004C39FB">
        <w:rPr>
          <w:sz w:val="16"/>
        </w:rPr>
        <w:t xml:space="preserve">My experience illustrates how </w:t>
      </w:r>
      <w:r w:rsidRPr="004C39FB">
        <w:rPr>
          <w:rStyle w:val="StyleUnderline"/>
          <w:highlight w:val="yellow"/>
        </w:rPr>
        <w:t>terrorism</w:t>
      </w:r>
      <w:r w:rsidRPr="004C39FB">
        <w:rPr>
          <w:sz w:val="16"/>
        </w:rPr>
        <w:t xml:space="preserve"> works and why it is so effective: it </w:t>
      </w:r>
      <w:r w:rsidRPr="004C39FB">
        <w:rPr>
          <w:rStyle w:val="StyleUnderline"/>
          <w:highlight w:val="yellow"/>
        </w:rPr>
        <w:t>induces</w:t>
      </w:r>
      <w:r w:rsidRPr="0002795B">
        <w:rPr>
          <w:rStyle w:val="StyleUnderline"/>
        </w:rPr>
        <w:t xml:space="preserve"> an availability cascade.</w:t>
      </w:r>
      <w:r w:rsidRPr="004C39FB">
        <w:rPr>
          <w:sz w:val="16"/>
        </w:rPr>
        <w:t xml:space="preserve"> </w:t>
      </w:r>
      <w:r w:rsidRPr="0002795B">
        <w:rPr>
          <w:rStyle w:val="StyleUnderline"/>
        </w:rPr>
        <w:t xml:space="preserve">An extremely vivid image of death and </w:t>
      </w:r>
      <w:proofErr w:type="gramStart"/>
      <w:r w:rsidRPr="0002795B">
        <w:rPr>
          <w:rStyle w:val="StyleUnderline"/>
        </w:rPr>
        <w:t>damage</w:t>
      </w:r>
      <w:r w:rsidRPr="004C39FB">
        <w:rPr>
          <w:sz w:val="16"/>
        </w:rPr>
        <w:t>.</w:t>
      </w:r>
      <w:proofErr w:type="gramEnd"/>
      <w:r w:rsidRPr="004C39FB">
        <w:rPr>
          <w:sz w:val="16"/>
        </w:rPr>
        <w:t xml:space="preserve"> . . . </w:t>
      </w:r>
      <w:r w:rsidRPr="0002795B">
        <w:rPr>
          <w:rStyle w:val="StyleUnderline"/>
        </w:rPr>
        <w:t xml:space="preserve">The </w:t>
      </w:r>
      <w:r w:rsidRPr="004C39FB">
        <w:rPr>
          <w:rStyle w:val="Emphasis"/>
          <w:highlight w:val="yellow"/>
        </w:rPr>
        <w:t>emotional arousal</w:t>
      </w:r>
      <w:r w:rsidRPr="0002795B">
        <w:rPr>
          <w:rStyle w:val="StyleUnderline"/>
        </w:rPr>
        <w:t xml:space="preserve"> is associative, </w:t>
      </w:r>
      <w:r w:rsidRPr="004C39FB">
        <w:rPr>
          <w:rStyle w:val="Emphasis"/>
          <w:highlight w:val="yellow"/>
        </w:rPr>
        <w:t>automatic, and uncontrolled</w:t>
      </w:r>
      <w:r w:rsidRPr="004C39FB">
        <w:rPr>
          <w:sz w:val="16"/>
        </w:rPr>
        <w:t xml:space="preserve">. </w:t>
      </w:r>
      <w:r w:rsidRPr="0002795B">
        <w:rPr>
          <w:rStyle w:val="StyleUnderline"/>
        </w:rPr>
        <w:t xml:space="preserve">The emotion is not only disproportionate </w:t>
      </w:r>
      <w:r w:rsidRPr="004C39FB">
        <w:rPr>
          <w:sz w:val="16"/>
        </w:rPr>
        <w:t xml:space="preserve">to the probability, </w:t>
      </w:r>
      <w:r w:rsidRPr="0002795B">
        <w:rPr>
          <w:rStyle w:val="StyleUnderline"/>
        </w:rPr>
        <w:t>it is also insensitive to the exact level of probability</w:t>
      </w:r>
      <w:r w:rsidRPr="004C39FB">
        <w:rPr>
          <w:sz w:val="16"/>
        </w:rPr>
        <w:t>.”</w:t>
      </w:r>
    </w:p>
    <w:p w14:paraId="1B305201" w14:textId="77777777" w:rsidR="00C42812" w:rsidRPr="004C39FB" w:rsidRDefault="00C42812" w:rsidP="00C42812">
      <w:pPr>
        <w:rPr>
          <w:sz w:val="16"/>
        </w:rPr>
      </w:pPr>
      <w:r w:rsidRPr="004C39FB">
        <w:rPr>
          <w:rStyle w:val="StyleUnderline"/>
          <w:highlight w:val="yellow"/>
        </w:rPr>
        <w:t>A</w:t>
      </w:r>
      <w:r w:rsidRPr="0002795B">
        <w:rPr>
          <w:rStyle w:val="StyleUnderline"/>
        </w:rPr>
        <w:t xml:space="preserve"> successful</w:t>
      </w:r>
      <w:r w:rsidRPr="004C39FB">
        <w:rPr>
          <w:sz w:val="16"/>
        </w:rPr>
        <w:t xml:space="preserve"> mass terrorist </w:t>
      </w:r>
      <w:r w:rsidRPr="004C39FB">
        <w:rPr>
          <w:rStyle w:val="StyleUnderline"/>
          <w:highlight w:val="yellow"/>
        </w:rPr>
        <w:t>attack would</w:t>
      </w:r>
      <w:r w:rsidRPr="004C39FB">
        <w:rPr>
          <w:sz w:val="16"/>
        </w:rPr>
        <w:t xml:space="preserve">, as 9/11 did, dramatically </w:t>
      </w:r>
      <w:r w:rsidRPr="004C39FB">
        <w:rPr>
          <w:rStyle w:val="Emphasis"/>
          <w:highlight w:val="yellow"/>
        </w:rPr>
        <w:t>alter people’s subjective sense of security</w:t>
      </w:r>
      <w:r w:rsidRPr="004C39FB">
        <w:rPr>
          <w:sz w:val="16"/>
        </w:rPr>
        <w:t xml:space="preserve">. </w:t>
      </w:r>
      <w:r w:rsidRPr="0002795B">
        <w:rPr>
          <w:rStyle w:val="StyleUnderline"/>
        </w:rPr>
        <w:t>The political costs</w:t>
      </w:r>
      <w:r w:rsidRPr="004C39FB">
        <w:rPr>
          <w:sz w:val="16"/>
        </w:rPr>
        <w:t xml:space="preserve"> for an American leader </w:t>
      </w:r>
      <w:r w:rsidRPr="0002795B">
        <w:rPr>
          <w:rStyle w:val="StyleUnderline"/>
        </w:rPr>
        <w:t>of such an event could be extremely high</w:t>
      </w:r>
      <w:r w:rsidRPr="004C39FB">
        <w:rPr>
          <w:sz w:val="16"/>
        </w:rPr>
        <w:t xml:space="preserve">. </w:t>
      </w:r>
      <w:r w:rsidRPr="0002795B">
        <w:rPr>
          <w:rStyle w:val="StyleUnderline"/>
        </w:rPr>
        <w:t>The Bush administration was castigated for not connecting the dots but escaped political punishment by acting forcefully in Afghanistan and Iraq</w:t>
      </w:r>
      <w:r w:rsidRPr="004C39FB">
        <w:rPr>
          <w:sz w:val="16"/>
        </w:rPr>
        <w:t xml:space="preserve">. </w:t>
      </w:r>
      <w:r w:rsidRPr="004C39FB">
        <w:rPr>
          <w:rStyle w:val="StyleUnderline"/>
          <w:highlight w:val="yellow"/>
        </w:rPr>
        <w:t>No</w:t>
      </w:r>
      <w:r w:rsidRPr="004C39FB">
        <w:rPr>
          <w:sz w:val="16"/>
        </w:rPr>
        <w:t xml:space="preserve"> American </w:t>
      </w:r>
      <w:r w:rsidRPr="004C39FB">
        <w:rPr>
          <w:rStyle w:val="StyleUnderline"/>
          <w:highlight w:val="yellow"/>
        </w:rPr>
        <w:t>president could risk taking</w:t>
      </w:r>
      <w:r w:rsidRPr="0002795B">
        <w:rPr>
          <w:rStyle w:val="StyleUnderline"/>
        </w:rPr>
        <w:t xml:space="preserve"> the position that </w:t>
      </w:r>
      <w:r w:rsidRPr="004C39FB">
        <w:rPr>
          <w:rStyle w:val="StyleUnderline"/>
          <w:highlight w:val="yellow"/>
        </w:rPr>
        <w:t>precautions</w:t>
      </w:r>
      <w:r w:rsidRPr="0002795B">
        <w:rPr>
          <w:rStyle w:val="StyleUnderline"/>
        </w:rPr>
        <w:t xml:space="preserve"> against a mass casualty terrorist</w:t>
      </w:r>
      <w:r w:rsidRPr="004C39FB">
        <w:rPr>
          <w:sz w:val="16"/>
        </w:rPr>
        <w:t xml:space="preserve"> </w:t>
      </w:r>
      <w:r w:rsidRPr="0002795B">
        <w:rPr>
          <w:rStyle w:val="StyleUnderline"/>
        </w:rPr>
        <w:t>attack</w:t>
      </w:r>
      <w:r w:rsidRPr="004C39FB">
        <w:rPr>
          <w:sz w:val="16"/>
        </w:rPr>
        <w:t xml:space="preserve"> had been limited because the probability of such an attack was extremely low to vanishing. </w:t>
      </w:r>
      <w:r w:rsidRPr="0002795B">
        <w:rPr>
          <w:rStyle w:val="StyleUnderline"/>
        </w:rPr>
        <w:t>Although the rational course of action</w:t>
      </w:r>
      <w:r w:rsidRPr="004C39FB">
        <w:rPr>
          <w:sz w:val="16"/>
        </w:rPr>
        <w:t>--the policy that would maximize expected utility ex ante (conforming with type 2 thinking)--</w:t>
      </w:r>
      <w:r w:rsidRPr="0002795B">
        <w:rPr>
          <w:rStyle w:val="StyleUnderline"/>
        </w:rPr>
        <w:t>might be to commit resources only to the measures that were thought to be most efficient</w:t>
      </w:r>
      <w:r w:rsidRPr="004C39FB">
        <w:rPr>
          <w:sz w:val="16"/>
        </w:rPr>
        <w:t xml:space="preserve"> in reducing the probability of a mass casualty terrorist attack, </w:t>
      </w:r>
      <w:r w:rsidRPr="004C39FB">
        <w:rPr>
          <w:rStyle w:val="StyleUnderline"/>
        </w:rPr>
        <w:t>the</w:t>
      </w:r>
      <w:r w:rsidRPr="0002795B">
        <w:rPr>
          <w:rStyle w:val="StyleUnderline"/>
        </w:rPr>
        <w:t xml:space="preserve"> </w:t>
      </w:r>
      <w:r w:rsidRPr="004C39FB">
        <w:rPr>
          <w:rStyle w:val="StyleUnderline"/>
        </w:rPr>
        <w:t>policy</w:t>
      </w:r>
      <w:r w:rsidRPr="0002795B">
        <w:rPr>
          <w:rStyle w:val="StyleUnderline"/>
        </w:rPr>
        <w:t xml:space="preserve"> that would be most politically judicious</w:t>
      </w:r>
      <w:r w:rsidRPr="004C39FB">
        <w:rPr>
          <w:sz w:val="16"/>
        </w:rPr>
        <w:t xml:space="preserve"> (conforming with type 1 thinking) </w:t>
      </w:r>
      <w:r w:rsidRPr="0002795B">
        <w:rPr>
          <w:rStyle w:val="StyleUnderline"/>
        </w:rPr>
        <w:t>would be to do everything reasonably possible to prevent such as attack.</w:t>
      </w:r>
      <w:r w:rsidRPr="004C39FB">
        <w:rPr>
          <w:sz w:val="16"/>
        </w:rPr>
        <w:t xml:space="preserve"> Kahneman captures this problem in Figure 13 of his book.</w:t>
      </w:r>
    </w:p>
    <w:p w14:paraId="27C6A32B" w14:textId="77777777" w:rsidR="00C42812" w:rsidRPr="004C39FB" w:rsidRDefault="00C42812" w:rsidP="00C42812">
      <w:pPr>
        <w:rPr>
          <w:sz w:val="16"/>
        </w:rPr>
      </w:pPr>
      <w:r w:rsidRPr="004C39FB">
        <w:rPr>
          <w:sz w:val="16"/>
        </w:rPr>
        <w:t xml:space="preserve">A mass casualty terrorist attack falls into the bottom-right-hand cell, except the probability is lower than 5 percent and the loss greater than $10,000. </w:t>
      </w:r>
      <w:r w:rsidRPr="004C39FB">
        <w:rPr>
          <w:rStyle w:val="StyleUnderline"/>
        </w:rPr>
        <w:t>Under these conditions human beings are risk averse. They will accept policies that are unfavorable from a purely rational, utility-maximizing perspective because of the fear of a large loss</w:t>
      </w:r>
      <w:r w:rsidRPr="004C39FB">
        <w:rPr>
          <w:sz w:val="16"/>
        </w:rPr>
        <w:t>. They will be willing to spend more on avoiding a large loss than a purely utility maximizing approach would dictate, and they will punish political leaders who, from their type 1 intuitive emotive thinking, do not take these threats seriously enough.</w:t>
      </w:r>
    </w:p>
    <w:p w14:paraId="0A6E61F2" w14:textId="77777777" w:rsidR="00C42812" w:rsidRDefault="00C42812" w:rsidP="00C42812">
      <w:pPr>
        <w:rPr>
          <w:rStyle w:val="StyleUnderline"/>
        </w:rPr>
      </w:pPr>
      <w:r w:rsidRPr="004C39FB">
        <w:rPr>
          <w:sz w:val="16"/>
        </w:rPr>
        <w:t xml:space="preserve">To sum up: The empirical evidence--the absence of a mass terrorist attack against the United States since 9/11 and the very low probability of such an attack taking place again--would suggest that the American government is devoting too many resources to counterterrorist activities. No American leader, however, will endorse such a conclusion. </w:t>
      </w:r>
      <w:r w:rsidRPr="004C39FB">
        <w:rPr>
          <w:rStyle w:val="StyleUnderline"/>
        </w:rPr>
        <w:t xml:space="preserve">A mass terrorist attack would be a black swan. </w:t>
      </w:r>
      <w:r w:rsidRPr="004C39FB">
        <w:rPr>
          <w:rStyle w:val="StyleUnderline"/>
          <w:highlight w:val="yellow"/>
        </w:rPr>
        <w:t xml:space="preserve">The cost of such an attack in terms of lives lost and instability at the global level would be </w:t>
      </w:r>
      <w:r w:rsidRPr="004C39FB">
        <w:rPr>
          <w:rStyle w:val="Emphasis"/>
          <w:highlight w:val="yellow"/>
        </w:rPr>
        <w:t>extremely high</w:t>
      </w:r>
      <w:r w:rsidRPr="004C39FB">
        <w:rPr>
          <w:rStyle w:val="StyleUnderline"/>
          <w:highlight w:val="yellow"/>
        </w:rPr>
        <w:t>.</w:t>
      </w:r>
      <w:r w:rsidRPr="004C39FB">
        <w:rPr>
          <w:rStyle w:val="StyleUnderline"/>
        </w:rPr>
        <w:t xml:space="preserve"> An inherent human tendency toward risk aversion with regard to large losses will continue to provide a base of political support for overcommitting</w:t>
      </w:r>
      <w:r w:rsidRPr="004C39FB">
        <w:rPr>
          <w:sz w:val="16"/>
        </w:rPr>
        <w:t xml:space="preserve"> (from a utility-maximizing perspective) </w:t>
      </w:r>
      <w:r w:rsidRPr="004C39FB">
        <w:rPr>
          <w:rStyle w:val="StyleUnderline"/>
        </w:rPr>
        <w:t>resources to prevent such an attack.</w:t>
      </w:r>
    </w:p>
    <w:p w14:paraId="47B032AB" w14:textId="77777777" w:rsidR="00C42812" w:rsidRDefault="00C42812" w:rsidP="00C42812">
      <w:pPr>
        <w:pStyle w:val="Heading3"/>
        <w:rPr>
          <w:rStyle w:val="StyleUnderline"/>
          <w:sz w:val="32"/>
        </w:rPr>
      </w:pPr>
      <w:r w:rsidRPr="0067282C">
        <w:rPr>
          <w:rStyle w:val="StyleUnderline"/>
          <w:sz w:val="32"/>
        </w:rPr>
        <w:t xml:space="preserve">2AC – Terror High Now – Al Qaeda </w:t>
      </w:r>
    </w:p>
    <w:p w14:paraId="4D9494F9" w14:textId="77777777" w:rsidR="00C42812" w:rsidRPr="00085246" w:rsidRDefault="00C42812" w:rsidP="00C42812">
      <w:pPr>
        <w:pStyle w:val="Heading4"/>
      </w:pPr>
      <w:r>
        <w:t>Al Qaeda poses the greatest threat to the west – global reach and technical skills.</w:t>
      </w:r>
    </w:p>
    <w:p w14:paraId="5823FFE7" w14:textId="77777777" w:rsidR="00C42812" w:rsidRPr="0067282C" w:rsidRDefault="00C42812" w:rsidP="00C42812">
      <w:r w:rsidRPr="0067282C">
        <w:rPr>
          <w:rStyle w:val="Style13ptBold"/>
        </w:rPr>
        <w:t>Kugelman 15</w:t>
      </w:r>
      <w:r>
        <w:t xml:space="preserve"> - Michael Kugelman, senior associate for South Asia at the Woodrow Wilson International Center for Scholars</w:t>
      </w:r>
      <w:proofErr w:type="gramStart"/>
      <w:r>
        <w:t>.,</w:t>
      </w:r>
      <w:proofErr w:type="gramEnd"/>
      <w:r>
        <w:t xml:space="preserve"> 1/9/15("Why Al Qaeda Poses a Greater Terror Threat to the U.S. Than ISIS," published by The Wall Street Journal, Available online at http://blogs.wsj.com/washwire/2015/01/09/why-al-qaeda-poses-a-greater-terror-threat-to-the-u-s-than-isis/, Accessed 7/27/2016, AJ)</w:t>
      </w:r>
    </w:p>
    <w:p w14:paraId="781D2CE3" w14:textId="77777777" w:rsidR="00C42812" w:rsidRPr="0067282C" w:rsidRDefault="00C42812" w:rsidP="00C42812">
      <w:pPr>
        <w:rPr>
          <w:rStyle w:val="StyleUnderline"/>
        </w:rPr>
      </w:pPr>
      <w:r w:rsidRPr="00085246">
        <w:rPr>
          <w:rStyle w:val="StyleUnderline"/>
          <w:highlight w:val="yellow"/>
        </w:rPr>
        <w:t>Al Qaeda</w:t>
      </w:r>
      <w:r w:rsidRPr="0067282C">
        <w:rPr>
          <w:sz w:val="16"/>
        </w:rPr>
        <w:t xml:space="preserve"> in the Arabian Peninsula </w:t>
      </w:r>
      <w:r w:rsidRPr="00085246">
        <w:rPr>
          <w:rStyle w:val="StyleUnderline"/>
          <w:highlight w:val="yellow"/>
        </w:rPr>
        <w:t>has long posed a direct threat to the West</w:t>
      </w:r>
      <w:r w:rsidRPr="0067282C">
        <w:rPr>
          <w:rStyle w:val="StyleUnderline"/>
        </w:rPr>
        <w:t xml:space="preserve">, a threat </w:t>
      </w:r>
      <w:r w:rsidRPr="00085246">
        <w:rPr>
          <w:rStyle w:val="StyleUnderline"/>
          <w:highlight w:val="yellow"/>
        </w:rPr>
        <w:t>arguably more serious than</w:t>
      </w:r>
      <w:r w:rsidRPr="0067282C">
        <w:rPr>
          <w:rStyle w:val="StyleUnderline"/>
        </w:rPr>
        <w:t xml:space="preserve"> that posed by </w:t>
      </w:r>
      <w:r w:rsidRPr="00085246">
        <w:rPr>
          <w:rStyle w:val="StyleUnderline"/>
          <w:highlight w:val="yellow"/>
        </w:rPr>
        <w:t>Islamic State</w:t>
      </w:r>
      <w:r w:rsidRPr="00085246">
        <w:rPr>
          <w:sz w:val="16"/>
          <w:highlight w:val="yellow"/>
        </w:rPr>
        <w:t>.</w:t>
      </w:r>
      <w:r w:rsidRPr="0067282C">
        <w:rPr>
          <w:sz w:val="16"/>
        </w:rPr>
        <w:t xml:space="preserve"> Yet many seem surprised by this after </w:t>
      </w:r>
      <w:r w:rsidRPr="0067282C">
        <w:rPr>
          <w:rStyle w:val="StyleUnderline"/>
        </w:rPr>
        <w:t xml:space="preserve">news reports that one of the suspects in Wednesday’s </w:t>
      </w:r>
      <w:r w:rsidRPr="00085246">
        <w:rPr>
          <w:rStyle w:val="StyleUnderline"/>
          <w:highlight w:val="yellow"/>
        </w:rPr>
        <w:t>attack on the Charlie Hebdo offices</w:t>
      </w:r>
      <w:r w:rsidRPr="0067282C">
        <w:rPr>
          <w:rStyle w:val="StyleUnderline"/>
        </w:rPr>
        <w:t xml:space="preserve"> in Paris </w:t>
      </w:r>
      <w:r w:rsidRPr="00085246">
        <w:rPr>
          <w:rStyle w:val="StyleUnderline"/>
          <w:highlight w:val="yellow"/>
        </w:rPr>
        <w:t>may have had links to AQAP.</w:t>
      </w:r>
    </w:p>
    <w:p w14:paraId="124FF6DB" w14:textId="77777777" w:rsidR="00C42812" w:rsidRPr="0067282C" w:rsidRDefault="00C42812" w:rsidP="00C42812">
      <w:pPr>
        <w:rPr>
          <w:sz w:val="16"/>
        </w:rPr>
      </w:pPr>
      <w:r w:rsidRPr="0067282C">
        <w:rPr>
          <w:sz w:val="16"/>
        </w:rPr>
        <w:t>The suspect, Said Kouachi, reportedly received training in Yemen in 2011. During that trip, he allegedly met with Anwar al-Awlaki, the U.S.-born preacher closely associated with AQAP until he was killed by a U.S. drone strike later that year.</w:t>
      </w:r>
    </w:p>
    <w:p w14:paraId="20BDE2BD" w14:textId="77777777" w:rsidR="00C42812" w:rsidRPr="0067282C" w:rsidRDefault="00C42812" w:rsidP="00C42812">
      <w:pPr>
        <w:rPr>
          <w:rStyle w:val="StyleUnderline"/>
        </w:rPr>
      </w:pPr>
      <w:r w:rsidRPr="0067282C">
        <w:rPr>
          <w:sz w:val="16"/>
        </w:rPr>
        <w:t xml:space="preserve">In recent years, </w:t>
      </w:r>
      <w:r w:rsidRPr="00085246">
        <w:rPr>
          <w:rStyle w:val="StyleUnderline"/>
          <w:highlight w:val="yellow"/>
        </w:rPr>
        <w:t>Washington has deemed Al Qaeda</w:t>
      </w:r>
      <w:r w:rsidRPr="0067282C">
        <w:rPr>
          <w:rStyle w:val="StyleUnderline"/>
        </w:rPr>
        <w:t xml:space="preserve"> in the Arabian Peninsula </w:t>
      </w:r>
      <w:r w:rsidRPr="00085246">
        <w:rPr>
          <w:rStyle w:val="Emphasis"/>
          <w:highlight w:val="yellow"/>
        </w:rPr>
        <w:t>the most dangerous terror threat to the West because of its global reach and technical savvy</w:t>
      </w:r>
      <w:r w:rsidRPr="0067282C">
        <w:rPr>
          <w:rStyle w:val="StyleUnderline"/>
        </w:rPr>
        <w:t xml:space="preserve">. And unlike Islamic State, </w:t>
      </w:r>
      <w:r w:rsidRPr="00085246">
        <w:rPr>
          <w:rStyle w:val="StyleUnderline"/>
          <w:highlight w:val="yellow"/>
        </w:rPr>
        <w:t>AQAP has staged attacks in the West, including in the United States.</w:t>
      </w:r>
    </w:p>
    <w:p w14:paraId="2FB02276" w14:textId="77777777" w:rsidR="00C42812" w:rsidRPr="0067282C" w:rsidRDefault="00C42812" w:rsidP="00C42812">
      <w:pPr>
        <w:rPr>
          <w:rStyle w:val="StyleUnderline"/>
        </w:rPr>
      </w:pPr>
      <w:r w:rsidRPr="00085246">
        <w:rPr>
          <w:rStyle w:val="StyleUnderline"/>
          <w:highlight w:val="yellow"/>
        </w:rPr>
        <w:t>The “underwear bomber</w:t>
      </w:r>
      <w:r w:rsidRPr="0067282C">
        <w:rPr>
          <w:sz w:val="16"/>
        </w:rPr>
        <w:t xml:space="preserve">” who tried to blow up an airliner on Christmas Day 2009, </w:t>
      </w:r>
      <w:r w:rsidRPr="0067282C">
        <w:rPr>
          <w:rStyle w:val="StyleUnderline"/>
        </w:rPr>
        <w:t xml:space="preserve">the </w:t>
      </w:r>
      <w:r w:rsidRPr="00085246">
        <w:rPr>
          <w:rStyle w:val="StyleUnderline"/>
          <w:highlight w:val="yellow"/>
        </w:rPr>
        <w:t>2013 massacre at Fort Hood</w:t>
      </w:r>
      <w:r w:rsidRPr="0067282C">
        <w:rPr>
          <w:rStyle w:val="StyleUnderline"/>
        </w:rPr>
        <w:t xml:space="preserve">, </w:t>
      </w:r>
      <w:r w:rsidRPr="00085246">
        <w:rPr>
          <w:rStyle w:val="StyleUnderline"/>
          <w:highlight w:val="yellow"/>
        </w:rPr>
        <w:t>and</w:t>
      </w:r>
      <w:r w:rsidRPr="0067282C">
        <w:rPr>
          <w:rStyle w:val="StyleUnderline"/>
        </w:rPr>
        <w:t xml:space="preserve"> the </w:t>
      </w:r>
      <w:r w:rsidRPr="00085246">
        <w:rPr>
          <w:rStyle w:val="StyleUnderline"/>
          <w:highlight w:val="yellow"/>
        </w:rPr>
        <w:t>2010 plot to send parcel bombs to Chicago all had</w:t>
      </w:r>
      <w:r w:rsidRPr="0067282C">
        <w:rPr>
          <w:rStyle w:val="StyleUnderline"/>
        </w:rPr>
        <w:t xml:space="preserve"> some </w:t>
      </w:r>
      <w:r w:rsidRPr="00085246">
        <w:rPr>
          <w:rStyle w:val="StyleUnderline"/>
          <w:highlight w:val="yellow"/>
        </w:rPr>
        <w:t>connection to AQAP.</w:t>
      </w:r>
    </w:p>
    <w:p w14:paraId="1326CC61" w14:textId="77777777" w:rsidR="00C42812" w:rsidRPr="0067282C" w:rsidRDefault="00C42812" w:rsidP="00C42812">
      <w:pPr>
        <w:rPr>
          <w:sz w:val="16"/>
        </w:rPr>
      </w:pPr>
      <w:r w:rsidRPr="0067282C">
        <w:rPr>
          <w:sz w:val="16"/>
        </w:rPr>
        <w:t>Islamic State extremists have done no such things–yet. To this point, ISIS has appeared content to terrorize Westerners in Syria and Iraq, where the group holds sway. Its core objective for now appears to be managing the territory it controls in those countries, not taking its fight to the West.</w:t>
      </w:r>
    </w:p>
    <w:p w14:paraId="527B71F7" w14:textId="77777777" w:rsidR="00C42812" w:rsidRPr="0067282C" w:rsidRDefault="00C42812" w:rsidP="00C42812">
      <w:pPr>
        <w:rPr>
          <w:rStyle w:val="StyleUnderline"/>
        </w:rPr>
      </w:pPr>
      <w:r w:rsidRPr="0067282C">
        <w:rPr>
          <w:sz w:val="16"/>
        </w:rPr>
        <w:t>Now</w:t>
      </w:r>
      <w:r w:rsidRPr="0067282C">
        <w:rPr>
          <w:rStyle w:val="StyleUnderline"/>
        </w:rPr>
        <w:t xml:space="preserve">, many observers have good reason to fear that </w:t>
      </w:r>
      <w:r w:rsidRPr="00085246">
        <w:rPr>
          <w:rStyle w:val="StyleUnderline"/>
          <w:highlight w:val="yellow"/>
        </w:rPr>
        <w:t>Westerners who go to the Middle East</w:t>
      </w:r>
      <w:r w:rsidRPr="0067282C">
        <w:rPr>
          <w:rStyle w:val="StyleUnderline"/>
        </w:rPr>
        <w:t xml:space="preserve"> to fight for Islamic State </w:t>
      </w:r>
      <w:r w:rsidRPr="00085246">
        <w:rPr>
          <w:rStyle w:val="Emphasis"/>
          <w:highlight w:val="yellow"/>
        </w:rPr>
        <w:t>could eventually return home and stage attacks.</w:t>
      </w:r>
    </w:p>
    <w:p w14:paraId="64CFEA91" w14:textId="77777777" w:rsidR="00C42812" w:rsidRPr="0067282C" w:rsidRDefault="00C42812" w:rsidP="00C42812">
      <w:pPr>
        <w:rPr>
          <w:rStyle w:val="StyleUnderline"/>
        </w:rPr>
      </w:pPr>
      <w:r w:rsidRPr="0067282C">
        <w:rPr>
          <w:sz w:val="16"/>
        </w:rPr>
        <w:t xml:space="preserve">Perhaps </w:t>
      </w:r>
      <w:r w:rsidRPr="0067282C">
        <w:rPr>
          <w:rStyle w:val="StyleUnderline"/>
        </w:rPr>
        <w:t xml:space="preserve">a more immediate fear, however, is that </w:t>
      </w:r>
      <w:r w:rsidRPr="00085246">
        <w:rPr>
          <w:rStyle w:val="StyleUnderline"/>
          <w:highlight w:val="yellow"/>
        </w:rPr>
        <w:t>Al Qaeda</w:t>
      </w:r>
      <w:r w:rsidRPr="0067282C">
        <w:rPr>
          <w:rStyle w:val="StyleUnderline"/>
        </w:rPr>
        <w:t xml:space="preserve"> in the Arabian Peninsula–a group that </w:t>
      </w:r>
      <w:r w:rsidRPr="00085246">
        <w:rPr>
          <w:rStyle w:val="StyleUnderline"/>
          <w:highlight w:val="yellow"/>
        </w:rPr>
        <w:t>has demonstrated its intent and ability to strike in the West</w:t>
      </w:r>
      <w:r w:rsidRPr="0067282C">
        <w:rPr>
          <w:rStyle w:val="StyleUnderline"/>
        </w:rPr>
        <w:t>—will carry out its own attacks, much like the one in Paris this week.</w:t>
      </w:r>
    </w:p>
    <w:p w14:paraId="1766B4B7" w14:textId="77777777" w:rsidR="00C42812" w:rsidRPr="0067282C" w:rsidRDefault="00C42812" w:rsidP="00C42812">
      <w:pPr>
        <w:rPr>
          <w:sz w:val="16"/>
        </w:rPr>
      </w:pPr>
      <w:r w:rsidRPr="0067282C">
        <w:rPr>
          <w:sz w:val="16"/>
        </w:rPr>
        <w:t xml:space="preserve">And, unfortunately, </w:t>
      </w:r>
      <w:r w:rsidRPr="0067282C">
        <w:rPr>
          <w:rStyle w:val="StyleUnderline"/>
        </w:rPr>
        <w:t>the United States could be the next target</w:t>
      </w:r>
      <w:r w:rsidRPr="0067282C">
        <w:rPr>
          <w:sz w:val="16"/>
        </w:rPr>
        <w:t>.</w:t>
      </w:r>
    </w:p>
    <w:p w14:paraId="5A2F8381" w14:textId="77777777" w:rsidR="00C42812" w:rsidRDefault="00C42812" w:rsidP="00C42812">
      <w:pPr>
        <w:pStyle w:val="Heading3"/>
        <w:rPr>
          <w:rStyle w:val="StyleUnderline"/>
          <w:sz w:val="32"/>
        </w:rPr>
      </w:pPr>
      <w:r>
        <w:rPr>
          <w:rStyle w:val="StyleUnderline"/>
          <w:sz w:val="32"/>
        </w:rPr>
        <w:t>2AC – Coop Key</w:t>
      </w:r>
      <w:r w:rsidRPr="00AB1B9D">
        <w:rPr>
          <w:rStyle w:val="StyleUnderline"/>
          <w:sz w:val="32"/>
        </w:rPr>
        <w:t xml:space="preserve"> – Al Qaeda</w:t>
      </w:r>
    </w:p>
    <w:p w14:paraId="6BD4E073" w14:textId="77777777" w:rsidR="00C42812" w:rsidRDefault="00C42812" w:rsidP="00C42812">
      <w:pPr>
        <w:pStyle w:val="Heading4"/>
      </w:pPr>
      <w:r>
        <w:t xml:space="preserve">Coop is </w:t>
      </w:r>
      <w:proofErr w:type="gramStart"/>
      <w:r>
        <w:t>k2</w:t>
      </w:r>
      <w:proofErr w:type="gramEnd"/>
      <w:r>
        <w:t xml:space="preserve"> solve Pakistani terror – Pakistan supplies non-state actors like Al Qaeda with weapons now.</w:t>
      </w:r>
    </w:p>
    <w:p w14:paraId="60B38DE4" w14:textId="77777777" w:rsidR="00C42812" w:rsidRPr="005578F1" w:rsidRDefault="00C42812" w:rsidP="00C42812">
      <w:pPr>
        <w:rPr>
          <w:sz w:val="16"/>
          <w:szCs w:val="16"/>
        </w:rPr>
      </w:pPr>
      <w:r w:rsidRPr="005578F1">
        <w:rPr>
          <w:sz w:val="16"/>
          <w:szCs w:val="16"/>
        </w:rPr>
        <w:t xml:space="preserve">Al Qaeda home base is in </w:t>
      </w:r>
      <w:proofErr w:type="gramStart"/>
      <w:r w:rsidRPr="005578F1">
        <w:rPr>
          <w:sz w:val="16"/>
          <w:szCs w:val="16"/>
        </w:rPr>
        <w:t>Pakistan which</w:t>
      </w:r>
      <w:proofErr w:type="gramEnd"/>
      <w:r w:rsidRPr="005578F1">
        <w:rPr>
          <w:sz w:val="16"/>
          <w:szCs w:val="16"/>
        </w:rPr>
        <w:t xml:space="preserve"> is why this card is specific to them</w:t>
      </w:r>
    </w:p>
    <w:p w14:paraId="6357563E" w14:textId="77777777" w:rsidR="00C42812" w:rsidRPr="008B2721" w:rsidRDefault="00C42812" w:rsidP="00C42812">
      <w:r w:rsidRPr="008B2721">
        <w:rPr>
          <w:rStyle w:val="Style13ptBold"/>
        </w:rPr>
        <w:t>Smith 11</w:t>
      </w:r>
      <w:r>
        <w:t xml:space="preserve"> - Paul Smith, associate/assistant professor with the Asia-Pacific Center for Security Studies (APCSS) in Hawaii. His research focuses on transnational security issues and the international politics of East Asia, 2011("The China–Pakistan–United States Strategic Triangle: From Cold War to the “War on Terrorism</w:t>
      </w:r>
      <w:proofErr w:type="gramStart"/>
      <w:r>
        <w:t>” ,</w:t>
      </w:r>
      <w:proofErr w:type="gramEnd"/>
      <w:r>
        <w:t>" Asian Affairs: An American Review, Asian Affairs: An American Review, 38:197–220, 2011, Accessed 7/15/2016, AJ)</w:t>
      </w:r>
    </w:p>
    <w:p w14:paraId="28947060" w14:textId="77777777" w:rsidR="00C42812" w:rsidRPr="008B2721" w:rsidRDefault="00C42812" w:rsidP="00C42812">
      <w:pPr>
        <w:rPr>
          <w:sz w:val="16"/>
        </w:rPr>
      </w:pPr>
      <w:r w:rsidRPr="00097BD7">
        <w:rPr>
          <w:rStyle w:val="StyleUnderline"/>
        </w:rPr>
        <w:t>For Pakistan, terrorism continues to pose a long-term threat</w:t>
      </w:r>
      <w:r w:rsidRPr="008B2721">
        <w:rPr>
          <w:sz w:val="16"/>
        </w:rPr>
        <w:t xml:space="preserve"> to the country’s political and economic viability, as well as to regional security. </w:t>
      </w:r>
      <w:r w:rsidRPr="008B2721">
        <w:rPr>
          <w:rStyle w:val="StyleUnderline"/>
          <w:highlight w:val="yellow"/>
        </w:rPr>
        <w:t>The U</w:t>
      </w:r>
      <w:r w:rsidRPr="008B2721">
        <w:rPr>
          <w:sz w:val="16"/>
        </w:rPr>
        <w:t xml:space="preserve">nited </w:t>
      </w:r>
      <w:r w:rsidRPr="008B2721">
        <w:rPr>
          <w:rStyle w:val="StyleUnderline"/>
          <w:highlight w:val="yellow"/>
        </w:rPr>
        <w:t>S</w:t>
      </w:r>
      <w:r w:rsidRPr="008B2721">
        <w:rPr>
          <w:sz w:val="16"/>
        </w:rPr>
        <w:t xml:space="preserve">tates </w:t>
      </w:r>
      <w:r w:rsidRPr="008B2721">
        <w:rPr>
          <w:rStyle w:val="StyleUnderline"/>
          <w:highlight w:val="yellow"/>
        </w:rPr>
        <w:t xml:space="preserve">and China </w:t>
      </w:r>
      <w:r w:rsidRPr="008B2721">
        <w:rPr>
          <w:rStyle w:val="Emphasis"/>
          <w:highlight w:val="yellow"/>
        </w:rPr>
        <w:t>have the greatest potential to constructively influence Pakistan’s counterterrorism posture</w:t>
      </w:r>
      <w:r w:rsidRPr="008B2721">
        <w:rPr>
          <w:sz w:val="16"/>
        </w:rPr>
        <w:t xml:space="preserve">. </w:t>
      </w:r>
      <w:r w:rsidRPr="008B2721">
        <w:rPr>
          <w:rStyle w:val="StyleUnderline"/>
          <w:highlight w:val="yellow"/>
        </w:rPr>
        <w:t>However, if the countries choose competition</w:t>
      </w:r>
      <w:r w:rsidRPr="00097BD7">
        <w:rPr>
          <w:rStyle w:val="StyleUnderline"/>
        </w:rPr>
        <w:t xml:space="preserve"> and rivalry </w:t>
      </w:r>
      <w:r w:rsidRPr="008B2721">
        <w:rPr>
          <w:rStyle w:val="StyleUnderline"/>
          <w:highlight w:val="yellow"/>
        </w:rPr>
        <w:t>over cooperation</w:t>
      </w:r>
      <w:r w:rsidRPr="00097BD7">
        <w:rPr>
          <w:rStyle w:val="StyleUnderline"/>
        </w:rPr>
        <w:t xml:space="preserve">, </w:t>
      </w:r>
      <w:r w:rsidRPr="008B2721">
        <w:rPr>
          <w:rStyle w:val="StyleUnderline"/>
          <w:highlight w:val="yellow"/>
        </w:rPr>
        <w:t>the</w:t>
      </w:r>
      <w:r w:rsidRPr="00097BD7">
        <w:rPr>
          <w:rStyle w:val="StyleUnderline"/>
        </w:rPr>
        <w:t xml:space="preserve"> range and </w:t>
      </w:r>
      <w:r w:rsidRPr="008B2721">
        <w:rPr>
          <w:rStyle w:val="StyleUnderline"/>
          <w:highlight w:val="yellow"/>
        </w:rPr>
        <w:t>extent of cooperation that both countries could employ</w:t>
      </w:r>
      <w:r w:rsidRPr="00097BD7">
        <w:rPr>
          <w:rStyle w:val="StyleUnderline"/>
        </w:rPr>
        <w:t xml:space="preserve"> vis-a-vis Pakistan </w:t>
      </w:r>
      <w:r w:rsidRPr="008B2721">
        <w:rPr>
          <w:rStyle w:val="Emphasis"/>
          <w:highlight w:val="yellow"/>
        </w:rPr>
        <w:t>will likely be circumscribed</w:t>
      </w:r>
      <w:r w:rsidRPr="008B2721">
        <w:rPr>
          <w:sz w:val="16"/>
        </w:rPr>
        <w:t xml:space="preserve">. If, for example, the United ` States strengthens ties with India with designs on containing China, this action will most likely contribute to Pakistan’s “neuralgic security concerns regarding India’s intentions and capabilities.”115 In turn, </w:t>
      </w:r>
      <w:r w:rsidRPr="008B2721">
        <w:rPr>
          <w:rStyle w:val="StyleUnderline"/>
          <w:highlight w:val="yellow"/>
        </w:rPr>
        <w:t>Islamabad’s old habits might be revived</w:t>
      </w:r>
      <w:r w:rsidRPr="008B2721">
        <w:rPr>
          <w:rStyle w:val="StyleUnderline"/>
        </w:rPr>
        <w:t xml:space="preserve">, </w:t>
      </w:r>
      <w:r w:rsidRPr="008B2721">
        <w:rPr>
          <w:rStyle w:val="StyleUnderline"/>
          <w:highlight w:val="yellow"/>
        </w:rPr>
        <w:t>such as turning to nonstate actor</w:t>
      </w:r>
      <w:r w:rsidRPr="008B2721">
        <w:rPr>
          <w:rStyle w:val="StyleUnderline"/>
        </w:rPr>
        <w:t xml:space="preserve"> proxy </w:t>
      </w:r>
      <w:r w:rsidRPr="008B2721">
        <w:rPr>
          <w:rStyle w:val="StyleUnderline"/>
          <w:highlight w:val="yellow"/>
        </w:rPr>
        <w:t>groups to launch</w:t>
      </w:r>
      <w:r w:rsidRPr="008B2721">
        <w:rPr>
          <w:rStyle w:val="StyleUnderline"/>
        </w:rPr>
        <w:t xml:space="preserve"> small-scale </w:t>
      </w:r>
      <w:r w:rsidRPr="008B2721">
        <w:rPr>
          <w:rStyle w:val="StyleUnderline"/>
          <w:highlight w:val="yellow"/>
        </w:rPr>
        <w:t>attacks against India</w:t>
      </w:r>
      <w:r w:rsidRPr="008B2721">
        <w:rPr>
          <w:rStyle w:val="StyleUnderline"/>
        </w:rPr>
        <w:t xml:space="preserve"> or other countries</w:t>
      </w:r>
      <w:r w:rsidRPr="008B2721">
        <w:rPr>
          <w:sz w:val="16"/>
        </w:rPr>
        <w:t>. Indeed, possession of a nuclear deterrent has apparently emboldened Pakistan to continue pursuing such a proxy war strategy.116</w:t>
      </w:r>
    </w:p>
    <w:p w14:paraId="61A7E345" w14:textId="77777777" w:rsidR="00C42812" w:rsidRDefault="00C42812" w:rsidP="00C42812">
      <w:pPr>
        <w:rPr>
          <w:rStyle w:val="StyleUnderline"/>
        </w:rPr>
      </w:pPr>
      <w:r w:rsidRPr="008B2721">
        <w:rPr>
          <w:rStyle w:val="StyleUnderline"/>
        </w:rPr>
        <w:t xml:space="preserve">On the other hand, </w:t>
      </w:r>
      <w:r w:rsidRPr="008B2721">
        <w:rPr>
          <w:rStyle w:val="StyleUnderline"/>
          <w:highlight w:val="yellow"/>
        </w:rPr>
        <w:t>if the U</w:t>
      </w:r>
      <w:r w:rsidRPr="008B2721">
        <w:rPr>
          <w:sz w:val="16"/>
        </w:rPr>
        <w:t xml:space="preserve">nited </w:t>
      </w:r>
      <w:r w:rsidRPr="008B2721">
        <w:rPr>
          <w:rStyle w:val="StyleUnderline"/>
          <w:highlight w:val="yellow"/>
        </w:rPr>
        <w:t>S</w:t>
      </w:r>
      <w:r w:rsidRPr="008B2721">
        <w:rPr>
          <w:sz w:val="16"/>
        </w:rPr>
        <w:t xml:space="preserve">tates </w:t>
      </w:r>
      <w:r w:rsidRPr="008B2721">
        <w:rPr>
          <w:rStyle w:val="StyleUnderline"/>
          <w:highlight w:val="yellow"/>
        </w:rPr>
        <w:t>and China can find and cultivate areas of common interest</w:t>
      </w:r>
      <w:r w:rsidRPr="008B2721">
        <w:rPr>
          <w:rStyle w:val="StyleUnderline"/>
        </w:rPr>
        <w:t xml:space="preserve"> in terms of counterterrorism and stability in Pakistan</w:t>
      </w:r>
      <w:r w:rsidRPr="008B2721">
        <w:rPr>
          <w:sz w:val="16"/>
        </w:rPr>
        <w:t xml:space="preserve"> (and, by extension, Afghanistan), </w:t>
      </w:r>
      <w:r w:rsidRPr="008B2721">
        <w:rPr>
          <w:rStyle w:val="Emphasis"/>
          <w:highlight w:val="yellow"/>
        </w:rPr>
        <w:t>their combined influence may help mitigate or contain regional violence, terrorism, and weapons proliferation</w:t>
      </w:r>
      <w:r w:rsidRPr="008B2721">
        <w:rPr>
          <w:sz w:val="16"/>
        </w:rPr>
        <w:t xml:space="preserve">. Under such circumstances, the China-Pakistan-U.S. strategic triangle may provide an alternative power structure that constrains the worst proclivities of the Pakistani state. However, </w:t>
      </w:r>
      <w:r w:rsidRPr="008B2721">
        <w:rPr>
          <w:rStyle w:val="StyleUnderline"/>
        </w:rPr>
        <w:t xml:space="preserve">before such goals can be realized, </w:t>
      </w:r>
      <w:r w:rsidRPr="008B2721">
        <w:rPr>
          <w:rStyle w:val="StyleUnderline"/>
          <w:highlight w:val="yellow"/>
        </w:rPr>
        <w:t>Beijing and Washington must acknowledge their common interests and recognize the indispensable</w:t>
      </w:r>
      <w:r w:rsidRPr="008B2721">
        <w:rPr>
          <w:rStyle w:val="StyleUnderline"/>
        </w:rPr>
        <w:t xml:space="preserve"> and symbiotic </w:t>
      </w:r>
      <w:r w:rsidRPr="008B2721">
        <w:rPr>
          <w:rStyle w:val="StyleUnderline"/>
          <w:highlight w:val="yellow"/>
        </w:rPr>
        <w:t>role that the other plays in this</w:t>
      </w:r>
      <w:r w:rsidRPr="008B2721">
        <w:rPr>
          <w:rStyle w:val="StyleUnderline"/>
        </w:rPr>
        <w:t xml:space="preserve"> triangular power </w:t>
      </w:r>
      <w:r w:rsidRPr="008B2721">
        <w:rPr>
          <w:rStyle w:val="StyleUnderline"/>
          <w:highlight w:val="yellow"/>
        </w:rPr>
        <w:t>dynamic</w:t>
      </w:r>
      <w:r w:rsidRPr="008B2721">
        <w:rPr>
          <w:rStyle w:val="StyleUnderline"/>
        </w:rPr>
        <w:t>.</w:t>
      </w:r>
    </w:p>
    <w:p w14:paraId="00C6CA74" w14:textId="77777777" w:rsidR="00C42812" w:rsidRPr="00E31ABC" w:rsidRDefault="00C42812" w:rsidP="00C42812">
      <w:pPr>
        <w:pStyle w:val="Heading3"/>
        <w:rPr>
          <w:rStyle w:val="StyleUnderline"/>
          <w:sz w:val="32"/>
        </w:rPr>
      </w:pPr>
      <w:r w:rsidRPr="00E31ABC">
        <w:rPr>
          <w:rStyle w:val="StyleUnderline"/>
          <w:sz w:val="32"/>
        </w:rPr>
        <w:t>**Generic**</w:t>
      </w:r>
    </w:p>
    <w:p w14:paraId="65516555" w14:textId="77777777" w:rsidR="00C42812" w:rsidRPr="00185E84" w:rsidRDefault="00C42812" w:rsidP="00C42812">
      <w:pPr>
        <w:pStyle w:val="Heading3"/>
      </w:pPr>
      <w:r>
        <w:t>2AC - Terror High Now - Generic</w:t>
      </w:r>
    </w:p>
    <w:p w14:paraId="7EA959A0" w14:textId="77777777" w:rsidR="00C42812" w:rsidRPr="005578F1" w:rsidRDefault="00C42812" w:rsidP="00C42812">
      <w:pPr>
        <w:pStyle w:val="Heading4"/>
        <w:rPr>
          <w:rStyle w:val="Style13ptBold"/>
          <w:b/>
          <w:bCs w:val="0"/>
        </w:rPr>
      </w:pPr>
      <w:proofErr w:type="gramStart"/>
      <w:r w:rsidRPr="005578F1">
        <w:rPr>
          <w:rStyle w:val="Style13ptBold"/>
          <w:b/>
          <w:bCs w:val="0"/>
        </w:rPr>
        <w:t>Terror threats high now – Boko Haram, Al Shabab, Al-Qaida.</w:t>
      </w:r>
      <w:proofErr w:type="gramEnd"/>
    </w:p>
    <w:p w14:paraId="41E03C12" w14:textId="77777777" w:rsidR="00C42812" w:rsidRPr="00863EA1" w:rsidRDefault="00C42812" w:rsidP="00C42812">
      <w:r w:rsidRPr="00863EA1">
        <w:rPr>
          <w:rStyle w:val="Style13ptBold"/>
        </w:rPr>
        <w:t>Sun 14</w:t>
      </w:r>
      <w:r>
        <w:t xml:space="preserve"> - Yun Sun, a nonresident fellow in the Africa Growth Initiative, focusing on China’s relations with Africa and U.S.-China cooperation on the continent, 09/10/2014("China and the Rising Terrorist Threats in Africa: Time for U.S.-China Cooperation</w:t>
      </w:r>
      <w:proofErr w:type="gramStart"/>
      <w:r>
        <w:t>?,</w:t>
      </w:r>
      <w:proofErr w:type="gramEnd"/>
      <w:r>
        <w:t>" Brookings Institute, http://www.brookings.edu/blogs/africa-in-focus/posts/2014/09/10-china-rising-terrorist-threats-in-africa-sun, Accessed 7/14/2016, AJ)</w:t>
      </w:r>
    </w:p>
    <w:p w14:paraId="526D5C93" w14:textId="77777777" w:rsidR="00C42812" w:rsidRPr="00863EA1" w:rsidRDefault="00C42812" w:rsidP="00C42812">
      <w:pPr>
        <w:rPr>
          <w:rStyle w:val="StyleUnderline"/>
        </w:rPr>
      </w:pPr>
      <w:r w:rsidRPr="00863EA1">
        <w:rPr>
          <w:sz w:val="16"/>
        </w:rPr>
        <w:t xml:space="preserve">In recent years, </w:t>
      </w:r>
      <w:r w:rsidRPr="00863EA1">
        <w:rPr>
          <w:rStyle w:val="StyleUnderline"/>
          <w:highlight w:val="yellow"/>
        </w:rPr>
        <w:t>the rising terrorist threat in Africa</w:t>
      </w:r>
      <w:r w:rsidRPr="00863EA1">
        <w:rPr>
          <w:rStyle w:val="StyleUnderline"/>
        </w:rPr>
        <w:t xml:space="preserve"> </w:t>
      </w:r>
      <w:r w:rsidRPr="00863EA1">
        <w:rPr>
          <w:rStyle w:val="StyleUnderline"/>
          <w:highlight w:val="yellow"/>
        </w:rPr>
        <w:t>has become an increasing concern for the</w:t>
      </w:r>
      <w:r w:rsidRPr="00863EA1">
        <w:rPr>
          <w:sz w:val="16"/>
        </w:rPr>
        <w:t xml:space="preserve"> region and the </w:t>
      </w:r>
      <w:r w:rsidRPr="00863EA1">
        <w:rPr>
          <w:rStyle w:val="StyleUnderline"/>
          <w:highlight w:val="yellow"/>
        </w:rPr>
        <w:t>international community</w:t>
      </w:r>
      <w:r w:rsidRPr="00863EA1">
        <w:rPr>
          <w:sz w:val="16"/>
        </w:rPr>
        <w:t xml:space="preserve">. </w:t>
      </w:r>
      <w:r w:rsidRPr="00863EA1">
        <w:rPr>
          <w:rStyle w:val="StyleUnderline"/>
        </w:rPr>
        <w:t xml:space="preserve">From </w:t>
      </w:r>
      <w:r w:rsidRPr="00863EA1">
        <w:rPr>
          <w:rStyle w:val="Emphasis"/>
          <w:highlight w:val="yellow"/>
        </w:rPr>
        <w:t>Boko Haram</w:t>
      </w:r>
      <w:r w:rsidRPr="00863EA1">
        <w:rPr>
          <w:sz w:val="16"/>
        </w:rPr>
        <w:t xml:space="preserve"> in Nigeria </w:t>
      </w:r>
      <w:r w:rsidRPr="00863EA1">
        <w:rPr>
          <w:rStyle w:val="StyleUnderline"/>
        </w:rPr>
        <w:t xml:space="preserve">to </w:t>
      </w:r>
      <w:r w:rsidRPr="00863EA1">
        <w:rPr>
          <w:rStyle w:val="Emphasis"/>
          <w:highlight w:val="yellow"/>
        </w:rPr>
        <w:t>al-Shabab</w:t>
      </w:r>
      <w:r w:rsidRPr="00863EA1">
        <w:rPr>
          <w:sz w:val="16"/>
        </w:rPr>
        <w:t xml:space="preserve"> in Somalia, </w:t>
      </w:r>
      <w:r w:rsidRPr="00863EA1">
        <w:rPr>
          <w:rStyle w:val="StyleUnderline"/>
        </w:rPr>
        <w:t xml:space="preserve">from </w:t>
      </w:r>
      <w:r w:rsidRPr="00863EA1">
        <w:rPr>
          <w:rStyle w:val="Emphasis"/>
          <w:highlight w:val="yellow"/>
        </w:rPr>
        <w:t>al-Qaida</w:t>
      </w:r>
      <w:r w:rsidRPr="00863EA1">
        <w:rPr>
          <w:sz w:val="16"/>
        </w:rPr>
        <w:t xml:space="preserve"> in the Islamic Maghreb to </w:t>
      </w:r>
      <w:r w:rsidRPr="00863EA1">
        <w:rPr>
          <w:rStyle w:val="Emphasis"/>
          <w:highlight w:val="yellow"/>
        </w:rPr>
        <w:t>the Libyan Islamic Fighting Group,</w:t>
      </w:r>
      <w:r w:rsidRPr="00863EA1">
        <w:rPr>
          <w:sz w:val="16"/>
        </w:rPr>
        <w:t xml:space="preserve"> </w:t>
      </w:r>
      <w:r w:rsidRPr="00863EA1">
        <w:rPr>
          <w:rStyle w:val="Emphasis"/>
          <w:highlight w:val="yellow"/>
        </w:rPr>
        <w:t>the rising threats from the “arc of terror” have become a “plague” for the continent</w:t>
      </w:r>
      <w:r w:rsidRPr="00863EA1">
        <w:rPr>
          <w:sz w:val="16"/>
        </w:rPr>
        <w:t xml:space="preserve">. As one of the major investors in the continent, </w:t>
      </w:r>
      <w:proofErr w:type="gramStart"/>
      <w:r w:rsidRPr="00863EA1">
        <w:rPr>
          <w:rStyle w:val="StyleUnderline"/>
        </w:rPr>
        <w:t xml:space="preserve">China is also threatened </w:t>
      </w:r>
      <w:r w:rsidRPr="00863EA1">
        <w:rPr>
          <w:rStyle w:val="Emphasis"/>
        </w:rPr>
        <w:t>by</w:t>
      </w:r>
      <w:r w:rsidRPr="00863EA1">
        <w:rPr>
          <w:rStyle w:val="StyleUnderline"/>
        </w:rPr>
        <w:t xml:space="preserve"> these increasing terrorist attacks</w:t>
      </w:r>
      <w:proofErr w:type="gramEnd"/>
      <w:r w:rsidRPr="00863EA1">
        <w:rPr>
          <w:sz w:val="16"/>
        </w:rPr>
        <w:t xml:space="preserve">. </w:t>
      </w:r>
      <w:r w:rsidRPr="00863EA1">
        <w:rPr>
          <w:rStyle w:val="StyleUnderline"/>
        </w:rPr>
        <w:t>As the</w:t>
      </w:r>
      <w:r w:rsidRPr="00863EA1">
        <w:rPr>
          <w:sz w:val="16"/>
        </w:rPr>
        <w:t xml:space="preserve"> region and the </w:t>
      </w:r>
      <w:r w:rsidRPr="00863EA1">
        <w:rPr>
          <w:rStyle w:val="StyleUnderline"/>
        </w:rPr>
        <w:t>world seek a cure for this terrorism</w:t>
      </w:r>
      <w:r w:rsidRPr="00863EA1">
        <w:rPr>
          <w:sz w:val="16"/>
        </w:rPr>
        <w:t xml:space="preserve"> “plague,” </w:t>
      </w:r>
      <w:r w:rsidRPr="00863EA1">
        <w:rPr>
          <w:rStyle w:val="StyleUnderline"/>
          <w:highlight w:val="yellow"/>
        </w:rPr>
        <w:t>the role of China in this effort</w:t>
      </w:r>
      <w:r w:rsidRPr="00863EA1">
        <w:rPr>
          <w:sz w:val="16"/>
          <w:highlight w:val="yellow"/>
        </w:rPr>
        <w:t xml:space="preserve">, </w:t>
      </w:r>
      <w:r w:rsidRPr="00863EA1">
        <w:rPr>
          <w:rStyle w:val="StyleUnderline"/>
          <w:highlight w:val="yellow"/>
        </w:rPr>
        <w:t>especially in</w:t>
      </w:r>
      <w:r w:rsidRPr="00863EA1">
        <w:rPr>
          <w:sz w:val="16"/>
        </w:rPr>
        <w:t xml:space="preserve"> potential counterterrorism </w:t>
      </w:r>
      <w:r w:rsidRPr="00863EA1">
        <w:rPr>
          <w:rStyle w:val="StyleUnderline"/>
          <w:highlight w:val="yellow"/>
        </w:rPr>
        <w:t>cooperation with the U.S</w:t>
      </w:r>
      <w:proofErr w:type="gramStart"/>
      <w:r w:rsidRPr="00863EA1">
        <w:rPr>
          <w:rStyle w:val="StyleUnderline"/>
          <w:highlight w:val="yellow"/>
        </w:rPr>
        <w:t>.,</w:t>
      </w:r>
      <w:proofErr w:type="gramEnd"/>
      <w:r w:rsidRPr="00863EA1">
        <w:rPr>
          <w:rStyle w:val="StyleUnderline"/>
          <w:highlight w:val="yellow"/>
        </w:rPr>
        <w:t xml:space="preserve"> deserves examination.</w:t>
      </w:r>
    </w:p>
    <w:p w14:paraId="48854BAB" w14:textId="77777777" w:rsidR="00C42812" w:rsidRDefault="00C42812" w:rsidP="00C42812">
      <w:pPr>
        <w:rPr>
          <w:sz w:val="16"/>
        </w:rPr>
      </w:pPr>
      <w:r w:rsidRPr="00863EA1">
        <w:rPr>
          <w:sz w:val="16"/>
        </w:rPr>
        <w:t xml:space="preserve">First of all, </w:t>
      </w:r>
      <w:r w:rsidRPr="00863EA1">
        <w:rPr>
          <w:rStyle w:val="StyleUnderline"/>
          <w:highlight w:val="yellow"/>
        </w:rPr>
        <w:t>the</w:t>
      </w:r>
      <w:r w:rsidRPr="00863EA1">
        <w:rPr>
          <w:rStyle w:val="StyleUnderline"/>
        </w:rPr>
        <w:t xml:space="preserve"> rising terrorist </w:t>
      </w:r>
      <w:r w:rsidRPr="00863EA1">
        <w:rPr>
          <w:rStyle w:val="StyleUnderline"/>
          <w:highlight w:val="yellow"/>
        </w:rPr>
        <w:t>threats</w:t>
      </w:r>
      <w:r w:rsidRPr="00863EA1">
        <w:rPr>
          <w:rStyle w:val="StyleUnderline"/>
        </w:rPr>
        <w:t xml:space="preserve"> in Africa undoubtedly hurt China’s national interests</w:t>
      </w:r>
      <w:r w:rsidRPr="00863EA1">
        <w:rPr>
          <w:sz w:val="16"/>
        </w:rPr>
        <w:t xml:space="preserve">. Most importantly, </w:t>
      </w:r>
      <w:r w:rsidRPr="00863EA1">
        <w:rPr>
          <w:rStyle w:val="StyleUnderline"/>
        </w:rPr>
        <w:t xml:space="preserve">these challenges </w:t>
      </w:r>
      <w:r w:rsidRPr="00863EA1">
        <w:rPr>
          <w:rStyle w:val="StyleUnderline"/>
          <w:highlight w:val="yellow"/>
        </w:rPr>
        <w:t>pose a direct threat to the security of Chinese investments</w:t>
      </w:r>
      <w:r w:rsidRPr="00863EA1">
        <w:rPr>
          <w:rStyle w:val="StyleUnderline"/>
        </w:rPr>
        <w:t>/</w:t>
      </w:r>
      <w:r w:rsidRPr="00863EA1">
        <w:rPr>
          <w:sz w:val="16"/>
        </w:rPr>
        <w:t xml:space="preserve">projects and the safety of Chinese personnel </w:t>
      </w:r>
      <w:r w:rsidRPr="00863EA1">
        <w:rPr>
          <w:rStyle w:val="StyleUnderline"/>
        </w:rPr>
        <w:t>on the ground</w:t>
      </w:r>
      <w:r w:rsidRPr="00863EA1">
        <w:rPr>
          <w:sz w:val="16"/>
        </w:rPr>
        <w:t xml:space="preserve">. Currently </w:t>
      </w:r>
      <w:r w:rsidRPr="00863EA1">
        <w:rPr>
          <w:rStyle w:val="StyleUnderline"/>
        </w:rPr>
        <w:t xml:space="preserve">more than </w:t>
      </w:r>
      <w:r w:rsidRPr="00863EA1">
        <w:rPr>
          <w:rStyle w:val="Emphasis"/>
          <w:highlight w:val="yellow"/>
        </w:rPr>
        <w:t>2,000</w:t>
      </w:r>
      <w:r w:rsidRPr="00863EA1">
        <w:rPr>
          <w:rStyle w:val="Emphasis"/>
        </w:rPr>
        <w:t xml:space="preserve"> </w:t>
      </w:r>
      <w:r w:rsidRPr="00863EA1">
        <w:rPr>
          <w:rStyle w:val="Emphasis"/>
          <w:highlight w:val="yellow"/>
        </w:rPr>
        <w:t>Chinese companies and 1 million Chinese nationals</w:t>
      </w:r>
      <w:r w:rsidRPr="00863EA1">
        <w:rPr>
          <w:rStyle w:val="StyleUnderline"/>
          <w:highlight w:val="yellow"/>
        </w:rPr>
        <w:t xml:space="preserve"> are engaged in business operations in Africa</w:t>
      </w:r>
      <w:r w:rsidRPr="00863EA1">
        <w:rPr>
          <w:sz w:val="16"/>
        </w:rPr>
        <w:t xml:space="preserve">, focusing primarily on the extractive industries and infrastructure development. </w:t>
      </w:r>
      <w:r w:rsidRPr="00863EA1">
        <w:rPr>
          <w:rStyle w:val="StyleUnderline"/>
        </w:rPr>
        <w:t xml:space="preserve">Many of these projects are located in remote areas with </w:t>
      </w:r>
      <w:proofErr w:type="gramStart"/>
      <w:r w:rsidRPr="00863EA1">
        <w:rPr>
          <w:rStyle w:val="StyleUnderline"/>
        </w:rPr>
        <w:t>minimum security</w:t>
      </w:r>
      <w:proofErr w:type="gramEnd"/>
      <w:r w:rsidRPr="00863EA1">
        <w:rPr>
          <w:rStyle w:val="StyleUnderline"/>
        </w:rPr>
        <w:t xml:space="preserve"> guarantee from local authorities</w:t>
      </w:r>
      <w:r w:rsidRPr="00863EA1">
        <w:rPr>
          <w:sz w:val="16"/>
        </w:rPr>
        <w:t>. Their vulnerability is attested by the disturbing cases of kidnappings of Chinese workers in Africa by local armed groups and the evacuation of 37,000 Chinese nationals from Libya during the civil war, raising questions about the wisdom and desirability of China’s increasing investment efforts in Africa.</w:t>
      </w:r>
    </w:p>
    <w:p w14:paraId="3CB4B7E9" w14:textId="77777777" w:rsidR="00C42812" w:rsidRDefault="00C42812" w:rsidP="00C42812">
      <w:pPr>
        <w:pStyle w:val="Heading3"/>
      </w:pPr>
      <w:r>
        <w:t xml:space="preserve">2AC - Relations </w:t>
      </w:r>
      <w:proofErr w:type="gramStart"/>
      <w:r>
        <w:t>k2</w:t>
      </w:r>
      <w:proofErr w:type="gramEnd"/>
      <w:r>
        <w:t xml:space="preserve"> Coop - Generic</w:t>
      </w:r>
    </w:p>
    <w:p w14:paraId="7C0048D9" w14:textId="77777777" w:rsidR="00C42812" w:rsidRPr="00525547" w:rsidRDefault="00C42812" w:rsidP="00C42812">
      <w:pPr>
        <w:pStyle w:val="Heading4"/>
        <w:rPr>
          <w:rStyle w:val="Style13ptBold"/>
          <w:b/>
          <w:bCs w:val="0"/>
        </w:rPr>
      </w:pPr>
      <w:r w:rsidRPr="00525547">
        <w:rPr>
          <w:rStyle w:val="Style13ptBold"/>
          <w:b/>
          <w:bCs w:val="0"/>
        </w:rPr>
        <w:t>Increased economic cooperation and resolution of SCS/ECS disputes spills over to counterterror.</w:t>
      </w:r>
    </w:p>
    <w:p w14:paraId="31F7998E" w14:textId="77777777" w:rsidR="00C42812" w:rsidRPr="00A347AE" w:rsidRDefault="00C42812" w:rsidP="00C42812">
      <w:pPr>
        <w:rPr>
          <w:b/>
          <w:bCs/>
          <w:sz w:val="26"/>
        </w:rPr>
      </w:pPr>
      <w:r w:rsidRPr="00A347AE">
        <w:rPr>
          <w:rStyle w:val="Style13ptBold"/>
        </w:rPr>
        <w:t>Payne 14</w:t>
      </w:r>
      <w:r>
        <w:t xml:space="preserve"> - Jeffrey Payne, Manager of Academic Affairs at the Near East South Asia Center for Strategic Studies in Washington, DC, 07/23/2014("Can the US and China cooperate on Counterterrorism</w:t>
      </w:r>
      <w:proofErr w:type="gramStart"/>
      <w:r>
        <w:t>?,</w:t>
      </w:r>
      <w:proofErr w:type="gramEnd"/>
      <w:r>
        <w:t>" The Diplomat, http://thediplomat.com/2014/07/can-the-us-and-china-cooperate-on-counterterrorism/, Accessed 7/11/2016, AJ)</w:t>
      </w:r>
    </w:p>
    <w:p w14:paraId="02CAA5A5" w14:textId="77777777" w:rsidR="00C42812" w:rsidRPr="00A347AE" w:rsidRDefault="00C42812" w:rsidP="00C42812">
      <w:pPr>
        <w:rPr>
          <w:u w:val="single"/>
        </w:rPr>
      </w:pPr>
      <w:r w:rsidRPr="00A347AE">
        <w:rPr>
          <w:rStyle w:val="StyleUnderline"/>
        </w:rPr>
        <w:t xml:space="preserve">Both </w:t>
      </w:r>
      <w:r w:rsidRPr="00A347AE">
        <w:rPr>
          <w:rStyle w:val="StyleUnderline"/>
          <w:highlight w:val="yellow"/>
        </w:rPr>
        <w:t>the U.S. and China view combatting terror as an essential duty</w:t>
      </w:r>
      <w:r w:rsidRPr="00A347AE">
        <w:rPr>
          <w:sz w:val="16"/>
        </w:rPr>
        <w:t xml:space="preserve">. Thus, </w:t>
      </w:r>
      <w:r w:rsidRPr="00A347AE">
        <w:rPr>
          <w:rStyle w:val="StyleUnderline"/>
        </w:rPr>
        <w:t xml:space="preserve">should not the 21st century’s two dominant powers use this shared interest as a platform for cooperation </w:t>
      </w:r>
      <w:r w:rsidRPr="00A347AE">
        <w:rPr>
          <w:sz w:val="16"/>
        </w:rPr>
        <w:t xml:space="preserve">when possible? </w:t>
      </w:r>
      <w:r w:rsidRPr="00A347AE">
        <w:rPr>
          <w:rStyle w:val="StyleUnderline"/>
        </w:rPr>
        <w:t xml:space="preserve">Quite simply, they should – </w:t>
      </w:r>
      <w:r>
        <w:rPr>
          <w:rStyle w:val="StyleUnderline"/>
        </w:rPr>
        <w:t>but quite honestly, they won’t.</w:t>
      </w:r>
    </w:p>
    <w:p w14:paraId="3341623D" w14:textId="77777777" w:rsidR="00C42812" w:rsidRPr="00A347AE" w:rsidRDefault="00C42812" w:rsidP="00C42812">
      <w:r w:rsidRPr="00A347AE">
        <w:rPr>
          <w:sz w:val="16"/>
        </w:rPr>
        <w:t xml:space="preserve">For starters, </w:t>
      </w:r>
      <w:r w:rsidRPr="00A347AE">
        <w:rPr>
          <w:rStyle w:val="StyleUnderline"/>
          <w:highlight w:val="yellow"/>
        </w:rPr>
        <w:t xml:space="preserve">the People’s Republic is not transparent </w:t>
      </w:r>
      <w:r w:rsidRPr="00A347AE">
        <w:rPr>
          <w:rStyle w:val="StyleUnderline"/>
        </w:rPr>
        <w:t xml:space="preserve">when it comes to law enforcement or military affairs and </w:t>
      </w:r>
      <w:r w:rsidRPr="00A347AE">
        <w:rPr>
          <w:rStyle w:val="StyleUnderline"/>
          <w:highlight w:val="yellow"/>
        </w:rPr>
        <w:t>there is a fear within the U.S. that</w:t>
      </w:r>
      <w:r w:rsidRPr="00A347AE">
        <w:rPr>
          <w:rStyle w:val="StyleUnderline"/>
        </w:rPr>
        <w:t xml:space="preserve"> counterterrorism </w:t>
      </w:r>
      <w:r w:rsidRPr="00A347AE">
        <w:rPr>
          <w:rStyle w:val="StyleUnderline"/>
          <w:highlight w:val="yellow"/>
        </w:rPr>
        <w:t xml:space="preserve">efforts with China would </w:t>
      </w:r>
      <w:r w:rsidRPr="00A347AE">
        <w:rPr>
          <w:rStyle w:val="StyleUnderline"/>
        </w:rPr>
        <w:t>put American security personnel in a scenario where they</w:t>
      </w:r>
      <w:r w:rsidRPr="00A347AE">
        <w:rPr>
          <w:rStyle w:val="StyleUnderline"/>
          <w:highlight w:val="yellow"/>
        </w:rPr>
        <w:t xml:space="preserve"> help to target dissidents</w:t>
      </w:r>
      <w:r w:rsidRPr="00A347AE">
        <w:rPr>
          <w:rStyle w:val="StyleUnderline"/>
        </w:rPr>
        <w:t>, not terrorists</w:t>
      </w:r>
      <w:r w:rsidRPr="00A347AE">
        <w:rPr>
          <w:sz w:val="16"/>
        </w:rPr>
        <w:t xml:space="preserve">. China can object to this characterization, but </w:t>
      </w:r>
      <w:r w:rsidRPr="00A347AE">
        <w:rPr>
          <w:rStyle w:val="StyleUnderline"/>
        </w:rPr>
        <w:t>this</w:t>
      </w:r>
      <w:r w:rsidRPr="00A347AE">
        <w:rPr>
          <w:sz w:val="16"/>
        </w:rPr>
        <w:t xml:space="preserve"> </w:t>
      </w:r>
      <w:r w:rsidRPr="00A347AE">
        <w:rPr>
          <w:rStyle w:val="StyleUnderline"/>
        </w:rPr>
        <w:t>is</w:t>
      </w:r>
      <w:r w:rsidRPr="00A347AE">
        <w:rPr>
          <w:sz w:val="16"/>
        </w:rPr>
        <w:t xml:space="preserve"> a real fear among American security professionals, and </w:t>
      </w:r>
      <w:r w:rsidRPr="00A347AE">
        <w:rPr>
          <w:rStyle w:val="StyleUnderline"/>
        </w:rPr>
        <w:t>not without cause given both China’s record on political dissent and a general unwillingness to share specific inform</w:t>
      </w:r>
      <w:r>
        <w:rPr>
          <w:rStyle w:val="StyleUnderline"/>
        </w:rPr>
        <w:t>ation on terrorism.</w:t>
      </w:r>
    </w:p>
    <w:p w14:paraId="6E6299F2" w14:textId="77777777" w:rsidR="00C42812" w:rsidRPr="00A347AE" w:rsidRDefault="00C42812" w:rsidP="00C42812">
      <w:pPr>
        <w:rPr>
          <w:sz w:val="16"/>
        </w:rPr>
      </w:pPr>
      <w:r w:rsidRPr="00A347AE">
        <w:rPr>
          <w:rStyle w:val="StyleUnderline"/>
        </w:rPr>
        <w:t xml:space="preserve">On the other hand, </w:t>
      </w:r>
      <w:r w:rsidRPr="00A347AE">
        <w:rPr>
          <w:rStyle w:val="StyleUnderline"/>
          <w:highlight w:val="yellow"/>
        </w:rPr>
        <w:t>the U.S. has been inconsistent with classifying attacks in China as evidence of terrorism</w:t>
      </w:r>
      <w:r w:rsidRPr="00A347AE">
        <w:rPr>
          <w:sz w:val="16"/>
        </w:rPr>
        <w:t xml:space="preserve">. </w:t>
      </w:r>
      <w:r w:rsidRPr="00A347AE">
        <w:rPr>
          <w:rStyle w:val="StyleUnderline"/>
        </w:rPr>
        <w:t>Concerns over human rights abuses and the general status of ethnic minorities in China led to waffling statements that offended Chinese security personnel</w:t>
      </w:r>
      <w:r w:rsidRPr="00A347AE">
        <w:rPr>
          <w:sz w:val="16"/>
        </w:rPr>
        <w:t xml:space="preserve"> </w:t>
      </w:r>
      <w:r w:rsidRPr="00A347AE">
        <w:rPr>
          <w:rStyle w:val="StyleUnderline"/>
        </w:rPr>
        <w:t>and inflamed sentiment against the U.S</w:t>
      </w:r>
      <w:proofErr w:type="gramStart"/>
      <w:r w:rsidRPr="00A347AE">
        <w:rPr>
          <w:rStyle w:val="StyleUnderline"/>
        </w:rPr>
        <w:t>..</w:t>
      </w:r>
      <w:proofErr w:type="gramEnd"/>
      <w:r w:rsidRPr="00A347AE">
        <w:rPr>
          <w:sz w:val="16"/>
        </w:rPr>
        <w:t xml:space="preserve"> The label of terrorism must not be haphazardly cast around in any context, but when evidence shows terrorism then it should be called terrorism (though this absolutely requires the Chinese government to be more transparent when it comes to evidence).</w:t>
      </w:r>
    </w:p>
    <w:p w14:paraId="57B8DD50" w14:textId="77777777" w:rsidR="00C42812" w:rsidRPr="00A347AE" w:rsidRDefault="00C42812" w:rsidP="00C42812">
      <w:pPr>
        <w:rPr>
          <w:rStyle w:val="StyleUnderline"/>
        </w:rPr>
      </w:pPr>
      <w:r w:rsidRPr="00A347AE">
        <w:rPr>
          <w:sz w:val="16"/>
        </w:rPr>
        <w:t xml:space="preserve">Another consideration is that </w:t>
      </w:r>
      <w:r w:rsidRPr="00A347AE">
        <w:rPr>
          <w:rStyle w:val="StyleUnderline"/>
          <w:highlight w:val="yellow"/>
        </w:rPr>
        <w:t xml:space="preserve">neither China nor the U.S. can </w:t>
      </w:r>
      <w:r w:rsidRPr="00A347AE">
        <w:rPr>
          <w:rStyle w:val="Emphasis"/>
          <w:highlight w:val="yellow"/>
        </w:rPr>
        <w:t>separate the issue</w:t>
      </w:r>
      <w:r w:rsidRPr="00A347AE">
        <w:rPr>
          <w:rStyle w:val="StyleUnderline"/>
        </w:rPr>
        <w:t xml:space="preserve"> of counterterrorism </w:t>
      </w:r>
      <w:r w:rsidRPr="00A347AE">
        <w:rPr>
          <w:rStyle w:val="Emphasis"/>
          <w:highlight w:val="yellow"/>
        </w:rPr>
        <w:t>from the overarching bilateral relationship</w:t>
      </w:r>
      <w:r w:rsidRPr="00A347AE">
        <w:rPr>
          <w:sz w:val="16"/>
        </w:rPr>
        <w:t xml:space="preserve">. </w:t>
      </w:r>
      <w:r w:rsidRPr="00A347AE">
        <w:rPr>
          <w:rStyle w:val="StyleUnderline"/>
          <w:highlight w:val="yellow"/>
        </w:rPr>
        <w:t>Tensions</w:t>
      </w:r>
      <w:r w:rsidRPr="00A347AE">
        <w:rPr>
          <w:rStyle w:val="StyleUnderline"/>
        </w:rPr>
        <w:t xml:space="preserve"> between Beijing and Washington </w:t>
      </w:r>
      <w:r w:rsidRPr="00A347AE">
        <w:rPr>
          <w:rStyle w:val="StyleUnderline"/>
          <w:highlight w:val="yellow"/>
        </w:rPr>
        <w:t>have increased over the past several year</w:t>
      </w:r>
      <w:r w:rsidRPr="00A347AE">
        <w:rPr>
          <w:rStyle w:val="StyleUnderline"/>
        </w:rPr>
        <w:t>s</w:t>
      </w:r>
      <w:r w:rsidRPr="00A347AE">
        <w:rPr>
          <w:sz w:val="16"/>
        </w:rPr>
        <w:t xml:space="preserve">, </w:t>
      </w:r>
      <w:r w:rsidRPr="00A347AE">
        <w:rPr>
          <w:rStyle w:val="Emphasis"/>
        </w:rPr>
        <w:t xml:space="preserve">particularly </w:t>
      </w:r>
      <w:r w:rsidRPr="00A347AE">
        <w:rPr>
          <w:rStyle w:val="Emphasis"/>
          <w:highlight w:val="yellow"/>
        </w:rPr>
        <w:t>in relation to territorial claims made</w:t>
      </w:r>
      <w:r w:rsidRPr="00A347AE">
        <w:rPr>
          <w:rStyle w:val="Emphasis"/>
        </w:rPr>
        <w:t xml:space="preserve"> by Beijing </w:t>
      </w:r>
      <w:r w:rsidRPr="00A347AE">
        <w:rPr>
          <w:rStyle w:val="Emphasis"/>
          <w:highlight w:val="yellow"/>
        </w:rPr>
        <w:t>in the East and South China Seas</w:t>
      </w:r>
      <w:r w:rsidRPr="00A347AE">
        <w:rPr>
          <w:sz w:val="16"/>
        </w:rPr>
        <w:t xml:space="preserve">. </w:t>
      </w:r>
      <w:r w:rsidRPr="00A347AE">
        <w:rPr>
          <w:rStyle w:val="StyleUnderline"/>
        </w:rPr>
        <w:t>Beijing’s provocative maritime acts has pitted it against U</w:t>
      </w:r>
      <w:proofErr w:type="gramStart"/>
      <w:r w:rsidRPr="00A347AE">
        <w:rPr>
          <w:rStyle w:val="StyleUnderline"/>
        </w:rPr>
        <w:t>..S allies in East Asia</w:t>
      </w:r>
      <w:r w:rsidRPr="00A347AE">
        <w:rPr>
          <w:sz w:val="16"/>
        </w:rPr>
        <w:t xml:space="preserve"> </w:t>
      </w:r>
      <w:r w:rsidRPr="00A347AE">
        <w:rPr>
          <w:rStyle w:val="StyleUnderline"/>
        </w:rPr>
        <w:t>and further complicated relations with Washington</w:t>
      </w:r>
      <w:r w:rsidRPr="00A347AE">
        <w:rPr>
          <w:sz w:val="16"/>
        </w:rPr>
        <w:t>.</w:t>
      </w:r>
      <w:proofErr w:type="gramEnd"/>
      <w:r w:rsidRPr="00A347AE">
        <w:rPr>
          <w:sz w:val="16"/>
        </w:rPr>
        <w:t xml:space="preserve"> Added to territorial disputes in East Asia, cyber security has become a major source of friction between the two countries. These are but two examples from a large and extremely complex relationship that does not feature substantial mutual trust. To take steps towards joint counterterrorism efforts, </w:t>
      </w:r>
      <w:r w:rsidRPr="00A347AE">
        <w:rPr>
          <w:rStyle w:val="StyleUnderline"/>
        </w:rPr>
        <w:t>both countries will have to recognize that trust is not necessary when interests align and that a relationship so large and complex will have elements o</w:t>
      </w:r>
      <w:r>
        <w:rPr>
          <w:rStyle w:val="StyleUnderline"/>
        </w:rPr>
        <w:t>f cooperation and contestation.</w:t>
      </w:r>
    </w:p>
    <w:p w14:paraId="6A0F1E67" w14:textId="77777777" w:rsidR="00C42812" w:rsidRDefault="00C42812" w:rsidP="00C42812">
      <w:pPr>
        <w:rPr>
          <w:sz w:val="16"/>
        </w:rPr>
      </w:pPr>
      <w:r w:rsidRPr="00A347AE">
        <w:rPr>
          <w:sz w:val="16"/>
        </w:rPr>
        <w:t xml:space="preserve">However, </w:t>
      </w:r>
      <w:r w:rsidRPr="00A347AE">
        <w:rPr>
          <w:rStyle w:val="StyleUnderline"/>
        </w:rPr>
        <w:t xml:space="preserve">the single most powerful element keeping </w:t>
      </w:r>
      <w:proofErr w:type="gramStart"/>
      <w:r w:rsidRPr="00A347AE">
        <w:rPr>
          <w:rStyle w:val="StyleUnderline"/>
        </w:rPr>
        <w:t>joint</w:t>
      </w:r>
      <w:proofErr w:type="gramEnd"/>
      <w:r w:rsidRPr="00A347AE">
        <w:rPr>
          <w:rStyle w:val="StyleUnderline"/>
        </w:rPr>
        <w:t xml:space="preserve"> counterterrorism operations from developing are the views surrounding China’s role as an international stakeholder</w:t>
      </w:r>
      <w:r w:rsidRPr="00A347AE">
        <w:rPr>
          <w:sz w:val="16"/>
        </w:rPr>
        <w:t xml:space="preserve">. Within Beijing, Chinese foreign policy has long subscribed to the ideas of non-interference in the affairs of foreign states and a respect for the sovereignty of foreign states. These principles have been the cornerstone of Chinese foreign policy for sixty years. Yet, China’s growing importance within the international system and the increasing number of disputes it has with foreign countries has strained the continued power of these principles. Additionally, China has been able to use the current international system to its great benefit without contributing to the maintenance of that system. In short, China has been and remains a </w:t>
      </w:r>
      <w:proofErr w:type="gramStart"/>
      <w:r w:rsidRPr="00A347AE">
        <w:rPr>
          <w:sz w:val="16"/>
        </w:rPr>
        <w:t>free-rider</w:t>
      </w:r>
      <w:proofErr w:type="gramEnd"/>
      <w:r w:rsidRPr="00A347AE">
        <w:rPr>
          <w:sz w:val="16"/>
        </w:rPr>
        <w:t xml:space="preserve">. Cooperating with the U.S. on counterterrorism activities, particularly within the Afghanistan-Pakistan region, would force Beijing to at least partially abandon some core principles and to open the door to more responsibility within the international system. Many within </w:t>
      </w:r>
      <w:proofErr w:type="gramStart"/>
      <w:r w:rsidRPr="00A347AE">
        <w:rPr>
          <w:sz w:val="16"/>
        </w:rPr>
        <w:t>China’s</w:t>
      </w:r>
      <w:proofErr w:type="gramEnd"/>
      <w:r w:rsidRPr="00A347AE">
        <w:rPr>
          <w:sz w:val="16"/>
        </w:rPr>
        <w:t xml:space="preserve"> diplomatic and security sectors do not wish to walk down this road, even if the journey is inevitable. Thus, </w:t>
      </w:r>
      <w:r w:rsidRPr="00A347AE">
        <w:rPr>
          <w:rStyle w:val="Emphasis"/>
          <w:highlight w:val="yellow"/>
        </w:rPr>
        <w:t>China proposes</w:t>
      </w:r>
      <w:r w:rsidRPr="00A347AE">
        <w:rPr>
          <w:rStyle w:val="Emphasis"/>
        </w:rPr>
        <w:t xml:space="preserve"> confidence building measures and </w:t>
      </w:r>
      <w:r w:rsidRPr="00A347AE">
        <w:rPr>
          <w:rStyle w:val="Emphasis"/>
          <w:highlight w:val="yellow"/>
        </w:rPr>
        <w:t>cooperative economic development</w:t>
      </w:r>
      <w:r w:rsidRPr="00A347AE">
        <w:rPr>
          <w:rStyle w:val="Emphasis"/>
        </w:rPr>
        <w:t xml:space="preserve"> with the argument that </w:t>
      </w:r>
      <w:r w:rsidRPr="00A347AE">
        <w:rPr>
          <w:rStyle w:val="Emphasis"/>
          <w:highlight w:val="yellow"/>
        </w:rPr>
        <w:t>such steps will lead to cooperation on a larger scale</w:t>
      </w:r>
      <w:r w:rsidRPr="00A347AE">
        <w:rPr>
          <w:sz w:val="16"/>
        </w:rPr>
        <w:t>. It has not worked so far.</w:t>
      </w:r>
    </w:p>
    <w:p w14:paraId="610E352D" w14:textId="77777777" w:rsidR="00C42812" w:rsidRPr="000F12AE" w:rsidRDefault="00C42812" w:rsidP="00C42812">
      <w:pPr>
        <w:pStyle w:val="Heading4"/>
        <w:rPr>
          <w:rStyle w:val="Style13ptBold"/>
          <w:b/>
          <w:bCs w:val="0"/>
        </w:rPr>
      </w:pPr>
      <w:r w:rsidRPr="000F12AE">
        <w:rPr>
          <w:rStyle w:val="Style13ptBold"/>
          <w:b/>
          <w:bCs w:val="0"/>
        </w:rPr>
        <w:t>China demands economic cooperation as a prerequisite to coop on terror</w:t>
      </w:r>
    </w:p>
    <w:p w14:paraId="791ADE6E" w14:textId="77777777" w:rsidR="00C42812" w:rsidRDefault="00C42812" w:rsidP="00C42812">
      <w:r w:rsidRPr="000F12AE">
        <w:rPr>
          <w:rStyle w:val="Style13ptBold"/>
        </w:rPr>
        <w:t>Bator 07/15</w:t>
      </w:r>
      <w:r>
        <w:t xml:space="preserve"> - Ulan Bator, Journalist for Xinhua News, 07/15/2016("Spotlight: China condemns terrorist attack in Nice, stresses trade cooperation at ASEM Summit," Xinhua News, Available online at http://news.xinhuanet.com/english/2016-07/16/c_135516655.htm, Accessed 7/18/2016, AJ)</w:t>
      </w:r>
    </w:p>
    <w:p w14:paraId="16D40F0F" w14:textId="77777777" w:rsidR="00C42812" w:rsidRPr="000F12AE" w:rsidRDefault="00C42812" w:rsidP="00C42812">
      <w:pPr>
        <w:rPr>
          <w:rStyle w:val="StyleUnderline"/>
        </w:rPr>
      </w:pPr>
      <w:r w:rsidRPr="000F12AE">
        <w:rPr>
          <w:sz w:val="16"/>
        </w:rPr>
        <w:t xml:space="preserve">ULAN BATOR, July 15 (Xinhua) -- </w:t>
      </w:r>
      <w:r w:rsidRPr="000F12AE">
        <w:rPr>
          <w:rStyle w:val="StyleUnderline"/>
          <w:highlight w:val="yellow"/>
        </w:rPr>
        <w:t>Chinese Premier</w:t>
      </w:r>
      <w:r w:rsidRPr="000F12AE">
        <w:rPr>
          <w:sz w:val="16"/>
        </w:rPr>
        <w:t xml:space="preserve"> </w:t>
      </w:r>
      <w:r w:rsidRPr="000F12AE">
        <w:rPr>
          <w:rStyle w:val="StyleUnderline"/>
          <w:highlight w:val="yellow"/>
        </w:rPr>
        <w:t>Li</w:t>
      </w:r>
      <w:r w:rsidRPr="000F12AE">
        <w:rPr>
          <w:sz w:val="16"/>
        </w:rPr>
        <w:t xml:space="preserve"> </w:t>
      </w:r>
      <w:r w:rsidRPr="000F12AE">
        <w:rPr>
          <w:rStyle w:val="StyleUnderline"/>
        </w:rPr>
        <w:t xml:space="preserve">Keqiang on Friday </w:t>
      </w:r>
      <w:r w:rsidRPr="000F12AE">
        <w:rPr>
          <w:rStyle w:val="StyleUnderline"/>
          <w:highlight w:val="yellow"/>
        </w:rPr>
        <w:t xml:space="preserve">condemned a terrorist attack in the French city of Nice and </w:t>
      </w:r>
      <w:r w:rsidRPr="000F12AE">
        <w:rPr>
          <w:rStyle w:val="Emphasis"/>
          <w:highlight w:val="yellow"/>
        </w:rPr>
        <w:t>called for strengthened economic and trade cooperation</w:t>
      </w:r>
      <w:r w:rsidRPr="000F12AE">
        <w:rPr>
          <w:rStyle w:val="StyleUnderline"/>
        </w:rPr>
        <w:t xml:space="preserve"> among regional countries</w:t>
      </w:r>
      <w:r w:rsidRPr="000F12AE">
        <w:rPr>
          <w:sz w:val="16"/>
        </w:rPr>
        <w:t xml:space="preserve">, </w:t>
      </w:r>
      <w:r w:rsidRPr="000F12AE">
        <w:rPr>
          <w:rStyle w:val="StyleUnderline"/>
        </w:rPr>
        <w:t>at the 11th Asian-Europe Meeting (ASEM) Summit in the Mongolian capital.</w:t>
      </w:r>
    </w:p>
    <w:p w14:paraId="605277E8" w14:textId="77777777" w:rsidR="00C42812" w:rsidRPr="000F12AE" w:rsidRDefault="00C42812" w:rsidP="00C42812">
      <w:pPr>
        <w:rPr>
          <w:sz w:val="16"/>
        </w:rPr>
      </w:pPr>
      <w:r w:rsidRPr="000F12AE">
        <w:rPr>
          <w:sz w:val="16"/>
        </w:rPr>
        <w:t>During bilateral meetings on the sidelines of the summit with Li, Russian and Cambodian leaders voiced support for China's stance on the South China Sea. The Chinese premier also met with his Japanese counterpart, Shinzo Abe, at the latter's request.</w:t>
      </w:r>
    </w:p>
    <w:p w14:paraId="56CEE7BB" w14:textId="77777777" w:rsidR="00C42812" w:rsidRPr="000F12AE" w:rsidRDefault="00C42812" w:rsidP="00C42812">
      <w:pPr>
        <w:rPr>
          <w:sz w:val="16"/>
        </w:rPr>
      </w:pPr>
      <w:r w:rsidRPr="000F12AE">
        <w:rPr>
          <w:sz w:val="16"/>
        </w:rPr>
        <w:t>CONDEMNATION OVER TERRORIST ATTACK IN FRANCE</w:t>
      </w:r>
    </w:p>
    <w:p w14:paraId="5A9CD2B7" w14:textId="77777777" w:rsidR="00C42812" w:rsidRPr="000F12AE" w:rsidRDefault="00C42812" w:rsidP="00C42812">
      <w:pPr>
        <w:rPr>
          <w:sz w:val="16"/>
        </w:rPr>
      </w:pPr>
      <w:r w:rsidRPr="000F12AE">
        <w:rPr>
          <w:rStyle w:val="StyleUnderline"/>
        </w:rPr>
        <w:t>Li began</w:t>
      </w:r>
      <w:r w:rsidRPr="000F12AE">
        <w:rPr>
          <w:sz w:val="16"/>
        </w:rPr>
        <w:t xml:space="preserve"> his speech at the ASEM gathering </w:t>
      </w:r>
      <w:r w:rsidRPr="000F12AE">
        <w:rPr>
          <w:rStyle w:val="StyleUnderline"/>
        </w:rPr>
        <w:t>by extending condolences to the victims of an overnight attack in the French city of Nice and their families. At least 84 people were killed by the deadly truck attack on Thursday night</w:t>
      </w:r>
      <w:r w:rsidRPr="000F12AE">
        <w:rPr>
          <w:sz w:val="16"/>
        </w:rPr>
        <w:t>. France declared three days of national morning beginning on Saturday.</w:t>
      </w:r>
    </w:p>
    <w:p w14:paraId="4D4C91E4" w14:textId="77777777" w:rsidR="00C42812" w:rsidRPr="000F12AE" w:rsidRDefault="00C42812" w:rsidP="00C42812">
      <w:pPr>
        <w:rPr>
          <w:rStyle w:val="StyleUnderline"/>
          <w:sz w:val="16"/>
        </w:rPr>
      </w:pPr>
      <w:r w:rsidRPr="000F12AE">
        <w:rPr>
          <w:sz w:val="16"/>
        </w:rPr>
        <w:t xml:space="preserve">"The Chinese government and people stand with the French people and strongly condemns the terrorist attack," said </w:t>
      </w:r>
      <w:r w:rsidRPr="000F12AE">
        <w:rPr>
          <w:rStyle w:val="StyleUnderline"/>
          <w:sz w:val="16"/>
        </w:rPr>
        <w:t>Li</w:t>
      </w:r>
      <w:r w:rsidRPr="000F12AE">
        <w:rPr>
          <w:sz w:val="16"/>
        </w:rPr>
        <w:t xml:space="preserve">, who </w:t>
      </w:r>
      <w:r w:rsidRPr="000F12AE">
        <w:rPr>
          <w:rStyle w:val="StyleUnderline"/>
          <w:sz w:val="16"/>
        </w:rPr>
        <w:t>called for unity and cooperation from the international community to combat terrorism.</w:t>
      </w:r>
    </w:p>
    <w:p w14:paraId="0D85C8C0" w14:textId="77777777" w:rsidR="00C42812" w:rsidRPr="000F12AE" w:rsidRDefault="00C42812" w:rsidP="00C42812">
      <w:pPr>
        <w:rPr>
          <w:sz w:val="16"/>
        </w:rPr>
      </w:pPr>
      <w:r w:rsidRPr="000F12AE">
        <w:rPr>
          <w:rStyle w:val="StyleUnderline"/>
        </w:rPr>
        <w:t>Li noted that Eurasia</w:t>
      </w:r>
      <w:r w:rsidRPr="000F12AE">
        <w:rPr>
          <w:sz w:val="16"/>
        </w:rPr>
        <w:t xml:space="preserve"> </w:t>
      </w:r>
      <w:r w:rsidRPr="000F12AE">
        <w:rPr>
          <w:rStyle w:val="StyleUnderline"/>
        </w:rPr>
        <w:t>faces</w:t>
      </w:r>
      <w:r w:rsidRPr="000F12AE">
        <w:rPr>
          <w:sz w:val="16"/>
        </w:rPr>
        <w:t xml:space="preserve"> some severe challenges, especially </w:t>
      </w:r>
      <w:r w:rsidRPr="000F12AE">
        <w:rPr>
          <w:rStyle w:val="StyleUnderline"/>
        </w:rPr>
        <w:t>knotty problems such as terrorism and the refugee issue</w:t>
      </w:r>
      <w:r w:rsidRPr="000F12AE">
        <w:rPr>
          <w:sz w:val="16"/>
        </w:rPr>
        <w:t>, urging efforts from all parties in preventing new breeding grounds for turmoils and safeguarding world peace and regional stability.</w:t>
      </w:r>
    </w:p>
    <w:p w14:paraId="607316F5" w14:textId="77777777" w:rsidR="00C42812" w:rsidRPr="000F12AE" w:rsidRDefault="00C42812" w:rsidP="00C42812">
      <w:pPr>
        <w:rPr>
          <w:sz w:val="16"/>
        </w:rPr>
      </w:pPr>
      <w:r w:rsidRPr="000F12AE">
        <w:rPr>
          <w:rStyle w:val="StyleUnderline"/>
          <w:highlight w:val="yellow"/>
        </w:rPr>
        <w:t>Li said China always acts as a promoter of world peace</w:t>
      </w:r>
      <w:r w:rsidRPr="000F12AE">
        <w:rPr>
          <w:rStyle w:val="StyleUnderline"/>
        </w:rPr>
        <w:t>, the international order and rule of law, and a keeper of regional peace and stability</w:t>
      </w:r>
      <w:r w:rsidRPr="000F12AE">
        <w:rPr>
          <w:sz w:val="16"/>
        </w:rPr>
        <w:t>. "All sides should jointly safeguard the post-World War II international order, abandon the Cold-War or zero-sum mentality, and strive to make the international order and global governance system more and more fair and justified."</w:t>
      </w:r>
    </w:p>
    <w:p w14:paraId="3A44B176" w14:textId="77777777" w:rsidR="00C42812" w:rsidRPr="000F12AE" w:rsidRDefault="00C42812" w:rsidP="00C42812">
      <w:pPr>
        <w:rPr>
          <w:sz w:val="16"/>
        </w:rPr>
      </w:pPr>
      <w:r w:rsidRPr="000F12AE">
        <w:rPr>
          <w:sz w:val="16"/>
        </w:rPr>
        <w:t>China, Li stressed, always advocates that all countries, big or small, rich or poor, strong or weak, should conduct themselves in accordance with the laws and rules, oppose double standards and reject misinterpretation of international law, obey rules agreed in the region, and resolve disputes in a peaceful manner and through political means rather than incite conflicts or confrontation.</w:t>
      </w:r>
    </w:p>
    <w:p w14:paraId="7858CA64" w14:textId="77777777" w:rsidR="00C42812" w:rsidRPr="000F12AE" w:rsidRDefault="00C42812" w:rsidP="00C42812">
      <w:pPr>
        <w:rPr>
          <w:sz w:val="16"/>
        </w:rPr>
      </w:pPr>
      <w:r w:rsidRPr="000F12AE">
        <w:rPr>
          <w:sz w:val="16"/>
        </w:rPr>
        <w:t>BOOSTING TRADE, CONNECTIVITY IN EURASIA</w:t>
      </w:r>
    </w:p>
    <w:p w14:paraId="015945F5" w14:textId="77777777" w:rsidR="00C42812" w:rsidRPr="000F12AE" w:rsidRDefault="00C42812" w:rsidP="00C42812">
      <w:pPr>
        <w:rPr>
          <w:rStyle w:val="Emphasis"/>
        </w:rPr>
      </w:pPr>
      <w:r w:rsidRPr="000F12AE">
        <w:rPr>
          <w:rStyle w:val="StyleUnderline"/>
          <w:highlight w:val="yellow"/>
        </w:rPr>
        <w:t>Li suggested</w:t>
      </w:r>
      <w:r w:rsidRPr="000F12AE">
        <w:rPr>
          <w:rStyle w:val="StyleUnderline"/>
        </w:rPr>
        <w:t xml:space="preserve"> </w:t>
      </w:r>
      <w:r w:rsidRPr="000F12AE">
        <w:rPr>
          <w:sz w:val="16"/>
        </w:rPr>
        <w:t xml:space="preserve">Asia-Europe </w:t>
      </w:r>
      <w:r w:rsidRPr="000F12AE">
        <w:rPr>
          <w:rStyle w:val="Emphasis"/>
          <w:highlight w:val="yellow"/>
        </w:rPr>
        <w:t>cooperation be guided towards a more pragmatic direction, and economic and trade cooperation be enhanced in particular.</w:t>
      </w:r>
    </w:p>
    <w:p w14:paraId="58DD8392" w14:textId="77777777" w:rsidR="00C42812" w:rsidRPr="000F12AE" w:rsidRDefault="00C42812" w:rsidP="00C42812">
      <w:pPr>
        <w:rPr>
          <w:rStyle w:val="StyleUnderline"/>
        </w:rPr>
      </w:pPr>
      <w:r w:rsidRPr="000F12AE">
        <w:rPr>
          <w:sz w:val="16"/>
        </w:rPr>
        <w:t>The Chinese premier said he looks forward to the resumption of the ASEM Economic Ministers' Meeting next year after a 10-year hiatus</w:t>
      </w:r>
      <w:r w:rsidRPr="000F12AE">
        <w:rPr>
          <w:sz w:val="16"/>
          <w:highlight w:val="yellow"/>
        </w:rPr>
        <w:t xml:space="preserve">. </w:t>
      </w:r>
      <w:r w:rsidRPr="000F12AE">
        <w:rPr>
          <w:rStyle w:val="StyleUnderline"/>
          <w:highlight w:val="yellow"/>
        </w:rPr>
        <w:t>He called for joint efforts to speed up the establishment of an open and inclusive megamarket across Asia and Europe and facilitate free trade and investment.</w:t>
      </w:r>
    </w:p>
    <w:p w14:paraId="450D6164" w14:textId="77777777" w:rsidR="00C42812" w:rsidRPr="000F12AE" w:rsidRDefault="00C42812" w:rsidP="00C42812">
      <w:pPr>
        <w:rPr>
          <w:rStyle w:val="StyleUnderline"/>
        </w:rPr>
      </w:pPr>
      <w:r w:rsidRPr="000F12AE">
        <w:rPr>
          <w:rStyle w:val="StyleUnderline"/>
        </w:rPr>
        <w:t>The premier called on regional countries to enhance connectivity, vowing efforts to give full play to the role of the Asian Infrastructure Investment Bank and the Silk Road Fund in investment and finance.</w:t>
      </w:r>
    </w:p>
    <w:p w14:paraId="2D5E071B" w14:textId="77777777" w:rsidR="00C42812" w:rsidRPr="000F12AE" w:rsidRDefault="00C42812" w:rsidP="00C42812">
      <w:pPr>
        <w:rPr>
          <w:sz w:val="16"/>
        </w:rPr>
      </w:pPr>
      <w:r w:rsidRPr="000F12AE">
        <w:rPr>
          <w:sz w:val="16"/>
        </w:rPr>
        <w:t>On China's economy, Li said its performance in the first half of the year was steady and in line with expectations. China is confident of achieving its main full-year development targets, he said.</w:t>
      </w:r>
    </w:p>
    <w:p w14:paraId="0B435F1E" w14:textId="77777777" w:rsidR="00C42812" w:rsidRPr="000F12AE" w:rsidRDefault="00C42812" w:rsidP="00C42812">
      <w:pPr>
        <w:rPr>
          <w:sz w:val="16"/>
        </w:rPr>
      </w:pPr>
      <w:r w:rsidRPr="000F12AE">
        <w:rPr>
          <w:sz w:val="16"/>
        </w:rPr>
        <w:t>Official statistics showed China's gross domestic product (GDP) expanded 6.7 percent year on year in the first half of 2016 to reach 34.06 trillion yuan (5.08 trillion U.S. dollars).</w:t>
      </w:r>
    </w:p>
    <w:p w14:paraId="32A4C03D" w14:textId="77777777" w:rsidR="00C42812" w:rsidRPr="000F12AE" w:rsidRDefault="00C42812" w:rsidP="00C42812">
      <w:pPr>
        <w:rPr>
          <w:sz w:val="16"/>
        </w:rPr>
      </w:pPr>
      <w:r w:rsidRPr="000F12AE">
        <w:rPr>
          <w:sz w:val="16"/>
        </w:rPr>
        <w:t>Despite continuous downward pressure, China's current government debt ratio is low while household savings rate is high.</w:t>
      </w:r>
    </w:p>
    <w:p w14:paraId="756FC2CB" w14:textId="77777777" w:rsidR="00C42812" w:rsidRDefault="00C42812" w:rsidP="00C42812">
      <w:pPr>
        <w:rPr>
          <w:rStyle w:val="StyleUnderline"/>
        </w:rPr>
      </w:pPr>
      <w:r w:rsidRPr="000F12AE">
        <w:rPr>
          <w:rStyle w:val="StyleUnderline"/>
        </w:rPr>
        <w:t>Li said that as China has ample policy tools, the country has the confidence in ensuring medium-high economic growth rates so as to take the economy to medium-high levels of development.</w:t>
      </w:r>
    </w:p>
    <w:p w14:paraId="5B90CF65" w14:textId="77777777" w:rsidR="00C42812" w:rsidRPr="009A0BC7" w:rsidRDefault="00C42812" w:rsidP="00C42812">
      <w:pPr>
        <w:pStyle w:val="Heading4"/>
        <w:rPr>
          <w:rStyle w:val="StyleUnderline"/>
          <w:sz w:val="26"/>
          <w:u w:val="none"/>
        </w:rPr>
      </w:pPr>
      <w:r w:rsidRPr="009A0BC7">
        <w:rPr>
          <w:rStyle w:val="StyleUnderline"/>
          <w:sz w:val="26"/>
          <w:u w:val="none"/>
        </w:rPr>
        <w:t>Economic coop spills over</w:t>
      </w:r>
      <w:r>
        <w:rPr>
          <w:rStyle w:val="StyleUnderline"/>
          <w:sz w:val="26"/>
          <w:u w:val="none"/>
        </w:rPr>
        <w:t>.</w:t>
      </w:r>
    </w:p>
    <w:p w14:paraId="5D713406" w14:textId="77777777" w:rsidR="00C42812" w:rsidRPr="009A0BC7" w:rsidRDefault="00C42812" w:rsidP="00C42812">
      <w:r w:rsidRPr="009A0BC7">
        <w:rPr>
          <w:rStyle w:val="Style13ptBold"/>
        </w:rPr>
        <w:t>Lieberthal and Jisi 12</w:t>
      </w:r>
      <w:r w:rsidRPr="009A0BC7">
        <w:t xml:space="preserve"> - Kennet Kieberthal, Senior Fellow in Foreign Policy and in Global Economy and Development and is Director of the John L. Thornton China Center at the Brookings Institution, Wang Jisi, Director of the Center for International and Strategic Studies and Dean of the School of International Studies at Peking University</w:t>
      </w:r>
      <w:proofErr w:type="gramStart"/>
      <w:r w:rsidRPr="009A0BC7">
        <w:t>.,</w:t>
      </w:r>
      <w:proofErr w:type="gramEnd"/>
      <w:r w:rsidRPr="009A0BC7">
        <w:t xml:space="preserve"> March 2012("Addressing U.S.-China Strategic Distrust," published by John L. Thornton China Center at Brookings, Available online at http://yahuwshua.org/en/Resource-584/0330_china_lieberthal.pdf, Accessed 7/25/2016, AJ)</w:t>
      </w:r>
    </w:p>
    <w:p w14:paraId="5AE5BE51" w14:textId="77777777" w:rsidR="00C42812" w:rsidRPr="009A0BC7" w:rsidRDefault="00C42812" w:rsidP="00C42812">
      <w:pPr>
        <w:rPr>
          <w:rStyle w:val="StyleUnderline"/>
          <w:sz w:val="16"/>
          <w:u w:val="none"/>
        </w:rPr>
      </w:pPr>
      <w:r w:rsidRPr="009A0BC7">
        <w:rPr>
          <w:rStyle w:val="StyleUnderline"/>
          <w:highlight w:val="yellow"/>
        </w:rPr>
        <w:t>The U</w:t>
      </w:r>
      <w:r w:rsidRPr="009A0BC7">
        <w:rPr>
          <w:rStyle w:val="StyleUnderline"/>
          <w:sz w:val="16"/>
          <w:u w:val="none"/>
        </w:rPr>
        <w:t xml:space="preserve">nited </w:t>
      </w:r>
      <w:r w:rsidRPr="009A0BC7">
        <w:rPr>
          <w:rStyle w:val="StyleUnderline"/>
          <w:highlight w:val="yellow"/>
        </w:rPr>
        <w:t>S</w:t>
      </w:r>
      <w:r w:rsidRPr="009A0BC7">
        <w:rPr>
          <w:rStyle w:val="StyleUnderline"/>
          <w:sz w:val="16"/>
          <w:u w:val="none"/>
        </w:rPr>
        <w:t xml:space="preserve">tates </w:t>
      </w:r>
      <w:r w:rsidRPr="009A0BC7">
        <w:rPr>
          <w:rStyle w:val="StyleUnderline"/>
          <w:highlight w:val="yellow"/>
        </w:rPr>
        <w:t>and China</w:t>
      </w:r>
      <w:r w:rsidRPr="009A0BC7">
        <w:rPr>
          <w:rStyle w:val="StyleUnderline"/>
          <w:sz w:val="16"/>
          <w:u w:val="none"/>
        </w:rPr>
        <w:t xml:space="preserve"> already </w:t>
      </w:r>
      <w:r w:rsidRPr="009A0BC7">
        <w:rPr>
          <w:rStyle w:val="StyleUnderline"/>
          <w:highlight w:val="yellow"/>
        </w:rPr>
        <w:t>have</w:t>
      </w:r>
      <w:r w:rsidRPr="009A0BC7">
        <w:rPr>
          <w:rStyle w:val="StyleUnderline"/>
          <w:sz w:val="16"/>
          <w:u w:val="none"/>
        </w:rPr>
        <w:t xml:space="preserve"> very </w:t>
      </w:r>
      <w:r w:rsidRPr="009A0BC7">
        <w:rPr>
          <w:rStyle w:val="StyleUnderline"/>
          <w:highlight w:val="yellow"/>
        </w:rPr>
        <w:t>extensive dialogues</w:t>
      </w:r>
      <w:r w:rsidRPr="009A0BC7">
        <w:rPr>
          <w:rStyle w:val="StyleUnderline"/>
          <w:sz w:val="16"/>
          <w:u w:val="none"/>
        </w:rPr>
        <w:t xml:space="preserve"> and other interactions </w:t>
      </w:r>
      <w:r w:rsidRPr="009A0BC7">
        <w:rPr>
          <w:rStyle w:val="StyleUnderline"/>
          <w:highlight w:val="yellow"/>
        </w:rPr>
        <w:t>over economic</w:t>
      </w:r>
      <w:r w:rsidRPr="009A0BC7">
        <w:rPr>
          <w:rStyle w:val="StyleUnderline"/>
        </w:rPr>
        <w:t xml:space="preserve"> and trade </w:t>
      </w:r>
      <w:r w:rsidRPr="009A0BC7">
        <w:rPr>
          <w:rStyle w:val="StyleUnderline"/>
          <w:highlight w:val="yellow"/>
        </w:rPr>
        <w:t>issues. Yet, mutual distrust</w:t>
      </w:r>
      <w:r w:rsidRPr="009A0BC7">
        <w:rPr>
          <w:rStyle w:val="StyleUnderline"/>
          <w:sz w:val="16"/>
          <w:u w:val="none"/>
        </w:rPr>
        <w:t xml:space="preserve"> even in this arena, as noted above, </w:t>
      </w:r>
      <w:r w:rsidRPr="009A0BC7">
        <w:rPr>
          <w:rStyle w:val="Emphasis"/>
          <w:highlight w:val="yellow"/>
        </w:rPr>
        <w:t>remains high</w:t>
      </w:r>
      <w:r w:rsidRPr="009A0BC7">
        <w:rPr>
          <w:rStyle w:val="StyleUnderline"/>
          <w:sz w:val="16"/>
          <w:u w:val="none"/>
        </w:rPr>
        <w:t>. Most of the concrete issues are well understood by both sides. We note here three that may have a particularly important future impact on mutual trust.</w:t>
      </w:r>
    </w:p>
    <w:p w14:paraId="3AC31818" w14:textId="77777777" w:rsidR="00C42812" w:rsidRPr="009A0BC7" w:rsidRDefault="00C42812" w:rsidP="00C42812">
      <w:pPr>
        <w:rPr>
          <w:rStyle w:val="StyleUnderline"/>
          <w:sz w:val="16"/>
          <w:u w:val="none"/>
        </w:rPr>
      </w:pPr>
      <w:r w:rsidRPr="009A0BC7">
        <w:rPr>
          <w:rStyle w:val="StyleUnderline"/>
        </w:rPr>
        <w:t>First, U</w:t>
      </w:r>
      <w:r w:rsidRPr="009A0BC7">
        <w:rPr>
          <w:rStyle w:val="StyleUnderline"/>
          <w:highlight w:val="yellow"/>
        </w:rPr>
        <w:t>.S. companies have</w:t>
      </w:r>
      <w:r w:rsidRPr="009A0BC7">
        <w:rPr>
          <w:rStyle w:val="StyleUnderline"/>
        </w:rPr>
        <w:t xml:space="preserve"> long </w:t>
      </w:r>
      <w:r w:rsidRPr="009A0BC7">
        <w:rPr>
          <w:rStyle w:val="StyleUnderline"/>
          <w:highlight w:val="yellow"/>
        </w:rPr>
        <w:t xml:space="preserve">invested substantial sums in China </w:t>
      </w:r>
      <w:r w:rsidRPr="009A0BC7">
        <w:rPr>
          <w:rStyle w:val="StyleUnderline"/>
        </w:rPr>
        <w:t xml:space="preserve">in both </w:t>
      </w:r>
      <w:proofErr w:type="gramStart"/>
      <w:r w:rsidRPr="009A0BC7">
        <w:rPr>
          <w:rStyle w:val="StyleUnderline"/>
        </w:rPr>
        <w:t>greenfield</w:t>
      </w:r>
      <w:proofErr w:type="gramEnd"/>
      <w:r w:rsidRPr="009A0BC7">
        <w:rPr>
          <w:rStyle w:val="StyleUnderline"/>
        </w:rPr>
        <w:t xml:space="preserve"> projects and joint ventures</w:t>
      </w:r>
      <w:r w:rsidRPr="009A0BC7">
        <w:rPr>
          <w:rStyle w:val="StyleUnderline"/>
          <w:sz w:val="16"/>
          <w:u w:val="none"/>
        </w:rPr>
        <w:t xml:space="preserve">. These investments have created a strong set of interests in good U.S.- China relations among corporations that are influential in the American political system. </w:t>
      </w:r>
      <w:r w:rsidRPr="009A0BC7">
        <w:rPr>
          <w:rStyle w:val="StyleUnderline"/>
          <w:highlight w:val="yellow"/>
        </w:rPr>
        <w:t>There has been relatively little direct</w:t>
      </w:r>
      <w:r w:rsidRPr="009A0BC7">
        <w:rPr>
          <w:rStyle w:val="StyleUnderline"/>
          <w:sz w:val="16"/>
          <w:highlight w:val="yellow"/>
          <w:u w:val="none"/>
        </w:rPr>
        <w:t xml:space="preserve"> (</w:t>
      </w:r>
      <w:r w:rsidRPr="009A0BC7">
        <w:rPr>
          <w:rStyle w:val="StyleUnderline"/>
          <w:sz w:val="16"/>
          <w:u w:val="none"/>
        </w:rPr>
        <w:t xml:space="preserve">as versus portfolio) </w:t>
      </w:r>
      <w:r w:rsidRPr="009A0BC7">
        <w:rPr>
          <w:rStyle w:val="StyleUnderline"/>
          <w:highlight w:val="yellow"/>
        </w:rPr>
        <w:t>investment by Chinese firms in the U</w:t>
      </w:r>
      <w:r w:rsidRPr="009A0BC7">
        <w:rPr>
          <w:rStyle w:val="StyleUnderline"/>
          <w:sz w:val="16"/>
          <w:u w:val="none"/>
        </w:rPr>
        <w:t xml:space="preserve">nited </w:t>
      </w:r>
      <w:r w:rsidRPr="009A0BC7">
        <w:rPr>
          <w:rStyle w:val="StyleUnderline"/>
          <w:highlight w:val="yellow"/>
        </w:rPr>
        <w:t>S</w:t>
      </w:r>
      <w:r w:rsidRPr="009A0BC7">
        <w:rPr>
          <w:rStyle w:val="StyleUnderline"/>
          <w:sz w:val="16"/>
          <w:highlight w:val="yellow"/>
          <w:u w:val="none"/>
        </w:rPr>
        <w:t>t</w:t>
      </w:r>
      <w:r w:rsidRPr="009A0BC7">
        <w:rPr>
          <w:rStyle w:val="StyleUnderline"/>
          <w:sz w:val="16"/>
          <w:u w:val="none"/>
        </w:rPr>
        <w:t>ates. As of 2012, however, the conditions for large scale Chinese direct investment in the U.S. have ripened. Many American local governments have identified infrastructure projects that are economically viable but require financing that is not currently available in the U.S. Because of the sluggish economy, prices in the U.S. are now relatively attractive, and the value of the RMB vis-à-vis the USD has grown. And at a national level the leadership is encouraging Chinese firms increasingly to invest abroad beyond the natural resources sector.</w:t>
      </w:r>
    </w:p>
    <w:p w14:paraId="6980356C" w14:textId="77777777" w:rsidR="00C42812" w:rsidRPr="009A0BC7" w:rsidRDefault="00C42812" w:rsidP="00C42812">
      <w:pPr>
        <w:rPr>
          <w:rStyle w:val="StyleUnderline"/>
          <w:sz w:val="16"/>
          <w:u w:val="none"/>
        </w:rPr>
      </w:pPr>
      <w:r w:rsidRPr="009A0BC7">
        <w:rPr>
          <w:rStyle w:val="StyleUnderline"/>
          <w:highlight w:val="yellow"/>
        </w:rPr>
        <w:t>There is work to be done on both sides to make such investments more attractive</w:t>
      </w:r>
      <w:r w:rsidRPr="009A0BC7">
        <w:rPr>
          <w:rStyle w:val="StyleUnderline"/>
          <w:sz w:val="16"/>
          <w:u w:val="none"/>
        </w:rPr>
        <w:t>. The U.S. side must make concerted efforts to provide better information and guidance on how to navigate the American regulatory system and how to evaluate whether any proposed investment might trigger a national security review. Additional information is necessary to help Chinese firms identify appropriate projects and the specific American parties to be contacted about those opportunities, as well as to assist in understanding how to become welcome participants in American localities. On the Chinese side, there is much work to be done to educate firms on the American market and business practices in order to be successful in the U.S. Chinese firms also require a great deal of help to learn how to meet standards of corporate governance and transparency that are necessary to operate in the U.S.</w:t>
      </w:r>
    </w:p>
    <w:p w14:paraId="768E4EDE" w14:textId="77777777" w:rsidR="00C42812" w:rsidRDefault="00C42812" w:rsidP="00C42812">
      <w:pPr>
        <w:rPr>
          <w:rStyle w:val="StyleUnderline"/>
          <w:sz w:val="16"/>
          <w:u w:val="none"/>
        </w:rPr>
      </w:pPr>
      <w:r w:rsidRPr="009A0BC7">
        <w:rPr>
          <w:rStyle w:val="StyleUnderline"/>
          <w:highlight w:val="yellow"/>
        </w:rPr>
        <w:t>Both sides should promote such investment</w:t>
      </w:r>
      <w:r w:rsidRPr="009A0BC7">
        <w:rPr>
          <w:rStyle w:val="StyleUnderline"/>
          <w:sz w:val="16"/>
          <w:highlight w:val="yellow"/>
          <w:u w:val="none"/>
        </w:rPr>
        <w:t xml:space="preserve">. </w:t>
      </w:r>
      <w:r w:rsidRPr="009A0BC7">
        <w:rPr>
          <w:rStyle w:val="StyleUnderline"/>
          <w:highlight w:val="yellow"/>
        </w:rPr>
        <w:t xml:space="preserve">Over time, successful investments will create powerful interests </w:t>
      </w:r>
      <w:r w:rsidRPr="009A0BC7">
        <w:rPr>
          <w:rStyle w:val="Emphasis"/>
          <w:highlight w:val="yellow"/>
        </w:rPr>
        <w:t>in the Chinese system in favor of good U.S.-China relations</w:t>
      </w:r>
      <w:r w:rsidRPr="009A0BC7">
        <w:rPr>
          <w:rStyle w:val="StyleUnderline"/>
          <w:sz w:val="16"/>
          <w:u w:val="none"/>
        </w:rPr>
        <w:t xml:space="preserve"> that are comparable to the American corporations in the U.S. system. These </w:t>
      </w:r>
      <w:r w:rsidRPr="009A0BC7">
        <w:rPr>
          <w:rStyle w:val="StyleUnderline"/>
        </w:rPr>
        <w:t>Chinese investors in the U</w:t>
      </w:r>
      <w:r w:rsidRPr="009A0BC7">
        <w:rPr>
          <w:rStyle w:val="StyleUnderline"/>
          <w:sz w:val="16"/>
          <w:u w:val="none"/>
        </w:rPr>
        <w:t xml:space="preserve">nited </w:t>
      </w:r>
      <w:r w:rsidRPr="009A0BC7">
        <w:rPr>
          <w:rStyle w:val="StyleUnderline"/>
        </w:rPr>
        <w:t>S</w:t>
      </w:r>
      <w:r w:rsidRPr="009A0BC7">
        <w:rPr>
          <w:rStyle w:val="StyleUnderline"/>
          <w:sz w:val="16"/>
          <w:u w:val="none"/>
        </w:rPr>
        <w:t xml:space="preserve">tates will </w:t>
      </w:r>
      <w:r w:rsidRPr="009A0BC7">
        <w:rPr>
          <w:rStyle w:val="StyleUnderline"/>
        </w:rPr>
        <w:t>also gain a better understanding of internal developments and aspirations in America</w:t>
      </w:r>
      <w:r w:rsidRPr="009A0BC7">
        <w:rPr>
          <w:rStyle w:val="StyleUnderline"/>
          <w:sz w:val="16"/>
          <w:u w:val="none"/>
        </w:rPr>
        <w:t>, which may help reduce misunderstanding and distrust in China. Likewise, Americans will have a growing opportunity to become familiar with Chinese corporations – including state-owned enterprises. If these firms act according to commercial principles, create jobs and opportunities, and become good corporate citizens, this may alleviate Americans’ concerns about Chinese business practices and goals. With these objectives in mind, both governments should also work toward adopting a bilateral investment treaty.</w:t>
      </w:r>
    </w:p>
    <w:p w14:paraId="4C74844C" w14:textId="77777777" w:rsidR="00C42812" w:rsidRDefault="00C42812" w:rsidP="00C42812">
      <w:pPr>
        <w:pStyle w:val="Heading3"/>
      </w:pPr>
      <w:r>
        <w:t>2AC - Terrorists Get Nukes - Generic</w:t>
      </w:r>
    </w:p>
    <w:p w14:paraId="2D0435F2" w14:textId="77777777" w:rsidR="00C42812" w:rsidRPr="000F12AE" w:rsidRDefault="00C42812" w:rsidP="00C42812">
      <w:pPr>
        <w:pStyle w:val="Heading4"/>
      </w:pPr>
      <w:r>
        <w:t>Terrorists can obtain nukes – resources and ideological desire.</w:t>
      </w:r>
    </w:p>
    <w:p w14:paraId="159652B1" w14:textId="77777777" w:rsidR="00C42812" w:rsidRPr="000F12AE" w:rsidRDefault="00C42812" w:rsidP="00C42812">
      <w:r w:rsidRPr="000F12AE">
        <w:rPr>
          <w:rStyle w:val="Style13ptBold"/>
        </w:rPr>
        <w:t xml:space="preserve">Bunn </w:t>
      </w:r>
      <w:proofErr w:type="gramStart"/>
      <w:r w:rsidRPr="000F12AE">
        <w:rPr>
          <w:rStyle w:val="Style13ptBold"/>
        </w:rPr>
        <w:t>et</w:t>
      </w:r>
      <w:proofErr w:type="gramEnd"/>
      <w:r w:rsidRPr="000F12AE">
        <w:rPr>
          <w:rStyle w:val="Style13ptBold"/>
        </w:rPr>
        <w:t>. Al. 16</w:t>
      </w:r>
      <w:r>
        <w:t xml:space="preserve"> – Matthew Bunn, Professor of Practice at Harvard University's John F. Kennedy School of Government, Martin B. Malin, Executive Director of the Project on Managing the Atom at Harvard’s Belfer Center for Science and International Affairs, Nickolas Roth, Research Associate at the Belfer Center’s Project on Managing the Atom. Before coming to Harvard, he spent a decade working in Washington, D.C., where his work focused on improving government accountability and project management, arms control, and nonproliferation, William Tobey, Senior Fellow at the Belfer Center for Science and International Affairs at Harvard Kennedy School, March 2016(“Preventing Nuclear Terrorism: Continuous Improvement or Dangerous Decline,” Harvard Kennedy School – Belfer Center for Science and International Affairs, </w:t>
      </w:r>
      <w:hyperlink r:id="rId9" w:history="1">
        <w:r w:rsidRPr="0070147A">
          <w:rPr>
            <w:rStyle w:val="Hyperlink"/>
          </w:rPr>
          <w:t>http://belfercenter.ksg.harvard.edu/files/PreventingNuclearTerrorism-Web.pdf</w:t>
        </w:r>
      </w:hyperlink>
      <w:r>
        <w:t>, Accessed 7/18/16, AJ)</w:t>
      </w:r>
    </w:p>
    <w:p w14:paraId="42EF189B" w14:textId="77777777" w:rsidR="00C42812" w:rsidRPr="000F12AE" w:rsidRDefault="00C42812" w:rsidP="00C42812">
      <w:pPr>
        <w:rPr>
          <w:rStyle w:val="StyleUnderline"/>
        </w:rPr>
      </w:pPr>
      <w:r w:rsidRPr="000F12AE">
        <w:rPr>
          <w:rStyle w:val="StyleUnderline"/>
        </w:rPr>
        <w:t>The world has entered an age of mass casualty terrorism</w:t>
      </w:r>
      <w:r w:rsidRPr="000F12AE">
        <w:rPr>
          <w:sz w:val="16"/>
        </w:rPr>
        <w:t xml:space="preserve">, </w:t>
      </w:r>
      <w:r w:rsidRPr="000F12AE">
        <w:rPr>
          <w:rStyle w:val="StyleUnderline"/>
        </w:rPr>
        <w:t xml:space="preserve">in which certain </w:t>
      </w:r>
      <w:r w:rsidRPr="003928D9">
        <w:rPr>
          <w:rStyle w:val="Emphasis"/>
          <w:highlight w:val="yellow"/>
        </w:rPr>
        <w:t>adversaries seek and have the capability to inflict maximum possible carnage</w:t>
      </w:r>
      <w:r w:rsidRPr="000F12AE">
        <w:rPr>
          <w:sz w:val="16"/>
        </w:rPr>
        <w:t xml:space="preserve"> to achieve their ends. Making </w:t>
      </w:r>
      <w:r w:rsidRPr="003928D9">
        <w:rPr>
          <w:rStyle w:val="StyleUnderline"/>
          <w:highlight w:val="yellow"/>
        </w:rPr>
        <w:t>a</w:t>
      </w:r>
      <w:r w:rsidRPr="000F12AE">
        <w:rPr>
          <w:rStyle w:val="StyleUnderline"/>
        </w:rPr>
        <w:t xml:space="preserve"> crude </w:t>
      </w:r>
      <w:r w:rsidRPr="003928D9">
        <w:rPr>
          <w:rStyle w:val="StyleUnderline"/>
          <w:highlight w:val="yellow"/>
        </w:rPr>
        <w:t>nuclear bomb</w:t>
      </w:r>
      <w:r w:rsidRPr="000F12AE">
        <w:rPr>
          <w:sz w:val="16"/>
        </w:rPr>
        <w:t xml:space="preserve"> would not be easy, but </w:t>
      </w:r>
      <w:r w:rsidRPr="003928D9">
        <w:rPr>
          <w:rStyle w:val="StyleUnderline"/>
          <w:highlight w:val="yellow"/>
        </w:rPr>
        <w:t>is</w:t>
      </w:r>
      <w:r w:rsidRPr="000F12AE">
        <w:rPr>
          <w:rStyle w:val="StyleUnderline"/>
        </w:rPr>
        <w:t xml:space="preserve"> potentially </w:t>
      </w:r>
      <w:r w:rsidRPr="003928D9">
        <w:rPr>
          <w:rStyle w:val="StyleUnderline"/>
          <w:highlight w:val="yellow"/>
        </w:rPr>
        <w:t>within the capabilities of a</w:t>
      </w:r>
      <w:r w:rsidRPr="000F12AE">
        <w:rPr>
          <w:rStyle w:val="StyleUnderline"/>
        </w:rPr>
        <w:t xml:space="preserve"> technically sophisticated </w:t>
      </w:r>
      <w:r w:rsidRPr="003928D9">
        <w:rPr>
          <w:rStyle w:val="StyleUnderline"/>
          <w:highlight w:val="yellow"/>
        </w:rPr>
        <w:t>terrorist group, as numerous</w:t>
      </w:r>
      <w:r w:rsidRPr="000F12AE">
        <w:rPr>
          <w:rStyle w:val="StyleUnderline"/>
        </w:rPr>
        <w:t xml:space="preserve"> government </w:t>
      </w:r>
      <w:r w:rsidRPr="003928D9">
        <w:rPr>
          <w:rStyle w:val="StyleUnderline"/>
          <w:highlight w:val="yellow"/>
        </w:rPr>
        <w:t>studies have confirmed</w:t>
      </w:r>
      <w:r w:rsidRPr="000F12AE">
        <w:rPr>
          <w:sz w:val="16"/>
        </w:rPr>
        <w:t xml:space="preserve">. </w:t>
      </w:r>
      <w:r w:rsidRPr="000F12AE">
        <w:rPr>
          <w:rStyle w:val="StyleUnderline"/>
        </w:rPr>
        <w:t>The main barrier is getting hold of the needed nuclear material</w:t>
      </w:r>
      <w:r w:rsidRPr="000F12AE">
        <w:rPr>
          <w:sz w:val="16"/>
        </w:rPr>
        <w:t>—</w:t>
      </w:r>
      <w:r w:rsidRPr="000F12AE">
        <w:rPr>
          <w:rStyle w:val="StyleUnderline"/>
        </w:rPr>
        <w:t xml:space="preserve">but </w:t>
      </w:r>
      <w:r w:rsidRPr="003928D9">
        <w:rPr>
          <w:rStyle w:val="StyleUnderline"/>
          <w:highlight w:val="yellow"/>
        </w:rPr>
        <w:t>there are multiple cases in which kilogram quantities of plutonium or</w:t>
      </w:r>
      <w:r w:rsidRPr="000F12AE">
        <w:rPr>
          <w:rStyle w:val="StyleUnderline"/>
        </w:rPr>
        <w:t xml:space="preserve"> highly enriched uranium</w:t>
      </w:r>
      <w:r w:rsidRPr="000F12AE">
        <w:rPr>
          <w:sz w:val="16"/>
        </w:rPr>
        <w:t xml:space="preserve"> (</w:t>
      </w:r>
      <w:r w:rsidRPr="003928D9">
        <w:rPr>
          <w:rStyle w:val="StyleUnderline"/>
          <w:highlight w:val="yellow"/>
        </w:rPr>
        <w:t>HEU</w:t>
      </w:r>
      <w:r w:rsidRPr="000F12AE">
        <w:rPr>
          <w:sz w:val="16"/>
        </w:rPr>
        <w:t xml:space="preserve">) </w:t>
      </w:r>
      <w:r w:rsidRPr="003928D9">
        <w:rPr>
          <w:rStyle w:val="StyleUnderline"/>
          <w:highlight w:val="yellow"/>
        </w:rPr>
        <w:t>have been stolen</w:t>
      </w:r>
      <w:r w:rsidRPr="000F12AE">
        <w:rPr>
          <w:sz w:val="16"/>
        </w:rPr>
        <w:t xml:space="preserve">. The </w:t>
      </w:r>
      <w:r w:rsidRPr="000F12AE">
        <w:rPr>
          <w:rStyle w:val="StyleUnderline"/>
        </w:rPr>
        <w:t>nuclear material</w:t>
      </w:r>
      <w:r w:rsidRPr="000F12AE">
        <w:rPr>
          <w:sz w:val="16"/>
        </w:rPr>
        <w:t xml:space="preserve"> for a bomb is small and difficult to detect, making it a major challenge to stop nuclear smuggling, or to recover nuclear material after it has been stolen. The consequences of detonation of even a crude terrorist nuclear bomb would be severe, turning the heart of modern city into a smoldering radioactive ruin and sending reverberating economic and political aftershocks around the world. At least two terrorist groups—</w:t>
      </w:r>
      <w:r w:rsidRPr="003928D9">
        <w:rPr>
          <w:rStyle w:val="StyleUnderline"/>
          <w:highlight w:val="yellow"/>
        </w:rPr>
        <w:t>al Qaeda</w:t>
      </w:r>
      <w:r w:rsidRPr="000F12AE">
        <w:rPr>
          <w:sz w:val="16"/>
        </w:rPr>
        <w:t xml:space="preserve"> and the Japanese terror cult Aum Shinrikyo—</w:t>
      </w:r>
      <w:r w:rsidRPr="003928D9">
        <w:rPr>
          <w:rStyle w:val="StyleUnderline"/>
        </w:rPr>
        <w:t>have made serious efforts</w:t>
      </w:r>
      <w:r w:rsidRPr="000F12AE">
        <w:rPr>
          <w:rStyle w:val="StyleUnderline"/>
        </w:rPr>
        <w:t xml:space="preserve"> to get nuclear weapons, and there is suggestive evidence of Chechen terrorist interest as well</w:t>
      </w:r>
      <w:r w:rsidRPr="000F12AE">
        <w:rPr>
          <w:sz w:val="16"/>
        </w:rPr>
        <w:t xml:space="preserve"> (including incidents of terrorist teams carrying out reconnaissance at Russian nuclear weapon storage sites). Al </w:t>
      </w:r>
      <w:r w:rsidRPr="000F12AE">
        <w:rPr>
          <w:rStyle w:val="StyleUnderline"/>
        </w:rPr>
        <w:t xml:space="preserve">Qaeda </w:t>
      </w:r>
      <w:r w:rsidRPr="003928D9">
        <w:rPr>
          <w:rStyle w:val="StyleUnderline"/>
          <w:highlight w:val="yellow"/>
        </w:rPr>
        <w:t>had a focused nuclear weapons program and repeatedly attempted to buy stolen nuclear</w:t>
      </w:r>
      <w:r w:rsidRPr="000F12AE">
        <w:rPr>
          <w:rStyle w:val="StyleUnderline"/>
        </w:rPr>
        <w:t xml:space="preserve"> bomb </w:t>
      </w:r>
      <w:r w:rsidRPr="003928D9">
        <w:rPr>
          <w:rStyle w:val="StyleUnderline"/>
          <w:highlight w:val="yellow"/>
        </w:rPr>
        <w:t>material and recruit nuclear expertise</w:t>
      </w:r>
      <w:r w:rsidRPr="000F12AE">
        <w:rPr>
          <w:rStyle w:val="StyleUnderline"/>
        </w:rPr>
        <w:t>. Al Qaeda went as far as carrying out crude tests of conventional explosives for their nuclear bomb program in the Afghan desert.</w:t>
      </w:r>
    </w:p>
    <w:p w14:paraId="698FD703" w14:textId="77777777" w:rsidR="00C42812" w:rsidRPr="000F12AE" w:rsidRDefault="00C42812" w:rsidP="00C42812">
      <w:pPr>
        <w:rPr>
          <w:rStyle w:val="StyleUnderline"/>
        </w:rPr>
      </w:pPr>
      <w:r w:rsidRPr="000F12AE">
        <w:rPr>
          <w:sz w:val="16"/>
        </w:rPr>
        <w:t xml:space="preserve">To date, there is no publicly available evidence that </w:t>
      </w:r>
      <w:r w:rsidRPr="003928D9">
        <w:rPr>
          <w:rStyle w:val="StyleUnderline"/>
          <w:highlight w:val="yellow"/>
        </w:rPr>
        <w:t>the Islamic State</w:t>
      </w:r>
      <w:r w:rsidRPr="000F12AE">
        <w:rPr>
          <w:sz w:val="16"/>
        </w:rPr>
        <w:t xml:space="preserve"> is pursuing a similar focused nuclear weapons effort. But the group’s </w:t>
      </w:r>
      <w:r w:rsidRPr="003928D9">
        <w:rPr>
          <w:rStyle w:val="StyleUnderline"/>
          <w:highlight w:val="yellow"/>
        </w:rPr>
        <w:t>apocalyptic rhetoric</w:t>
      </w:r>
      <w:r w:rsidRPr="000F12AE">
        <w:rPr>
          <w:rStyle w:val="StyleUnderline"/>
        </w:rPr>
        <w:t xml:space="preserve">, envisioning a final war between itself and the “crusader” forces, </w:t>
      </w:r>
      <w:r w:rsidRPr="003928D9">
        <w:rPr>
          <w:rStyle w:val="StyleUnderline"/>
          <w:highlight w:val="yellow"/>
        </w:rPr>
        <w:t>suggests a need for very powerful weapons</w:t>
      </w:r>
      <w:r w:rsidRPr="000F12AE">
        <w:rPr>
          <w:rStyle w:val="StyleUnderline"/>
        </w:rPr>
        <w:t xml:space="preserve">, and recent incidents such as the </w:t>
      </w:r>
      <w:r w:rsidRPr="003928D9">
        <w:rPr>
          <w:rStyle w:val="StyleUnderline"/>
          <w:highlight w:val="yellow"/>
        </w:rPr>
        <w:t>in-depth monitoring of a</w:t>
      </w:r>
      <w:r w:rsidRPr="000F12AE">
        <w:rPr>
          <w:rStyle w:val="StyleUnderline"/>
        </w:rPr>
        <w:t xml:space="preserve"> senior official of a </w:t>
      </w:r>
      <w:r w:rsidRPr="003928D9">
        <w:rPr>
          <w:rStyle w:val="StyleUnderline"/>
          <w:highlight w:val="yellow"/>
        </w:rPr>
        <w:t>Belgian facility</w:t>
      </w:r>
      <w:r w:rsidRPr="000F12AE">
        <w:rPr>
          <w:rStyle w:val="StyleUnderline"/>
        </w:rPr>
        <w:t xml:space="preserve"> with substantial stocks of HEU </w:t>
      </w:r>
      <w:r w:rsidRPr="003928D9">
        <w:rPr>
          <w:rStyle w:val="StyleUnderline"/>
          <w:highlight w:val="yellow"/>
        </w:rPr>
        <w:t>are worrying indicators of possible nuclear intent</w:t>
      </w:r>
      <w:r w:rsidRPr="000F12AE">
        <w:rPr>
          <w:rStyle w:val="StyleUnderline"/>
        </w:rPr>
        <w:t>.</w:t>
      </w:r>
      <w:r w:rsidRPr="000F12AE">
        <w:rPr>
          <w:sz w:val="16"/>
        </w:rPr>
        <w:t xml:space="preserve"> If </w:t>
      </w:r>
      <w:r w:rsidRPr="003928D9">
        <w:rPr>
          <w:rStyle w:val="StyleUnderline"/>
          <w:highlight w:val="yellow"/>
        </w:rPr>
        <w:t>the Islamic State</w:t>
      </w:r>
      <w:r w:rsidRPr="000F12AE">
        <w:rPr>
          <w:sz w:val="16"/>
        </w:rPr>
        <w:t xml:space="preserve"> does turn to seeking nuclear weapons, it </w:t>
      </w:r>
      <w:r w:rsidRPr="003928D9">
        <w:rPr>
          <w:rStyle w:val="Emphasis"/>
          <w:highlight w:val="yellow"/>
        </w:rPr>
        <w:t>has more money, controls more territory and people, and enjoys a greater ability to recruit experts globally</w:t>
      </w:r>
      <w:r w:rsidRPr="000F12AE">
        <w:rPr>
          <w:rStyle w:val="StyleUnderline"/>
        </w:rPr>
        <w:t xml:space="preserve"> than al Qaeda at its strongest ever had.</w:t>
      </w:r>
    </w:p>
    <w:p w14:paraId="4E386CB9" w14:textId="77777777" w:rsidR="00C42812" w:rsidRDefault="00C42812" w:rsidP="00C42812">
      <w:pPr>
        <w:rPr>
          <w:rStyle w:val="StyleUnderline"/>
        </w:rPr>
      </w:pPr>
      <w:r w:rsidRPr="000F12AE">
        <w:rPr>
          <w:sz w:val="16"/>
        </w:rPr>
        <w:t xml:space="preserve">Terrorist use of </w:t>
      </w:r>
      <w:r w:rsidRPr="000F12AE">
        <w:rPr>
          <w:rStyle w:val="StyleUnderline"/>
        </w:rPr>
        <w:t>nuclear weapons may not be a high probability—but the global economic, political, and social consequences would be so severe that even a low probability should be enough to motivate an intense focus on steps such as nuclear security to reduce the risk.</w:t>
      </w:r>
    </w:p>
    <w:p w14:paraId="65AFDEDB" w14:textId="77777777" w:rsidR="00C42812" w:rsidRDefault="00C42812" w:rsidP="00C42812">
      <w:pPr>
        <w:pStyle w:val="Heading3"/>
        <w:rPr>
          <w:rStyle w:val="StyleUnderline"/>
          <w:sz w:val="32"/>
        </w:rPr>
      </w:pPr>
      <w:r>
        <w:rPr>
          <w:rStyle w:val="StyleUnderline"/>
          <w:sz w:val="32"/>
        </w:rPr>
        <w:t xml:space="preserve">2AC - </w:t>
      </w:r>
      <w:r w:rsidRPr="00CF554B">
        <w:rPr>
          <w:rStyle w:val="StyleUnderline"/>
          <w:sz w:val="32"/>
        </w:rPr>
        <w:t>Terror Impact</w:t>
      </w:r>
    </w:p>
    <w:p w14:paraId="270555BF" w14:textId="77777777" w:rsidR="00C42812" w:rsidRPr="004C39FB" w:rsidRDefault="00C42812" w:rsidP="00C42812">
      <w:pPr>
        <w:pStyle w:val="Heading4"/>
        <w:rPr>
          <w:rStyle w:val="StyleUnderline"/>
          <w:sz w:val="26"/>
          <w:u w:val="none"/>
        </w:rPr>
      </w:pPr>
      <w:r w:rsidRPr="004C39FB">
        <w:rPr>
          <w:rStyle w:val="StyleUnderline"/>
          <w:sz w:val="26"/>
          <w:u w:val="none"/>
        </w:rPr>
        <w:t>Look for other cards in the Pakistan AFF file</w:t>
      </w:r>
      <w:r>
        <w:rPr>
          <w:rStyle w:val="StyleUnderline"/>
          <w:sz w:val="26"/>
          <w:u w:val="none"/>
        </w:rPr>
        <w:t>. Impact card is already in the scenarios at the top.</w:t>
      </w:r>
    </w:p>
    <w:p w14:paraId="12B7403B" w14:textId="77777777" w:rsidR="00C42812" w:rsidRDefault="00C42812" w:rsidP="00C42812">
      <w:pPr>
        <w:pStyle w:val="Heading3"/>
      </w:pPr>
      <w:r>
        <w:t>A2 Coop Exists Now</w:t>
      </w:r>
    </w:p>
    <w:p w14:paraId="1B27C19F" w14:textId="77777777" w:rsidR="00C42812" w:rsidRPr="00552821" w:rsidRDefault="00C42812" w:rsidP="00C42812">
      <w:pPr>
        <w:pStyle w:val="Heading4"/>
      </w:pPr>
      <w:r>
        <w:t>No coop – strategic mistrust.</w:t>
      </w:r>
    </w:p>
    <w:p w14:paraId="5F3BAE5A" w14:textId="77777777" w:rsidR="00C42812" w:rsidRPr="00552821" w:rsidRDefault="00C42812" w:rsidP="00C42812">
      <w:r w:rsidRPr="00552821">
        <w:rPr>
          <w:rStyle w:val="Style13ptBold"/>
        </w:rPr>
        <w:t>Sun 14</w:t>
      </w:r>
      <w:r w:rsidRPr="00552821">
        <w:t xml:space="preserve"> - Yun Sun, a nonresident fellow in the Africa Growth Initiative, focusing on China’s relations with Africa and U.S.-China cooperation on the continent. , 09/10/2014("China and the Rising Terrorist Threats in Africa: Time for U.S.-China Cooperation</w:t>
      </w:r>
      <w:proofErr w:type="gramStart"/>
      <w:r w:rsidRPr="00552821">
        <w:t>? ,</w:t>
      </w:r>
      <w:proofErr w:type="gramEnd"/>
      <w:r w:rsidRPr="00552821">
        <w:t>" Brookings Institute, http://www.brookings.edu/blogs/africa-in-focus/posts/2014/09/10-china-rising-terrorist-threats-in-africa-sun, Accessed 7/14/2016, AJ)</w:t>
      </w:r>
    </w:p>
    <w:p w14:paraId="0F9C9860" w14:textId="77777777" w:rsidR="00C42812" w:rsidRPr="00552821" w:rsidRDefault="00C42812" w:rsidP="00C42812">
      <w:pPr>
        <w:rPr>
          <w:sz w:val="14"/>
        </w:rPr>
      </w:pPr>
      <w:r w:rsidRPr="00552821">
        <w:rPr>
          <w:sz w:val="14"/>
        </w:rPr>
        <w:t xml:space="preserve">However, </w:t>
      </w:r>
      <w:r w:rsidRPr="00552821">
        <w:rPr>
          <w:rStyle w:val="StyleUnderline"/>
          <w:highlight w:val="yellow"/>
        </w:rPr>
        <w:t>whether China’s interests in</w:t>
      </w:r>
      <w:r w:rsidRPr="00552821">
        <w:rPr>
          <w:rStyle w:val="StyleUnderline"/>
        </w:rPr>
        <w:t xml:space="preserve"> the security issues </w:t>
      </w:r>
      <w:r w:rsidRPr="00552821">
        <w:rPr>
          <w:rStyle w:val="StyleUnderline"/>
          <w:highlight w:val="yellow"/>
        </w:rPr>
        <w:t>of Africa would translate into</w:t>
      </w:r>
      <w:r w:rsidRPr="00552821">
        <w:rPr>
          <w:rStyle w:val="StyleUnderline"/>
        </w:rPr>
        <w:t xml:space="preserve"> a </w:t>
      </w:r>
      <w:r w:rsidRPr="00552821">
        <w:rPr>
          <w:rStyle w:val="StyleUnderline"/>
          <w:highlight w:val="yellow"/>
        </w:rPr>
        <w:t>coop</w:t>
      </w:r>
      <w:r w:rsidRPr="00552821">
        <w:rPr>
          <w:sz w:val="14"/>
        </w:rPr>
        <w:t>erative</w:t>
      </w:r>
      <w:r w:rsidRPr="00552821">
        <w:rPr>
          <w:rStyle w:val="StyleUnderline"/>
        </w:rPr>
        <w:t xml:space="preserve"> relationship </w:t>
      </w:r>
      <w:r w:rsidRPr="00552821">
        <w:rPr>
          <w:rStyle w:val="StyleUnderline"/>
          <w:highlight w:val="yellow"/>
        </w:rPr>
        <w:t>with the West</w:t>
      </w:r>
      <w:r w:rsidRPr="00552821">
        <w:rPr>
          <w:sz w:val="14"/>
        </w:rPr>
        <w:t xml:space="preserve"> (</w:t>
      </w:r>
      <w:r w:rsidRPr="00552821">
        <w:rPr>
          <w:rStyle w:val="StyleUnderline"/>
        </w:rPr>
        <w:t>especially the U.</w:t>
      </w:r>
      <w:r w:rsidRPr="00552821">
        <w:rPr>
          <w:sz w:val="14"/>
        </w:rPr>
        <w:t xml:space="preserve">S.) </w:t>
      </w:r>
      <w:r w:rsidRPr="00552821">
        <w:rPr>
          <w:rStyle w:val="StyleUnderline"/>
          <w:highlight w:val="yellow"/>
        </w:rPr>
        <w:t>on counterterrorism</w:t>
      </w:r>
      <w:r w:rsidRPr="00552821">
        <w:rPr>
          <w:rStyle w:val="StyleUnderline"/>
        </w:rPr>
        <w:t xml:space="preserve"> </w:t>
      </w:r>
      <w:r w:rsidRPr="00552821">
        <w:rPr>
          <w:rStyle w:val="StyleUnderline"/>
          <w:highlight w:val="yellow"/>
        </w:rPr>
        <w:t>remains to be seen</w:t>
      </w:r>
      <w:r w:rsidRPr="00552821">
        <w:rPr>
          <w:sz w:val="14"/>
        </w:rPr>
        <w:t xml:space="preserve">. In fact, </w:t>
      </w:r>
      <w:r w:rsidRPr="00552821">
        <w:rPr>
          <w:rStyle w:val="StyleUnderline"/>
          <w:highlight w:val="yellow"/>
        </w:rPr>
        <w:t>in China’s view</w:t>
      </w:r>
      <w:r w:rsidRPr="00552821">
        <w:rPr>
          <w:rStyle w:val="StyleUnderline"/>
        </w:rPr>
        <w:t xml:space="preserve">, the rising </w:t>
      </w:r>
      <w:r w:rsidRPr="00552821">
        <w:rPr>
          <w:rStyle w:val="StyleUnderline"/>
          <w:highlight w:val="yellow"/>
        </w:rPr>
        <w:t>terrorist threats in Africa</w:t>
      </w:r>
      <w:r w:rsidRPr="00552821">
        <w:rPr>
          <w:rStyle w:val="StyleUnderline"/>
        </w:rPr>
        <w:t xml:space="preserve"> actually </w:t>
      </w:r>
      <w:r w:rsidRPr="00552821">
        <w:rPr>
          <w:rStyle w:val="StyleUnderline"/>
          <w:highlight w:val="yellow"/>
        </w:rPr>
        <w:t>create a</w:t>
      </w:r>
      <w:r w:rsidRPr="00552821">
        <w:rPr>
          <w:rStyle w:val="StyleUnderline"/>
        </w:rPr>
        <w:t xml:space="preserve"> rather </w:t>
      </w:r>
      <w:r w:rsidRPr="00552821">
        <w:rPr>
          <w:rStyle w:val="Emphasis"/>
          <w:highlight w:val="yellow"/>
        </w:rPr>
        <w:t>zero-sum competition between China and the West for influence over African security affairs</w:t>
      </w:r>
      <w:r w:rsidRPr="00552821">
        <w:rPr>
          <w:sz w:val="14"/>
        </w:rPr>
        <w:t xml:space="preserve">. The stakes countries have in Africa naturally lead to their enhanced security cooperation with African governments to protect their interests. For Beijing, this is a good opportunity to expand its participation in African security affairs, increase its political influence and reinforce Sino-Africa cooperation. However, </w:t>
      </w:r>
      <w:r w:rsidRPr="00552821">
        <w:rPr>
          <w:rStyle w:val="StyleUnderline"/>
        </w:rPr>
        <w:t xml:space="preserve">while Western countries are engaged in the same campaign, some </w:t>
      </w:r>
      <w:r w:rsidRPr="00552821">
        <w:rPr>
          <w:rStyle w:val="StyleUnderline"/>
          <w:highlight w:val="yellow"/>
        </w:rPr>
        <w:t>Chinese analysts see their efforts as at “countering China’s rising influence in Africa”</w:t>
      </w:r>
      <w:r w:rsidRPr="00552821">
        <w:rPr>
          <w:rStyle w:val="StyleUnderline"/>
        </w:rPr>
        <w:t xml:space="preserve"> through counter-terrorism and military intervention</w:t>
      </w:r>
      <w:r w:rsidRPr="00552821">
        <w:rPr>
          <w:sz w:val="14"/>
        </w:rPr>
        <w:t>. In the case of Mali, “the expansion of French influence in Mali as the result of its intervention in early 2013 could potentially undermine Sino-Mali relations.”</w:t>
      </w:r>
    </w:p>
    <w:p w14:paraId="058E6103" w14:textId="77777777" w:rsidR="00C42812" w:rsidRPr="00552821" w:rsidRDefault="00C42812" w:rsidP="00C42812">
      <w:pPr>
        <w:rPr>
          <w:rStyle w:val="StyleUnderline"/>
        </w:rPr>
      </w:pPr>
      <w:r w:rsidRPr="00552821">
        <w:rPr>
          <w:rStyle w:val="StyleUnderline"/>
        </w:rPr>
        <w:t>China has demonstrated a keen interest in counterterrorism cooperation</w:t>
      </w:r>
      <w:r w:rsidRPr="00552821">
        <w:rPr>
          <w:sz w:val="16"/>
        </w:rPr>
        <w:t xml:space="preserve"> with the U.S. in recent months</w:t>
      </w:r>
      <w:r w:rsidRPr="00552821">
        <w:rPr>
          <w:rStyle w:val="StyleUnderline"/>
        </w:rPr>
        <w:t>, but how much such enthusiasm indeed relates to counter-terrorism in Africa remains to be seen.</w:t>
      </w:r>
      <w:r w:rsidRPr="00552821">
        <w:rPr>
          <w:sz w:val="16"/>
        </w:rPr>
        <w:t xml:space="preserve"> </w:t>
      </w:r>
      <w:r w:rsidRPr="00552821">
        <w:rPr>
          <w:rStyle w:val="StyleUnderline"/>
        </w:rPr>
        <w:t>China’s eagerness to cooperate</w:t>
      </w:r>
      <w:r w:rsidRPr="00552821">
        <w:rPr>
          <w:sz w:val="16"/>
        </w:rPr>
        <w:t xml:space="preserve"> with the U.S. is primarily motivated by the rapidly rising domestic security threats and terrorist attacks in the past 12 months. </w:t>
      </w:r>
      <w:r w:rsidRPr="00552821">
        <w:rPr>
          <w:rStyle w:val="StyleUnderline"/>
        </w:rPr>
        <w:t>These led to the perhaps most substantive U.S.-China Counter-Terrorism Sub-Dialogue by far in July 2014</w:t>
      </w:r>
      <w:r w:rsidRPr="00552821">
        <w:rPr>
          <w:sz w:val="16"/>
        </w:rPr>
        <w:t xml:space="preserve">. China believes that the American war against terrorism gives Washington tremendous technical, intelligence and operational advantages on counterterrorism issues that are now increasingly relevant for China. </w:t>
      </w:r>
      <w:r w:rsidRPr="00552821">
        <w:rPr>
          <w:rStyle w:val="StyleUnderline"/>
        </w:rPr>
        <w:t xml:space="preserve">Therefore, </w:t>
      </w:r>
      <w:r w:rsidRPr="00552821">
        <w:rPr>
          <w:rStyle w:val="StyleUnderline"/>
          <w:highlight w:val="yellow"/>
        </w:rPr>
        <w:t>China desires American cooperation</w:t>
      </w:r>
      <w:r w:rsidRPr="00552821">
        <w:rPr>
          <w:rStyle w:val="StyleUnderline"/>
        </w:rPr>
        <w:t xml:space="preserve"> </w:t>
      </w:r>
      <w:r w:rsidRPr="00552821">
        <w:rPr>
          <w:rStyle w:val="StyleUnderline"/>
          <w:highlight w:val="yellow"/>
        </w:rPr>
        <w:t>to</w:t>
      </w:r>
      <w:r w:rsidRPr="00552821">
        <w:rPr>
          <w:rStyle w:val="StyleUnderline"/>
        </w:rPr>
        <w:t xml:space="preserve"> </w:t>
      </w:r>
      <w:r w:rsidRPr="00552821">
        <w:rPr>
          <w:rStyle w:val="StyleUnderline"/>
          <w:highlight w:val="yellow"/>
        </w:rPr>
        <w:t>address</w:t>
      </w:r>
      <w:r w:rsidRPr="00552821">
        <w:rPr>
          <w:rStyle w:val="StyleUnderline"/>
        </w:rPr>
        <w:t xml:space="preserve"> Chinese security threats, </w:t>
      </w:r>
      <w:r w:rsidRPr="00552821">
        <w:rPr>
          <w:rStyle w:val="StyleUnderline"/>
          <w:highlight w:val="yellow"/>
        </w:rPr>
        <w:t>but not necessarily the African ones</w:t>
      </w:r>
      <w:r w:rsidRPr="00552821">
        <w:rPr>
          <w:rStyle w:val="StyleUnderline"/>
        </w:rPr>
        <w:t xml:space="preserve"> that are low on China’s agenda.</w:t>
      </w:r>
    </w:p>
    <w:p w14:paraId="422C642A" w14:textId="77777777" w:rsidR="00C42812" w:rsidRPr="00552821" w:rsidRDefault="00C42812" w:rsidP="00C42812">
      <w:pPr>
        <w:rPr>
          <w:rStyle w:val="StyleUnderline"/>
        </w:rPr>
      </w:pPr>
      <w:r w:rsidRPr="00552821">
        <w:rPr>
          <w:sz w:val="16"/>
        </w:rPr>
        <w:t xml:space="preserve">In particular, </w:t>
      </w:r>
      <w:r w:rsidRPr="00552821">
        <w:rPr>
          <w:rStyle w:val="StyleUnderline"/>
          <w:highlight w:val="yellow"/>
        </w:rPr>
        <w:t>in the case of Africa</w:t>
      </w:r>
      <w:r w:rsidRPr="00552821">
        <w:rPr>
          <w:sz w:val="16"/>
        </w:rPr>
        <w:t xml:space="preserve">, while China and the U.S. share the common interest in countering rising terrorism threats, </w:t>
      </w:r>
      <w:r w:rsidRPr="00552821">
        <w:rPr>
          <w:rStyle w:val="StyleUnderline"/>
          <w:highlight w:val="yellow"/>
        </w:rPr>
        <w:t>both are sensitive to the asymmetrical benefits the other side might receive</w:t>
      </w:r>
      <w:r w:rsidRPr="00552821">
        <w:rPr>
          <w:sz w:val="16"/>
        </w:rPr>
        <w:t xml:space="preserve">. Some Americans are concerned about enhanced Chinese security influence in Africa, and China will not join missions associated with Western political agendas, such as democratization. </w:t>
      </w:r>
      <w:r w:rsidRPr="00552821">
        <w:rPr>
          <w:rStyle w:val="StyleUnderline"/>
        </w:rPr>
        <w:t>Chinese analysts have blamed the West as the source of African terrorism due to their colonization, exploitation of African resources, and “meddling” in African affairs</w:t>
      </w:r>
      <w:r w:rsidRPr="00552821">
        <w:rPr>
          <w:sz w:val="16"/>
        </w:rPr>
        <w:t xml:space="preserve">. </w:t>
      </w:r>
      <w:r w:rsidRPr="00552821">
        <w:rPr>
          <w:rStyle w:val="StyleUnderline"/>
        </w:rPr>
        <w:t xml:space="preserve">Some have criticized Western support of anti-government forces in disposing African authoritarian </w:t>
      </w:r>
      <w:proofErr w:type="gramStart"/>
      <w:r w:rsidRPr="00552821">
        <w:rPr>
          <w:rStyle w:val="StyleUnderline"/>
        </w:rPr>
        <w:t>leaders</w:t>
      </w:r>
      <w:proofErr w:type="gramEnd"/>
      <w:r w:rsidRPr="00552821">
        <w:rPr>
          <w:rStyle w:val="StyleUnderline"/>
        </w:rPr>
        <w:t xml:space="preserve"> of which they disapprove, creating messes such as the one in Libya today.</w:t>
      </w:r>
    </w:p>
    <w:p w14:paraId="3C0B8250" w14:textId="77777777" w:rsidR="00C42812" w:rsidRDefault="00C42812" w:rsidP="00C42812">
      <w:pPr>
        <w:rPr>
          <w:rStyle w:val="StyleUnderline"/>
        </w:rPr>
      </w:pPr>
      <w:r w:rsidRPr="00552821">
        <w:rPr>
          <w:rStyle w:val="StyleUnderline"/>
          <w:highlight w:val="yellow"/>
        </w:rPr>
        <w:t>The possibility for U.S.-China</w:t>
      </w:r>
      <w:r w:rsidRPr="00552821">
        <w:rPr>
          <w:rStyle w:val="StyleUnderline"/>
        </w:rPr>
        <w:t xml:space="preserve"> counterterrorism </w:t>
      </w:r>
      <w:r w:rsidRPr="00552821">
        <w:rPr>
          <w:rStyle w:val="Emphasis"/>
          <w:highlight w:val="yellow"/>
        </w:rPr>
        <w:t>cooperation in Africa exists, but only under certain circumstances</w:t>
      </w:r>
      <w:r w:rsidRPr="00552821">
        <w:rPr>
          <w:sz w:val="16"/>
        </w:rPr>
        <w:t xml:space="preserve">. One possibility is that China changes its threat perceptions about African terrorism, such as in the case of terrorist attacks against Chinese entities in Africa or physical attacks in China by African terrorist groups (such as the attack vowed by al-Qaida in the Islamic Maghreb in 2009). Another possibility would be when an African country or regional organization demands that Washington and Beijing lend their respective support and cooperate in local counterterrorism efforts. But even </w:t>
      </w:r>
      <w:r w:rsidRPr="00552821">
        <w:rPr>
          <w:rStyle w:val="StyleUnderline"/>
        </w:rPr>
        <w:t>when such cooperation does occur, people still should have realistic expectations about the depth and width of such cooperation given the differences between the two sides.</w:t>
      </w:r>
    </w:p>
    <w:p w14:paraId="209315D9" w14:textId="77777777" w:rsidR="00C42812" w:rsidRDefault="00C42812" w:rsidP="00C42812">
      <w:pPr>
        <w:pStyle w:val="Heading3"/>
      </w:pPr>
      <w:r>
        <w:t>A2 Repression</w:t>
      </w:r>
    </w:p>
    <w:p w14:paraId="45B9F70E" w14:textId="77777777" w:rsidR="00C42812" w:rsidRPr="00106856" w:rsidRDefault="00C42812" w:rsidP="00C42812">
      <w:pPr>
        <w:pStyle w:val="Heading4"/>
        <w:rPr>
          <w:rStyle w:val="Style13ptBold"/>
          <w:b/>
          <w:bCs w:val="0"/>
        </w:rPr>
      </w:pPr>
      <w:r w:rsidRPr="00106856">
        <w:rPr>
          <w:rStyle w:val="Style13ptBold"/>
          <w:b/>
          <w:bCs w:val="0"/>
        </w:rPr>
        <w:t>Cooperation solves Chinese repression – increased government accountability and tech sharing.</w:t>
      </w:r>
    </w:p>
    <w:p w14:paraId="0A47AA08" w14:textId="77777777" w:rsidR="00C42812" w:rsidRPr="00106856" w:rsidRDefault="00C42812" w:rsidP="00C42812">
      <w:r w:rsidRPr="00106856">
        <w:rPr>
          <w:rStyle w:val="Style13ptBold"/>
        </w:rPr>
        <w:t>Hualing 14</w:t>
      </w:r>
      <w:r w:rsidRPr="00106856">
        <w:t xml:space="preserve"> - Fu Hualing, professor in the Faculty of Law at the University of Hong Kong</w:t>
      </w:r>
      <w:proofErr w:type="gramStart"/>
      <w:r w:rsidRPr="00106856">
        <w:t>.,</w:t>
      </w:r>
      <w:proofErr w:type="gramEnd"/>
      <w:r w:rsidRPr="00106856">
        <w:t xml:space="preserve"> 09/28/2014("Should the U.S. Cooperate with China on Terrorism?," The China File, https://www.chinafile.com/conversation/should-us-cooperate-china-ter</w:t>
      </w:r>
      <w:r>
        <w:t>rorism, Accessed 7/12/2016, AJ)</w:t>
      </w:r>
    </w:p>
    <w:p w14:paraId="7A52B57E" w14:textId="77777777" w:rsidR="00C42812" w:rsidRPr="00106856" w:rsidRDefault="00C42812" w:rsidP="00C42812">
      <w:pPr>
        <w:rPr>
          <w:sz w:val="16"/>
        </w:rPr>
      </w:pPr>
      <w:r w:rsidRPr="00106856">
        <w:rPr>
          <w:rStyle w:val="StyleUnderline"/>
        </w:rPr>
        <w:t>Both the U.S. and China have faced and continue to face imminent terrorist threats</w:t>
      </w:r>
      <w:r w:rsidRPr="00106856">
        <w:rPr>
          <w:sz w:val="16"/>
        </w:rPr>
        <w:t xml:space="preserve"> and each country has its own strength and unique vulnerabilities in facing the surge in international and domestic terrorism. </w:t>
      </w:r>
      <w:r w:rsidRPr="00106856">
        <w:rPr>
          <w:rStyle w:val="StyleUnderline"/>
          <w:highlight w:val="yellow"/>
        </w:rPr>
        <w:t>There is solid common ground</w:t>
      </w:r>
      <w:r w:rsidRPr="00106856">
        <w:rPr>
          <w:rStyle w:val="StyleUnderline"/>
        </w:rPr>
        <w:t xml:space="preserve"> and ample opportunity </w:t>
      </w:r>
      <w:r w:rsidRPr="00106856">
        <w:rPr>
          <w:rStyle w:val="StyleUnderline"/>
          <w:highlight w:val="yellow"/>
        </w:rPr>
        <w:t>for cooperation</w:t>
      </w:r>
      <w:r w:rsidRPr="00106856">
        <w:rPr>
          <w:rStyle w:val="StyleUnderline"/>
        </w:rPr>
        <w:t xml:space="preserve"> and support</w:t>
      </w:r>
      <w:r w:rsidRPr="00106856">
        <w:rPr>
          <w:sz w:val="16"/>
        </w:rPr>
        <w:t xml:space="preserve">. </w:t>
      </w:r>
      <w:r w:rsidRPr="00106856">
        <w:rPr>
          <w:rStyle w:val="StyleUnderline"/>
        </w:rPr>
        <w:t xml:space="preserve">While </w:t>
      </w:r>
      <w:r w:rsidRPr="00106856">
        <w:rPr>
          <w:rStyle w:val="StyleUnderline"/>
          <w:highlight w:val="yellow"/>
        </w:rPr>
        <w:t>the U.S. may need China’s economic and military support in</w:t>
      </w:r>
      <w:r w:rsidRPr="00106856">
        <w:rPr>
          <w:rStyle w:val="StyleUnderline"/>
        </w:rPr>
        <w:t xml:space="preserve"> its </w:t>
      </w:r>
      <w:r w:rsidRPr="00106856">
        <w:rPr>
          <w:rStyle w:val="StyleUnderline"/>
          <w:highlight w:val="yellow"/>
        </w:rPr>
        <w:t>international antiterrorism operation</w:t>
      </w:r>
      <w:r w:rsidRPr="00106856">
        <w:rPr>
          <w:rStyle w:val="StyleUnderline"/>
        </w:rPr>
        <w:t xml:space="preserve"> in the Middle East, </w:t>
      </w:r>
      <w:r w:rsidRPr="00106856">
        <w:rPr>
          <w:rStyle w:val="StyleUnderline"/>
          <w:highlight w:val="yellow"/>
        </w:rPr>
        <w:t>China is eager to learn from U.S. antiterrorism measures</w:t>
      </w:r>
      <w:r w:rsidRPr="00106856">
        <w:rPr>
          <w:rStyle w:val="StyleUnderline"/>
        </w:rPr>
        <w:t xml:space="preserve"> and experiences </w:t>
      </w:r>
      <w:r w:rsidRPr="00106856">
        <w:rPr>
          <w:rStyle w:val="StyleUnderline"/>
          <w:highlight w:val="yellow"/>
        </w:rPr>
        <w:t>to maintain</w:t>
      </w:r>
      <w:r w:rsidRPr="00106856">
        <w:rPr>
          <w:rStyle w:val="StyleUnderline"/>
        </w:rPr>
        <w:t xml:space="preserve"> China’s increasingly fragile </w:t>
      </w:r>
      <w:r w:rsidRPr="00106856">
        <w:rPr>
          <w:rStyle w:val="Emphasis"/>
          <w:highlight w:val="yellow"/>
        </w:rPr>
        <w:t>urban security</w:t>
      </w:r>
      <w:r w:rsidRPr="00106856">
        <w:rPr>
          <w:sz w:val="16"/>
        </w:rPr>
        <w:t xml:space="preserve">. </w:t>
      </w:r>
      <w:r w:rsidRPr="00106856">
        <w:rPr>
          <w:rStyle w:val="StyleUnderline"/>
        </w:rPr>
        <w:t>Having suffered recently from the bombing in Tiananmen Square in Beijing, the mass murder in the train station of Kunming, Yunnan, and other random acts of mass violence</w:t>
      </w:r>
      <w:r w:rsidRPr="00106856">
        <w:rPr>
          <w:sz w:val="16"/>
        </w:rPr>
        <w:t xml:space="preserve"> in different cities, </w:t>
      </w:r>
      <w:r w:rsidRPr="00106856">
        <w:rPr>
          <w:rStyle w:val="StyleUnderline"/>
        </w:rPr>
        <w:t>the Chinese security forces are exploring more effective preventative measures against terror</w:t>
      </w:r>
      <w:r w:rsidRPr="00106856">
        <w:rPr>
          <w:sz w:val="16"/>
        </w:rPr>
        <w:t>. The U.S. has a lot to offer in antiterrorism monitoring and policing public space.</w:t>
      </w:r>
    </w:p>
    <w:p w14:paraId="520992A4" w14:textId="77777777" w:rsidR="00C42812" w:rsidRPr="00106856" w:rsidRDefault="00C42812" w:rsidP="00C42812">
      <w:pPr>
        <w:rPr>
          <w:rStyle w:val="StyleUnderline"/>
        </w:rPr>
      </w:pPr>
      <w:r w:rsidRPr="00106856">
        <w:rPr>
          <w:sz w:val="14"/>
        </w:rPr>
        <w:t xml:space="preserve">There are significant policy constraints on bilateral antiterrorism cooperation. </w:t>
      </w:r>
      <w:r w:rsidRPr="00106856">
        <w:rPr>
          <w:rStyle w:val="StyleUnderline"/>
        </w:rPr>
        <w:t>The U.S. and China define terrorism differently</w:t>
      </w:r>
      <w:r w:rsidRPr="00106856">
        <w:rPr>
          <w:sz w:val="14"/>
        </w:rPr>
        <w:t xml:space="preserve">. Each nation’s political and legal accountability mechanisms for antiterrorism enforcement also vary significantly. China defines terrorism broadly and, importantly, tends to bundle terrorist violence together with the ill-defined categories of religious extremism and ethnic separatism. Given the ethnic tensions that have been boiling in China’s vast autonomous regions, China’s recent antiterrorism campaign is clearly seen as an instrument of ethnic repression. </w:t>
      </w:r>
      <w:r w:rsidRPr="00106856">
        <w:rPr>
          <w:rStyle w:val="StyleUnderline"/>
        </w:rPr>
        <w:t>Politically and legally, there is a meaningful overlapping between the action-oriented terrorism and the speech-focused offenses of subversion and separatism, and any U.S. cooperation with China in countering terrorist violence has the potential to implicate the U.S. in China’s domestic suppression of the freedom of religion and freedom of speech.</w:t>
      </w:r>
    </w:p>
    <w:p w14:paraId="544B7EC2" w14:textId="77777777" w:rsidR="00C42812" w:rsidRPr="00106856" w:rsidRDefault="00C42812" w:rsidP="00C42812">
      <w:pPr>
        <w:rPr>
          <w:sz w:val="16"/>
        </w:rPr>
      </w:pPr>
      <w:r w:rsidRPr="00106856">
        <w:rPr>
          <w:rStyle w:val="StyleUnderline"/>
        </w:rPr>
        <w:t>There is still ample room for the U.S. and China to work together on certain core antiterrorism issues</w:t>
      </w:r>
      <w:r w:rsidRPr="00106856">
        <w:rPr>
          <w:sz w:val="16"/>
        </w:rPr>
        <w:t xml:space="preserve">. Beyond the international effort in countering the menace of ISIS, </w:t>
      </w:r>
      <w:r w:rsidRPr="00106856">
        <w:rPr>
          <w:rStyle w:val="StyleUnderline"/>
          <w:highlight w:val="yellow"/>
        </w:rPr>
        <w:t>there are</w:t>
      </w:r>
      <w:r w:rsidRPr="00106856">
        <w:rPr>
          <w:rStyle w:val="StyleUnderline"/>
        </w:rPr>
        <w:t xml:space="preserve"> other opportunities for broader international cooperation in </w:t>
      </w:r>
      <w:r w:rsidRPr="00106856">
        <w:rPr>
          <w:rStyle w:val="Emphasis"/>
          <w:highlight w:val="yellow"/>
        </w:rPr>
        <w:t>sharing information and technologies and in exchanging best practices</w:t>
      </w:r>
      <w:r w:rsidRPr="00106856">
        <w:rPr>
          <w:sz w:val="16"/>
        </w:rPr>
        <w:t>. When terrorism is globalized, international cooperation, especially cooperation among powerful states, is inevitable in developing effective antiterrorism measures.</w:t>
      </w:r>
    </w:p>
    <w:p w14:paraId="6F4AC8DE" w14:textId="77777777" w:rsidR="00C42812" w:rsidRDefault="00C42812" w:rsidP="00C42812">
      <w:pPr>
        <w:rPr>
          <w:rStyle w:val="Emphasis"/>
        </w:rPr>
      </w:pPr>
      <w:r w:rsidRPr="00106856">
        <w:rPr>
          <w:rStyle w:val="StyleUnderline"/>
          <w:highlight w:val="yellow"/>
        </w:rPr>
        <w:t>A well-crafted</w:t>
      </w:r>
      <w:r w:rsidRPr="00106856">
        <w:rPr>
          <w:rStyle w:val="StyleUnderline"/>
        </w:rPr>
        <w:t xml:space="preserve"> antiterrorism </w:t>
      </w:r>
      <w:r w:rsidRPr="00106856">
        <w:rPr>
          <w:rStyle w:val="StyleUnderline"/>
          <w:highlight w:val="yellow"/>
        </w:rPr>
        <w:t>program</w:t>
      </w:r>
      <w:r w:rsidRPr="00106856">
        <w:rPr>
          <w:rStyle w:val="StyleUnderline"/>
        </w:rPr>
        <w:t xml:space="preserve"> between the U.S. and China </w:t>
      </w:r>
      <w:r w:rsidRPr="00106856">
        <w:rPr>
          <w:rStyle w:val="Emphasis"/>
          <w:highlight w:val="yellow"/>
        </w:rPr>
        <w:t>not only could enhance the antiterrorism capacity in both countries but also improve government accountability</w:t>
      </w:r>
      <w:r w:rsidRPr="00106856">
        <w:rPr>
          <w:rStyle w:val="StyleUnderline"/>
        </w:rPr>
        <w:t xml:space="preserve"> in this sensitive area</w:t>
      </w:r>
      <w:r w:rsidRPr="00106856">
        <w:rPr>
          <w:sz w:val="16"/>
        </w:rPr>
        <w:t xml:space="preserve">. The latter point is particularly important </w:t>
      </w:r>
      <w:r w:rsidRPr="00106856">
        <w:rPr>
          <w:rStyle w:val="StyleUnderline"/>
          <w:highlight w:val="yellow"/>
        </w:rPr>
        <w:t>in China</w:t>
      </w:r>
      <w:r w:rsidRPr="00106856">
        <w:rPr>
          <w:rStyle w:val="StyleUnderline"/>
        </w:rPr>
        <w:t xml:space="preserve"> because </w:t>
      </w:r>
      <w:r w:rsidRPr="00106856">
        <w:rPr>
          <w:rStyle w:val="StyleUnderline"/>
          <w:highlight w:val="yellow"/>
        </w:rPr>
        <w:t>there are</w:t>
      </w:r>
      <w:r w:rsidRPr="00106856">
        <w:rPr>
          <w:rStyle w:val="StyleUnderline"/>
        </w:rPr>
        <w:t xml:space="preserve"> few meaningful </w:t>
      </w:r>
      <w:r w:rsidRPr="00106856">
        <w:rPr>
          <w:rStyle w:val="StyleUnderline"/>
          <w:highlight w:val="yellow"/>
        </w:rPr>
        <w:t>mechanisms</w:t>
      </w:r>
      <w:r w:rsidRPr="00106856">
        <w:rPr>
          <w:rStyle w:val="StyleUnderline"/>
        </w:rPr>
        <w:t xml:space="preserve">, political or legal, </w:t>
      </w:r>
      <w:r w:rsidRPr="00106856">
        <w:rPr>
          <w:rStyle w:val="StyleUnderline"/>
          <w:highlight w:val="yellow"/>
        </w:rPr>
        <w:t>to hold security forces accountable</w:t>
      </w:r>
      <w:r w:rsidRPr="00106856">
        <w:rPr>
          <w:sz w:val="16"/>
        </w:rPr>
        <w:t xml:space="preserve">. When China is launching an all-out war against terrorism, fundamentalism and extremism without having any effective domestic constraints, </w:t>
      </w:r>
      <w:r w:rsidRPr="00106856">
        <w:rPr>
          <w:rStyle w:val="StyleUnderline"/>
          <w:highlight w:val="yellow"/>
        </w:rPr>
        <w:t>international cooperation may serve as the best entry-point</w:t>
      </w:r>
      <w:r w:rsidRPr="00106856">
        <w:rPr>
          <w:rStyle w:val="StyleUnderline"/>
        </w:rPr>
        <w:t xml:space="preserve"> </w:t>
      </w:r>
      <w:r w:rsidRPr="00106856">
        <w:rPr>
          <w:rStyle w:val="StyleUnderline"/>
          <w:highlight w:val="yellow"/>
        </w:rPr>
        <w:t>for creating</w:t>
      </w:r>
      <w:r w:rsidRPr="00106856">
        <w:rPr>
          <w:rStyle w:val="StyleUnderline"/>
        </w:rPr>
        <w:t xml:space="preserve"> some degree of </w:t>
      </w:r>
      <w:r w:rsidRPr="00106856">
        <w:rPr>
          <w:rStyle w:val="Emphasis"/>
          <w:highlight w:val="yellow"/>
        </w:rPr>
        <w:t>a much needed check and balance.</w:t>
      </w:r>
    </w:p>
    <w:p w14:paraId="2308D82C" w14:textId="77777777" w:rsidR="00C42812" w:rsidRPr="00D05D5A" w:rsidRDefault="00C42812" w:rsidP="00C42812">
      <w:pPr>
        <w:pStyle w:val="Heading4"/>
        <w:rPr>
          <w:rStyle w:val="Emphasis"/>
          <w:b/>
          <w:iCs/>
          <w:sz w:val="26"/>
          <w:u w:val="none"/>
          <w:bdr w:val="none" w:sz="0" w:space="0" w:color="auto"/>
        </w:rPr>
      </w:pPr>
      <w:r w:rsidRPr="00D05D5A">
        <w:rPr>
          <w:rStyle w:val="Emphasis"/>
          <w:b/>
          <w:iCs/>
          <w:sz w:val="26"/>
          <w:u w:val="none"/>
          <w:bdr w:val="none" w:sz="0" w:space="0" w:color="auto"/>
        </w:rPr>
        <w:t>Uighurs are a terrorist group – Britain and UN have added them to the terror index</w:t>
      </w:r>
    </w:p>
    <w:p w14:paraId="2559DCA3" w14:textId="77777777" w:rsidR="00C42812" w:rsidRPr="00D05D5A" w:rsidRDefault="00C42812" w:rsidP="00C42812">
      <w:r w:rsidRPr="00D05D5A">
        <w:rPr>
          <w:rStyle w:val="Style13ptBold"/>
        </w:rPr>
        <w:t>Martina and Blanchard 7/20</w:t>
      </w:r>
      <w:r w:rsidRPr="00D05D5A">
        <w:t xml:space="preserve"> - Michael Martina, Reporter for Reuters, Ben Blanchard, Reporter for Reuters, 7/20/16("Britain adds Chinese militant group to terror </w:t>
      </w:r>
      <w:proofErr w:type="gramStart"/>
      <w:r w:rsidRPr="00D05D5A">
        <w:t>list ,</w:t>
      </w:r>
      <w:proofErr w:type="gramEnd"/>
      <w:r w:rsidRPr="00D05D5A">
        <w:t>" published by Reuters, Available online at http://www.reuters.com/article/us-china-britain-security-idUSKCN1000PT, Accessed 7/25/2016, AJ)</w:t>
      </w:r>
    </w:p>
    <w:p w14:paraId="03722C17" w14:textId="77777777" w:rsidR="00C42812" w:rsidRPr="00D05D5A" w:rsidRDefault="00C42812" w:rsidP="00C42812">
      <w:pPr>
        <w:rPr>
          <w:rStyle w:val="StyleUnderline"/>
        </w:rPr>
      </w:pPr>
      <w:r w:rsidRPr="00D05D5A">
        <w:rPr>
          <w:rStyle w:val="StyleUnderline"/>
          <w:highlight w:val="yellow"/>
        </w:rPr>
        <w:t>Britain has listed</w:t>
      </w:r>
      <w:r w:rsidRPr="00D05D5A">
        <w:rPr>
          <w:sz w:val="16"/>
        </w:rPr>
        <w:t xml:space="preserve"> the East Turkestan Islamic Movement (</w:t>
      </w:r>
      <w:r w:rsidRPr="00D05D5A">
        <w:rPr>
          <w:rStyle w:val="StyleUnderline"/>
          <w:highlight w:val="yellow"/>
        </w:rPr>
        <w:t xml:space="preserve">ETIM) as a terrorist organization, </w:t>
      </w:r>
      <w:r w:rsidRPr="00D05D5A">
        <w:rPr>
          <w:rStyle w:val="Emphasis"/>
          <w:highlight w:val="yellow"/>
        </w:rPr>
        <w:t>pleasing China</w:t>
      </w:r>
      <w:r w:rsidRPr="00D05D5A">
        <w:rPr>
          <w:rStyle w:val="StyleUnderline"/>
          <w:highlight w:val="yellow"/>
        </w:rPr>
        <w:t>, which had demanded Western support</w:t>
      </w:r>
      <w:r w:rsidRPr="00D05D5A">
        <w:rPr>
          <w:rStyle w:val="StyleUnderline"/>
        </w:rPr>
        <w:t xml:space="preserve"> for its fight against a group it says seeks to split off its western region of Xinjiang.</w:t>
      </w:r>
    </w:p>
    <w:p w14:paraId="4E121DC9" w14:textId="77777777" w:rsidR="00C42812" w:rsidRPr="00D05D5A" w:rsidRDefault="00C42812" w:rsidP="00C42812">
      <w:pPr>
        <w:rPr>
          <w:rStyle w:val="Emphasis"/>
        </w:rPr>
      </w:pPr>
      <w:r w:rsidRPr="00D05D5A">
        <w:rPr>
          <w:rStyle w:val="StyleUnderline"/>
        </w:rPr>
        <w:t>Britain's</w:t>
      </w:r>
      <w:r w:rsidRPr="00D05D5A">
        <w:rPr>
          <w:sz w:val="16"/>
        </w:rPr>
        <w:t xml:space="preserve"> Home Office, or </w:t>
      </w:r>
      <w:r w:rsidRPr="00D05D5A">
        <w:rPr>
          <w:rStyle w:val="StyleUnderline"/>
        </w:rPr>
        <w:t>interior ministry</w:t>
      </w:r>
      <w:r w:rsidRPr="00D05D5A">
        <w:rPr>
          <w:sz w:val="16"/>
        </w:rPr>
        <w:t xml:space="preserve">, on Friday </w:t>
      </w:r>
      <w:r w:rsidRPr="00D05D5A">
        <w:rPr>
          <w:rStyle w:val="StyleUnderline"/>
        </w:rPr>
        <w:t xml:space="preserve">designated ETIM, </w:t>
      </w:r>
      <w:r w:rsidRPr="00D05D5A">
        <w:rPr>
          <w:rStyle w:val="StyleUnderline"/>
          <w:highlight w:val="yellow"/>
        </w:rPr>
        <w:t>which it also called the Turkestan Islamic Party</w:t>
      </w:r>
      <w:r w:rsidRPr="00D05D5A">
        <w:rPr>
          <w:sz w:val="16"/>
        </w:rPr>
        <w:t xml:space="preserve"> (TIP), </w:t>
      </w:r>
      <w:r w:rsidRPr="00D05D5A">
        <w:rPr>
          <w:rStyle w:val="StyleUnderline"/>
          <w:highlight w:val="yellow"/>
        </w:rPr>
        <w:t>as an "</w:t>
      </w:r>
      <w:r w:rsidRPr="00D05D5A">
        <w:rPr>
          <w:rStyle w:val="Emphasis"/>
          <w:highlight w:val="yellow"/>
        </w:rPr>
        <w:t>Islamic terrorist and separatist organization" trying to create an "independent caliphate" in Xinjiang.</w:t>
      </w:r>
    </w:p>
    <w:p w14:paraId="280D8109" w14:textId="77777777" w:rsidR="00C42812" w:rsidRPr="00D05D5A" w:rsidRDefault="00C42812" w:rsidP="00C42812">
      <w:pPr>
        <w:rPr>
          <w:sz w:val="16"/>
        </w:rPr>
      </w:pPr>
      <w:r w:rsidRPr="00D05D5A">
        <w:rPr>
          <w:rStyle w:val="StyleUnderline"/>
          <w:highlight w:val="yellow"/>
        </w:rPr>
        <w:t>The U</w:t>
      </w:r>
      <w:r w:rsidRPr="00D05D5A">
        <w:rPr>
          <w:sz w:val="16"/>
        </w:rPr>
        <w:t xml:space="preserve">nited </w:t>
      </w:r>
      <w:r w:rsidRPr="00D05D5A">
        <w:rPr>
          <w:rStyle w:val="StyleUnderline"/>
          <w:highlight w:val="yellow"/>
        </w:rPr>
        <w:t>S</w:t>
      </w:r>
      <w:r w:rsidRPr="00D05D5A">
        <w:rPr>
          <w:sz w:val="16"/>
        </w:rPr>
        <w:t xml:space="preserve">tates </w:t>
      </w:r>
      <w:r w:rsidRPr="00D05D5A">
        <w:rPr>
          <w:rStyle w:val="StyleUnderline"/>
          <w:highlight w:val="yellow"/>
        </w:rPr>
        <w:t>and the U</w:t>
      </w:r>
      <w:r w:rsidRPr="00D05D5A">
        <w:rPr>
          <w:sz w:val="16"/>
        </w:rPr>
        <w:t xml:space="preserve">nited </w:t>
      </w:r>
      <w:r w:rsidRPr="00D05D5A">
        <w:rPr>
          <w:rStyle w:val="StyleUnderline"/>
          <w:highlight w:val="yellow"/>
        </w:rPr>
        <w:t>N</w:t>
      </w:r>
      <w:r w:rsidRPr="00D05D5A">
        <w:rPr>
          <w:sz w:val="16"/>
        </w:rPr>
        <w:t xml:space="preserve">ations </w:t>
      </w:r>
      <w:r w:rsidRPr="00D05D5A">
        <w:rPr>
          <w:rStyle w:val="StyleUnderline"/>
          <w:highlight w:val="yellow"/>
        </w:rPr>
        <w:t xml:space="preserve">have listed ETIM as a terrorist group, </w:t>
      </w:r>
      <w:r w:rsidRPr="00D05D5A">
        <w:rPr>
          <w:rStyle w:val="StyleUnderline"/>
        </w:rPr>
        <w:t>though there is some discrepancy internationally over whether ETIM and TIP are the same entity as China says,</w:t>
      </w:r>
      <w:r w:rsidRPr="00D05D5A">
        <w:rPr>
          <w:sz w:val="16"/>
        </w:rPr>
        <w:t xml:space="preserve"> and experts have questioned their cohesiveness.</w:t>
      </w:r>
    </w:p>
    <w:p w14:paraId="291C0805" w14:textId="77777777" w:rsidR="00C42812" w:rsidRDefault="00C42812" w:rsidP="00C42812">
      <w:pPr>
        <w:pStyle w:val="Heading3"/>
      </w:pPr>
      <w:r>
        <w:t>A2 No Incentives</w:t>
      </w:r>
    </w:p>
    <w:p w14:paraId="336C61D0" w14:textId="77777777" w:rsidR="00C42812" w:rsidRPr="00DA1131" w:rsidRDefault="00C42812" w:rsidP="00C42812">
      <w:pPr>
        <w:pStyle w:val="Heading4"/>
      </w:pPr>
      <w:r>
        <w:t>China is invested in CT – economic incentives.</w:t>
      </w:r>
    </w:p>
    <w:p w14:paraId="5FF132AA" w14:textId="77777777" w:rsidR="00C42812" w:rsidRDefault="00C42812" w:rsidP="00C42812">
      <w:r w:rsidRPr="00777666">
        <w:rPr>
          <w:rStyle w:val="Style13ptBold"/>
        </w:rPr>
        <w:t>Payne 14</w:t>
      </w:r>
      <w:r>
        <w:t xml:space="preserve"> - Jeffrey Payne, joined the Near East South Asia (NESA) Center in 2012, after serving for five years as an Instructor of Political Science at Butler University. , 09/26/2014("Should the U.S. Cooperate with China on Terrorism," The China File, https://www.chinafile.com/conversation/should-us-cooperate-china-terrorism, Accessed 7/11/2016, AJ)</w:t>
      </w:r>
    </w:p>
    <w:p w14:paraId="43319640" w14:textId="77777777" w:rsidR="00C42812" w:rsidRPr="00777666" w:rsidRDefault="00C42812" w:rsidP="00C42812">
      <w:pPr>
        <w:rPr>
          <w:sz w:val="16"/>
        </w:rPr>
      </w:pPr>
      <w:r w:rsidRPr="00777666">
        <w:rPr>
          <w:sz w:val="16"/>
        </w:rPr>
        <w:t>For starters</w:t>
      </w:r>
      <w:r w:rsidRPr="00777666">
        <w:rPr>
          <w:rStyle w:val="StyleUnderline"/>
        </w:rPr>
        <w:t xml:space="preserve">, </w:t>
      </w:r>
      <w:r w:rsidRPr="00777666">
        <w:rPr>
          <w:rStyle w:val="StyleUnderline"/>
          <w:highlight w:val="yellow"/>
        </w:rPr>
        <w:t>China’s need for energy is not going to diminish</w:t>
      </w:r>
      <w:r w:rsidRPr="00777666">
        <w:rPr>
          <w:rStyle w:val="StyleUnderline"/>
        </w:rPr>
        <w:t xml:space="preserve"> anytime soon</w:t>
      </w:r>
      <w:r w:rsidRPr="00777666">
        <w:rPr>
          <w:sz w:val="16"/>
        </w:rPr>
        <w:t xml:space="preserve"> and even with alternative sources being developed, </w:t>
      </w:r>
      <w:r w:rsidRPr="00777666">
        <w:rPr>
          <w:rStyle w:val="StyleUnderline"/>
          <w:highlight w:val="yellow"/>
        </w:rPr>
        <w:t xml:space="preserve">Beijing will rely on </w:t>
      </w:r>
      <w:r w:rsidRPr="00777666">
        <w:rPr>
          <w:rStyle w:val="StyleUnderline"/>
        </w:rPr>
        <w:t xml:space="preserve">natural </w:t>
      </w:r>
      <w:r w:rsidRPr="00777666">
        <w:rPr>
          <w:rStyle w:val="StyleUnderline"/>
          <w:highlight w:val="yellow"/>
        </w:rPr>
        <w:t xml:space="preserve">gas </w:t>
      </w:r>
      <w:r w:rsidRPr="00777666">
        <w:rPr>
          <w:rStyle w:val="StyleUnderline"/>
        </w:rPr>
        <w:t xml:space="preserve">and petroleum deposits </w:t>
      </w:r>
      <w:r w:rsidRPr="00777666">
        <w:rPr>
          <w:rStyle w:val="StyleUnderline"/>
          <w:highlight w:val="yellow"/>
        </w:rPr>
        <w:t>in the Gulf region</w:t>
      </w:r>
      <w:r w:rsidRPr="00777666">
        <w:rPr>
          <w:sz w:val="16"/>
        </w:rPr>
        <w:t xml:space="preserve">. </w:t>
      </w:r>
      <w:r w:rsidRPr="00777666">
        <w:rPr>
          <w:rStyle w:val="StyleUnderline"/>
          <w:highlight w:val="yellow"/>
        </w:rPr>
        <w:t>Price fluctuations</w:t>
      </w:r>
      <w:r w:rsidRPr="00777666">
        <w:rPr>
          <w:rStyle w:val="StyleUnderline"/>
        </w:rPr>
        <w:t xml:space="preserve"> stemming </w:t>
      </w:r>
      <w:r w:rsidRPr="00777666">
        <w:rPr>
          <w:rStyle w:val="StyleUnderline"/>
          <w:highlight w:val="yellow"/>
        </w:rPr>
        <w:t>from regional instability will have a more</w:t>
      </w:r>
      <w:r w:rsidRPr="00777666">
        <w:rPr>
          <w:rStyle w:val="StyleUnderline"/>
        </w:rPr>
        <w:t xml:space="preserve"> </w:t>
      </w:r>
      <w:r w:rsidRPr="00777666">
        <w:rPr>
          <w:sz w:val="16"/>
        </w:rPr>
        <w:t xml:space="preserve">direct and </w:t>
      </w:r>
      <w:r w:rsidRPr="00777666">
        <w:rPr>
          <w:rStyle w:val="Emphasis"/>
          <w:highlight w:val="yellow"/>
        </w:rPr>
        <w:t>immediate</w:t>
      </w:r>
      <w:r w:rsidRPr="00777666">
        <w:rPr>
          <w:rStyle w:val="StyleUnderline"/>
          <w:highlight w:val="yellow"/>
        </w:rPr>
        <w:t xml:space="preserve"> impact on the Chinese economy</w:t>
      </w:r>
      <w:r w:rsidRPr="00777666">
        <w:rPr>
          <w:sz w:val="16"/>
          <w:highlight w:val="yellow"/>
        </w:rPr>
        <w:t xml:space="preserve">. </w:t>
      </w:r>
      <w:r w:rsidRPr="00777666">
        <w:rPr>
          <w:rStyle w:val="Emphasis"/>
          <w:highlight w:val="yellow"/>
        </w:rPr>
        <w:t>China has no choice but to become a more involved actor</w:t>
      </w:r>
      <w:r w:rsidRPr="00777666">
        <w:rPr>
          <w:rStyle w:val="StyleUnderline"/>
        </w:rPr>
        <w:t xml:space="preserve"> with regional states in order to protect </w:t>
      </w:r>
      <w:r w:rsidRPr="00777666">
        <w:rPr>
          <w:sz w:val="16"/>
        </w:rPr>
        <w:t xml:space="preserve">their </w:t>
      </w:r>
      <w:r w:rsidRPr="00777666">
        <w:rPr>
          <w:rStyle w:val="StyleUnderline"/>
        </w:rPr>
        <w:t>national interests.</w:t>
      </w:r>
      <w:r w:rsidRPr="00777666">
        <w:rPr>
          <w:sz w:val="16"/>
        </w:rPr>
        <w:t xml:space="preserve"> While this does not mean China will necessarily become more active in the security arena, it will become a more active diplomatic actor.</w:t>
      </w:r>
    </w:p>
    <w:p w14:paraId="605DDDB4" w14:textId="77777777" w:rsidR="00C42812" w:rsidRDefault="00C42812" w:rsidP="00C42812">
      <w:pPr>
        <w:rPr>
          <w:sz w:val="16"/>
        </w:rPr>
      </w:pPr>
      <w:r w:rsidRPr="00777666">
        <w:rPr>
          <w:sz w:val="16"/>
        </w:rPr>
        <w:t xml:space="preserve">China’s plan for an overland economic corridor through Asia and its greater investment in regional institutions like the Shanghai Cooperation Organization reveal that </w:t>
      </w:r>
      <w:r w:rsidRPr="00777666">
        <w:rPr>
          <w:rStyle w:val="StyleUnderline"/>
        </w:rPr>
        <w:t>China’s eyes are not merely fixed to its east, but also its west</w:t>
      </w:r>
      <w:r w:rsidRPr="00777666">
        <w:rPr>
          <w:sz w:val="16"/>
        </w:rPr>
        <w:t xml:space="preserve">. </w:t>
      </w:r>
      <w:r w:rsidRPr="00777666">
        <w:rPr>
          <w:rStyle w:val="StyleUnderline"/>
        </w:rPr>
        <w:t>Central Asia</w:t>
      </w:r>
      <w:r w:rsidRPr="00777666">
        <w:rPr>
          <w:sz w:val="16"/>
        </w:rPr>
        <w:t xml:space="preserve">, South Asia, </w:t>
      </w:r>
      <w:r w:rsidRPr="00777666">
        <w:rPr>
          <w:rStyle w:val="StyleUnderline"/>
        </w:rPr>
        <w:t xml:space="preserve">and </w:t>
      </w:r>
      <w:r w:rsidRPr="00777666">
        <w:rPr>
          <w:rStyle w:val="StyleUnderline"/>
          <w:highlight w:val="yellow"/>
        </w:rPr>
        <w:t xml:space="preserve">the Middle East offer </w:t>
      </w:r>
      <w:r w:rsidRPr="00777666">
        <w:rPr>
          <w:rStyle w:val="Emphasis"/>
          <w:highlight w:val="yellow"/>
        </w:rPr>
        <w:t>economic opportunities</w:t>
      </w:r>
      <w:r w:rsidRPr="00777666">
        <w:rPr>
          <w:rStyle w:val="StyleUnderline"/>
          <w:highlight w:val="yellow"/>
        </w:rPr>
        <w:t xml:space="preserve"> that China must exploit to</w:t>
      </w:r>
      <w:r w:rsidRPr="00777666">
        <w:rPr>
          <w:rStyle w:val="StyleUnderline"/>
        </w:rPr>
        <w:t xml:space="preserve"> continue to </w:t>
      </w:r>
      <w:r w:rsidRPr="00777666">
        <w:rPr>
          <w:rStyle w:val="StyleUnderline"/>
          <w:highlight w:val="yellow"/>
        </w:rPr>
        <w:t>fuel its economy</w:t>
      </w:r>
      <w:r w:rsidRPr="00777666">
        <w:rPr>
          <w:sz w:val="16"/>
        </w:rPr>
        <w:t>. The added bonus of Beijing’s western view is that while eastern neighbors are today uncomfortable with China’s growing strength, its western neighbors are far less worried.</w:t>
      </w:r>
    </w:p>
    <w:p w14:paraId="0C0F3509" w14:textId="77777777" w:rsidR="00C42812" w:rsidRDefault="00C42812" w:rsidP="00C42812">
      <w:pPr>
        <w:pStyle w:val="Heading3"/>
      </w:pPr>
      <w:r>
        <w:t>A2 Institutions Solve</w:t>
      </w:r>
    </w:p>
    <w:p w14:paraId="3E724A4D" w14:textId="77777777" w:rsidR="00C42812" w:rsidRPr="00951DDE" w:rsidRDefault="00C42812" w:rsidP="00C42812">
      <w:pPr>
        <w:pStyle w:val="Heading4"/>
      </w:pPr>
      <w:r>
        <w:t>Multilateral Institutions fail – lack of compliance, enforcement, resources, and expertise – there is no binding agreement.</w:t>
      </w:r>
    </w:p>
    <w:p w14:paraId="41993002" w14:textId="77777777" w:rsidR="00C42812" w:rsidRPr="00951DDE" w:rsidRDefault="00C42812" w:rsidP="00C42812">
      <w:r w:rsidRPr="00951DDE">
        <w:rPr>
          <w:rStyle w:val="Style13ptBold"/>
        </w:rPr>
        <w:t>Council on Foreign Relations 13</w:t>
      </w:r>
      <w:r>
        <w:t xml:space="preserve"> - Council on Foreign Relations, a United States 4900-member organization, nonprofit, publisher, and think tank specializing in U.S. foreign policy and international affairs</w:t>
      </w:r>
      <w:proofErr w:type="gramStart"/>
      <w:r>
        <w:t>.,</w:t>
      </w:r>
      <w:proofErr w:type="gramEnd"/>
      <w:r>
        <w:t xml:space="preserve"> 06/19/2013("The Global Regime for Terrorism," Council on Foreign Relations, Available online at http://www.cfr.org/terrorism/global-regime-terrorism/p25729, Accessed 7/18/2016, AJ)</w:t>
      </w:r>
    </w:p>
    <w:p w14:paraId="2CD393DF" w14:textId="77777777" w:rsidR="00C42812" w:rsidRPr="00951DDE" w:rsidRDefault="00C42812" w:rsidP="00C42812">
      <w:pPr>
        <w:rPr>
          <w:u w:val="single"/>
        </w:rPr>
      </w:pPr>
      <w:r w:rsidRPr="00951DDE">
        <w:rPr>
          <w:sz w:val="16"/>
        </w:rPr>
        <w:t xml:space="preserve">Since September 11, generating such a comprehensive response has proven difficult. </w:t>
      </w:r>
      <w:r w:rsidRPr="00951DDE">
        <w:rPr>
          <w:rStyle w:val="StyleUnderline"/>
        </w:rPr>
        <w:t>The U</w:t>
      </w:r>
      <w:r w:rsidRPr="00951DDE">
        <w:rPr>
          <w:sz w:val="16"/>
        </w:rPr>
        <w:t xml:space="preserve">nited </w:t>
      </w:r>
      <w:r w:rsidRPr="00951DDE">
        <w:rPr>
          <w:rStyle w:val="StyleUnderline"/>
        </w:rPr>
        <w:t>N</w:t>
      </w:r>
      <w:r w:rsidRPr="00951DDE">
        <w:rPr>
          <w:sz w:val="16"/>
        </w:rPr>
        <w:t xml:space="preserve">ations, </w:t>
      </w:r>
      <w:r w:rsidRPr="00951DDE">
        <w:rPr>
          <w:rStyle w:val="StyleUnderline"/>
        </w:rPr>
        <w:t>the world's foremost multilateral body, has made strides in developing legal and normative means to combat terrorism</w:t>
      </w:r>
      <w:r w:rsidRPr="00951DDE">
        <w:rPr>
          <w:sz w:val="16"/>
        </w:rPr>
        <w:t xml:space="preserve">, </w:t>
      </w:r>
      <w:r w:rsidRPr="00951DDE">
        <w:rPr>
          <w:rStyle w:val="StyleUnderline"/>
        </w:rPr>
        <w:t xml:space="preserve">yet </w:t>
      </w:r>
      <w:r w:rsidRPr="00951DDE">
        <w:rPr>
          <w:rStyle w:val="StyleUnderline"/>
          <w:highlight w:val="yellow"/>
        </w:rPr>
        <w:t>member states' perceptions of the threat of terrorism remain uneven</w:t>
      </w:r>
      <w:r w:rsidRPr="00951DDE">
        <w:rPr>
          <w:rStyle w:val="StyleUnderline"/>
        </w:rPr>
        <w:t xml:space="preserve">. </w:t>
      </w:r>
      <w:r w:rsidRPr="00951DDE">
        <w:rPr>
          <w:sz w:val="16"/>
        </w:rPr>
        <w:t>Measures taken outside the United Nations—</w:t>
      </w:r>
      <w:r w:rsidRPr="00951DDE">
        <w:rPr>
          <w:rStyle w:val="StyleUnderline"/>
          <w:highlight w:val="yellow"/>
        </w:rPr>
        <w:t>the Prolif</w:t>
      </w:r>
      <w:r w:rsidRPr="00951DDE">
        <w:rPr>
          <w:sz w:val="16"/>
        </w:rPr>
        <w:t xml:space="preserve">eration </w:t>
      </w:r>
      <w:r w:rsidRPr="00951DDE">
        <w:rPr>
          <w:rStyle w:val="StyleUnderline"/>
          <w:highlight w:val="yellow"/>
        </w:rPr>
        <w:t>Security Initiative</w:t>
      </w:r>
      <w:r w:rsidRPr="00951DDE">
        <w:rPr>
          <w:rStyle w:val="StyleUnderline"/>
        </w:rPr>
        <w:t xml:space="preserve">, the </w:t>
      </w:r>
      <w:r w:rsidRPr="00951DDE">
        <w:rPr>
          <w:rStyle w:val="StyleUnderline"/>
          <w:highlight w:val="yellow"/>
        </w:rPr>
        <w:t>Financial Action Task Force, and others</w:t>
      </w:r>
      <w:r w:rsidRPr="00951DDE">
        <w:rPr>
          <w:rStyle w:val="StyleUnderline"/>
        </w:rPr>
        <w:t>—provide encouraging frameworks, but man</w:t>
      </w:r>
      <w:r>
        <w:rPr>
          <w:rStyle w:val="StyleUnderline"/>
        </w:rPr>
        <w:t xml:space="preserve">y </w:t>
      </w:r>
      <w:r w:rsidRPr="00951DDE">
        <w:rPr>
          <w:rStyle w:val="StyleUnderline"/>
          <w:highlight w:val="yellow"/>
        </w:rPr>
        <w:t>are nonbinding and voluntary.</w:t>
      </w:r>
    </w:p>
    <w:p w14:paraId="4BDC8F01" w14:textId="77777777" w:rsidR="00C42812" w:rsidRPr="00951DDE" w:rsidRDefault="00C42812" w:rsidP="00C42812">
      <w:pPr>
        <w:rPr>
          <w:rStyle w:val="StyleUnderline"/>
        </w:rPr>
      </w:pPr>
      <w:r w:rsidRPr="00951DDE">
        <w:rPr>
          <w:sz w:val="16"/>
        </w:rPr>
        <w:t>Overall</w:t>
      </w:r>
      <w:r w:rsidRPr="00951DDE">
        <w:rPr>
          <w:sz w:val="16"/>
          <w:highlight w:val="yellow"/>
        </w:rPr>
        <w:t xml:space="preserve">, </w:t>
      </w:r>
      <w:r w:rsidRPr="00951DDE">
        <w:rPr>
          <w:rStyle w:val="StyleUnderline"/>
          <w:highlight w:val="yellow"/>
        </w:rPr>
        <w:t>the international</w:t>
      </w:r>
      <w:r w:rsidRPr="00951DDE">
        <w:rPr>
          <w:rStyle w:val="StyleUnderline"/>
        </w:rPr>
        <w:t xml:space="preserve"> counterterrorism </w:t>
      </w:r>
      <w:r w:rsidRPr="00951DDE">
        <w:rPr>
          <w:rStyle w:val="StyleUnderline"/>
          <w:highlight w:val="yellow"/>
        </w:rPr>
        <w:t>regime</w:t>
      </w:r>
      <w:r w:rsidRPr="00951DDE">
        <w:rPr>
          <w:rStyle w:val="StyleUnderline"/>
        </w:rPr>
        <w:t xml:space="preserve"> continues to </w:t>
      </w:r>
      <w:r w:rsidRPr="00951DDE">
        <w:rPr>
          <w:rStyle w:val="StyleUnderline"/>
          <w:highlight w:val="yellow"/>
        </w:rPr>
        <w:t>suffer from</w:t>
      </w:r>
      <w:r w:rsidRPr="00951DDE">
        <w:rPr>
          <w:rStyle w:val="StyleUnderline"/>
        </w:rPr>
        <w:t xml:space="preserve"> </w:t>
      </w:r>
      <w:r w:rsidRPr="00951DDE">
        <w:rPr>
          <w:rStyle w:val="StyleUnderline"/>
          <w:highlight w:val="yellow"/>
        </w:rPr>
        <w:t>three</w:t>
      </w:r>
      <w:r w:rsidRPr="00951DDE">
        <w:rPr>
          <w:rStyle w:val="StyleUnderline"/>
        </w:rPr>
        <w:t xml:space="preserve"> main </w:t>
      </w:r>
      <w:r w:rsidRPr="00951DDE">
        <w:rPr>
          <w:rStyle w:val="StyleUnderline"/>
          <w:highlight w:val="yellow"/>
        </w:rPr>
        <w:t>weaknesses</w:t>
      </w:r>
      <w:r w:rsidRPr="00951DDE">
        <w:rPr>
          <w:sz w:val="16"/>
        </w:rPr>
        <w:t xml:space="preserve">. </w:t>
      </w:r>
      <w:r w:rsidRPr="00951DDE">
        <w:rPr>
          <w:rStyle w:val="StyleUnderline"/>
          <w:highlight w:val="yellow"/>
        </w:rPr>
        <w:t xml:space="preserve">First, </w:t>
      </w:r>
      <w:r w:rsidRPr="00951DDE">
        <w:rPr>
          <w:rStyle w:val="Emphasis"/>
          <w:highlight w:val="yellow"/>
        </w:rPr>
        <w:t>lack</w:t>
      </w:r>
      <w:r w:rsidRPr="00951DDE">
        <w:rPr>
          <w:rStyle w:val="Emphasis"/>
        </w:rPr>
        <w:t xml:space="preserve"> </w:t>
      </w:r>
      <w:r w:rsidRPr="00951DDE">
        <w:rPr>
          <w:rStyle w:val="Emphasis"/>
          <w:highlight w:val="yellow"/>
        </w:rPr>
        <w:t>of a universal agreement</w:t>
      </w:r>
      <w:r w:rsidRPr="00951DDE">
        <w:rPr>
          <w:rStyle w:val="StyleUnderline"/>
          <w:highlight w:val="yellow"/>
        </w:rPr>
        <w:t xml:space="preserve"> over what constitutes terrorism</w:t>
      </w:r>
      <w:r w:rsidRPr="00951DDE">
        <w:rPr>
          <w:rStyle w:val="StyleUnderline"/>
        </w:rPr>
        <w:t xml:space="preserve"> weakens efforts to formulate a concerted global response. </w:t>
      </w:r>
      <w:r w:rsidRPr="00951DDE">
        <w:rPr>
          <w:rStyle w:val="StyleUnderline"/>
          <w:highlight w:val="yellow"/>
        </w:rPr>
        <w:t xml:space="preserve">Second, multilateral action suffers from </w:t>
      </w:r>
      <w:r w:rsidRPr="00951DDE">
        <w:rPr>
          <w:rStyle w:val="Emphasis"/>
          <w:highlight w:val="yellow"/>
        </w:rPr>
        <w:t>inadequate compliance and enforcement</w:t>
      </w:r>
      <w:r w:rsidRPr="00951DDE">
        <w:rPr>
          <w:rStyle w:val="StyleUnderline"/>
        </w:rPr>
        <w:t xml:space="preserve"> of existing instruments. </w:t>
      </w:r>
      <w:r w:rsidRPr="00951DDE">
        <w:rPr>
          <w:rStyle w:val="StyleUnderline"/>
          <w:highlight w:val="yellow"/>
        </w:rPr>
        <w:t>Third, although</w:t>
      </w:r>
      <w:r w:rsidRPr="00951DDE">
        <w:rPr>
          <w:rStyle w:val="StyleUnderline"/>
        </w:rPr>
        <w:t xml:space="preserve"> counterradicalization and deradicalization initiatives have gained some attention over the last five years, </w:t>
      </w:r>
      <w:r w:rsidRPr="00951DDE">
        <w:rPr>
          <w:rStyle w:val="StyleUnderline"/>
          <w:highlight w:val="yellow"/>
        </w:rPr>
        <w:t xml:space="preserve">progress is lacking, particularly in states with </w:t>
      </w:r>
      <w:r w:rsidRPr="00951DDE">
        <w:rPr>
          <w:rStyle w:val="Emphasis"/>
          <w:highlight w:val="yellow"/>
        </w:rPr>
        <w:t>limited resources and expertise</w:t>
      </w:r>
      <w:r w:rsidRPr="00951DDE">
        <w:rPr>
          <w:rStyle w:val="StyleUnderline"/>
          <w:highlight w:val="yellow"/>
        </w:rPr>
        <w:t>.</w:t>
      </w:r>
    </w:p>
    <w:p w14:paraId="6766EDA8" w14:textId="77777777" w:rsidR="00C42812" w:rsidRDefault="00C42812" w:rsidP="00C42812">
      <w:pPr>
        <w:rPr>
          <w:rStyle w:val="StyleUnderline"/>
        </w:rPr>
      </w:pPr>
      <w:r w:rsidRPr="00951DDE">
        <w:rPr>
          <w:sz w:val="16"/>
        </w:rPr>
        <w:t xml:space="preserve">Multilateral cooperation on terrorism benefited from the renewed energy and urgency that followed the September 11 attacks on the United States and its interests, and subsequent attacks in Europe, Russia, Africa, </w:t>
      </w:r>
      <w:proofErr w:type="gramStart"/>
      <w:r w:rsidRPr="00951DDE">
        <w:rPr>
          <w:sz w:val="16"/>
        </w:rPr>
        <w:t>the</w:t>
      </w:r>
      <w:proofErr w:type="gramEnd"/>
      <w:r w:rsidRPr="00951DDE">
        <w:rPr>
          <w:sz w:val="16"/>
        </w:rPr>
        <w:t xml:space="preserve"> Middle East and around Asia. Over the past decade, the international community has developed instruments and created new initiatives to address the threat of terrorist attacks. Despite increased attention, however, several glaring gaps remain. These include divergent views on the legitimacy and authority of counterterrorism bodies and inadequate compliance and enforcement of standing tools. </w:t>
      </w:r>
      <w:r w:rsidRPr="00951DDE">
        <w:rPr>
          <w:rStyle w:val="StyleUnderline"/>
          <w:highlight w:val="yellow"/>
        </w:rPr>
        <w:t xml:space="preserve">Targeting </w:t>
      </w:r>
      <w:r w:rsidRPr="00951DDE">
        <w:rPr>
          <w:rStyle w:val="Emphasis"/>
          <w:highlight w:val="yellow"/>
        </w:rPr>
        <w:t>nonstate actors</w:t>
      </w:r>
      <w:r w:rsidRPr="00951DDE">
        <w:rPr>
          <w:rStyle w:val="StyleUnderline"/>
        </w:rPr>
        <w:t xml:space="preserve"> that can easily cross borders and operate in civilian areas </w:t>
      </w:r>
      <w:r w:rsidRPr="00951DDE">
        <w:rPr>
          <w:rStyle w:val="StyleUnderline"/>
          <w:highlight w:val="yellow"/>
        </w:rPr>
        <w:t xml:space="preserve">also </w:t>
      </w:r>
      <w:r w:rsidRPr="00951DDE">
        <w:rPr>
          <w:rStyle w:val="Emphasis"/>
          <w:highlight w:val="yellow"/>
        </w:rPr>
        <w:t>poses an enormous challenge</w:t>
      </w:r>
      <w:r w:rsidRPr="00951DDE">
        <w:rPr>
          <w:rStyle w:val="StyleUnderline"/>
          <w:highlight w:val="yellow"/>
        </w:rPr>
        <w:t>.</w:t>
      </w:r>
    </w:p>
    <w:p w14:paraId="72B82D21" w14:textId="77777777" w:rsidR="00C42812" w:rsidRDefault="00C42812" w:rsidP="00C42812">
      <w:pPr>
        <w:pStyle w:val="Heading2"/>
      </w:pPr>
      <w:r>
        <w:t>NEG – Terror</w:t>
      </w:r>
    </w:p>
    <w:p w14:paraId="1EA848CC" w14:textId="77777777" w:rsidR="00C42812" w:rsidRPr="009A5B53" w:rsidRDefault="00C42812" w:rsidP="00C42812">
      <w:pPr>
        <w:pStyle w:val="Heading3"/>
      </w:pPr>
      <w:r>
        <w:t>**ISIS**</w:t>
      </w:r>
    </w:p>
    <w:p w14:paraId="38FD6CB0" w14:textId="77777777" w:rsidR="00C42812" w:rsidRDefault="00C42812" w:rsidP="00C42812">
      <w:pPr>
        <w:pStyle w:val="Heading3"/>
        <w:rPr>
          <w:rStyle w:val="StyleUnderline"/>
          <w:sz w:val="32"/>
        </w:rPr>
      </w:pPr>
      <w:r w:rsidRPr="003823D9">
        <w:rPr>
          <w:rStyle w:val="StyleUnderline"/>
          <w:sz w:val="32"/>
        </w:rPr>
        <w:t xml:space="preserve">N/U – Coop Exists Now </w:t>
      </w:r>
      <w:r>
        <w:rPr>
          <w:rStyle w:val="StyleUnderline"/>
          <w:sz w:val="32"/>
        </w:rPr>
        <w:t>–</w:t>
      </w:r>
      <w:r w:rsidRPr="003823D9">
        <w:rPr>
          <w:rStyle w:val="StyleUnderline"/>
          <w:sz w:val="32"/>
        </w:rPr>
        <w:t xml:space="preserve"> ISIS</w:t>
      </w:r>
    </w:p>
    <w:p w14:paraId="6D3F66B7" w14:textId="77777777" w:rsidR="00C42812" w:rsidRPr="00850E70" w:rsidRDefault="00C42812" w:rsidP="00C42812">
      <w:pPr>
        <w:pStyle w:val="Heading4"/>
      </w:pPr>
      <w:r>
        <w:t>China has already joined the fight militarily alongside Russia.</w:t>
      </w:r>
    </w:p>
    <w:p w14:paraId="34545EF6" w14:textId="77777777" w:rsidR="00C42812" w:rsidRPr="00850E70" w:rsidRDefault="00C42812" w:rsidP="00C42812">
      <w:r w:rsidRPr="00850E70">
        <w:rPr>
          <w:rStyle w:val="Style13ptBold"/>
        </w:rPr>
        <w:t>Virtue 15</w:t>
      </w:r>
      <w:r>
        <w:t xml:space="preserve"> - Rob Virtue, Journalist for The Express, 11/19/15("Putin's boost in battle against ISIS: China preparing to 'team up with Russia in </w:t>
      </w:r>
      <w:proofErr w:type="gramStart"/>
      <w:r>
        <w:t>Syria'  ,</w:t>
      </w:r>
      <w:proofErr w:type="gramEnd"/>
      <w:r>
        <w:t>" published by The Express, Available online at http://www.express.co.uk/news/world/610286/China-preparing-to-team-up-with-Russia-in-Syria-Boost-for-Putin-in-battle-against-ISIS, Accessed 7/30/2016, AJ)</w:t>
      </w:r>
    </w:p>
    <w:p w14:paraId="23CBCD2C" w14:textId="77777777" w:rsidR="00C42812" w:rsidRPr="00850E70" w:rsidRDefault="00C42812" w:rsidP="00C42812">
      <w:pPr>
        <w:rPr>
          <w:sz w:val="16"/>
        </w:rPr>
      </w:pPr>
      <w:r w:rsidRPr="00850E70">
        <w:rPr>
          <w:rStyle w:val="StyleUnderline"/>
          <w:highlight w:val="yellow"/>
        </w:rPr>
        <w:t>Russia has carried out</w:t>
      </w:r>
      <w:r w:rsidRPr="00850E70">
        <w:rPr>
          <w:rStyle w:val="StyleUnderline"/>
        </w:rPr>
        <w:t xml:space="preserve"> a series of </w:t>
      </w:r>
      <w:r w:rsidRPr="00850E70">
        <w:rPr>
          <w:rStyle w:val="Emphasis"/>
          <w:highlight w:val="yellow"/>
        </w:rPr>
        <w:t>deadly airstrikes against the terrorist group</w:t>
      </w:r>
      <w:r w:rsidRPr="00850E70">
        <w:rPr>
          <w:sz w:val="16"/>
        </w:rPr>
        <w:t xml:space="preserve"> and Vladimir Putin has now sent the country's most elite </w:t>
      </w:r>
      <w:proofErr w:type="gramStart"/>
      <w:r w:rsidRPr="00850E70">
        <w:rPr>
          <w:sz w:val="16"/>
        </w:rPr>
        <w:t>special forces</w:t>
      </w:r>
      <w:proofErr w:type="gramEnd"/>
      <w:r w:rsidRPr="00850E70">
        <w:rPr>
          <w:sz w:val="16"/>
        </w:rPr>
        <w:t xml:space="preserve"> team into the war zone.</w:t>
      </w:r>
    </w:p>
    <w:p w14:paraId="5C8AE79A" w14:textId="77777777" w:rsidR="00C42812" w:rsidRPr="00850E70" w:rsidRDefault="00C42812" w:rsidP="00C42812">
      <w:pPr>
        <w:rPr>
          <w:rStyle w:val="StyleUnderline"/>
        </w:rPr>
      </w:pPr>
      <w:r w:rsidRPr="00850E70">
        <w:rPr>
          <w:sz w:val="16"/>
        </w:rPr>
        <w:t xml:space="preserve">And </w:t>
      </w:r>
      <w:r w:rsidRPr="00850E70">
        <w:rPr>
          <w:rStyle w:val="StyleUnderline"/>
          <w:highlight w:val="yellow"/>
        </w:rPr>
        <w:t>speculation is heightening that offensive will be bolstered by</w:t>
      </w:r>
      <w:r w:rsidRPr="00850E70">
        <w:rPr>
          <w:sz w:val="16"/>
        </w:rPr>
        <w:t xml:space="preserve"> the </w:t>
      </w:r>
      <w:r w:rsidRPr="00850E70">
        <w:rPr>
          <w:rStyle w:val="StyleUnderline"/>
          <w:highlight w:val="yellow"/>
        </w:rPr>
        <w:t>China</w:t>
      </w:r>
      <w:r w:rsidRPr="00850E70">
        <w:rPr>
          <w:rStyle w:val="StyleUnderline"/>
        </w:rPr>
        <w:t>'s P</w:t>
      </w:r>
      <w:r w:rsidRPr="00850E70">
        <w:rPr>
          <w:sz w:val="16"/>
        </w:rPr>
        <w:t xml:space="preserve">eople's </w:t>
      </w:r>
      <w:r w:rsidRPr="00850E70">
        <w:rPr>
          <w:rStyle w:val="StyleUnderline"/>
        </w:rPr>
        <w:t>L</w:t>
      </w:r>
      <w:r w:rsidRPr="00850E70">
        <w:rPr>
          <w:sz w:val="16"/>
        </w:rPr>
        <w:t xml:space="preserve">iberation </w:t>
      </w:r>
      <w:r w:rsidRPr="00850E70">
        <w:rPr>
          <w:rStyle w:val="StyleUnderline"/>
        </w:rPr>
        <w:t>A</w:t>
      </w:r>
      <w:r w:rsidRPr="00850E70">
        <w:rPr>
          <w:sz w:val="16"/>
        </w:rPr>
        <w:t xml:space="preserve">rmy, </w:t>
      </w:r>
      <w:r w:rsidRPr="00850E70">
        <w:rPr>
          <w:rStyle w:val="StyleUnderline"/>
        </w:rPr>
        <w:t>following a number of reports of military movements in the region backed up by strong words from a senior government member at a United Nations meeting.</w:t>
      </w:r>
    </w:p>
    <w:p w14:paraId="57E3D7E2" w14:textId="77777777" w:rsidR="00C42812" w:rsidRPr="00850E70" w:rsidRDefault="00C42812" w:rsidP="00C42812">
      <w:pPr>
        <w:rPr>
          <w:sz w:val="16"/>
        </w:rPr>
      </w:pPr>
      <w:r w:rsidRPr="00850E70">
        <w:rPr>
          <w:rStyle w:val="StyleUnderline"/>
        </w:rPr>
        <w:t xml:space="preserve">Reports emanating from the Middle East last week said </w:t>
      </w:r>
      <w:r w:rsidRPr="00850E70">
        <w:rPr>
          <w:rStyle w:val="StyleUnderline"/>
          <w:highlight w:val="yellow"/>
        </w:rPr>
        <w:t>China was planning on joining the fight</w:t>
      </w:r>
      <w:r w:rsidRPr="00850E70">
        <w:rPr>
          <w:rStyle w:val="StyleUnderline"/>
        </w:rPr>
        <w:t xml:space="preserve"> against ISIS "in the coming weeks</w:t>
      </w:r>
      <w:r w:rsidRPr="00850E70">
        <w:rPr>
          <w:sz w:val="16"/>
        </w:rPr>
        <w:t>", according to a Syrian army official.</w:t>
      </w:r>
    </w:p>
    <w:p w14:paraId="5ADDEA3E" w14:textId="77777777" w:rsidR="00C42812" w:rsidRPr="00850E70" w:rsidRDefault="00C42812" w:rsidP="00C42812">
      <w:pPr>
        <w:rPr>
          <w:rStyle w:val="StyleUnderline"/>
        </w:rPr>
      </w:pPr>
      <w:r w:rsidRPr="00850E70">
        <w:rPr>
          <w:rStyle w:val="StyleUnderline"/>
        </w:rPr>
        <w:t>While Beijing insists it will abide by the</w:t>
      </w:r>
      <w:r w:rsidRPr="00850E70">
        <w:rPr>
          <w:sz w:val="16"/>
        </w:rPr>
        <w:t xml:space="preserve"> United Nations (</w:t>
      </w:r>
      <w:r w:rsidRPr="00850E70">
        <w:rPr>
          <w:rStyle w:val="StyleUnderline"/>
        </w:rPr>
        <w:t>UN</w:t>
      </w:r>
      <w:r w:rsidRPr="00850E70">
        <w:rPr>
          <w:sz w:val="16"/>
        </w:rPr>
        <w:t xml:space="preserve">) in the region, </w:t>
      </w:r>
      <w:r w:rsidRPr="00850E70">
        <w:rPr>
          <w:rStyle w:val="StyleUnderline"/>
        </w:rPr>
        <w:t>hints of an action were backed up when it spoke strongly about a coordinated response to the rising terrorist threat.</w:t>
      </w:r>
    </w:p>
    <w:p w14:paraId="0E703101" w14:textId="77777777" w:rsidR="00C42812" w:rsidRPr="00850E70" w:rsidRDefault="00C42812" w:rsidP="00C42812">
      <w:pPr>
        <w:rPr>
          <w:rStyle w:val="StyleUnderline"/>
        </w:rPr>
      </w:pPr>
      <w:r w:rsidRPr="00850E70">
        <w:rPr>
          <w:sz w:val="16"/>
        </w:rPr>
        <w:t xml:space="preserve">Speaking of the Syrian crisis </w:t>
      </w:r>
      <w:r w:rsidRPr="00850E70">
        <w:rPr>
          <w:rStyle w:val="StyleUnderline"/>
        </w:rPr>
        <w:t>China's foreign minister</w:t>
      </w:r>
      <w:r w:rsidRPr="00850E70">
        <w:rPr>
          <w:sz w:val="16"/>
        </w:rPr>
        <w:t xml:space="preserve"> Wang Yi </w:t>
      </w:r>
      <w:r w:rsidRPr="00850E70">
        <w:rPr>
          <w:rStyle w:val="StyleUnderline"/>
        </w:rPr>
        <w:t>said</w:t>
      </w:r>
      <w:r w:rsidRPr="00850E70">
        <w:rPr>
          <w:sz w:val="16"/>
        </w:rPr>
        <w:t xml:space="preserve"> at the UN Security Council session in New York: “</w:t>
      </w:r>
      <w:r w:rsidRPr="00850E70">
        <w:rPr>
          <w:rStyle w:val="StyleUnderline"/>
        </w:rPr>
        <w:t>The world cannot afford to stand by and look on with folded arms, but must also not arbitrarily interfere.”</w:t>
      </w:r>
    </w:p>
    <w:p w14:paraId="0114BD19" w14:textId="77777777" w:rsidR="00C42812" w:rsidRPr="00850E70" w:rsidRDefault="00C42812" w:rsidP="00C42812">
      <w:pPr>
        <w:rPr>
          <w:sz w:val="16"/>
        </w:rPr>
      </w:pPr>
      <w:r w:rsidRPr="00850E70">
        <w:rPr>
          <w:sz w:val="16"/>
        </w:rPr>
        <w:t>He added that nations should stand united against "violent extremist ideology".</w:t>
      </w:r>
    </w:p>
    <w:p w14:paraId="13A7115F" w14:textId="77777777" w:rsidR="00C42812" w:rsidRPr="00850E70" w:rsidRDefault="00C42812" w:rsidP="00C42812">
      <w:pPr>
        <w:rPr>
          <w:sz w:val="16"/>
        </w:rPr>
      </w:pPr>
      <w:r w:rsidRPr="00850E70">
        <w:rPr>
          <w:rStyle w:val="StyleUnderline"/>
        </w:rPr>
        <w:t>Mr Wang and his opposite number in Russia</w:t>
      </w:r>
      <w:r w:rsidRPr="00850E70">
        <w:rPr>
          <w:sz w:val="16"/>
        </w:rPr>
        <w:t xml:space="preserve">, Sergey Lavrov </w:t>
      </w:r>
      <w:r w:rsidRPr="00850E70">
        <w:rPr>
          <w:rStyle w:val="StyleUnderline"/>
        </w:rPr>
        <w:t>met at length last week and afterwards</w:t>
      </w:r>
      <w:r w:rsidRPr="00850E70">
        <w:rPr>
          <w:sz w:val="16"/>
        </w:rPr>
        <w:t xml:space="preserve"> Mr Lavrov said the two countries are in "similar positions" on many domestic and international issues.</w:t>
      </w:r>
    </w:p>
    <w:p w14:paraId="0B522037" w14:textId="77777777" w:rsidR="00C42812" w:rsidRPr="00850E70" w:rsidRDefault="00C42812" w:rsidP="00C42812">
      <w:pPr>
        <w:rPr>
          <w:rStyle w:val="StyleUnderline"/>
        </w:rPr>
      </w:pPr>
      <w:r w:rsidRPr="00850E70">
        <w:rPr>
          <w:rStyle w:val="StyleUnderline"/>
          <w:highlight w:val="yellow"/>
        </w:rPr>
        <w:t>China has</w:t>
      </w:r>
      <w:r w:rsidRPr="00850E70">
        <w:rPr>
          <w:rStyle w:val="StyleUnderline"/>
        </w:rPr>
        <w:t xml:space="preserve"> also </w:t>
      </w:r>
      <w:r w:rsidRPr="00850E70">
        <w:rPr>
          <w:rStyle w:val="StyleUnderline"/>
          <w:highlight w:val="yellow"/>
        </w:rPr>
        <w:t>shown solidarity with Syria, joining Russia in vetoeing UN proposals</w:t>
      </w:r>
      <w:r w:rsidRPr="00850E70">
        <w:rPr>
          <w:sz w:val="16"/>
        </w:rPr>
        <w:t xml:space="preserve"> against Bashar al-Assad, </w:t>
      </w:r>
      <w:r w:rsidRPr="00850E70">
        <w:rPr>
          <w:rStyle w:val="StyleUnderline"/>
        </w:rPr>
        <w:t>which are likely to prevent him being referred by the council to the International Criminal Court.</w:t>
      </w:r>
    </w:p>
    <w:p w14:paraId="68AA8D85" w14:textId="77777777" w:rsidR="00C42812" w:rsidRPr="00850E70" w:rsidRDefault="00C42812" w:rsidP="00C42812">
      <w:pPr>
        <w:rPr>
          <w:rStyle w:val="StyleUnderline"/>
        </w:rPr>
      </w:pPr>
      <w:r w:rsidRPr="00850E70">
        <w:rPr>
          <w:sz w:val="16"/>
        </w:rPr>
        <w:t xml:space="preserve">The latest actions at the UN conference have come amid reports, citing key military </w:t>
      </w:r>
      <w:proofErr w:type="gramStart"/>
      <w:r w:rsidRPr="00850E70">
        <w:rPr>
          <w:sz w:val="16"/>
        </w:rPr>
        <w:t>sources,</w:t>
      </w:r>
      <w:proofErr w:type="gramEnd"/>
      <w:r w:rsidRPr="00850E70">
        <w:rPr>
          <w:sz w:val="16"/>
        </w:rPr>
        <w:t xml:space="preserve"> </w:t>
      </w:r>
      <w:r w:rsidRPr="00850E70">
        <w:rPr>
          <w:rStyle w:val="StyleUnderline"/>
          <w:highlight w:val="yellow"/>
        </w:rPr>
        <w:t>Chinese warships have made their way to Syrian shores</w:t>
      </w:r>
      <w:r w:rsidRPr="00850E70">
        <w:rPr>
          <w:rStyle w:val="StyleUnderline"/>
        </w:rPr>
        <w:t xml:space="preserve"> through the Suez Canal.</w:t>
      </w:r>
    </w:p>
    <w:p w14:paraId="72041DF6" w14:textId="77777777" w:rsidR="00C42812" w:rsidRPr="00850E70" w:rsidRDefault="00C42812" w:rsidP="00C42812">
      <w:pPr>
        <w:rPr>
          <w:rStyle w:val="Emphasis"/>
        </w:rPr>
      </w:pPr>
      <w:r w:rsidRPr="00850E70">
        <w:rPr>
          <w:rStyle w:val="StyleUnderline"/>
        </w:rPr>
        <w:t xml:space="preserve">It was said </w:t>
      </w:r>
      <w:r w:rsidRPr="00850E70">
        <w:rPr>
          <w:rStyle w:val="StyleUnderline"/>
          <w:highlight w:val="yellow"/>
        </w:rPr>
        <w:t xml:space="preserve">China's J-15 warplanes would launch from an </w:t>
      </w:r>
      <w:r w:rsidRPr="00850E70">
        <w:rPr>
          <w:rStyle w:val="Emphasis"/>
          <w:highlight w:val="yellow"/>
        </w:rPr>
        <w:t>aircraft carrier for attacks on ISIS</w:t>
      </w:r>
      <w:r w:rsidRPr="00850E70">
        <w:rPr>
          <w:rStyle w:val="Emphasis"/>
        </w:rPr>
        <w:t>.</w:t>
      </w:r>
    </w:p>
    <w:p w14:paraId="22FE6B71" w14:textId="77777777" w:rsidR="00C42812" w:rsidRPr="00850E70" w:rsidRDefault="00C42812" w:rsidP="00C42812">
      <w:pPr>
        <w:rPr>
          <w:rStyle w:val="StyleUnderline"/>
        </w:rPr>
      </w:pPr>
      <w:r w:rsidRPr="00850E70">
        <w:rPr>
          <w:rStyle w:val="StyleUnderline"/>
        </w:rPr>
        <w:t>Russian media followed that up by</w:t>
      </w:r>
      <w:r w:rsidRPr="00850E70">
        <w:rPr>
          <w:sz w:val="16"/>
        </w:rPr>
        <w:t xml:space="preserve"> quoting Igor Morozov, a member of the Russian Federation Committee on International Affairs, </w:t>
      </w:r>
      <w:r w:rsidRPr="00850E70">
        <w:rPr>
          <w:rStyle w:val="StyleUnderline"/>
        </w:rPr>
        <w:t>confirming Chinese aircraft carrier, Lianoning, and a guided missile cruiser were heading to the area, and adding Chinese military advisers were already in the region.</w:t>
      </w:r>
    </w:p>
    <w:p w14:paraId="156C984F" w14:textId="77777777" w:rsidR="00C42812" w:rsidRPr="00850E70" w:rsidRDefault="00C42812" w:rsidP="00C42812">
      <w:pPr>
        <w:rPr>
          <w:rStyle w:val="StyleUnderline"/>
        </w:rPr>
      </w:pPr>
      <w:r w:rsidRPr="00850E70">
        <w:rPr>
          <w:sz w:val="16"/>
        </w:rPr>
        <w:t xml:space="preserve">Mr Morozov said: "It is known that </w:t>
      </w:r>
      <w:r w:rsidRPr="00850E70">
        <w:rPr>
          <w:rStyle w:val="StyleUnderline"/>
          <w:highlight w:val="yellow"/>
        </w:rPr>
        <w:t>China has joined our military operation</w:t>
      </w:r>
      <w:r w:rsidRPr="00850E70">
        <w:rPr>
          <w:rStyle w:val="StyleUnderline"/>
        </w:rPr>
        <w:t xml:space="preserve"> in Syria.</w:t>
      </w:r>
    </w:p>
    <w:p w14:paraId="021BC267" w14:textId="77777777" w:rsidR="00C42812" w:rsidRPr="00850E70" w:rsidRDefault="00C42812" w:rsidP="00C42812">
      <w:pPr>
        <w:rPr>
          <w:rStyle w:val="StyleUnderline"/>
        </w:rPr>
      </w:pPr>
      <w:r w:rsidRPr="00850E70">
        <w:rPr>
          <w:sz w:val="16"/>
        </w:rPr>
        <w:t>"</w:t>
      </w:r>
      <w:r w:rsidRPr="00850E70">
        <w:rPr>
          <w:rStyle w:val="StyleUnderline"/>
        </w:rPr>
        <w:t>The Chinese cruiser has already entered the Mediterranean, followed by its aircraft carrier."</w:t>
      </w:r>
    </w:p>
    <w:p w14:paraId="7DFDA9A1" w14:textId="77777777" w:rsidR="00C42812" w:rsidRPr="00850E70" w:rsidRDefault="00C42812" w:rsidP="00C42812">
      <w:pPr>
        <w:rPr>
          <w:sz w:val="16"/>
        </w:rPr>
      </w:pPr>
      <w:r w:rsidRPr="00850E70">
        <w:rPr>
          <w:sz w:val="16"/>
        </w:rPr>
        <w:t xml:space="preserve">These reports have not been verified by China and satellite images show the Syrian port of Tartus, currently empty. </w:t>
      </w:r>
    </w:p>
    <w:p w14:paraId="076178E2" w14:textId="77777777" w:rsidR="00C42812" w:rsidRPr="00850E70" w:rsidRDefault="00C42812" w:rsidP="00C42812">
      <w:pPr>
        <w:rPr>
          <w:rStyle w:val="StyleUnderline"/>
        </w:rPr>
      </w:pPr>
      <w:r w:rsidRPr="00850E70">
        <w:rPr>
          <w:sz w:val="16"/>
        </w:rPr>
        <w:t xml:space="preserve">However, </w:t>
      </w:r>
      <w:r w:rsidRPr="00850E70">
        <w:rPr>
          <w:rStyle w:val="StyleUnderline"/>
        </w:rPr>
        <w:t>China come under threat from ISIS in recent months increasing the theory an attack is in the pipeline.</w:t>
      </w:r>
    </w:p>
    <w:p w14:paraId="4167362A" w14:textId="77777777" w:rsidR="00C42812" w:rsidRPr="00850E70" w:rsidRDefault="00C42812" w:rsidP="00C42812">
      <w:pPr>
        <w:rPr>
          <w:sz w:val="16"/>
        </w:rPr>
      </w:pPr>
      <w:r w:rsidRPr="00850E70">
        <w:rPr>
          <w:sz w:val="16"/>
        </w:rPr>
        <w:t>It began last year when ISIS leader Abu Bakr al-Baghdadi sent out a chilling threat to China over the perceived oppression of the Muslim Uighur minority in the state of Xinjiang.</w:t>
      </w:r>
    </w:p>
    <w:p w14:paraId="2F95CEB6" w14:textId="77777777" w:rsidR="00C42812" w:rsidRPr="00850E70" w:rsidRDefault="00C42812" w:rsidP="00C42812">
      <w:pPr>
        <w:rPr>
          <w:sz w:val="16"/>
        </w:rPr>
      </w:pPr>
      <w:r w:rsidRPr="00850E70">
        <w:rPr>
          <w:sz w:val="16"/>
        </w:rPr>
        <w:t>Beijing claims members of the Uighur militant group, the East Turkestan Islamic Movement, have been training with extremists in Syria and Iraq.</w:t>
      </w:r>
    </w:p>
    <w:p w14:paraId="2127F3B6" w14:textId="77777777" w:rsidR="00C42812" w:rsidRPr="00850E70" w:rsidRDefault="00C42812" w:rsidP="00C42812">
      <w:pPr>
        <w:rPr>
          <w:rStyle w:val="StyleUnderline"/>
        </w:rPr>
      </w:pPr>
      <w:r w:rsidRPr="00850E70">
        <w:rPr>
          <w:rStyle w:val="StyleUnderline"/>
        </w:rPr>
        <w:t xml:space="preserve">China </w:t>
      </w:r>
      <w:r w:rsidRPr="00850E70">
        <w:rPr>
          <w:rStyle w:val="StyleUnderline"/>
          <w:highlight w:val="yellow"/>
        </w:rPr>
        <w:t>officials</w:t>
      </w:r>
      <w:r w:rsidRPr="00850E70">
        <w:rPr>
          <w:rStyle w:val="StyleUnderline"/>
        </w:rPr>
        <w:t xml:space="preserve"> </w:t>
      </w:r>
      <w:r w:rsidRPr="00850E70">
        <w:rPr>
          <w:rStyle w:val="StyleUnderline"/>
          <w:highlight w:val="yellow"/>
        </w:rPr>
        <w:t xml:space="preserve">also say </w:t>
      </w:r>
      <w:r w:rsidRPr="00850E70">
        <w:rPr>
          <w:rStyle w:val="Emphasis"/>
          <w:highlight w:val="yellow"/>
        </w:rPr>
        <w:t>they face a severe threat of terror attacks in Xinjiang</w:t>
      </w:r>
      <w:r w:rsidRPr="00850E70">
        <w:rPr>
          <w:rStyle w:val="StyleUnderline"/>
        </w:rPr>
        <w:t>, where hundreds have died in clashes over the past three years.</w:t>
      </w:r>
    </w:p>
    <w:p w14:paraId="14BD4D8F" w14:textId="77777777" w:rsidR="00C42812" w:rsidRPr="00850E70" w:rsidRDefault="00C42812" w:rsidP="00C42812">
      <w:pPr>
        <w:rPr>
          <w:rStyle w:val="StyleUnderline"/>
        </w:rPr>
      </w:pPr>
      <w:proofErr w:type="gramStart"/>
      <w:r w:rsidRPr="00850E70">
        <w:rPr>
          <w:rStyle w:val="StyleUnderline"/>
        </w:rPr>
        <w:t>China was further angered by ISIS insurgents releasing photos last month purporting to be of a Chinese citizen who had recently gone missing in the region</w:t>
      </w:r>
      <w:proofErr w:type="gramEnd"/>
      <w:r w:rsidRPr="00850E70">
        <w:rPr>
          <w:rStyle w:val="StyleUnderline"/>
        </w:rPr>
        <w:t>.</w:t>
      </w:r>
    </w:p>
    <w:p w14:paraId="3D552285" w14:textId="77777777" w:rsidR="00C42812" w:rsidRPr="00850E70" w:rsidRDefault="00C42812" w:rsidP="00C42812">
      <w:pPr>
        <w:rPr>
          <w:rStyle w:val="StyleUnderline"/>
        </w:rPr>
      </w:pPr>
      <w:r w:rsidRPr="00850E70">
        <w:rPr>
          <w:rStyle w:val="StyleUnderline"/>
        </w:rPr>
        <w:t xml:space="preserve">They were demanding a ransom for his return. </w:t>
      </w:r>
    </w:p>
    <w:p w14:paraId="061A0B4E" w14:textId="77777777" w:rsidR="00C42812" w:rsidRPr="00850E70" w:rsidRDefault="00C42812" w:rsidP="00C42812">
      <w:pPr>
        <w:rPr>
          <w:sz w:val="16"/>
        </w:rPr>
      </w:pPr>
      <w:r w:rsidRPr="00850E70">
        <w:rPr>
          <w:rStyle w:val="StyleUnderline"/>
        </w:rPr>
        <w:t>ISIS has also spoken of its desire to increase its presence in China</w:t>
      </w:r>
      <w:r w:rsidRPr="00850E70">
        <w:rPr>
          <w:sz w:val="16"/>
        </w:rPr>
        <w:t xml:space="preserve"> and last month a document from the group revealed the country is among a list of nations it wants to seize by 2020. </w:t>
      </w:r>
    </w:p>
    <w:p w14:paraId="303071A6" w14:textId="77777777" w:rsidR="00C42812" w:rsidRPr="00850E70" w:rsidRDefault="00C42812" w:rsidP="00C42812">
      <w:pPr>
        <w:rPr>
          <w:rStyle w:val="StyleUnderline"/>
        </w:rPr>
      </w:pPr>
      <w:r w:rsidRPr="00850E70">
        <w:rPr>
          <w:sz w:val="16"/>
        </w:rPr>
        <w:t xml:space="preserve">China has long maintained a policy of non-interference in the internal affairs of other states but, as well as the threat to its own country from ISIS, </w:t>
      </w:r>
      <w:r w:rsidRPr="00850E70">
        <w:rPr>
          <w:rStyle w:val="StyleUnderline"/>
        </w:rPr>
        <w:t>the situation in Syria is impacting on the Asian state's economy.</w:t>
      </w:r>
    </w:p>
    <w:p w14:paraId="4D84BDA1" w14:textId="77777777" w:rsidR="00C42812" w:rsidRPr="00850E70" w:rsidRDefault="00C42812" w:rsidP="00C42812">
      <w:pPr>
        <w:rPr>
          <w:rStyle w:val="StyleUnderline"/>
        </w:rPr>
      </w:pPr>
      <w:r w:rsidRPr="00850E70">
        <w:rPr>
          <w:rStyle w:val="StyleUnderline"/>
        </w:rPr>
        <w:t>That includes the China National Petroleum Corporation being forced to abandon its oilfields in Syria.</w:t>
      </w:r>
    </w:p>
    <w:p w14:paraId="786B9889" w14:textId="77777777" w:rsidR="00C42812" w:rsidRPr="00850E70" w:rsidRDefault="00C42812" w:rsidP="00C42812">
      <w:pPr>
        <w:rPr>
          <w:rStyle w:val="StyleUnderline"/>
        </w:rPr>
      </w:pPr>
      <w:r w:rsidRPr="00850E70">
        <w:rPr>
          <w:rStyle w:val="StyleUnderline"/>
          <w:highlight w:val="yellow"/>
        </w:rPr>
        <w:t>China also has oil fields in Iraq and would suffer heavily</w:t>
      </w:r>
      <w:r w:rsidRPr="00850E70">
        <w:rPr>
          <w:rStyle w:val="StyleUnderline"/>
        </w:rPr>
        <w:t xml:space="preserve"> financially </w:t>
      </w:r>
      <w:r w:rsidRPr="00850E70">
        <w:rPr>
          <w:rStyle w:val="StyleUnderline"/>
          <w:highlight w:val="yellow"/>
        </w:rPr>
        <w:t>if these fell into the hands of ISIS.</w:t>
      </w:r>
    </w:p>
    <w:p w14:paraId="52C7B1CF" w14:textId="77777777" w:rsidR="00C42812" w:rsidRPr="00850E70" w:rsidRDefault="00C42812" w:rsidP="00C42812">
      <w:pPr>
        <w:rPr>
          <w:rStyle w:val="StyleUnderline"/>
        </w:rPr>
      </w:pPr>
      <w:r w:rsidRPr="00850E70">
        <w:rPr>
          <w:rStyle w:val="StyleUnderline"/>
        </w:rPr>
        <w:t>Any interference in the region would pit China against USA and the Asian country would be keen to avoid a confrontation with its fellow superpower.</w:t>
      </w:r>
    </w:p>
    <w:p w14:paraId="51FD3DB8" w14:textId="77777777" w:rsidR="00C42812" w:rsidRDefault="00C42812" w:rsidP="00C42812">
      <w:pPr>
        <w:rPr>
          <w:rStyle w:val="StyleUnderline"/>
        </w:rPr>
      </w:pPr>
      <w:r w:rsidRPr="00850E70">
        <w:rPr>
          <w:rStyle w:val="StyleUnderline"/>
        </w:rPr>
        <w:t xml:space="preserve">However, it would be a major boost to the Russian war strategy in Syria. </w:t>
      </w:r>
    </w:p>
    <w:p w14:paraId="7B35AEC8" w14:textId="77777777" w:rsidR="00C42812" w:rsidRPr="00850E70" w:rsidRDefault="00C42812" w:rsidP="00C42812">
      <w:pPr>
        <w:pStyle w:val="Heading4"/>
        <w:rPr>
          <w:rStyle w:val="StyleUnderline"/>
          <w:sz w:val="26"/>
          <w:u w:val="none"/>
        </w:rPr>
      </w:pPr>
      <w:r w:rsidRPr="00850E70">
        <w:rPr>
          <w:rStyle w:val="StyleUnderline"/>
          <w:sz w:val="26"/>
          <w:u w:val="none"/>
        </w:rPr>
        <w:t>Uighurs have already prompted China to fight ISIS along with Russia</w:t>
      </w:r>
    </w:p>
    <w:p w14:paraId="557F20EC" w14:textId="77777777" w:rsidR="00C42812" w:rsidRPr="00850E70" w:rsidRDefault="00C42812" w:rsidP="00C42812">
      <w:r w:rsidRPr="00850E70">
        <w:rPr>
          <w:rStyle w:val="Style13ptBold"/>
        </w:rPr>
        <w:t>Gertz 1/13</w:t>
      </w:r>
      <w:r w:rsidRPr="00850E70">
        <w:t xml:space="preserve"> - Bill Gertz, Guest lecturer at the FBI National Academy, CIA, and Brookings Institute. Author of Six books, national security columnist for the Washington Times and Senior Editor at the Washington Free Beacon, 1/13/16("China may enter war against ISIS," published by The Washington Times, Available online at http://www.washingtontimes.com/news/2016/jan/13/inside-ring-china-may-join-russia-war-against-isla/, Accessed 7/30/2016, AJ)</w:t>
      </w:r>
    </w:p>
    <w:p w14:paraId="091ED7BA" w14:textId="77777777" w:rsidR="00C42812" w:rsidRPr="00850E70" w:rsidRDefault="00C42812" w:rsidP="00C42812">
      <w:pPr>
        <w:rPr>
          <w:sz w:val="16"/>
        </w:rPr>
      </w:pPr>
      <w:r w:rsidRPr="00850E70">
        <w:rPr>
          <w:rStyle w:val="StyleUnderline"/>
          <w:highlight w:val="yellow"/>
        </w:rPr>
        <w:t>China’s military may send troops to join the</w:t>
      </w:r>
      <w:r w:rsidRPr="00850E70">
        <w:rPr>
          <w:rStyle w:val="StyleUnderline"/>
        </w:rPr>
        <w:t xml:space="preserve"> global </w:t>
      </w:r>
      <w:r w:rsidRPr="00850E70">
        <w:rPr>
          <w:rStyle w:val="StyleUnderline"/>
          <w:highlight w:val="yellow"/>
        </w:rPr>
        <w:t>conflict against Islamic State terrorists</w:t>
      </w:r>
      <w:r w:rsidRPr="00850E70">
        <w:rPr>
          <w:sz w:val="16"/>
        </w:rPr>
        <w:t>, according to defense officials.</w:t>
      </w:r>
    </w:p>
    <w:p w14:paraId="7F46B3D0" w14:textId="77777777" w:rsidR="00C42812" w:rsidRPr="00850E70" w:rsidRDefault="00C42812" w:rsidP="00C42812">
      <w:pPr>
        <w:rPr>
          <w:sz w:val="16"/>
        </w:rPr>
      </w:pPr>
      <w:r w:rsidRPr="00850E70">
        <w:rPr>
          <w:rStyle w:val="StyleUnderline"/>
          <w:highlight w:val="yellow"/>
        </w:rPr>
        <w:t>Beijing is</w:t>
      </w:r>
      <w:r w:rsidRPr="00850E70">
        <w:rPr>
          <w:rStyle w:val="StyleUnderline"/>
        </w:rPr>
        <w:t xml:space="preserve"> said to be </w:t>
      </w:r>
      <w:r w:rsidRPr="00850E70">
        <w:rPr>
          <w:rStyle w:val="StyleUnderline"/>
          <w:highlight w:val="yellow"/>
        </w:rPr>
        <w:t xml:space="preserve">concerned about </w:t>
      </w:r>
      <w:r w:rsidRPr="00850E70">
        <w:rPr>
          <w:rStyle w:val="StyleUnderline"/>
        </w:rPr>
        <w:t xml:space="preserve">the growing number of </w:t>
      </w:r>
      <w:r w:rsidRPr="00850E70">
        <w:rPr>
          <w:rStyle w:val="StyleUnderline"/>
          <w:highlight w:val="yellow"/>
        </w:rPr>
        <w:t>Chinese-origin terrorists who have joined</w:t>
      </w:r>
      <w:r w:rsidRPr="00850E70">
        <w:rPr>
          <w:sz w:val="16"/>
        </w:rPr>
        <w:t xml:space="preserve"> the Islamic State, also known as ISIL and </w:t>
      </w:r>
      <w:r w:rsidRPr="00850E70">
        <w:rPr>
          <w:rStyle w:val="StyleUnderline"/>
        </w:rPr>
        <w:t>ISIS</w:t>
      </w:r>
      <w:r w:rsidRPr="00850E70">
        <w:rPr>
          <w:sz w:val="16"/>
        </w:rPr>
        <w:t>.</w:t>
      </w:r>
    </w:p>
    <w:p w14:paraId="566D2A12" w14:textId="77777777" w:rsidR="00C42812" w:rsidRPr="00850E70" w:rsidRDefault="00C42812" w:rsidP="00C42812">
      <w:pPr>
        <w:rPr>
          <w:sz w:val="16"/>
        </w:rPr>
      </w:pPr>
      <w:r w:rsidRPr="00850E70">
        <w:rPr>
          <w:sz w:val="16"/>
        </w:rPr>
        <w:t>“</w:t>
      </w:r>
      <w:r w:rsidRPr="00850E70">
        <w:rPr>
          <w:rStyle w:val="StyleUnderline"/>
        </w:rPr>
        <w:t>The real question is whose side will they be on</w:t>
      </w:r>
      <w:r w:rsidRPr="00850E70">
        <w:rPr>
          <w:sz w:val="16"/>
        </w:rPr>
        <w:t>,” said one defense official familiar with internal discussion of the Chinese military role.</w:t>
      </w:r>
    </w:p>
    <w:p w14:paraId="34F3E9F4" w14:textId="77777777" w:rsidR="00C42812" w:rsidRPr="00850E70" w:rsidRDefault="00C42812" w:rsidP="00C42812">
      <w:pPr>
        <w:rPr>
          <w:rStyle w:val="StyleUnderline"/>
        </w:rPr>
      </w:pPr>
      <w:r w:rsidRPr="00850E70">
        <w:rPr>
          <w:rStyle w:val="StyleUnderline"/>
          <w:highlight w:val="yellow"/>
        </w:rPr>
        <w:t>Rather than cooperating with the U.S</w:t>
      </w:r>
      <w:r w:rsidRPr="00850E70">
        <w:rPr>
          <w:sz w:val="16"/>
        </w:rPr>
        <w:t xml:space="preserve">.-led military coalition now operating against the Islamic State in Syria, Iraq and other locations, </w:t>
      </w:r>
      <w:r w:rsidRPr="00F40BD4">
        <w:rPr>
          <w:rStyle w:val="Emphasis"/>
          <w:highlight w:val="yellow"/>
        </w:rPr>
        <w:t>the Chinese military is more likely to join forces with Russia’s</w:t>
      </w:r>
      <w:r w:rsidRPr="00850E70">
        <w:rPr>
          <w:rStyle w:val="StyleUnderline"/>
          <w:highlight w:val="yellow"/>
        </w:rPr>
        <w:t xml:space="preserve"> </w:t>
      </w:r>
      <w:r w:rsidRPr="00850E70">
        <w:rPr>
          <w:rStyle w:val="StyleUnderline"/>
        </w:rPr>
        <w:t>military, currently engaged in a large-scale bombing campaign in Syria.</w:t>
      </w:r>
    </w:p>
    <w:p w14:paraId="0C630152" w14:textId="77777777" w:rsidR="00C42812" w:rsidRPr="00850E70" w:rsidRDefault="00C42812" w:rsidP="00C42812">
      <w:pPr>
        <w:rPr>
          <w:sz w:val="16"/>
        </w:rPr>
      </w:pPr>
      <w:r w:rsidRPr="00850E70">
        <w:rPr>
          <w:rStyle w:val="StyleUnderline"/>
        </w:rPr>
        <w:t>Russian airstrikes in recent months have targeted Islamic State targets but also have included other rebels in Syria</w:t>
      </w:r>
      <w:r w:rsidRPr="00850E70">
        <w:rPr>
          <w:sz w:val="16"/>
        </w:rPr>
        <w:t xml:space="preserve"> opposing the Syrian regime of President Bashar Assad.</w:t>
      </w:r>
    </w:p>
    <w:p w14:paraId="4D366BCC" w14:textId="77777777" w:rsidR="00C42812" w:rsidRPr="00850E70" w:rsidRDefault="00C42812" w:rsidP="00C42812">
      <w:pPr>
        <w:rPr>
          <w:rStyle w:val="StyleUnderline"/>
        </w:rPr>
      </w:pPr>
      <w:r w:rsidRPr="00850E70">
        <w:rPr>
          <w:rStyle w:val="StyleUnderline"/>
          <w:highlight w:val="yellow"/>
        </w:rPr>
        <w:t xml:space="preserve">China is </w:t>
      </w:r>
      <w:r w:rsidRPr="00850E70">
        <w:rPr>
          <w:rStyle w:val="StyleUnderline"/>
        </w:rPr>
        <w:t xml:space="preserve">said to be </w:t>
      </w:r>
      <w:r w:rsidRPr="00850E70">
        <w:rPr>
          <w:rStyle w:val="StyleUnderline"/>
          <w:highlight w:val="yellow"/>
        </w:rPr>
        <w:t xml:space="preserve">concerned </w:t>
      </w:r>
      <w:r w:rsidRPr="00850E70">
        <w:rPr>
          <w:rStyle w:val="StyleUnderline"/>
        </w:rPr>
        <w:t xml:space="preserve">that </w:t>
      </w:r>
      <w:r w:rsidRPr="00850E70">
        <w:rPr>
          <w:rStyle w:val="StyleUnderline"/>
          <w:highlight w:val="yellow"/>
        </w:rPr>
        <w:t>the Islamic State is moving into</w:t>
      </w:r>
      <w:r w:rsidRPr="00850E70">
        <w:rPr>
          <w:rStyle w:val="StyleUnderline"/>
        </w:rPr>
        <w:t xml:space="preserve"> western China</w:t>
      </w:r>
      <w:r w:rsidRPr="00850E70">
        <w:rPr>
          <w:sz w:val="16"/>
        </w:rPr>
        <w:t xml:space="preserve">, </w:t>
      </w:r>
      <w:r w:rsidRPr="00850E70">
        <w:rPr>
          <w:rStyle w:val="StyleUnderline"/>
        </w:rPr>
        <w:t xml:space="preserve">specifically </w:t>
      </w:r>
      <w:r w:rsidRPr="00850E70">
        <w:rPr>
          <w:rStyle w:val="StyleUnderline"/>
          <w:highlight w:val="yellow"/>
        </w:rPr>
        <w:t>Xinjiang</w:t>
      </w:r>
      <w:r w:rsidRPr="00850E70">
        <w:rPr>
          <w:rStyle w:val="StyleUnderline"/>
        </w:rPr>
        <w:t xml:space="preserve"> province, </w:t>
      </w:r>
      <w:r w:rsidRPr="00850E70">
        <w:rPr>
          <w:rStyle w:val="StyleUnderline"/>
          <w:highlight w:val="yellow"/>
        </w:rPr>
        <w:t>where</w:t>
      </w:r>
      <w:r w:rsidRPr="00850E70">
        <w:rPr>
          <w:rStyle w:val="StyleUnderline"/>
        </w:rPr>
        <w:t xml:space="preserve"> Muslim </w:t>
      </w:r>
      <w:r w:rsidRPr="00850E70">
        <w:rPr>
          <w:rStyle w:val="StyleUnderline"/>
          <w:highlight w:val="yellow"/>
        </w:rPr>
        <w:t>Uighurs</w:t>
      </w:r>
      <w:r w:rsidRPr="00850E70">
        <w:rPr>
          <w:rStyle w:val="StyleUnderline"/>
        </w:rPr>
        <w:t xml:space="preserve"> in the past </w:t>
      </w:r>
      <w:r w:rsidRPr="00850E70">
        <w:rPr>
          <w:rStyle w:val="StyleUnderline"/>
          <w:highlight w:val="yellow"/>
        </w:rPr>
        <w:t>have joined Islamist terrorist groups</w:t>
      </w:r>
      <w:r w:rsidRPr="00850E70">
        <w:rPr>
          <w:rStyle w:val="StyleUnderline"/>
        </w:rPr>
        <w:t xml:space="preserve"> like Islamic State rival al Qaeda.</w:t>
      </w:r>
    </w:p>
    <w:p w14:paraId="3BD2561D" w14:textId="77777777" w:rsidR="00C42812" w:rsidRPr="00850E70" w:rsidRDefault="00C42812" w:rsidP="00C42812">
      <w:pPr>
        <w:rPr>
          <w:sz w:val="16"/>
        </w:rPr>
      </w:pPr>
      <w:r w:rsidRPr="00850E70">
        <w:rPr>
          <w:rStyle w:val="StyleUnderline"/>
        </w:rPr>
        <w:t>Islamic State militants issued a video from Syria in July calling on China’s Uighurs to take up arms and join the Islamic State</w:t>
      </w:r>
      <w:r w:rsidRPr="00850E70">
        <w:rPr>
          <w:sz w:val="16"/>
        </w:rPr>
        <w:t xml:space="preserve"> in territory the group controls in Syria and Iraq. It was the first time the Islamic State publicly appealed to Uighurs.</w:t>
      </w:r>
    </w:p>
    <w:p w14:paraId="0F3E6AAF" w14:textId="77777777" w:rsidR="00C42812" w:rsidRPr="00850E70" w:rsidRDefault="00C42812" w:rsidP="00C42812">
      <w:pPr>
        <w:rPr>
          <w:rStyle w:val="StyleUnderline"/>
        </w:rPr>
      </w:pPr>
      <w:r w:rsidRPr="00850E70">
        <w:rPr>
          <w:rStyle w:val="StyleUnderline"/>
          <w:highlight w:val="yellow"/>
        </w:rPr>
        <w:t xml:space="preserve">China has </w:t>
      </w:r>
      <w:r w:rsidRPr="00850E70">
        <w:rPr>
          <w:rStyle w:val="StyleUnderline"/>
        </w:rPr>
        <w:t xml:space="preserve">used its counterterrorism rules to </w:t>
      </w:r>
      <w:r w:rsidRPr="00F40BD4">
        <w:rPr>
          <w:rStyle w:val="Emphasis"/>
          <w:highlight w:val="yellow"/>
        </w:rPr>
        <w:t>crush</w:t>
      </w:r>
      <w:r w:rsidRPr="00850E70">
        <w:rPr>
          <w:sz w:val="16"/>
        </w:rPr>
        <w:t xml:space="preserve"> not only Islamist terrorists but also </w:t>
      </w:r>
      <w:r w:rsidRPr="00F40BD4">
        <w:rPr>
          <w:rStyle w:val="Emphasis"/>
          <w:highlight w:val="yellow"/>
        </w:rPr>
        <w:t>dissident Uighurs</w:t>
      </w:r>
      <w:r w:rsidRPr="00850E70">
        <w:rPr>
          <w:rStyle w:val="StyleUnderline"/>
        </w:rPr>
        <w:t xml:space="preserve"> and others who are seeking independence from Beijing.</w:t>
      </w:r>
    </w:p>
    <w:p w14:paraId="688F6E60" w14:textId="77777777" w:rsidR="00C42812" w:rsidRPr="00850E70" w:rsidRDefault="00C42812" w:rsidP="00C42812">
      <w:pPr>
        <w:rPr>
          <w:sz w:val="16"/>
        </w:rPr>
      </w:pPr>
      <w:r w:rsidRPr="00850E70">
        <w:rPr>
          <w:rStyle w:val="StyleUnderline"/>
          <w:highlight w:val="yellow"/>
        </w:rPr>
        <w:t>China</w:t>
      </w:r>
      <w:r w:rsidRPr="00850E70">
        <w:rPr>
          <w:rStyle w:val="StyleUnderline"/>
        </w:rPr>
        <w:t xml:space="preserve">’s communist government </w:t>
      </w:r>
      <w:r w:rsidRPr="00850E70">
        <w:rPr>
          <w:rStyle w:val="StyleUnderline"/>
          <w:highlight w:val="yellow"/>
        </w:rPr>
        <w:t>announced new</w:t>
      </w:r>
      <w:r w:rsidRPr="00850E70">
        <w:rPr>
          <w:rStyle w:val="StyleUnderline"/>
        </w:rPr>
        <w:t xml:space="preserve"> counterterrorism </w:t>
      </w:r>
      <w:r w:rsidRPr="00850E70">
        <w:rPr>
          <w:rStyle w:val="StyleUnderline"/>
          <w:highlight w:val="yellow"/>
        </w:rPr>
        <w:t>regulations</w:t>
      </w:r>
      <w:r w:rsidRPr="00850E70">
        <w:rPr>
          <w:rStyle w:val="StyleUnderline"/>
        </w:rPr>
        <w:t xml:space="preserve"> in December </w:t>
      </w:r>
      <w:r w:rsidRPr="00850E70">
        <w:rPr>
          <w:rStyle w:val="StyleUnderline"/>
          <w:highlight w:val="yellow"/>
        </w:rPr>
        <w:t>that permit overseas activities</w:t>
      </w:r>
      <w:r w:rsidRPr="00850E70">
        <w:rPr>
          <w:sz w:val="16"/>
        </w:rPr>
        <w:t>. On Wednesday, Beijing released a government paper calling for closer defense and military cooperation in the Arab world against terrorism.</w:t>
      </w:r>
    </w:p>
    <w:p w14:paraId="618A388F" w14:textId="77777777" w:rsidR="00C42812" w:rsidRDefault="00C42812" w:rsidP="00C42812">
      <w:pPr>
        <w:pStyle w:val="Heading3"/>
      </w:pPr>
      <w:r>
        <w:t>A2 Terror High Now – ISIS</w:t>
      </w:r>
    </w:p>
    <w:p w14:paraId="0EA89E11" w14:textId="77777777" w:rsidR="00C42812" w:rsidRPr="00085246" w:rsidRDefault="00C42812" w:rsidP="00C42812">
      <w:pPr>
        <w:pStyle w:val="Heading4"/>
      </w:pPr>
      <w:r>
        <w:t>ISIS isn’t an existential threat. Isolated and small attacks don’t pose a large threat.</w:t>
      </w:r>
    </w:p>
    <w:p w14:paraId="75C4BD07" w14:textId="77777777" w:rsidR="00C42812" w:rsidRPr="00085246" w:rsidRDefault="00C42812" w:rsidP="00C42812">
      <w:r w:rsidRPr="00085246">
        <w:rPr>
          <w:rStyle w:val="Style13ptBold"/>
        </w:rPr>
        <w:t>Jacobson 15</w:t>
      </w:r>
      <w:r>
        <w:t xml:space="preserve"> - Louis Jacobson, senior correspondent for PolitiFact and a staff writer for the Tampa Bay Times. He has served as deputy editor of Roll Call and as founding editor of its legislative wire service, CongressNow</w:t>
      </w:r>
      <w:proofErr w:type="gramStart"/>
      <w:r>
        <w:t>.,</w:t>
      </w:r>
      <w:proofErr w:type="gramEnd"/>
      <w:r>
        <w:t xml:space="preserve"> 11/16/15("Is ISIS an 'existential threat' to the United States?  ," published by Politifact, Available online at http://www.politifact.com/truth-o-meter/article/2015/nov/16/isis-existential-threat-united-states/, Accessed 7/29/2016, AJ)</w:t>
      </w:r>
    </w:p>
    <w:p w14:paraId="1794A0FE" w14:textId="77777777" w:rsidR="00C42812" w:rsidRPr="00085246" w:rsidRDefault="00C42812" w:rsidP="00C42812">
      <w:pPr>
        <w:rPr>
          <w:rStyle w:val="StyleUnderline"/>
        </w:rPr>
      </w:pPr>
      <w:r w:rsidRPr="00085246">
        <w:rPr>
          <w:sz w:val="16"/>
        </w:rPr>
        <w:t xml:space="preserve">Generally speaking, the </w:t>
      </w:r>
      <w:r w:rsidRPr="00085246">
        <w:rPr>
          <w:rStyle w:val="StyleUnderline"/>
        </w:rPr>
        <w:t xml:space="preserve">experts described </w:t>
      </w:r>
      <w:r w:rsidRPr="00085246">
        <w:rPr>
          <w:rStyle w:val="StyleUnderline"/>
          <w:highlight w:val="yellow"/>
        </w:rPr>
        <w:t>ISIS</w:t>
      </w:r>
      <w:r w:rsidRPr="00085246">
        <w:rPr>
          <w:rStyle w:val="StyleUnderline"/>
        </w:rPr>
        <w:t xml:space="preserve"> as a serious threat to international security -- but they agreed that the group, </w:t>
      </w:r>
      <w:r w:rsidRPr="00085246">
        <w:rPr>
          <w:rStyle w:val="StyleUnderline"/>
          <w:highlight w:val="yellow"/>
        </w:rPr>
        <w:t>even in the wake of</w:t>
      </w:r>
      <w:r w:rsidRPr="00085246">
        <w:rPr>
          <w:rStyle w:val="StyleUnderline"/>
        </w:rPr>
        <w:t xml:space="preserve"> the </w:t>
      </w:r>
      <w:r w:rsidRPr="00085246">
        <w:rPr>
          <w:rStyle w:val="StyleUnderline"/>
          <w:highlight w:val="yellow"/>
        </w:rPr>
        <w:t>Paris</w:t>
      </w:r>
      <w:r w:rsidRPr="00085246">
        <w:rPr>
          <w:rStyle w:val="StyleUnderline"/>
        </w:rPr>
        <w:t xml:space="preserve"> attacks, </w:t>
      </w:r>
      <w:r w:rsidRPr="00085246">
        <w:rPr>
          <w:rStyle w:val="StyleUnderline"/>
          <w:highlight w:val="yellow"/>
        </w:rPr>
        <w:t>does not qualify as an existential threat</w:t>
      </w:r>
      <w:r w:rsidRPr="00085246">
        <w:rPr>
          <w:rStyle w:val="StyleUnderline"/>
        </w:rPr>
        <w:t xml:space="preserve"> to the United States.</w:t>
      </w:r>
    </w:p>
    <w:p w14:paraId="3BF0F608" w14:textId="77777777" w:rsidR="00C42812" w:rsidRPr="00085246" w:rsidRDefault="00C42812" w:rsidP="00C42812">
      <w:pPr>
        <w:rPr>
          <w:sz w:val="16"/>
        </w:rPr>
      </w:pPr>
      <w:r w:rsidRPr="00085246">
        <w:rPr>
          <w:rStyle w:val="StyleUnderline"/>
        </w:rPr>
        <w:t>The reason has to do with the definition of an existential threat, particularly to a nation as large and powerful as the United States</w:t>
      </w:r>
      <w:r w:rsidRPr="00085246">
        <w:rPr>
          <w:sz w:val="16"/>
        </w:rPr>
        <w:t>. (Representatives of Carson and Graham did not respond to inquiries.)</w:t>
      </w:r>
    </w:p>
    <w:p w14:paraId="261B6EDE" w14:textId="77777777" w:rsidR="00C42812" w:rsidRDefault="00C42812" w:rsidP="00C42812">
      <w:r w:rsidRPr="00085246">
        <w:rPr>
          <w:rStyle w:val="StyleUnderline"/>
        </w:rPr>
        <w:t xml:space="preserve">What is </w:t>
      </w:r>
      <w:proofErr w:type="gramStart"/>
      <w:r w:rsidRPr="00085246">
        <w:rPr>
          <w:rStyle w:val="StyleUnderline"/>
        </w:rPr>
        <w:t>an ‘existential</w:t>
      </w:r>
      <w:proofErr w:type="gramEnd"/>
      <w:r w:rsidRPr="00085246">
        <w:rPr>
          <w:rStyle w:val="StyleUnderline"/>
        </w:rPr>
        <w:t xml:space="preserve"> threat’</w:t>
      </w:r>
      <w:r>
        <w:t>?</w:t>
      </w:r>
    </w:p>
    <w:p w14:paraId="05790BF3" w14:textId="77777777" w:rsidR="00C42812" w:rsidRPr="00085246" w:rsidRDefault="00C42812" w:rsidP="00C42812">
      <w:pPr>
        <w:rPr>
          <w:sz w:val="16"/>
        </w:rPr>
      </w:pPr>
      <w:r w:rsidRPr="00085246">
        <w:rPr>
          <w:rStyle w:val="StyleUnderline"/>
        </w:rPr>
        <w:t>There is no official definition</w:t>
      </w:r>
      <w:r w:rsidRPr="00085246">
        <w:rPr>
          <w:sz w:val="16"/>
        </w:rPr>
        <w:t xml:space="preserve"> of the phrase, </w:t>
      </w:r>
      <w:r w:rsidRPr="00085246">
        <w:rPr>
          <w:rStyle w:val="StyleUnderline"/>
        </w:rPr>
        <w:t>but taken literally, an "existential threat" refers to the continued existence of a nation</w:t>
      </w:r>
      <w:r w:rsidRPr="00085246">
        <w:rPr>
          <w:sz w:val="16"/>
        </w:rPr>
        <w:t>, its government or its people.</w:t>
      </w:r>
    </w:p>
    <w:p w14:paraId="0FCC1FD4" w14:textId="77777777" w:rsidR="00C42812" w:rsidRPr="00085246" w:rsidRDefault="00C42812" w:rsidP="00C42812">
      <w:pPr>
        <w:rPr>
          <w:sz w:val="16"/>
        </w:rPr>
      </w:pPr>
      <w:r w:rsidRPr="00085246">
        <w:rPr>
          <w:sz w:val="16"/>
        </w:rPr>
        <w:t>"An existential threat is one that would deprive the United States of its sovereignty under the Constitution, would threaten the territorial integrity of the United States or the safety within U.S. borders of large numbers of Americans, or would pose a manifest challenge to U.S. core interests abroad in a way that would compel an undesired and unwelcome change in our freely chosen ways of life at home," said Ted Bromund, a foreign policy analyst at the conservative Heritage Foundation.</w:t>
      </w:r>
    </w:p>
    <w:p w14:paraId="24EDC47C" w14:textId="77777777" w:rsidR="00C42812" w:rsidRPr="00085246" w:rsidRDefault="00C42812" w:rsidP="00C42812">
      <w:pPr>
        <w:rPr>
          <w:sz w:val="16"/>
        </w:rPr>
      </w:pPr>
      <w:r w:rsidRPr="00085246">
        <w:rPr>
          <w:sz w:val="16"/>
        </w:rPr>
        <w:t>Other experts offered similar definitions.</w:t>
      </w:r>
    </w:p>
    <w:p w14:paraId="509792ED" w14:textId="77777777" w:rsidR="00C42812" w:rsidRPr="00085246" w:rsidRDefault="00C42812" w:rsidP="00C42812">
      <w:pPr>
        <w:rPr>
          <w:sz w:val="16"/>
        </w:rPr>
      </w:pPr>
      <w:r w:rsidRPr="00085246">
        <w:rPr>
          <w:sz w:val="16"/>
        </w:rPr>
        <w:t>What have been previous existential threats to the United States?</w:t>
      </w:r>
    </w:p>
    <w:p w14:paraId="61EC6BAE" w14:textId="77777777" w:rsidR="00C42812" w:rsidRPr="00085246" w:rsidRDefault="00C42812" w:rsidP="00C42812">
      <w:pPr>
        <w:rPr>
          <w:rStyle w:val="StyleUnderline"/>
        </w:rPr>
      </w:pPr>
      <w:r w:rsidRPr="00085246">
        <w:rPr>
          <w:rStyle w:val="StyleUnderline"/>
        </w:rPr>
        <w:t>Whether an entity qualifies as an existential threat depends heavily on the geopolitical framework that defines the target</w:t>
      </w:r>
      <w:r w:rsidRPr="00085246">
        <w:rPr>
          <w:sz w:val="16"/>
        </w:rPr>
        <w:t xml:space="preserve">. For instance, </w:t>
      </w:r>
      <w:r w:rsidRPr="00085246">
        <w:rPr>
          <w:rStyle w:val="StyleUnderline"/>
        </w:rPr>
        <w:t>it’s not hard to envision an existential threat to Israel, because it’s a small country living cheek-by-jowl with committed enemies</w:t>
      </w:r>
      <w:r w:rsidRPr="00085246">
        <w:rPr>
          <w:sz w:val="16"/>
        </w:rPr>
        <w:t xml:space="preserve">. In Israel’s case, </w:t>
      </w:r>
      <w:r w:rsidRPr="00085246">
        <w:rPr>
          <w:rStyle w:val="StyleUnderline"/>
        </w:rPr>
        <w:t>a modest number of nuclear bombs could obliterate the country.</w:t>
      </w:r>
    </w:p>
    <w:p w14:paraId="45EBED65" w14:textId="77777777" w:rsidR="00C42812" w:rsidRPr="00085246" w:rsidRDefault="00C42812" w:rsidP="00C42812">
      <w:pPr>
        <w:rPr>
          <w:rStyle w:val="StyleUnderline"/>
        </w:rPr>
      </w:pPr>
      <w:r w:rsidRPr="00085246">
        <w:rPr>
          <w:rStyle w:val="StyleUnderline"/>
          <w:highlight w:val="yellow"/>
        </w:rPr>
        <w:t>For the United States, the threshold for an existential threat is much higher, because of its large population and</w:t>
      </w:r>
      <w:r w:rsidRPr="00085246">
        <w:rPr>
          <w:rStyle w:val="StyleUnderline"/>
        </w:rPr>
        <w:t xml:space="preserve"> its </w:t>
      </w:r>
      <w:r w:rsidRPr="00085246">
        <w:rPr>
          <w:rStyle w:val="StyleUnderline"/>
          <w:highlight w:val="yellow"/>
        </w:rPr>
        <w:t>geographic location</w:t>
      </w:r>
      <w:r w:rsidRPr="00085246">
        <w:rPr>
          <w:rStyle w:val="StyleUnderline"/>
        </w:rPr>
        <w:t xml:space="preserve"> situated between two large oceans, with friendly neighbors to the north and south.</w:t>
      </w:r>
    </w:p>
    <w:p w14:paraId="06FF06D9" w14:textId="77777777" w:rsidR="00C42812" w:rsidRPr="00085246" w:rsidRDefault="00C42812" w:rsidP="00C42812">
      <w:pPr>
        <w:rPr>
          <w:sz w:val="16"/>
        </w:rPr>
      </w:pPr>
      <w:r w:rsidRPr="00085246">
        <w:rPr>
          <w:sz w:val="16"/>
        </w:rPr>
        <w:t xml:space="preserve">The </w:t>
      </w:r>
      <w:r w:rsidRPr="00085246">
        <w:rPr>
          <w:rStyle w:val="StyleUnderline"/>
        </w:rPr>
        <w:t>one clear existential threat</w:t>
      </w:r>
      <w:r w:rsidRPr="00085246">
        <w:rPr>
          <w:sz w:val="16"/>
        </w:rPr>
        <w:t xml:space="preserve"> the United States has faced during recent decades </w:t>
      </w:r>
      <w:r w:rsidRPr="00085246">
        <w:rPr>
          <w:rStyle w:val="StyleUnderline"/>
        </w:rPr>
        <w:t>was the Soviet Union</w:t>
      </w:r>
      <w:r w:rsidRPr="00085246">
        <w:rPr>
          <w:sz w:val="16"/>
        </w:rPr>
        <w:t>. During the Cold War, the Soviets possessed many nuclear weapons and trained them on the United States -- enough to destroy major U.S. population centers and infrastructure hubs.</w:t>
      </w:r>
    </w:p>
    <w:p w14:paraId="00B66D6E" w14:textId="77777777" w:rsidR="00C42812" w:rsidRPr="00085246" w:rsidRDefault="00C42812" w:rsidP="00C42812">
      <w:pPr>
        <w:rPr>
          <w:sz w:val="16"/>
        </w:rPr>
      </w:pPr>
      <w:r w:rsidRPr="00085246">
        <w:rPr>
          <w:sz w:val="16"/>
        </w:rPr>
        <w:t>Many would add to the list of existential threats Nazi Germany, which during World War II "threatened to seize control of Europe, Africa, and, with Japan, of Asia, which might have enabled it to choke the United States’ trade and eventually mount an invasion," said Barnett R. Rubin, director and senior fellow at New York University’s Center on International Cooperation. "It had developed long-range missiles and was working on nuclear weapons."</w:t>
      </w:r>
    </w:p>
    <w:p w14:paraId="7190CA15" w14:textId="77777777" w:rsidR="00C42812" w:rsidRPr="00085246" w:rsidRDefault="00C42812" w:rsidP="00C42812">
      <w:pPr>
        <w:rPr>
          <w:sz w:val="16"/>
        </w:rPr>
      </w:pPr>
      <w:r w:rsidRPr="00085246">
        <w:rPr>
          <w:sz w:val="16"/>
        </w:rPr>
        <w:t>The only other widely agreed-upon existential threats to the United States are far older -- and less relevant. These include the British between American independence and the War of 1812, and the Confederate States of America during the Civil War.</w:t>
      </w:r>
    </w:p>
    <w:p w14:paraId="5AA57F84" w14:textId="77777777" w:rsidR="00C42812" w:rsidRPr="00085246" w:rsidRDefault="00C42812" w:rsidP="00C42812">
      <w:pPr>
        <w:rPr>
          <w:sz w:val="16"/>
        </w:rPr>
      </w:pPr>
      <w:r w:rsidRPr="00085246">
        <w:rPr>
          <w:sz w:val="16"/>
        </w:rPr>
        <w:t>Does ISIS qualify as an existential threat to the United States?</w:t>
      </w:r>
    </w:p>
    <w:p w14:paraId="1A19C1F3" w14:textId="77777777" w:rsidR="00C42812" w:rsidRPr="00085246" w:rsidRDefault="00C42812" w:rsidP="00C42812">
      <w:pPr>
        <w:rPr>
          <w:sz w:val="16"/>
        </w:rPr>
      </w:pPr>
      <w:r w:rsidRPr="00085246">
        <w:rPr>
          <w:sz w:val="16"/>
        </w:rPr>
        <w:t>We found general agreement that ISIS aspires to become an existential threat to the United States. But that’s not the same thing as actually being one.</w:t>
      </w:r>
    </w:p>
    <w:p w14:paraId="69323655" w14:textId="77777777" w:rsidR="00C42812" w:rsidRPr="00085246" w:rsidRDefault="00C42812" w:rsidP="00C42812">
      <w:pPr>
        <w:rPr>
          <w:sz w:val="16"/>
        </w:rPr>
      </w:pPr>
      <w:proofErr w:type="gramStart"/>
      <w:r w:rsidRPr="00085246">
        <w:rPr>
          <w:rStyle w:val="StyleUnderline"/>
          <w:highlight w:val="yellow"/>
        </w:rPr>
        <w:t>Even an attack as devastating</w:t>
      </w:r>
      <w:r w:rsidRPr="00085246">
        <w:rPr>
          <w:rStyle w:val="StyleUnderline"/>
        </w:rPr>
        <w:t xml:space="preserve"> and deadly </w:t>
      </w:r>
      <w:r w:rsidRPr="00085246">
        <w:rPr>
          <w:rStyle w:val="StyleUnderline"/>
          <w:highlight w:val="yellow"/>
        </w:rPr>
        <w:t>as 9/11</w:t>
      </w:r>
      <w:r w:rsidRPr="00085246">
        <w:rPr>
          <w:rStyle w:val="StyleUnderline"/>
        </w:rPr>
        <w:t xml:space="preserve"> -- </w:t>
      </w:r>
      <w:r w:rsidRPr="00085246">
        <w:rPr>
          <w:rStyle w:val="Emphasis"/>
          <w:highlight w:val="yellow"/>
        </w:rPr>
        <w:t>which ISIS hasn’t come close to duplicating</w:t>
      </w:r>
      <w:r w:rsidRPr="00085246">
        <w:rPr>
          <w:rStyle w:val="StyleUnderline"/>
        </w:rPr>
        <w:t xml:space="preserve"> on American soil</w:t>
      </w:r>
      <w:r w:rsidRPr="00085246">
        <w:rPr>
          <w:sz w:val="16"/>
        </w:rPr>
        <w:t xml:space="preserve"> -- </w:t>
      </w:r>
      <w:r w:rsidRPr="00085246">
        <w:rPr>
          <w:rStyle w:val="StyleUnderline"/>
          <w:highlight w:val="yellow"/>
        </w:rPr>
        <w:t>didn’t topple the U.S.</w:t>
      </w:r>
      <w:r w:rsidRPr="00085246">
        <w:rPr>
          <w:rStyle w:val="StyleUnderline"/>
        </w:rPr>
        <w:t xml:space="preserve"> government or threaten its historical status</w:t>
      </w:r>
      <w:r w:rsidRPr="00085246">
        <w:rPr>
          <w:sz w:val="16"/>
        </w:rPr>
        <w:t xml:space="preserve"> as a constitutional democracy.</w:t>
      </w:r>
      <w:proofErr w:type="gramEnd"/>
    </w:p>
    <w:p w14:paraId="465B376A" w14:textId="77777777" w:rsidR="00C42812" w:rsidRPr="00085246" w:rsidRDefault="00C42812" w:rsidP="00C42812">
      <w:pPr>
        <w:rPr>
          <w:rStyle w:val="StyleUnderline"/>
        </w:rPr>
      </w:pPr>
      <w:r w:rsidRPr="00085246">
        <w:rPr>
          <w:rStyle w:val="StyleUnderline"/>
          <w:highlight w:val="yellow"/>
        </w:rPr>
        <w:t>ISIS</w:t>
      </w:r>
      <w:r w:rsidRPr="00085246">
        <w:rPr>
          <w:sz w:val="16"/>
        </w:rPr>
        <w:t xml:space="preserve">, like other terrorist groups, </w:t>
      </w:r>
      <w:r w:rsidRPr="00085246">
        <w:rPr>
          <w:rStyle w:val="StyleUnderline"/>
          <w:highlight w:val="yellow"/>
        </w:rPr>
        <w:t xml:space="preserve">has </w:t>
      </w:r>
      <w:r w:rsidRPr="00085246">
        <w:rPr>
          <w:rStyle w:val="Emphasis"/>
          <w:highlight w:val="yellow"/>
        </w:rPr>
        <w:t>"a limited ability to kill civilians</w:t>
      </w:r>
      <w:r w:rsidRPr="00085246">
        <w:rPr>
          <w:rStyle w:val="StyleUnderline"/>
        </w:rPr>
        <w:t xml:space="preserve"> in dramatic and destabilizing ways</w:t>
      </w:r>
      <w:r w:rsidRPr="00085246">
        <w:rPr>
          <w:sz w:val="16"/>
        </w:rPr>
        <w:t xml:space="preserve">, </w:t>
      </w:r>
      <w:r w:rsidRPr="00085246">
        <w:rPr>
          <w:rStyle w:val="StyleUnderline"/>
        </w:rPr>
        <w:t>which</w:t>
      </w:r>
      <w:r w:rsidRPr="00085246">
        <w:rPr>
          <w:sz w:val="16"/>
        </w:rPr>
        <w:t xml:space="preserve"> in turn </w:t>
      </w:r>
      <w:r w:rsidRPr="00085246">
        <w:rPr>
          <w:rStyle w:val="StyleUnderline"/>
        </w:rPr>
        <w:t>forces us to spend inordinate amounts of money and effort on security,"</w:t>
      </w:r>
      <w:r w:rsidRPr="00085246">
        <w:rPr>
          <w:sz w:val="16"/>
        </w:rPr>
        <w:t xml:space="preserve"> said Lance Janda, a military historian at Cameron University. "</w:t>
      </w:r>
      <w:r w:rsidRPr="00085246">
        <w:rPr>
          <w:rStyle w:val="StyleUnderline"/>
        </w:rPr>
        <w:t xml:space="preserve">But </w:t>
      </w:r>
      <w:r w:rsidRPr="00085246">
        <w:rPr>
          <w:rStyle w:val="StyleUnderline"/>
          <w:highlight w:val="yellow"/>
        </w:rPr>
        <w:t>they cannot destroy us, or invade, or wreck our economy, or threaten our fleets or armies</w:t>
      </w:r>
      <w:r w:rsidRPr="00085246">
        <w:rPr>
          <w:rStyle w:val="StyleUnderline"/>
        </w:rPr>
        <w:t xml:space="preserve"> or air forces in the same way that conventional enemy forces might."</w:t>
      </w:r>
    </w:p>
    <w:p w14:paraId="3469C3DC" w14:textId="77777777" w:rsidR="00C42812" w:rsidRDefault="00C42812" w:rsidP="00C42812">
      <w:pPr>
        <w:rPr>
          <w:sz w:val="16"/>
        </w:rPr>
      </w:pPr>
      <w:r w:rsidRPr="00085246">
        <w:rPr>
          <w:sz w:val="16"/>
        </w:rPr>
        <w:t>Rubin agreed. "</w:t>
      </w:r>
      <w:r w:rsidRPr="00085246">
        <w:rPr>
          <w:rStyle w:val="StyleUnderline"/>
          <w:highlight w:val="yellow"/>
        </w:rPr>
        <w:t>ISIS</w:t>
      </w:r>
      <w:r w:rsidRPr="00085246">
        <w:rPr>
          <w:sz w:val="16"/>
        </w:rPr>
        <w:t xml:space="preserve"> may or may not be focused on mounting terrorist attacks against the U.S. as it has done in France, but these </w:t>
      </w:r>
      <w:r w:rsidRPr="00085246">
        <w:rPr>
          <w:rStyle w:val="StyleUnderline"/>
          <w:highlight w:val="yellow"/>
        </w:rPr>
        <w:t xml:space="preserve">attacks, </w:t>
      </w:r>
      <w:r w:rsidRPr="00085246">
        <w:rPr>
          <w:rStyle w:val="Emphasis"/>
          <w:highlight w:val="yellow"/>
        </w:rPr>
        <w:t>while serious, would not be existential threats</w:t>
      </w:r>
      <w:r w:rsidRPr="00085246">
        <w:rPr>
          <w:rStyle w:val="StyleUnderline"/>
        </w:rPr>
        <w:t xml:space="preserve">," </w:t>
      </w:r>
      <w:r w:rsidRPr="00085246">
        <w:rPr>
          <w:sz w:val="16"/>
        </w:rPr>
        <w:t>he said.</w:t>
      </w:r>
    </w:p>
    <w:p w14:paraId="588BAD68" w14:textId="77777777" w:rsidR="00C42812" w:rsidRDefault="00C42812" w:rsidP="00C42812">
      <w:pPr>
        <w:pStyle w:val="Heading3"/>
        <w:rPr>
          <w:rStyle w:val="StyleUnderline"/>
          <w:sz w:val="32"/>
        </w:rPr>
      </w:pPr>
      <w:r w:rsidRPr="00F7536D">
        <w:rPr>
          <w:rStyle w:val="StyleUnderline"/>
          <w:sz w:val="32"/>
        </w:rPr>
        <w:t xml:space="preserve">No Coop </w:t>
      </w:r>
      <w:r>
        <w:rPr>
          <w:rStyle w:val="StyleUnderline"/>
          <w:sz w:val="32"/>
        </w:rPr>
        <w:t>–</w:t>
      </w:r>
      <w:r w:rsidRPr="00F7536D">
        <w:rPr>
          <w:rStyle w:val="StyleUnderline"/>
          <w:sz w:val="32"/>
        </w:rPr>
        <w:t xml:space="preserve"> ISIS</w:t>
      </w:r>
    </w:p>
    <w:p w14:paraId="01884A7F" w14:textId="77777777" w:rsidR="00C42812" w:rsidRPr="00F7536D" w:rsidRDefault="00C42812" w:rsidP="00C42812">
      <w:pPr>
        <w:pStyle w:val="Heading4"/>
      </w:pPr>
      <w:r>
        <w:t xml:space="preserve">China will never coop with the US over the </w:t>
      </w:r>
      <w:proofErr w:type="gramStart"/>
      <w:r>
        <w:t>middle east</w:t>
      </w:r>
      <w:proofErr w:type="gramEnd"/>
      <w:r>
        <w:t>.</w:t>
      </w:r>
    </w:p>
    <w:p w14:paraId="649EAA33" w14:textId="77777777" w:rsidR="00C42812" w:rsidRPr="00F7536D" w:rsidRDefault="00C42812" w:rsidP="00C42812">
      <w:r w:rsidRPr="00F7536D">
        <w:rPr>
          <w:rStyle w:val="Style13ptBold"/>
        </w:rPr>
        <w:t>Irish 2/12</w:t>
      </w:r>
      <w:r>
        <w:t xml:space="preserve"> - John Irish, Reporter for Reuters, 2/12/16("The world's largest military will not join the fight against </w:t>
      </w:r>
      <w:proofErr w:type="gramStart"/>
      <w:r>
        <w:t>ISIS ,</w:t>
      </w:r>
      <w:proofErr w:type="gramEnd"/>
      <w:r>
        <w:t>" published by Business Insider, Available online at http://www.businessinsider.com/r-china-rules-out-joining-anti-terrorism-coalitions-says-helping-iraq-2016-2, Accessed 7/29/2016, AJ)</w:t>
      </w:r>
    </w:p>
    <w:p w14:paraId="35F44BFB" w14:textId="77777777" w:rsidR="00C42812" w:rsidRPr="00F7536D" w:rsidRDefault="00C42812" w:rsidP="00C42812">
      <w:pPr>
        <w:rPr>
          <w:sz w:val="16"/>
        </w:rPr>
      </w:pPr>
      <w:r w:rsidRPr="00F7536D">
        <w:rPr>
          <w:rStyle w:val="StyleUnderline"/>
          <w:highlight w:val="yellow"/>
        </w:rPr>
        <w:t>China won't take part</w:t>
      </w:r>
      <w:r w:rsidRPr="00F7536D">
        <w:rPr>
          <w:rStyle w:val="StyleUnderline"/>
        </w:rPr>
        <w:t xml:space="preserve"> </w:t>
      </w:r>
      <w:r w:rsidRPr="00F7536D">
        <w:rPr>
          <w:rStyle w:val="StyleUnderline"/>
          <w:highlight w:val="yellow"/>
        </w:rPr>
        <w:t>in</w:t>
      </w:r>
      <w:r w:rsidRPr="00F7536D">
        <w:rPr>
          <w:rStyle w:val="StyleUnderline"/>
        </w:rPr>
        <w:t xml:space="preserve"> any </w:t>
      </w:r>
      <w:r w:rsidRPr="00F7536D">
        <w:rPr>
          <w:rStyle w:val="StyleUnderline"/>
          <w:highlight w:val="yellow"/>
        </w:rPr>
        <w:t>coalition fighting</w:t>
      </w:r>
      <w:r w:rsidRPr="00F7536D">
        <w:rPr>
          <w:rStyle w:val="StyleUnderline"/>
        </w:rPr>
        <w:t xml:space="preserve"> "terrorist groups" in the Middle East</w:t>
      </w:r>
      <w:r w:rsidRPr="00F7536D">
        <w:rPr>
          <w:sz w:val="16"/>
        </w:rPr>
        <w:t xml:space="preserve">, </w:t>
      </w:r>
      <w:r w:rsidRPr="00F7536D">
        <w:rPr>
          <w:rStyle w:val="StyleUnderline"/>
        </w:rPr>
        <w:t xml:space="preserve">but </w:t>
      </w:r>
      <w:r w:rsidRPr="00F7536D">
        <w:rPr>
          <w:rStyle w:val="StyleUnderline"/>
          <w:highlight w:val="yellow"/>
        </w:rPr>
        <w:t>it will do its fair share in its own way</w:t>
      </w:r>
      <w:r w:rsidRPr="00F7536D">
        <w:rPr>
          <w:sz w:val="16"/>
        </w:rPr>
        <w:t xml:space="preserve"> and is already helping Iraq, Chinese Foreign Minister Wang Yi said on Friday.</w:t>
      </w:r>
    </w:p>
    <w:p w14:paraId="7813BF3C" w14:textId="77777777" w:rsidR="00C42812" w:rsidRPr="00F7536D" w:rsidRDefault="00C42812" w:rsidP="00C42812">
      <w:pPr>
        <w:rPr>
          <w:sz w:val="16"/>
        </w:rPr>
      </w:pPr>
      <w:r w:rsidRPr="00F7536D">
        <w:rPr>
          <w:rStyle w:val="StyleUnderline"/>
        </w:rPr>
        <w:t>China wants to develop deeper defense and anti-terrorism ties with the Arab world,</w:t>
      </w:r>
      <w:r w:rsidRPr="00F7536D">
        <w:rPr>
          <w:sz w:val="16"/>
        </w:rPr>
        <w:t xml:space="preserve"> including joint exercises, intelligence sharing, and training, the government said in a policy document released last month.</w:t>
      </w:r>
    </w:p>
    <w:p w14:paraId="289C65F2" w14:textId="77777777" w:rsidR="00C42812" w:rsidRPr="00F7536D" w:rsidRDefault="00C42812" w:rsidP="00C42812">
      <w:pPr>
        <w:rPr>
          <w:sz w:val="16"/>
        </w:rPr>
      </w:pPr>
      <w:r w:rsidRPr="00F7536D">
        <w:rPr>
          <w:rStyle w:val="StyleUnderline"/>
          <w:highlight w:val="yellow"/>
        </w:rPr>
        <w:t xml:space="preserve">While relying on the region for oil supplies, </w:t>
      </w:r>
      <w:r w:rsidRPr="00F7536D">
        <w:rPr>
          <w:rStyle w:val="Emphasis"/>
          <w:highlight w:val="yellow"/>
        </w:rPr>
        <w:t>China has tended to leave Middle Eastern diplomacy to</w:t>
      </w:r>
      <w:r w:rsidRPr="00F7536D">
        <w:rPr>
          <w:rStyle w:val="StyleUnderline"/>
        </w:rPr>
        <w:t xml:space="preserve"> the </w:t>
      </w:r>
      <w:r w:rsidRPr="00F7536D">
        <w:rPr>
          <w:rStyle w:val="Emphasis"/>
          <w:highlight w:val="yellow"/>
        </w:rPr>
        <w:t>other</w:t>
      </w:r>
      <w:r w:rsidRPr="00F7536D">
        <w:rPr>
          <w:rStyle w:val="StyleUnderline"/>
        </w:rPr>
        <w:t xml:space="preserve"> permanent </w:t>
      </w:r>
      <w:r w:rsidRPr="00F7536D">
        <w:rPr>
          <w:rStyle w:val="Emphasis"/>
          <w:highlight w:val="yellow"/>
        </w:rPr>
        <w:t>members of the UN</w:t>
      </w:r>
      <w:r w:rsidRPr="00F7536D">
        <w:rPr>
          <w:rStyle w:val="StyleUnderline"/>
        </w:rPr>
        <w:t xml:space="preserve"> Security Council</w:t>
      </w:r>
      <w:r w:rsidRPr="00F7536D">
        <w:rPr>
          <w:sz w:val="16"/>
        </w:rPr>
        <w:t xml:space="preserve"> — the United States, Britain, France, and Russia.</w:t>
      </w:r>
    </w:p>
    <w:p w14:paraId="12FFC637" w14:textId="77777777" w:rsidR="00C42812" w:rsidRPr="00F7536D" w:rsidRDefault="00C42812" w:rsidP="00C42812">
      <w:pPr>
        <w:rPr>
          <w:rStyle w:val="StyleUnderline"/>
        </w:rPr>
      </w:pPr>
      <w:r w:rsidRPr="00F7536D">
        <w:rPr>
          <w:rStyle w:val="StyleUnderline"/>
        </w:rPr>
        <w:t>After a meeting of major powers in Munich</w:t>
      </w:r>
      <w:r w:rsidRPr="00F7536D">
        <w:rPr>
          <w:sz w:val="16"/>
        </w:rPr>
        <w:t xml:space="preserve"> aimed at breaking the deadlock on Syria, </w:t>
      </w:r>
      <w:r w:rsidRPr="00F7536D">
        <w:rPr>
          <w:rStyle w:val="StyleUnderline"/>
          <w:highlight w:val="yellow"/>
        </w:rPr>
        <w:t>Wang told Reuters in an interview that Beijing would not take part in international coalitions</w:t>
      </w:r>
      <w:r w:rsidRPr="00F7536D">
        <w:rPr>
          <w:rStyle w:val="StyleUnderline"/>
        </w:rPr>
        <w:t xml:space="preserve"> fighting against militants in the region.</w:t>
      </w:r>
    </w:p>
    <w:p w14:paraId="7963E286" w14:textId="77777777" w:rsidR="00C42812" w:rsidRPr="00F7536D" w:rsidRDefault="00C42812" w:rsidP="00C42812">
      <w:pPr>
        <w:rPr>
          <w:sz w:val="16"/>
        </w:rPr>
      </w:pPr>
      <w:r w:rsidRPr="00F7536D">
        <w:rPr>
          <w:sz w:val="16"/>
        </w:rPr>
        <w:t>"</w:t>
      </w:r>
      <w:r w:rsidRPr="00F7536D">
        <w:rPr>
          <w:rStyle w:val="StyleUnderline"/>
          <w:highlight w:val="yellow"/>
        </w:rPr>
        <w:t xml:space="preserve">There is a tradition in China's foreign policy. We do not join in state groups that have a military nature and </w:t>
      </w:r>
      <w:r w:rsidRPr="00F7536D">
        <w:rPr>
          <w:rStyle w:val="Emphasis"/>
          <w:highlight w:val="yellow"/>
        </w:rPr>
        <w:t>this also applies to international counterterrorism cooperation</w:t>
      </w:r>
      <w:r w:rsidRPr="00F7536D">
        <w:rPr>
          <w:sz w:val="16"/>
        </w:rPr>
        <w:t>," he said, speaking through an interpreter.</w:t>
      </w:r>
    </w:p>
    <w:p w14:paraId="07F637E1" w14:textId="77777777" w:rsidR="00C42812" w:rsidRPr="00F7536D" w:rsidRDefault="00C42812" w:rsidP="00C42812">
      <w:pPr>
        <w:rPr>
          <w:rStyle w:val="StyleUnderline"/>
        </w:rPr>
      </w:pPr>
      <w:r w:rsidRPr="00F7536D">
        <w:rPr>
          <w:sz w:val="16"/>
        </w:rPr>
        <w:t>"</w:t>
      </w:r>
      <w:r w:rsidRPr="00F7536D">
        <w:rPr>
          <w:rStyle w:val="StyleUnderline"/>
        </w:rPr>
        <w:t>It doesn't mean that China will not play its role in fighting terrorism. It has been, but in its own ways."</w:t>
      </w:r>
    </w:p>
    <w:p w14:paraId="0BCA5655" w14:textId="77777777" w:rsidR="00C42812" w:rsidRPr="00F7536D" w:rsidRDefault="00C42812" w:rsidP="00C42812">
      <w:pPr>
        <w:rPr>
          <w:sz w:val="16"/>
        </w:rPr>
      </w:pPr>
      <w:r w:rsidRPr="00F7536D">
        <w:rPr>
          <w:sz w:val="16"/>
        </w:rPr>
        <w:t>In December, China passed a counterterrorism law that allows its military to venture overseas on counterterrorism operations, though experts have said China faces big practical and diplomatic problems if it ever wants to do this.</w:t>
      </w:r>
    </w:p>
    <w:p w14:paraId="6C5EB911" w14:textId="77777777" w:rsidR="00C42812" w:rsidRPr="00F7536D" w:rsidRDefault="00C42812" w:rsidP="00C42812">
      <w:pPr>
        <w:rPr>
          <w:sz w:val="16"/>
        </w:rPr>
      </w:pPr>
      <w:r w:rsidRPr="00F7536D">
        <w:rPr>
          <w:rStyle w:val="StyleUnderline"/>
          <w:highlight w:val="yellow"/>
        </w:rPr>
        <w:t>Beijing</w:t>
      </w:r>
      <w:r w:rsidRPr="00F7536D">
        <w:rPr>
          <w:sz w:val="16"/>
        </w:rPr>
        <w:t xml:space="preserve"> has been trying to get more diplomatically involved, especially in Syria, recently hosting both its foreign minister and opposition officials.</w:t>
      </w:r>
    </w:p>
    <w:p w14:paraId="08EEB83E" w14:textId="77777777" w:rsidR="00C42812" w:rsidRDefault="00C42812" w:rsidP="00C42812">
      <w:pPr>
        <w:rPr>
          <w:rStyle w:val="StyleUnderline"/>
        </w:rPr>
      </w:pPr>
      <w:r w:rsidRPr="00F7536D">
        <w:rPr>
          <w:sz w:val="16"/>
        </w:rPr>
        <w:t xml:space="preserve">It also </w:t>
      </w:r>
      <w:r w:rsidRPr="00F7536D">
        <w:rPr>
          <w:rStyle w:val="StyleUnderline"/>
          <w:highlight w:val="yellow"/>
        </w:rPr>
        <w:t>has its own worries about</w:t>
      </w:r>
      <w:r w:rsidRPr="00F7536D">
        <w:rPr>
          <w:rStyle w:val="StyleUnderline"/>
        </w:rPr>
        <w:t xml:space="preserve"> radicalization of </w:t>
      </w:r>
      <w:r w:rsidRPr="00F7536D">
        <w:rPr>
          <w:rStyle w:val="StyleUnderline"/>
          <w:highlight w:val="yellow"/>
        </w:rPr>
        <w:t>the Muslim Uighur people</w:t>
      </w:r>
      <w:r w:rsidRPr="00F7536D">
        <w:rPr>
          <w:sz w:val="16"/>
        </w:rPr>
        <w:t xml:space="preserve"> who live in China's far western region of Xinjiang, </w:t>
      </w:r>
      <w:r w:rsidRPr="00F7536D">
        <w:rPr>
          <w:rStyle w:val="StyleUnderline"/>
        </w:rPr>
        <w:t>which has been beset by violence in recent years, blamed by Beijing on Islamist militants.</w:t>
      </w:r>
    </w:p>
    <w:p w14:paraId="491EC7C3" w14:textId="77777777" w:rsidR="00C42812" w:rsidRPr="00ED05A8" w:rsidRDefault="00C42812" w:rsidP="00C42812">
      <w:pPr>
        <w:pStyle w:val="Heading4"/>
        <w:rPr>
          <w:rStyle w:val="StyleUnderline"/>
          <w:sz w:val="26"/>
          <w:u w:val="none"/>
        </w:rPr>
      </w:pPr>
      <w:r w:rsidRPr="00ED05A8">
        <w:rPr>
          <w:rStyle w:val="StyleUnderline"/>
          <w:sz w:val="26"/>
          <w:u w:val="none"/>
        </w:rPr>
        <w:t>China won’t join the fight against ISIS – it is vehemently non-interventionist.</w:t>
      </w:r>
    </w:p>
    <w:p w14:paraId="3CE2683F" w14:textId="77777777" w:rsidR="00C42812" w:rsidRPr="00C43DDB" w:rsidRDefault="00C42812" w:rsidP="00C42812">
      <w:r w:rsidRPr="00C43DDB">
        <w:rPr>
          <w:rStyle w:val="Style13ptBold"/>
        </w:rPr>
        <w:t>Shen 6/17</w:t>
      </w:r>
      <w:r w:rsidRPr="00C43DDB">
        <w:t xml:space="preserve"> - Simon Shen, Associate professor and director of Global Studies Programme, Faculty of Social Science, at the Chinese University of Hong Kong; Lead Writer (Global) at the Hong Kong Economic Journal, 6/17/2016("Why China is reluctant to Join the Fight against ISIS," published by Hong Kong Economic Journal, Available online at http://www.ejinsight.com/20160617-why-china-is-reluctant-to-join-the-fight-against-isis/, Accessed 7/30/2016, AJ)</w:t>
      </w:r>
    </w:p>
    <w:p w14:paraId="54C5FBA6" w14:textId="77777777" w:rsidR="00C42812" w:rsidRPr="00C43DDB" w:rsidRDefault="00C42812" w:rsidP="00C42812">
      <w:pPr>
        <w:rPr>
          <w:rStyle w:val="StyleUnderline"/>
        </w:rPr>
      </w:pPr>
      <w:r w:rsidRPr="00C43DDB">
        <w:rPr>
          <w:rStyle w:val="StyleUnderline"/>
          <w:sz w:val="16"/>
          <w:u w:val="none"/>
        </w:rPr>
        <w:t xml:space="preserve">Recently </w:t>
      </w:r>
      <w:r w:rsidRPr="00C43DDB">
        <w:rPr>
          <w:rStyle w:val="StyleUnderline"/>
        </w:rPr>
        <w:t>the question of whether China will join the war against Islamic State has received much attention in western media.</w:t>
      </w:r>
    </w:p>
    <w:p w14:paraId="4A53E313" w14:textId="77777777" w:rsidR="00C42812" w:rsidRPr="00C43DDB" w:rsidRDefault="00C42812" w:rsidP="00C42812">
      <w:pPr>
        <w:rPr>
          <w:rStyle w:val="StyleUnderline"/>
          <w:sz w:val="16"/>
          <w:u w:val="none"/>
        </w:rPr>
      </w:pPr>
      <w:r w:rsidRPr="00C43DDB">
        <w:rPr>
          <w:rStyle w:val="StyleUnderline"/>
        </w:rPr>
        <w:t>The Guardian</w:t>
      </w:r>
      <w:r w:rsidRPr="00C43DDB">
        <w:rPr>
          <w:rStyle w:val="StyleUnderline"/>
          <w:sz w:val="16"/>
          <w:u w:val="none"/>
        </w:rPr>
        <w:t xml:space="preserve"> last month </w:t>
      </w:r>
      <w:r w:rsidRPr="00C43DDB">
        <w:rPr>
          <w:rStyle w:val="StyleUnderline"/>
        </w:rPr>
        <w:t>ran a commentary</w:t>
      </w:r>
      <w:r w:rsidRPr="00C43DDB">
        <w:rPr>
          <w:rStyle w:val="StyleUnderline"/>
          <w:sz w:val="16"/>
          <w:u w:val="none"/>
        </w:rPr>
        <w:t xml:space="preserve"> on the issue, </w:t>
      </w:r>
      <w:r w:rsidRPr="00C43DDB">
        <w:rPr>
          <w:rStyle w:val="StyleUnderline"/>
        </w:rPr>
        <w:t>saying the extremist group</w:t>
      </w:r>
      <w:r w:rsidRPr="00C43DDB">
        <w:rPr>
          <w:rStyle w:val="StyleUnderline"/>
          <w:sz w:val="16"/>
          <w:u w:val="none"/>
        </w:rPr>
        <w:t xml:space="preserve">, also known as </w:t>
      </w:r>
      <w:r w:rsidRPr="00C43DDB">
        <w:rPr>
          <w:rStyle w:val="StyleUnderline"/>
          <w:highlight w:val="yellow"/>
        </w:rPr>
        <w:t>ISIS</w:t>
      </w:r>
      <w:r w:rsidRPr="00C43DDB">
        <w:rPr>
          <w:rStyle w:val="StyleUnderline"/>
          <w:sz w:val="16"/>
          <w:highlight w:val="yellow"/>
          <w:u w:val="none"/>
        </w:rPr>
        <w:t xml:space="preserve">, </w:t>
      </w:r>
      <w:r w:rsidRPr="00C43DDB">
        <w:rPr>
          <w:rStyle w:val="StyleUnderline"/>
          <w:highlight w:val="yellow"/>
        </w:rPr>
        <w:t xml:space="preserve">is posing an </w:t>
      </w:r>
      <w:r w:rsidRPr="00C43DDB">
        <w:rPr>
          <w:rStyle w:val="Emphasis"/>
          <w:highlight w:val="yellow"/>
        </w:rPr>
        <w:t>enormous diplomatic challenge</w:t>
      </w:r>
      <w:r w:rsidRPr="00C43DDB">
        <w:rPr>
          <w:rStyle w:val="StyleUnderline"/>
          <w:highlight w:val="yellow"/>
        </w:rPr>
        <w:t xml:space="preserve"> for President Xi</w:t>
      </w:r>
      <w:r w:rsidRPr="00C43DDB">
        <w:rPr>
          <w:rStyle w:val="StyleUnderline"/>
        </w:rPr>
        <w:t xml:space="preserve"> </w:t>
      </w:r>
      <w:r w:rsidRPr="00C43DDB">
        <w:rPr>
          <w:sz w:val="16"/>
        </w:rPr>
        <w:t>Jinping</w:t>
      </w:r>
      <w:r w:rsidRPr="00C43DDB">
        <w:rPr>
          <w:rStyle w:val="StyleUnderline"/>
        </w:rPr>
        <w:t>.</w:t>
      </w:r>
    </w:p>
    <w:p w14:paraId="0F3B2C98" w14:textId="77777777" w:rsidR="00C42812" w:rsidRPr="00C43DDB" w:rsidRDefault="00C42812" w:rsidP="00C42812">
      <w:pPr>
        <w:rPr>
          <w:rStyle w:val="StyleUnderline"/>
          <w:sz w:val="16"/>
          <w:u w:val="none"/>
        </w:rPr>
      </w:pPr>
      <w:r w:rsidRPr="00C43DDB">
        <w:rPr>
          <w:rStyle w:val="StyleUnderline"/>
          <w:sz w:val="16"/>
          <w:u w:val="none"/>
        </w:rPr>
        <w:t xml:space="preserve">It went on to argue that </w:t>
      </w:r>
      <w:r w:rsidRPr="00C43DDB">
        <w:rPr>
          <w:rStyle w:val="StyleUnderline"/>
          <w:highlight w:val="yellow"/>
        </w:rPr>
        <w:t>Beijing has every reason to join the</w:t>
      </w:r>
      <w:r w:rsidRPr="00C43DDB">
        <w:rPr>
          <w:rStyle w:val="StyleUnderline"/>
        </w:rPr>
        <w:t xml:space="preserve"> international </w:t>
      </w:r>
      <w:r w:rsidRPr="00C43DDB">
        <w:rPr>
          <w:rStyle w:val="StyleUnderline"/>
          <w:highlight w:val="yellow"/>
        </w:rPr>
        <w:t>coalition</w:t>
      </w:r>
      <w:r w:rsidRPr="00C43DDB">
        <w:rPr>
          <w:rStyle w:val="StyleUnderline"/>
          <w:sz w:val="16"/>
          <w:u w:val="none"/>
        </w:rPr>
        <w:t xml:space="preserve"> against the group </w:t>
      </w:r>
      <w:r w:rsidRPr="00C43DDB">
        <w:rPr>
          <w:rStyle w:val="StyleUnderline"/>
          <w:highlight w:val="yellow"/>
        </w:rPr>
        <w:t>because it has been confirmed that</w:t>
      </w:r>
      <w:r w:rsidRPr="00C43DDB">
        <w:rPr>
          <w:rStyle w:val="StyleUnderline"/>
        </w:rPr>
        <w:t xml:space="preserve"> a number of </w:t>
      </w:r>
      <w:r w:rsidRPr="00C43DDB">
        <w:rPr>
          <w:rStyle w:val="StyleUnderline"/>
          <w:highlight w:val="yellow"/>
        </w:rPr>
        <w:t>Xinjiang separatists are fighting along with ISIS</w:t>
      </w:r>
      <w:r w:rsidRPr="00C43DDB">
        <w:rPr>
          <w:rStyle w:val="StyleUnderline"/>
          <w:sz w:val="16"/>
          <w:u w:val="none"/>
        </w:rPr>
        <w:t xml:space="preserve"> in order </w:t>
      </w:r>
      <w:r w:rsidRPr="00C43DDB">
        <w:rPr>
          <w:rStyle w:val="StyleUnderline"/>
        </w:rPr>
        <w:t>to gain combat experience and use it against the Chinese authorities</w:t>
      </w:r>
      <w:r w:rsidRPr="00C43DDB">
        <w:rPr>
          <w:rStyle w:val="StyleUnderline"/>
          <w:sz w:val="16"/>
          <w:u w:val="none"/>
        </w:rPr>
        <w:t xml:space="preserve"> back home.</w:t>
      </w:r>
    </w:p>
    <w:p w14:paraId="6C2A6AC7" w14:textId="77777777" w:rsidR="00C42812" w:rsidRPr="00C43DDB" w:rsidRDefault="00C42812" w:rsidP="00C42812">
      <w:pPr>
        <w:rPr>
          <w:rStyle w:val="StyleUnderline"/>
        </w:rPr>
      </w:pPr>
      <w:r w:rsidRPr="00C43DDB">
        <w:rPr>
          <w:rStyle w:val="StyleUnderline"/>
          <w:sz w:val="16"/>
          <w:u w:val="none"/>
        </w:rPr>
        <w:t xml:space="preserve">Also, </w:t>
      </w:r>
      <w:r w:rsidRPr="00C43DDB">
        <w:rPr>
          <w:rStyle w:val="StyleUnderline"/>
          <w:highlight w:val="yellow"/>
        </w:rPr>
        <w:t>ISIS has kidnapped and executed</w:t>
      </w:r>
      <w:r w:rsidRPr="00C43DDB">
        <w:rPr>
          <w:rStyle w:val="StyleUnderline"/>
        </w:rPr>
        <w:t xml:space="preserve"> a couple of </w:t>
      </w:r>
      <w:r w:rsidRPr="00C43DDB">
        <w:rPr>
          <w:rStyle w:val="StyleUnderline"/>
          <w:highlight w:val="yellow"/>
        </w:rPr>
        <w:t>Chinese nationals.</w:t>
      </w:r>
    </w:p>
    <w:p w14:paraId="324F50E6" w14:textId="77777777" w:rsidR="00C42812" w:rsidRPr="00C43DDB" w:rsidRDefault="00C42812" w:rsidP="00C42812">
      <w:pPr>
        <w:rPr>
          <w:rStyle w:val="StyleUnderline"/>
        </w:rPr>
      </w:pPr>
      <w:r w:rsidRPr="00C43DDB">
        <w:rPr>
          <w:rStyle w:val="StyleUnderline"/>
        </w:rPr>
        <w:t>In order to maintain</w:t>
      </w:r>
      <w:r w:rsidRPr="00C43DDB">
        <w:rPr>
          <w:rStyle w:val="StyleUnderline"/>
          <w:sz w:val="16"/>
          <w:u w:val="none"/>
        </w:rPr>
        <w:t xml:space="preserve"> its </w:t>
      </w:r>
      <w:r w:rsidRPr="00C43DDB">
        <w:rPr>
          <w:rStyle w:val="StyleUnderline"/>
        </w:rPr>
        <w:t>credibility, the Chinese government must demonstrate</w:t>
      </w:r>
      <w:r w:rsidRPr="00C43DDB">
        <w:rPr>
          <w:rStyle w:val="StyleUnderline"/>
          <w:sz w:val="16"/>
          <w:u w:val="none"/>
        </w:rPr>
        <w:t xml:space="preserve"> both </w:t>
      </w:r>
      <w:r w:rsidRPr="00C43DDB">
        <w:rPr>
          <w:rStyle w:val="StyleUnderline"/>
        </w:rPr>
        <w:t>the determination and capability to protect its own citizens.</w:t>
      </w:r>
    </w:p>
    <w:p w14:paraId="27DF6418" w14:textId="77777777" w:rsidR="00C42812" w:rsidRPr="00C43DDB" w:rsidRDefault="00C42812" w:rsidP="00C42812">
      <w:pPr>
        <w:rPr>
          <w:rStyle w:val="StyleUnderline"/>
        </w:rPr>
      </w:pPr>
      <w:r w:rsidRPr="00C43DDB">
        <w:rPr>
          <w:rStyle w:val="StyleUnderline"/>
          <w:sz w:val="16"/>
          <w:u w:val="none"/>
        </w:rPr>
        <w:t xml:space="preserve">At first glance that might sound fair enough. </w:t>
      </w:r>
      <w:r w:rsidRPr="00C43DDB">
        <w:rPr>
          <w:rStyle w:val="StyleUnderline"/>
          <w:highlight w:val="yellow"/>
        </w:rPr>
        <w:t>But</w:t>
      </w:r>
      <w:r w:rsidRPr="00C43DDB">
        <w:rPr>
          <w:rStyle w:val="StyleUnderline"/>
        </w:rPr>
        <w:t xml:space="preserve"> Beijing doesn’t see it that way.</w:t>
      </w:r>
    </w:p>
    <w:p w14:paraId="400FACB5" w14:textId="77777777" w:rsidR="00C42812" w:rsidRPr="00C43DDB" w:rsidRDefault="00C42812" w:rsidP="00C42812">
      <w:pPr>
        <w:rPr>
          <w:rStyle w:val="StyleUnderline"/>
        </w:rPr>
      </w:pPr>
      <w:r w:rsidRPr="00C43DDB">
        <w:rPr>
          <w:rStyle w:val="StyleUnderline"/>
        </w:rPr>
        <w:t>Just look at the restraint</w:t>
      </w:r>
      <w:r w:rsidRPr="00C43DDB">
        <w:rPr>
          <w:rStyle w:val="StyleUnderline"/>
          <w:sz w:val="16"/>
          <w:u w:val="none"/>
        </w:rPr>
        <w:t xml:space="preserve"> and caution </w:t>
      </w:r>
      <w:r w:rsidRPr="00C43DDB">
        <w:rPr>
          <w:rStyle w:val="StyleUnderline"/>
        </w:rPr>
        <w:t>Beijing displayed after Fan Jinghui</w:t>
      </w:r>
      <w:r w:rsidRPr="00C43DDB">
        <w:rPr>
          <w:rStyle w:val="StyleUnderline"/>
          <w:sz w:val="16"/>
          <w:u w:val="none"/>
        </w:rPr>
        <w:t xml:space="preserve">, </w:t>
      </w:r>
      <w:r w:rsidRPr="00C43DDB">
        <w:rPr>
          <w:rStyle w:val="StyleUnderline"/>
        </w:rPr>
        <w:t>a Chinese national abducted by ISIS</w:t>
      </w:r>
      <w:r w:rsidRPr="00C43DDB">
        <w:rPr>
          <w:rStyle w:val="StyleUnderline"/>
          <w:sz w:val="16"/>
          <w:u w:val="none"/>
        </w:rPr>
        <w:t xml:space="preserve"> in Syria, had been executed last year, and </w:t>
      </w:r>
      <w:r w:rsidRPr="00C43DDB">
        <w:rPr>
          <w:rStyle w:val="StyleUnderline"/>
        </w:rPr>
        <w:t>you can tell the Chinese government’s ambivalence about ISIS.</w:t>
      </w:r>
    </w:p>
    <w:p w14:paraId="34617A3D" w14:textId="77777777" w:rsidR="00C42812" w:rsidRPr="00C43DDB" w:rsidRDefault="00C42812" w:rsidP="00C42812">
      <w:pPr>
        <w:rPr>
          <w:rStyle w:val="StyleUnderline"/>
          <w:sz w:val="16"/>
          <w:u w:val="none"/>
        </w:rPr>
      </w:pPr>
      <w:r w:rsidRPr="00C43DDB">
        <w:rPr>
          <w:rStyle w:val="StyleUnderline"/>
        </w:rPr>
        <w:t xml:space="preserve">The key </w:t>
      </w:r>
      <w:r w:rsidRPr="00C43DDB">
        <w:rPr>
          <w:rStyle w:val="StyleUnderline"/>
          <w:highlight w:val="yellow"/>
        </w:rPr>
        <w:t>decision-makers in Beijing</w:t>
      </w:r>
      <w:r w:rsidRPr="00C43DDB">
        <w:rPr>
          <w:rStyle w:val="StyleUnderline"/>
          <w:sz w:val="16"/>
          <w:u w:val="none"/>
        </w:rPr>
        <w:t xml:space="preserve"> simply </w:t>
      </w:r>
      <w:r w:rsidRPr="00C43DDB">
        <w:rPr>
          <w:rStyle w:val="StyleUnderline"/>
          <w:highlight w:val="yellow"/>
        </w:rPr>
        <w:t>regard ISIS as just another</w:t>
      </w:r>
      <w:r w:rsidRPr="00C43DDB">
        <w:rPr>
          <w:rStyle w:val="StyleUnderline"/>
        </w:rPr>
        <w:t xml:space="preserve"> Islamic </w:t>
      </w:r>
      <w:r w:rsidRPr="00C43DDB">
        <w:rPr>
          <w:rStyle w:val="StyleUnderline"/>
          <w:highlight w:val="yellow"/>
        </w:rPr>
        <w:t>fundamentalist group</w:t>
      </w:r>
      <w:r w:rsidRPr="00C43DDB">
        <w:rPr>
          <w:rStyle w:val="StyleUnderline"/>
        </w:rPr>
        <w:t xml:space="preserve"> with an agenda to rise against western imperialism</w:t>
      </w:r>
      <w:r w:rsidRPr="00C43DDB">
        <w:rPr>
          <w:rStyle w:val="StyleUnderline"/>
          <w:sz w:val="16"/>
          <w:u w:val="none"/>
        </w:rPr>
        <w:t xml:space="preserve"> like the Hezbollah or </w:t>
      </w:r>
      <w:r w:rsidRPr="00C43DDB">
        <w:rPr>
          <w:rStyle w:val="StyleUnderline"/>
          <w:rFonts w:ascii="Cambria" w:hAnsi="Cambria" w:cs="Cambria"/>
          <w:sz w:val="16"/>
          <w:u w:val="none"/>
        </w:rPr>
        <w:t>Ḥ</w:t>
      </w:r>
      <w:r w:rsidRPr="00C43DDB">
        <w:rPr>
          <w:rStyle w:val="StyleUnderline"/>
          <w:sz w:val="16"/>
          <w:u w:val="none"/>
        </w:rPr>
        <w:t>amās.</w:t>
      </w:r>
    </w:p>
    <w:p w14:paraId="1A9B51E0" w14:textId="77777777" w:rsidR="00C42812" w:rsidRPr="00C43DDB" w:rsidRDefault="00C42812" w:rsidP="00C42812">
      <w:pPr>
        <w:rPr>
          <w:rStyle w:val="Emphasis"/>
        </w:rPr>
      </w:pPr>
      <w:r w:rsidRPr="00C43DDB">
        <w:rPr>
          <w:rStyle w:val="StyleUnderline"/>
          <w:sz w:val="16"/>
          <w:u w:val="none"/>
        </w:rPr>
        <w:t xml:space="preserve">And </w:t>
      </w:r>
      <w:r w:rsidRPr="00C43DDB">
        <w:rPr>
          <w:rStyle w:val="Emphasis"/>
          <w:highlight w:val="yellow"/>
        </w:rPr>
        <w:t>Beijing has been somewhat sympathetic towards these organizations.</w:t>
      </w:r>
    </w:p>
    <w:p w14:paraId="53A0BE70" w14:textId="77777777" w:rsidR="00C42812" w:rsidRPr="00C43DDB" w:rsidRDefault="00C42812" w:rsidP="00C42812">
      <w:pPr>
        <w:rPr>
          <w:rStyle w:val="Emphasis"/>
        </w:rPr>
      </w:pPr>
      <w:r w:rsidRPr="00C43DDB">
        <w:rPr>
          <w:rStyle w:val="StyleUnderline"/>
        </w:rPr>
        <w:t>For</w:t>
      </w:r>
      <w:r w:rsidRPr="00C43DDB">
        <w:rPr>
          <w:rStyle w:val="StyleUnderline"/>
          <w:sz w:val="16"/>
          <w:u w:val="none"/>
        </w:rPr>
        <w:t xml:space="preserve"> the </w:t>
      </w:r>
      <w:r w:rsidRPr="00C43DDB">
        <w:rPr>
          <w:rStyle w:val="StyleUnderline"/>
        </w:rPr>
        <w:t>Chinese leaders</w:t>
      </w:r>
      <w:r w:rsidRPr="00C43DDB">
        <w:rPr>
          <w:rStyle w:val="StyleUnderline"/>
          <w:sz w:val="16"/>
          <w:u w:val="none"/>
        </w:rPr>
        <w:t xml:space="preserve">, </w:t>
      </w:r>
      <w:r w:rsidRPr="00C43DDB">
        <w:rPr>
          <w:rStyle w:val="StyleUnderline"/>
          <w:highlight w:val="yellow"/>
        </w:rPr>
        <w:t>Fan’s execution</w:t>
      </w:r>
      <w:r w:rsidRPr="00C43DDB">
        <w:rPr>
          <w:rStyle w:val="StyleUnderline"/>
          <w:sz w:val="16"/>
          <w:u w:val="none"/>
        </w:rPr>
        <w:t xml:space="preserve"> could have been an isolated incident, or, to put it more bluntly, he </w:t>
      </w:r>
      <w:r w:rsidRPr="00C43DDB">
        <w:rPr>
          <w:rStyle w:val="StyleUnderline"/>
          <w:highlight w:val="yellow"/>
        </w:rPr>
        <w:t xml:space="preserve">was just </w:t>
      </w:r>
      <w:r w:rsidRPr="00C43DDB">
        <w:rPr>
          <w:rStyle w:val="Emphasis"/>
          <w:highlight w:val="yellow"/>
        </w:rPr>
        <w:t>collateral damage.</w:t>
      </w:r>
    </w:p>
    <w:p w14:paraId="58B6B424" w14:textId="77777777" w:rsidR="00C42812" w:rsidRPr="00C43DDB" w:rsidRDefault="00C42812" w:rsidP="00C42812">
      <w:pPr>
        <w:rPr>
          <w:rStyle w:val="Emphasis"/>
        </w:rPr>
      </w:pPr>
      <w:r w:rsidRPr="00C43DDB">
        <w:rPr>
          <w:rStyle w:val="Emphasis"/>
          <w:highlight w:val="yellow"/>
        </w:rPr>
        <w:t>It didn’t fundamentally change the way Beijing regards ISIS.</w:t>
      </w:r>
    </w:p>
    <w:p w14:paraId="7429A0AB" w14:textId="77777777" w:rsidR="00C42812" w:rsidRPr="00C43DDB" w:rsidRDefault="00C42812" w:rsidP="00C42812">
      <w:pPr>
        <w:rPr>
          <w:rStyle w:val="StyleUnderline"/>
          <w:sz w:val="16"/>
          <w:u w:val="none"/>
        </w:rPr>
      </w:pPr>
      <w:r w:rsidRPr="00C43DDB">
        <w:rPr>
          <w:rStyle w:val="StyleUnderline"/>
        </w:rPr>
        <w:t>Besides, China simply doesn’t have the military capability</w:t>
      </w:r>
      <w:r w:rsidRPr="00C43DDB">
        <w:rPr>
          <w:rStyle w:val="StyleUnderline"/>
          <w:sz w:val="16"/>
          <w:u w:val="none"/>
        </w:rPr>
        <w:t xml:space="preserve"> of the United States and Russia </w:t>
      </w:r>
      <w:r w:rsidRPr="00C43DDB">
        <w:rPr>
          <w:rStyle w:val="StyleUnderline"/>
        </w:rPr>
        <w:t>to wage an air and ground war on foreign soil.</w:t>
      </w:r>
    </w:p>
    <w:p w14:paraId="7C05A6EB" w14:textId="77777777" w:rsidR="00C42812" w:rsidRPr="00C43DDB" w:rsidRDefault="00C42812" w:rsidP="00C42812">
      <w:pPr>
        <w:rPr>
          <w:rStyle w:val="StyleUnderline"/>
        </w:rPr>
      </w:pPr>
      <w:r w:rsidRPr="00C43DDB">
        <w:rPr>
          <w:rStyle w:val="StyleUnderline"/>
          <w:sz w:val="16"/>
          <w:u w:val="none"/>
        </w:rPr>
        <w:t xml:space="preserve">Therefore, </w:t>
      </w:r>
      <w:r w:rsidRPr="00C43DDB">
        <w:rPr>
          <w:rStyle w:val="StyleUnderline"/>
        </w:rPr>
        <w:t>it is quite unlikely that China will send troops to Syria.</w:t>
      </w:r>
    </w:p>
    <w:p w14:paraId="7FE18DA9" w14:textId="77777777" w:rsidR="00C42812" w:rsidRPr="00C43DDB" w:rsidRDefault="00C42812" w:rsidP="00C42812">
      <w:pPr>
        <w:rPr>
          <w:rStyle w:val="StyleUnderline"/>
        </w:rPr>
      </w:pPr>
      <w:r w:rsidRPr="00C43DDB">
        <w:rPr>
          <w:rStyle w:val="StyleUnderline"/>
          <w:sz w:val="16"/>
          <w:u w:val="none"/>
        </w:rPr>
        <w:t xml:space="preserve">Moreover, </w:t>
      </w:r>
      <w:r w:rsidRPr="00C43DDB">
        <w:rPr>
          <w:rStyle w:val="StyleUnderline"/>
          <w:highlight w:val="yellow"/>
        </w:rPr>
        <w:t>China has long been critical of western military intervention</w:t>
      </w:r>
      <w:r w:rsidRPr="00C43DDB">
        <w:rPr>
          <w:rStyle w:val="StyleUnderline"/>
        </w:rPr>
        <w:t xml:space="preserve"> in North Africa and the Middle East</w:t>
      </w:r>
      <w:r w:rsidRPr="00C43DDB">
        <w:rPr>
          <w:rStyle w:val="StyleUnderline"/>
          <w:sz w:val="16"/>
          <w:u w:val="none"/>
        </w:rPr>
        <w:t xml:space="preserve">, and for that reason, </w:t>
      </w:r>
      <w:r w:rsidRPr="00C43DDB">
        <w:rPr>
          <w:rStyle w:val="StyleUnderline"/>
          <w:highlight w:val="yellow"/>
        </w:rPr>
        <w:t>sending troops to fight ISIS would constitute an</w:t>
      </w:r>
      <w:r w:rsidRPr="00C43DDB">
        <w:rPr>
          <w:rStyle w:val="StyleUnderline"/>
        </w:rPr>
        <w:t xml:space="preserve"> outright </w:t>
      </w:r>
      <w:r w:rsidRPr="00C43DDB">
        <w:rPr>
          <w:rStyle w:val="Emphasis"/>
          <w:highlight w:val="yellow"/>
        </w:rPr>
        <w:t>violation of its own</w:t>
      </w:r>
      <w:r w:rsidRPr="00C43DDB">
        <w:rPr>
          <w:rStyle w:val="StyleUnderline"/>
          <w:highlight w:val="yellow"/>
        </w:rPr>
        <w:t xml:space="preserve"> </w:t>
      </w:r>
      <w:r w:rsidRPr="00C43DDB">
        <w:rPr>
          <w:rStyle w:val="StyleUnderline"/>
        </w:rPr>
        <w:t xml:space="preserve">diplomatic </w:t>
      </w:r>
      <w:r w:rsidRPr="00C43DDB">
        <w:rPr>
          <w:rStyle w:val="Emphasis"/>
          <w:highlight w:val="yellow"/>
        </w:rPr>
        <w:t>stance</w:t>
      </w:r>
      <w:r w:rsidRPr="00C43DDB">
        <w:rPr>
          <w:rStyle w:val="StyleUnderline"/>
          <w:highlight w:val="yellow"/>
        </w:rPr>
        <w:t>.</w:t>
      </w:r>
    </w:p>
    <w:p w14:paraId="0B049C2F" w14:textId="77777777" w:rsidR="00C42812" w:rsidRPr="00C43DDB" w:rsidRDefault="00C42812" w:rsidP="00C42812">
      <w:pPr>
        <w:rPr>
          <w:rStyle w:val="StyleUnderline"/>
        </w:rPr>
      </w:pPr>
      <w:r w:rsidRPr="00C43DDB">
        <w:rPr>
          <w:rStyle w:val="StyleUnderline"/>
        </w:rPr>
        <w:t>Unlike the US and Russia</w:t>
      </w:r>
      <w:r w:rsidRPr="00C43DDB">
        <w:rPr>
          <w:rStyle w:val="StyleUnderline"/>
          <w:sz w:val="16"/>
          <w:u w:val="none"/>
        </w:rPr>
        <w:t xml:space="preserve">, which </w:t>
      </w:r>
      <w:proofErr w:type="gramStart"/>
      <w:r w:rsidRPr="00C43DDB">
        <w:rPr>
          <w:rStyle w:val="StyleUnderline"/>
          <w:sz w:val="16"/>
          <w:u w:val="none"/>
        </w:rPr>
        <w:t>are</w:t>
      </w:r>
      <w:proofErr w:type="gramEnd"/>
      <w:r w:rsidRPr="00C43DDB">
        <w:rPr>
          <w:rStyle w:val="StyleUnderline"/>
          <w:sz w:val="16"/>
          <w:u w:val="none"/>
        </w:rPr>
        <w:t xml:space="preserve"> competing fiercely against each other for hegemony and leadership in the Middle East, </w:t>
      </w:r>
      <w:r w:rsidRPr="00C43DDB">
        <w:rPr>
          <w:rStyle w:val="StyleUnderline"/>
        </w:rPr>
        <w:t>China is interested in the enormous business opportunities in the war-torn countries in the Middle East.</w:t>
      </w:r>
    </w:p>
    <w:p w14:paraId="4AE8806E" w14:textId="77777777" w:rsidR="00C42812" w:rsidRPr="00C43DDB" w:rsidRDefault="00C42812" w:rsidP="00C42812">
      <w:pPr>
        <w:rPr>
          <w:rStyle w:val="StyleUnderline"/>
        </w:rPr>
      </w:pPr>
      <w:r w:rsidRPr="00C43DDB">
        <w:rPr>
          <w:rStyle w:val="StyleUnderline"/>
        </w:rPr>
        <w:t>Chinese contractors are entering Iraq on a massive scale to undertake reconstruction projects.</w:t>
      </w:r>
    </w:p>
    <w:p w14:paraId="5493CF21" w14:textId="77777777" w:rsidR="00C42812" w:rsidRDefault="00C42812" w:rsidP="00C42812">
      <w:pPr>
        <w:rPr>
          <w:rStyle w:val="StyleUnderline"/>
        </w:rPr>
      </w:pPr>
      <w:r w:rsidRPr="00C43DDB">
        <w:rPr>
          <w:rStyle w:val="StyleUnderline"/>
        </w:rPr>
        <w:t>From Beijing’s</w:t>
      </w:r>
      <w:r w:rsidRPr="00C43DDB">
        <w:rPr>
          <w:rStyle w:val="StyleUnderline"/>
          <w:sz w:val="16"/>
          <w:u w:val="none"/>
        </w:rPr>
        <w:t xml:space="preserve"> point of </w:t>
      </w:r>
      <w:r w:rsidRPr="00C43DDB">
        <w:rPr>
          <w:rStyle w:val="StyleUnderline"/>
        </w:rPr>
        <w:t>view, it is more cost-effective to just let the US and Russia clean up ISIS by force and bring peace to the region, after which Chinese companies can come in and make big bucks.</w:t>
      </w:r>
    </w:p>
    <w:p w14:paraId="457E16A8" w14:textId="77777777" w:rsidR="00C42812" w:rsidRPr="003823D9" w:rsidRDefault="00C42812" w:rsidP="00C42812">
      <w:pPr>
        <w:pStyle w:val="Heading4"/>
        <w:rPr>
          <w:rStyle w:val="StyleUnderline"/>
          <w:sz w:val="26"/>
          <w:u w:val="none"/>
        </w:rPr>
      </w:pPr>
      <w:r w:rsidRPr="003823D9">
        <w:rPr>
          <w:rStyle w:val="StyleUnderline"/>
          <w:sz w:val="26"/>
          <w:u w:val="none"/>
        </w:rPr>
        <w:t>US-China coop not possible – China prefers free</w:t>
      </w:r>
      <w:r>
        <w:rPr>
          <w:rStyle w:val="StyleUnderline"/>
          <w:sz w:val="26"/>
          <w:u w:val="none"/>
        </w:rPr>
        <w:t>-</w:t>
      </w:r>
      <w:r w:rsidRPr="003823D9">
        <w:rPr>
          <w:rStyle w:val="StyleUnderline"/>
          <w:sz w:val="26"/>
          <w:u w:val="none"/>
        </w:rPr>
        <w:t>riding</w:t>
      </w:r>
    </w:p>
    <w:p w14:paraId="1137F391" w14:textId="77777777" w:rsidR="00C42812" w:rsidRPr="003823D9" w:rsidRDefault="00C42812" w:rsidP="00C42812">
      <w:r w:rsidRPr="003823D9">
        <w:rPr>
          <w:rStyle w:val="Style13ptBold"/>
        </w:rPr>
        <w:t>Zhu 14</w:t>
      </w:r>
      <w:r w:rsidRPr="003823D9">
        <w:t xml:space="preserve"> - Cathy Zhu, intern with EWI New York - major in International Relations from New York University, 09/24/14("ISIS: An Opportunity for US-China Cooperation</w:t>
      </w:r>
      <w:proofErr w:type="gramStart"/>
      <w:r w:rsidRPr="003823D9">
        <w:t>?,</w:t>
      </w:r>
      <w:proofErr w:type="gramEnd"/>
      <w:r w:rsidRPr="003823D9">
        <w:t>" published by NextGen, Available online at http://www.ewinextgen.com/sort-by-region/2014/9/24/isis-an-opportunity-for-us-china-cooperation, Accessed 7/30/2016, AJ)</w:t>
      </w:r>
    </w:p>
    <w:p w14:paraId="2A87AE8F" w14:textId="77777777" w:rsidR="00C42812" w:rsidRPr="003823D9" w:rsidRDefault="00C42812" w:rsidP="00C42812">
      <w:pPr>
        <w:rPr>
          <w:rStyle w:val="StyleUnderline"/>
        </w:rPr>
      </w:pPr>
      <w:r w:rsidRPr="003823D9">
        <w:rPr>
          <w:rStyle w:val="StyleUnderline"/>
        </w:rPr>
        <w:t xml:space="preserve">Despite arguments in favor of Chinese involvement, </w:t>
      </w:r>
      <w:r w:rsidRPr="003823D9">
        <w:rPr>
          <w:rStyle w:val="StyleUnderline"/>
          <w:highlight w:val="yellow"/>
        </w:rPr>
        <w:t>it is unlikely</w:t>
      </w:r>
      <w:r w:rsidRPr="003823D9">
        <w:rPr>
          <w:rStyle w:val="StyleUnderline"/>
        </w:rPr>
        <w:t xml:space="preserve"> that </w:t>
      </w:r>
      <w:r w:rsidRPr="003823D9">
        <w:rPr>
          <w:rStyle w:val="StyleUnderline"/>
          <w:highlight w:val="yellow"/>
        </w:rPr>
        <w:t>we will see any major action from China</w:t>
      </w:r>
      <w:r w:rsidRPr="003823D9">
        <w:rPr>
          <w:rStyle w:val="StyleUnderline"/>
          <w:sz w:val="16"/>
          <w:u w:val="none"/>
        </w:rPr>
        <w:t>. So far</w:t>
      </w:r>
      <w:r w:rsidRPr="003823D9">
        <w:rPr>
          <w:rStyle w:val="StyleUnderline"/>
        </w:rPr>
        <w:t xml:space="preserve">, </w:t>
      </w:r>
      <w:r w:rsidRPr="003823D9">
        <w:rPr>
          <w:rStyle w:val="StyleUnderline"/>
          <w:highlight w:val="yellow"/>
        </w:rPr>
        <w:t xml:space="preserve">U.S. interest in international conflicts </w:t>
      </w:r>
      <w:r w:rsidRPr="003823D9">
        <w:rPr>
          <w:rStyle w:val="Emphasis"/>
          <w:highlight w:val="yellow"/>
        </w:rPr>
        <w:t>has given China a free ride—it benefits from the results</w:t>
      </w:r>
      <w:r w:rsidRPr="003823D9">
        <w:rPr>
          <w:rStyle w:val="StyleUnderline"/>
        </w:rPr>
        <w:t xml:space="preserve"> of an intervention, </w:t>
      </w:r>
      <w:r w:rsidRPr="003823D9">
        <w:rPr>
          <w:rStyle w:val="Emphasis"/>
          <w:highlight w:val="yellow"/>
        </w:rPr>
        <w:t>without the cost and reputation damage</w:t>
      </w:r>
      <w:r w:rsidRPr="003823D9">
        <w:rPr>
          <w:rStyle w:val="StyleUnderline"/>
          <w:sz w:val="16"/>
          <w:u w:val="none"/>
        </w:rPr>
        <w:t xml:space="preserve">. Furthermore, </w:t>
      </w:r>
      <w:r w:rsidRPr="003823D9">
        <w:rPr>
          <w:rStyle w:val="StyleUnderline"/>
          <w:highlight w:val="yellow"/>
        </w:rPr>
        <w:t>concrete action against ISIS would require cooperation and power sharing</w:t>
      </w:r>
      <w:r w:rsidRPr="003823D9">
        <w:rPr>
          <w:rStyle w:val="StyleUnderline"/>
        </w:rPr>
        <w:t xml:space="preserve"> with the U.S. in a coordinated movement, </w:t>
      </w:r>
      <w:r w:rsidRPr="003823D9">
        <w:rPr>
          <w:rStyle w:val="StyleUnderline"/>
          <w:highlight w:val="yellow"/>
        </w:rPr>
        <w:t>which neither state may be ready to handle</w:t>
      </w:r>
      <w:r w:rsidRPr="003823D9">
        <w:rPr>
          <w:rStyle w:val="StyleUnderline"/>
          <w:sz w:val="16"/>
          <w:u w:val="none"/>
        </w:rPr>
        <w:t xml:space="preserve">. And in the end, </w:t>
      </w:r>
      <w:r w:rsidRPr="003823D9">
        <w:rPr>
          <w:rStyle w:val="Emphasis"/>
          <w:highlight w:val="yellow"/>
        </w:rPr>
        <w:t>China may not even have the resources to make a bold statement of military support</w:t>
      </w:r>
      <w:r w:rsidRPr="003823D9">
        <w:rPr>
          <w:rStyle w:val="StyleUnderline"/>
        </w:rPr>
        <w:t xml:space="preserve"> on the international stage.</w:t>
      </w:r>
    </w:p>
    <w:p w14:paraId="32407639" w14:textId="77777777" w:rsidR="00C42812" w:rsidRDefault="00C42812" w:rsidP="00C42812">
      <w:pPr>
        <w:rPr>
          <w:rStyle w:val="StyleUnderline"/>
          <w:sz w:val="16"/>
          <w:u w:val="none"/>
        </w:rPr>
      </w:pPr>
      <w:r w:rsidRPr="003823D9">
        <w:rPr>
          <w:rStyle w:val="StyleUnderline"/>
        </w:rPr>
        <w:t xml:space="preserve">Outwardly, </w:t>
      </w:r>
      <w:r w:rsidRPr="003823D9">
        <w:rPr>
          <w:rStyle w:val="StyleUnderline"/>
          <w:highlight w:val="yellow"/>
        </w:rPr>
        <w:t xml:space="preserve">China may prefer to save face and </w:t>
      </w:r>
      <w:r w:rsidRPr="003823D9">
        <w:rPr>
          <w:rStyle w:val="Emphasis"/>
          <w:highlight w:val="yellow"/>
        </w:rPr>
        <w:t>avoid explicitly aligning itself</w:t>
      </w:r>
      <w:r w:rsidRPr="003823D9">
        <w:rPr>
          <w:rStyle w:val="StyleUnderline"/>
          <w:highlight w:val="yellow"/>
        </w:rPr>
        <w:t xml:space="preserve"> under the United States</w:t>
      </w:r>
      <w:r w:rsidRPr="003823D9">
        <w:rPr>
          <w:rStyle w:val="StyleUnderline"/>
        </w:rPr>
        <w:t xml:space="preserve"> in an anti-ISIS coalition.</w:t>
      </w:r>
      <w:r w:rsidRPr="003823D9">
        <w:rPr>
          <w:rStyle w:val="StyleUnderline"/>
          <w:sz w:val="16"/>
          <w:u w:val="none"/>
        </w:rPr>
        <w:t xml:space="preserve"> But there’s no doubt that, in this case, China has a vested interest in containing ISIS’ expansion, preserving a favorable stability in the Middle East and most importantly, preventing the movement from spreading into its shaky western borders.</w:t>
      </w:r>
    </w:p>
    <w:p w14:paraId="6E042D1D" w14:textId="77777777" w:rsidR="00C42812" w:rsidRDefault="00C42812" w:rsidP="00C42812">
      <w:pPr>
        <w:pStyle w:val="Heading3"/>
        <w:rPr>
          <w:rStyle w:val="StyleUnderline"/>
          <w:sz w:val="32"/>
        </w:rPr>
      </w:pPr>
      <w:r w:rsidRPr="009A5B53">
        <w:rPr>
          <w:rStyle w:val="StyleUnderline"/>
          <w:sz w:val="32"/>
        </w:rPr>
        <w:t>**Al Qaeda**</w:t>
      </w:r>
    </w:p>
    <w:p w14:paraId="3143AB85" w14:textId="77777777" w:rsidR="00C42812" w:rsidRPr="009A5B53" w:rsidRDefault="00C42812" w:rsidP="00C42812"/>
    <w:p w14:paraId="0C17DC12" w14:textId="77777777" w:rsidR="00C42812" w:rsidRDefault="00C42812" w:rsidP="00C42812">
      <w:pPr>
        <w:pStyle w:val="Heading3"/>
      </w:pPr>
      <w:r>
        <w:t>A2 Terror High Now – Al Qaeda</w:t>
      </w:r>
    </w:p>
    <w:p w14:paraId="0A624E59" w14:textId="77777777" w:rsidR="00C42812" w:rsidRPr="00AB1B9D" w:rsidRDefault="00C42812" w:rsidP="00C42812">
      <w:pPr>
        <w:pStyle w:val="Heading4"/>
      </w:pPr>
      <w:r>
        <w:t>Al Qaeda does not pose a threat – lack of funds and leadership – drones have empirically been successful in reducing the number of attacks.</w:t>
      </w:r>
    </w:p>
    <w:p w14:paraId="78645B75" w14:textId="77777777" w:rsidR="00C42812" w:rsidRPr="00AB1B9D" w:rsidRDefault="00C42812" w:rsidP="00C42812">
      <w:r w:rsidRPr="00AB1B9D">
        <w:rPr>
          <w:rStyle w:val="Style13ptBold"/>
        </w:rPr>
        <w:t>Lee 15</w:t>
      </w:r>
      <w:r>
        <w:t xml:space="preserve"> - Kangil Lee, research analyst at the International Center for Political Violence and Terrorism </w:t>
      </w:r>
      <w:proofErr w:type="gramStart"/>
      <w:r>
        <w:t>Research  ,</w:t>
      </w:r>
      <w:proofErr w:type="gramEnd"/>
      <w:r>
        <w:t xml:space="preserve"> 2015("DOES AL QAEDA CENTRAL STILL MATTER?," published by Revista UNISCI, Available online at https://www.ucm.es/data/cont/media/www/pag-72478/UNISCIDP37-2LEE.pdf, Accessed 7/29/2016, AJ)</w:t>
      </w:r>
    </w:p>
    <w:p w14:paraId="3D15A15F" w14:textId="77777777" w:rsidR="00C42812" w:rsidRPr="003432A5" w:rsidRDefault="00C42812" w:rsidP="00C42812">
      <w:pPr>
        <w:rPr>
          <w:rStyle w:val="StyleUnderline"/>
        </w:rPr>
      </w:pPr>
      <w:r w:rsidRPr="003432A5">
        <w:rPr>
          <w:sz w:val="16"/>
        </w:rPr>
        <w:t xml:space="preserve">However, scholars who argue the demise of Al Qaeda Central seem to prefer a much simpler approach that measures al Qaeda’s operational capability by a couple of simple factors. </w:t>
      </w:r>
      <w:r w:rsidRPr="003432A5">
        <w:rPr>
          <w:rStyle w:val="StyleUnderline"/>
        </w:rPr>
        <w:t>There are two main pieces of evidence used to support the argument that Al Qaeda has been defeated. Firstly, the death of bin Laden and the demise of Al Qaeda’s core group of members, especially members of the Shura council. Secondly, the absence of terrorism in the West that Al Qaeda Central is involved in. These are central pieces of evidence that points towards al Qaeda’s demise, which suggest Al Qaeda Central is incapable of carrying out any attacks.</w:t>
      </w:r>
    </w:p>
    <w:p w14:paraId="01DC9BBF" w14:textId="77777777" w:rsidR="00C42812" w:rsidRPr="00AB1B9D" w:rsidRDefault="00C42812" w:rsidP="00C42812">
      <w:pPr>
        <w:rPr>
          <w:sz w:val="16"/>
        </w:rPr>
      </w:pPr>
      <w:r w:rsidRPr="00AB1B9D">
        <w:rPr>
          <w:sz w:val="16"/>
        </w:rPr>
        <w:t xml:space="preserve">For example, </w:t>
      </w:r>
      <w:r w:rsidRPr="003432A5">
        <w:rPr>
          <w:rStyle w:val="StyleUnderline"/>
        </w:rPr>
        <w:t xml:space="preserve">in 2012, Peter Bergen argued </w:t>
      </w:r>
      <w:r w:rsidRPr="00AB1B9D">
        <w:rPr>
          <w:rStyle w:val="StyleUnderline"/>
          <w:highlight w:val="yellow"/>
        </w:rPr>
        <w:t>Al Qaeda is defeated because CIA drone policy</w:t>
      </w:r>
      <w:r w:rsidRPr="003432A5">
        <w:rPr>
          <w:rStyle w:val="StyleUnderline"/>
        </w:rPr>
        <w:t xml:space="preserve"> in Afghanistan</w:t>
      </w:r>
      <w:r w:rsidRPr="00AB1B9D">
        <w:rPr>
          <w:sz w:val="16"/>
        </w:rPr>
        <w:t xml:space="preserve"> (Al Qaeda Central’s stronghold for long time), </w:t>
      </w:r>
      <w:r w:rsidRPr="003432A5">
        <w:rPr>
          <w:rStyle w:val="StyleUnderline"/>
        </w:rPr>
        <w:t xml:space="preserve">successfully </w:t>
      </w:r>
      <w:r w:rsidRPr="00AB1B9D">
        <w:rPr>
          <w:rStyle w:val="Emphasis"/>
          <w:highlight w:val="yellow"/>
        </w:rPr>
        <w:t>eliminated 28 Al Qaeda key</w:t>
      </w:r>
      <w:r w:rsidRPr="00AB1B9D">
        <w:rPr>
          <w:rStyle w:val="Emphasis"/>
        </w:rPr>
        <w:t xml:space="preserve"> </w:t>
      </w:r>
      <w:r w:rsidRPr="00AB1B9D">
        <w:rPr>
          <w:rStyle w:val="Emphasis"/>
          <w:highlight w:val="yellow"/>
        </w:rPr>
        <w:t>members</w:t>
      </w:r>
      <w:r w:rsidRPr="003432A5">
        <w:rPr>
          <w:rStyle w:val="StyleUnderline"/>
        </w:rPr>
        <w:t xml:space="preserve"> especially those on the Shura council revealed by Jamal al fadl</w:t>
      </w:r>
      <w:r w:rsidRPr="00AB1B9D">
        <w:rPr>
          <w:sz w:val="16"/>
        </w:rPr>
        <w:t xml:space="preserve">, a former Al Qaeda member. </w:t>
      </w:r>
      <w:r w:rsidRPr="003432A5">
        <w:rPr>
          <w:rStyle w:val="StyleUnderline"/>
        </w:rPr>
        <w:t xml:space="preserve">Bergen said </w:t>
      </w:r>
      <w:r w:rsidRPr="00AB1B9D">
        <w:rPr>
          <w:rStyle w:val="StyleUnderline"/>
          <w:highlight w:val="yellow"/>
        </w:rPr>
        <w:t xml:space="preserve">as a result, Al Qaeda </w:t>
      </w:r>
      <w:r w:rsidRPr="00AB1B9D">
        <w:rPr>
          <w:rStyle w:val="Emphasis"/>
          <w:highlight w:val="yellow"/>
        </w:rPr>
        <w:t>only has one</w:t>
      </w:r>
      <w:r w:rsidRPr="00AB1B9D">
        <w:rPr>
          <w:rStyle w:val="StyleUnderline"/>
          <w:highlight w:val="yellow"/>
        </w:rPr>
        <w:t xml:space="preserve"> senior leader left</w:t>
      </w:r>
      <w:r w:rsidRPr="003432A5">
        <w:rPr>
          <w:rStyle w:val="StyleUnderline"/>
        </w:rPr>
        <w:t xml:space="preserve">, al Zawahiri, </w:t>
      </w:r>
      <w:r w:rsidRPr="00AB1B9D">
        <w:rPr>
          <w:rStyle w:val="StyleUnderline"/>
          <w:highlight w:val="yellow"/>
        </w:rPr>
        <w:t>who lacks charisma</w:t>
      </w:r>
      <w:r w:rsidRPr="003432A5">
        <w:rPr>
          <w:rStyle w:val="StyleUnderline"/>
        </w:rPr>
        <w:t>, and who took over the group after the death of Osama bin Laden</w:t>
      </w:r>
      <w:r w:rsidRPr="00AB1B9D">
        <w:rPr>
          <w:sz w:val="16"/>
        </w:rPr>
        <w:t xml:space="preserve">.36 </w:t>
      </w:r>
      <w:r w:rsidRPr="003432A5">
        <w:rPr>
          <w:rStyle w:val="StyleUnderline"/>
        </w:rPr>
        <w:t xml:space="preserve">According to Bergen, </w:t>
      </w:r>
      <w:r w:rsidRPr="00AB1B9D">
        <w:rPr>
          <w:rStyle w:val="StyleUnderline"/>
          <w:highlight w:val="yellow"/>
        </w:rPr>
        <w:t>Al Qaeda Central has never launched a successful terrorist attack in the West since 9/11</w:t>
      </w:r>
      <w:r w:rsidRPr="003432A5">
        <w:rPr>
          <w:rStyle w:val="StyleUnderline"/>
        </w:rPr>
        <w:t xml:space="preserve"> except for the 7/7 London bombing that killed 52 commuters</w:t>
      </w:r>
      <w:r w:rsidRPr="00AB1B9D">
        <w:rPr>
          <w:sz w:val="16"/>
        </w:rPr>
        <w:t>. Even so-called affiliates and lone wolves inspired by Al Qaeda have only killed 17 people in the United States since 9/11.</w:t>
      </w:r>
    </w:p>
    <w:p w14:paraId="074FA6E3" w14:textId="77777777" w:rsidR="00C42812" w:rsidRPr="00AB1B9D" w:rsidRDefault="00C42812" w:rsidP="00C42812">
      <w:pPr>
        <w:rPr>
          <w:sz w:val="14"/>
        </w:rPr>
      </w:pPr>
      <w:r w:rsidRPr="003432A5">
        <w:rPr>
          <w:rStyle w:val="StyleUnderline"/>
        </w:rPr>
        <w:t xml:space="preserve">Sageman backs up this assertion, and in 2011 added to Bergen’s claim, arguing </w:t>
      </w:r>
      <w:r w:rsidRPr="00AB1B9D">
        <w:rPr>
          <w:rStyle w:val="StyleUnderline"/>
          <w:highlight w:val="yellow"/>
        </w:rPr>
        <w:t>a comprehensive survey of global</w:t>
      </w:r>
      <w:r w:rsidRPr="003432A5">
        <w:rPr>
          <w:rStyle w:val="StyleUnderline"/>
        </w:rPr>
        <w:t xml:space="preserve"> neo-jihadi </w:t>
      </w:r>
      <w:r w:rsidRPr="00AB1B9D">
        <w:rPr>
          <w:rStyle w:val="StyleUnderline"/>
          <w:highlight w:val="yellow"/>
        </w:rPr>
        <w:t>terrorism</w:t>
      </w:r>
      <w:r w:rsidRPr="003432A5">
        <w:rPr>
          <w:rStyle w:val="StyleUnderline"/>
        </w:rPr>
        <w:t xml:space="preserve"> in the West </w:t>
      </w:r>
      <w:r w:rsidRPr="00AB1B9D">
        <w:rPr>
          <w:rStyle w:val="StyleUnderline"/>
          <w:highlight w:val="yellow"/>
        </w:rPr>
        <w:t>highlights that there were 60 plots</w:t>
      </w:r>
      <w:r w:rsidRPr="003432A5">
        <w:rPr>
          <w:rStyle w:val="StyleUnderline"/>
        </w:rPr>
        <w:t xml:space="preserve"> over the past 20 years, perpetrated by 46 different networks</w:t>
      </w:r>
      <w:r w:rsidRPr="00AB1B9D">
        <w:rPr>
          <w:sz w:val="14"/>
        </w:rPr>
        <w:t xml:space="preserve">. </w:t>
      </w:r>
      <w:r w:rsidRPr="003432A5">
        <w:rPr>
          <w:rStyle w:val="StyleUnderline"/>
        </w:rPr>
        <w:t xml:space="preserve">Of these </w:t>
      </w:r>
      <w:r w:rsidRPr="00AB1B9D">
        <w:rPr>
          <w:rStyle w:val="Emphasis"/>
          <w:highlight w:val="yellow"/>
        </w:rPr>
        <w:t>only 14 successfully inflicted any casualties, and only two were perpetrated by al-Qaeda</w:t>
      </w:r>
      <w:r w:rsidRPr="00AB1B9D">
        <w:rPr>
          <w:sz w:val="14"/>
        </w:rPr>
        <w:t xml:space="preserve"> proper in the past 20 years. Over the past five years, </w:t>
      </w:r>
      <w:r w:rsidRPr="003432A5">
        <w:rPr>
          <w:rStyle w:val="StyleUnderline"/>
        </w:rPr>
        <w:t>global neo-jihadi and al-Qaeda terrorism in the West has been in decline and the vast majority of the plots were perpetrated by independent home- grown groups</w:t>
      </w:r>
      <w:r w:rsidRPr="00AB1B9D">
        <w:rPr>
          <w:sz w:val="14"/>
        </w:rPr>
        <w:t xml:space="preserve">, </w:t>
      </w:r>
      <w:r w:rsidRPr="003432A5">
        <w:rPr>
          <w:rStyle w:val="StyleUnderline"/>
        </w:rPr>
        <w:t>inspired by al- Qaeda but not linked to it</w:t>
      </w:r>
      <w:r w:rsidRPr="00AB1B9D">
        <w:rPr>
          <w:sz w:val="14"/>
        </w:rPr>
        <w:t xml:space="preserve"> or its allies.37 </w:t>
      </w:r>
      <w:r w:rsidRPr="003432A5">
        <w:rPr>
          <w:rStyle w:val="StyleUnderline"/>
        </w:rPr>
        <w:t>Many terrorist attempts launched by like-minded terrorist groups or individuals have not been traced back to Afghanistan.</w:t>
      </w:r>
      <w:r w:rsidRPr="00AB1B9D">
        <w:rPr>
          <w:sz w:val="14"/>
        </w:rPr>
        <w:t xml:space="preserve"> Moreover, he says, </w:t>
      </w:r>
      <w:r w:rsidRPr="003432A5">
        <w:rPr>
          <w:rStyle w:val="StyleUnderline"/>
        </w:rPr>
        <w:t xml:space="preserve">there is no evidence Al Qaeda Central was involved in any terrorist plots since 9/11. </w:t>
      </w:r>
      <w:r w:rsidRPr="00AB1B9D">
        <w:rPr>
          <w:rStyle w:val="StyleUnderline"/>
          <w:highlight w:val="yellow"/>
        </w:rPr>
        <w:t>Al Qaeda Central currently does not run a training centre</w:t>
      </w:r>
      <w:r w:rsidRPr="003432A5">
        <w:rPr>
          <w:rStyle w:val="StyleUnderline"/>
        </w:rPr>
        <w:t xml:space="preserve"> for terrorists, </w:t>
      </w:r>
      <w:r w:rsidRPr="00AB1B9D">
        <w:rPr>
          <w:rStyle w:val="StyleUnderline"/>
          <w:highlight w:val="yellow"/>
        </w:rPr>
        <w:t xml:space="preserve">and </w:t>
      </w:r>
      <w:r w:rsidRPr="00AB1B9D">
        <w:rPr>
          <w:rStyle w:val="Emphasis"/>
          <w:highlight w:val="yellow"/>
        </w:rPr>
        <w:t>the group is not capable of funding terrorist attacks</w:t>
      </w:r>
      <w:r w:rsidRPr="003432A5">
        <w:rPr>
          <w:rStyle w:val="StyleUnderline"/>
        </w:rPr>
        <w:t xml:space="preserve"> anymore due to the loss of its financial resources</w:t>
      </w:r>
      <w:r w:rsidRPr="00AB1B9D">
        <w:rPr>
          <w:sz w:val="14"/>
        </w:rPr>
        <w:t>. There has been no global neo-jihadi terrorist casualty in the West in the past four years and none in the U.S. in the past eight years.</w:t>
      </w:r>
    </w:p>
    <w:p w14:paraId="15C2044C" w14:textId="77777777" w:rsidR="00C42812" w:rsidRPr="00AB1B9D" w:rsidRDefault="00C42812" w:rsidP="00C42812">
      <w:pPr>
        <w:rPr>
          <w:sz w:val="16"/>
        </w:rPr>
      </w:pPr>
      <w:r w:rsidRPr="003432A5">
        <w:rPr>
          <w:rStyle w:val="StyleUnderline"/>
        </w:rPr>
        <w:t>According to Javier Jordán, terrorism expert and the author of The Effectiveness of the Drone Campaign against Al Qaeda Central</w:t>
      </w:r>
      <w:r w:rsidRPr="00AB1B9D">
        <w:rPr>
          <w:sz w:val="16"/>
        </w:rPr>
        <w:t xml:space="preserve">: A Case Study, </w:t>
      </w:r>
      <w:r w:rsidRPr="003432A5">
        <w:rPr>
          <w:rStyle w:val="StyleUnderline"/>
        </w:rPr>
        <w:t>US drone policy managed to oppress the group’s operational capability</w:t>
      </w:r>
      <w:r w:rsidRPr="00AB1B9D">
        <w:rPr>
          <w:sz w:val="16"/>
        </w:rPr>
        <w:t xml:space="preserve">. Jordán claims that there were 136 terrorist incidents from 2001 to 2012, and Al Qaeda Central was involved in only 33 cases out of 136, 5 in the United States and 28 in Europe. From 2001 to 2006, Al Qaeda Central was quite active in plotting terrorist attacks, as 20 incidents were conducted during the first half of that period. Whereas, Al Qaeda Central’s activity came to a lull especially after 2007, the year US drone activity was stepped up in Afghanistan. Even 13 cases of </w:t>
      </w:r>
      <w:proofErr w:type="gramStart"/>
      <w:r w:rsidRPr="00AB1B9D">
        <w:rPr>
          <w:sz w:val="16"/>
        </w:rPr>
        <w:t>attacks</w:t>
      </w:r>
      <w:proofErr w:type="gramEnd"/>
      <w:r w:rsidRPr="00AB1B9D">
        <w:rPr>
          <w:sz w:val="16"/>
        </w:rPr>
        <w:t xml:space="preserve"> between 2007 and 2012, did not cause any casualty or damage to Western society. Jordán concludes the complexity and lethality of Al Qaeda Central’s terrorist actions on American and European soil have fallen dramatically.38 Jordán evaluates </w:t>
      </w:r>
      <w:r w:rsidRPr="00AB1B9D">
        <w:rPr>
          <w:rStyle w:val="Emphasis"/>
          <w:highlight w:val="yellow"/>
        </w:rPr>
        <w:t>Al Qaeda endured immense structural damage from the CIA</w:t>
      </w:r>
      <w:r w:rsidRPr="003432A5">
        <w:rPr>
          <w:rStyle w:val="StyleUnderline"/>
        </w:rPr>
        <w:t xml:space="preserve"> drone campaign</w:t>
      </w:r>
      <w:r w:rsidRPr="00AB1B9D">
        <w:rPr>
          <w:sz w:val="16"/>
        </w:rPr>
        <w:t xml:space="preserve">. As a result, </w:t>
      </w:r>
      <w:r w:rsidRPr="00AB1B9D">
        <w:rPr>
          <w:rStyle w:val="StyleUnderline"/>
          <w:highlight w:val="yellow"/>
        </w:rPr>
        <w:t>Al Qaeda lost control over affiliates in strategic and operational positions</w:t>
      </w:r>
      <w:r w:rsidRPr="003432A5">
        <w:rPr>
          <w:rStyle w:val="StyleUnderline"/>
        </w:rPr>
        <w:t xml:space="preserve">, and switched into a significantly decentralized organization </w:t>
      </w:r>
      <w:r w:rsidRPr="00AB1B9D">
        <w:rPr>
          <w:rStyle w:val="StyleUnderline"/>
          <w:highlight w:val="yellow"/>
        </w:rPr>
        <w:t>that ha</w:t>
      </w:r>
      <w:r w:rsidRPr="003432A5">
        <w:rPr>
          <w:rStyle w:val="StyleUnderline"/>
        </w:rPr>
        <w:t xml:space="preserve">s tried to recover its influence to affiliates but due to </w:t>
      </w:r>
      <w:r w:rsidRPr="00AB1B9D">
        <w:rPr>
          <w:rStyle w:val="StyleUnderline"/>
          <w:highlight w:val="yellow"/>
        </w:rPr>
        <w:t>difficulties in communicating</w:t>
      </w:r>
      <w:r w:rsidRPr="003432A5">
        <w:rPr>
          <w:rStyle w:val="StyleUnderline"/>
        </w:rPr>
        <w:t xml:space="preserve"> with affiliates, their efforts have largely failed</w:t>
      </w:r>
      <w:r w:rsidRPr="00AB1B9D">
        <w:rPr>
          <w:sz w:val="16"/>
        </w:rPr>
        <w:t>. Now Al Qaeda Central has no or very little capability to plot and launch terrorist attacks, probably none outside of Afghanistan and Pakistan.39</w:t>
      </w:r>
    </w:p>
    <w:p w14:paraId="4F2B9A10" w14:textId="77777777" w:rsidR="00C42812" w:rsidRPr="00AB1B9D" w:rsidRDefault="00C42812" w:rsidP="00C42812">
      <w:pPr>
        <w:rPr>
          <w:sz w:val="16"/>
        </w:rPr>
      </w:pPr>
      <w:r w:rsidRPr="003432A5">
        <w:rPr>
          <w:rStyle w:val="StyleUnderline"/>
        </w:rPr>
        <w:t>After</w:t>
      </w:r>
      <w:r w:rsidRPr="00AB1B9D">
        <w:rPr>
          <w:sz w:val="16"/>
        </w:rPr>
        <w:t xml:space="preserve"> the </w:t>
      </w:r>
      <w:r w:rsidRPr="003432A5">
        <w:rPr>
          <w:rStyle w:val="StyleUnderline"/>
        </w:rPr>
        <w:t>US drone policy</w:t>
      </w:r>
      <w:r w:rsidRPr="00AB1B9D">
        <w:rPr>
          <w:sz w:val="16"/>
        </w:rPr>
        <w:t xml:space="preserve"> commenced, </w:t>
      </w:r>
      <w:r w:rsidRPr="003432A5">
        <w:rPr>
          <w:rStyle w:val="StyleUnderline"/>
        </w:rPr>
        <w:t>approximately 60 key members of Al Qaeda were killed by drones</w:t>
      </w:r>
      <w:r w:rsidRPr="00AB1B9D">
        <w:rPr>
          <w:sz w:val="16"/>
        </w:rPr>
        <w:t xml:space="preserve">. It is unclear exactly how many Al Qaeda members died in this campaign, although Jordán and Sageman presumed around 60. As matter of fact, </w:t>
      </w:r>
      <w:r w:rsidRPr="003432A5">
        <w:rPr>
          <w:rStyle w:val="StyleUnderline"/>
        </w:rPr>
        <w:t>even bin Laden was concerned about the loss of experienced members and his anxiety is well expressed in one of his documents seized from the Abbottabad raid</w:t>
      </w:r>
      <w:r w:rsidRPr="00AB1B9D">
        <w:rPr>
          <w:sz w:val="16"/>
        </w:rPr>
        <w:t xml:space="preserve">. It is important to have the leadership in a faraway location to gain expertise in all areas. </w:t>
      </w:r>
      <w:r w:rsidRPr="00AB1B9D">
        <w:rPr>
          <w:rStyle w:val="StyleUnderline"/>
          <w:highlight w:val="yellow"/>
        </w:rPr>
        <w:t>When</w:t>
      </w:r>
      <w:r w:rsidRPr="003432A5">
        <w:rPr>
          <w:rStyle w:val="StyleUnderline"/>
        </w:rPr>
        <w:t xml:space="preserve"> this experienced </w:t>
      </w:r>
      <w:r w:rsidRPr="00AB1B9D">
        <w:rPr>
          <w:rStyle w:val="StyleUnderline"/>
          <w:highlight w:val="yellow"/>
        </w:rPr>
        <w:t>leadership dies, this would lead to the rise of lower leaders who are not as experienced</w:t>
      </w:r>
      <w:r w:rsidRPr="003432A5">
        <w:rPr>
          <w:rStyle w:val="StyleUnderline"/>
        </w:rPr>
        <w:t xml:space="preserve"> as the former leaders </w:t>
      </w:r>
      <w:r w:rsidRPr="00AB1B9D">
        <w:rPr>
          <w:rStyle w:val="StyleUnderline"/>
          <w:highlight w:val="yellow"/>
        </w:rPr>
        <w:t>and</w:t>
      </w:r>
      <w:r w:rsidRPr="003432A5">
        <w:rPr>
          <w:rStyle w:val="StyleUnderline"/>
        </w:rPr>
        <w:t xml:space="preserve"> this would lead to the </w:t>
      </w:r>
      <w:r w:rsidRPr="00AB1B9D">
        <w:rPr>
          <w:rStyle w:val="StyleUnderline"/>
          <w:highlight w:val="yellow"/>
        </w:rPr>
        <w:t>repeat</w:t>
      </w:r>
      <w:r w:rsidRPr="003432A5">
        <w:rPr>
          <w:rStyle w:val="StyleUnderline"/>
        </w:rPr>
        <w:t xml:space="preserve"> of </w:t>
      </w:r>
      <w:r w:rsidRPr="00AB1B9D">
        <w:rPr>
          <w:rStyle w:val="StyleUnderline"/>
          <w:highlight w:val="yellow"/>
        </w:rPr>
        <w:t>mistakes</w:t>
      </w:r>
      <w:r w:rsidRPr="00AB1B9D">
        <w:rPr>
          <w:sz w:val="16"/>
        </w:rPr>
        <w:t>.40</w:t>
      </w:r>
    </w:p>
    <w:p w14:paraId="56C226D3" w14:textId="77777777" w:rsidR="00C42812" w:rsidRDefault="00C42812" w:rsidP="00C42812">
      <w:pPr>
        <w:rPr>
          <w:sz w:val="16"/>
        </w:rPr>
      </w:pPr>
      <w:r w:rsidRPr="003432A5">
        <w:rPr>
          <w:rStyle w:val="StyleUnderline"/>
        </w:rPr>
        <w:t>Although the effect of the targeted killing policy has never been proved, the killing of key members in the organization seems to have caused some level of disconnection between groups</w:t>
      </w:r>
      <w:r w:rsidRPr="00AB1B9D">
        <w:rPr>
          <w:sz w:val="16"/>
        </w:rPr>
        <w:t xml:space="preserve">. As per bin Laden’s recommendation to avoid wiretapping or signal intercepting by CIA, </w:t>
      </w:r>
      <w:r w:rsidRPr="003432A5">
        <w:rPr>
          <w:rStyle w:val="StyleUnderline"/>
        </w:rPr>
        <w:t>Al Qaeda members prefer hand-written letters</w:t>
      </w:r>
      <w:r w:rsidRPr="00AB1B9D">
        <w:rPr>
          <w:sz w:val="16"/>
        </w:rPr>
        <w:t xml:space="preserve"> to communicate with each other. </w:t>
      </w:r>
      <w:r w:rsidRPr="003432A5">
        <w:rPr>
          <w:rStyle w:val="StyleUnderline"/>
        </w:rPr>
        <w:t>This is safe but it takes time to communicate especially with affiliates outside of Afghanistan</w:t>
      </w:r>
      <w:r w:rsidRPr="00AB1B9D">
        <w:rPr>
          <w:sz w:val="16"/>
        </w:rPr>
        <w:t xml:space="preserve">. Indeed, </w:t>
      </w:r>
      <w:r w:rsidRPr="003432A5">
        <w:rPr>
          <w:rStyle w:val="StyleUnderline"/>
        </w:rPr>
        <w:t>along with beginning of drone program, al Qaeda’s terrorism operations in Pakistan and Afghanistan have significantly decreased since 2008. The Global Terrorism Database</w:t>
      </w:r>
      <w:r w:rsidRPr="00AB1B9D">
        <w:rPr>
          <w:sz w:val="16"/>
        </w:rPr>
        <w:t xml:space="preserve"> (</w:t>
      </w:r>
      <w:proofErr w:type="gramStart"/>
      <w:r w:rsidRPr="00AB1B9D">
        <w:rPr>
          <w:sz w:val="16"/>
        </w:rPr>
        <w:t>GTD)</w:t>
      </w:r>
      <w:r w:rsidRPr="003432A5">
        <w:rPr>
          <w:rStyle w:val="StyleUnderline"/>
        </w:rPr>
        <w:t>shows</w:t>
      </w:r>
      <w:proofErr w:type="gramEnd"/>
      <w:r w:rsidRPr="003432A5">
        <w:rPr>
          <w:rStyle w:val="StyleUnderline"/>
        </w:rPr>
        <w:t xml:space="preserve"> that only one terrorist attack occurred in Pakistan after 2008</w:t>
      </w:r>
      <w:r w:rsidRPr="00AB1B9D">
        <w:rPr>
          <w:sz w:val="16"/>
        </w:rPr>
        <w:t xml:space="preserve">, </w:t>
      </w:r>
      <w:r w:rsidRPr="003432A5">
        <w:rPr>
          <w:rStyle w:val="StyleUnderline"/>
        </w:rPr>
        <w:t>conducted by Al Qaeda</w:t>
      </w:r>
      <w:r w:rsidRPr="00AB1B9D">
        <w:rPr>
          <w:sz w:val="16"/>
        </w:rPr>
        <w:t xml:space="preserve"> Central.41 Nevertheless, we have no idea what has brought on the decrease in the number of terrorism incidents.</w:t>
      </w:r>
    </w:p>
    <w:p w14:paraId="71584810" w14:textId="77777777" w:rsidR="00C42812" w:rsidRPr="00AB1B9D" w:rsidRDefault="00C42812" w:rsidP="00C42812">
      <w:pPr>
        <w:pStyle w:val="Heading3"/>
      </w:pPr>
      <w:r>
        <w:t>**Generic**</w:t>
      </w:r>
    </w:p>
    <w:p w14:paraId="62D17EBA" w14:textId="77777777" w:rsidR="00C42812" w:rsidRDefault="00C42812" w:rsidP="00C42812">
      <w:pPr>
        <w:pStyle w:val="Heading3"/>
      </w:pPr>
      <w:r>
        <w:t>N/U - Coop Exists Now - Generic</w:t>
      </w:r>
    </w:p>
    <w:p w14:paraId="19F79B96" w14:textId="77777777" w:rsidR="00C42812" w:rsidRPr="00552821" w:rsidRDefault="00C42812" w:rsidP="00C42812">
      <w:pPr>
        <w:pStyle w:val="Heading4"/>
      </w:pPr>
      <w:r>
        <w:t>Coop exists now – overcomes other barriers.</w:t>
      </w:r>
    </w:p>
    <w:p w14:paraId="4B188031" w14:textId="77777777" w:rsidR="00C42812" w:rsidRPr="00552821" w:rsidRDefault="00C42812" w:rsidP="00C42812">
      <w:r w:rsidRPr="00552821">
        <w:rPr>
          <w:rStyle w:val="Style13ptBold"/>
        </w:rPr>
        <w:t>Wee 15</w:t>
      </w:r>
      <w:r>
        <w:t xml:space="preserve"> - Sui-Lee Wee, Reporter for </w:t>
      </w:r>
      <w:r w:rsidRPr="003928D9">
        <w:rPr>
          <w:rStyle w:val="StyleUnderline"/>
        </w:rPr>
        <w:t>Reuters</w:t>
      </w:r>
      <w:r>
        <w:t xml:space="preserve">, 12/15/2015("China urges U.S. cooperation to battle terrorism </w:t>
      </w:r>
      <w:proofErr w:type="gramStart"/>
      <w:r>
        <w:t>financing ,</w:t>
      </w:r>
      <w:proofErr w:type="gramEnd"/>
      <w:r>
        <w:t>" Reuters, http://www.reuters.com/article/uk-china-usa-terrorism-idUSKBN0TY1GT20151215, Accessed 7/14/2016, AJ)</w:t>
      </w:r>
    </w:p>
    <w:p w14:paraId="05FAA235" w14:textId="77777777" w:rsidR="00C42812" w:rsidRPr="00552821" w:rsidRDefault="00C42812" w:rsidP="00C42812">
      <w:pPr>
        <w:rPr>
          <w:rStyle w:val="StyleUnderline"/>
        </w:rPr>
      </w:pPr>
      <w:r w:rsidRPr="00552821">
        <w:rPr>
          <w:rStyle w:val="StyleUnderline"/>
        </w:rPr>
        <w:t>A senior Chinese official urged the U</w:t>
      </w:r>
      <w:r w:rsidRPr="00552821">
        <w:rPr>
          <w:sz w:val="16"/>
        </w:rPr>
        <w:t xml:space="preserve">nited </w:t>
      </w:r>
      <w:r w:rsidRPr="00552821">
        <w:rPr>
          <w:rStyle w:val="StyleUnderline"/>
        </w:rPr>
        <w:t>S</w:t>
      </w:r>
      <w:r w:rsidRPr="00552821">
        <w:rPr>
          <w:sz w:val="16"/>
        </w:rPr>
        <w:t xml:space="preserve">tates </w:t>
      </w:r>
      <w:r w:rsidRPr="00552821">
        <w:rPr>
          <w:rStyle w:val="StyleUnderline"/>
        </w:rPr>
        <w:t>to work with China to combat terrorism financing</w:t>
      </w:r>
      <w:r w:rsidRPr="00552821">
        <w:rPr>
          <w:sz w:val="16"/>
        </w:rPr>
        <w:t xml:space="preserve">, China's central bank said on Tuesday, </w:t>
      </w:r>
      <w:r w:rsidRPr="00552821">
        <w:rPr>
          <w:rStyle w:val="StyleUnderline"/>
        </w:rPr>
        <w:t>as the world's two largest economies step up efforts against a global security threat.</w:t>
      </w:r>
    </w:p>
    <w:p w14:paraId="7B2D8CE3" w14:textId="77777777" w:rsidR="00C42812" w:rsidRPr="00552821" w:rsidRDefault="00C42812" w:rsidP="00C42812">
      <w:pPr>
        <w:rPr>
          <w:sz w:val="16"/>
        </w:rPr>
      </w:pPr>
      <w:r w:rsidRPr="00552821">
        <w:rPr>
          <w:rStyle w:val="StyleUnderline"/>
          <w:highlight w:val="yellow"/>
        </w:rPr>
        <w:t>During</w:t>
      </w:r>
      <w:r w:rsidRPr="00552821">
        <w:rPr>
          <w:sz w:val="16"/>
        </w:rPr>
        <w:t xml:space="preserve"> two days of </w:t>
      </w:r>
      <w:r w:rsidRPr="00552821">
        <w:rPr>
          <w:rStyle w:val="StyleUnderline"/>
          <w:highlight w:val="yellow"/>
        </w:rPr>
        <w:t>talks</w:t>
      </w:r>
      <w:r w:rsidRPr="00552821">
        <w:rPr>
          <w:sz w:val="16"/>
        </w:rPr>
        <w:t xml:space="preserve"> in New York </w:t>
      </w:r>
      <w:r w:rsidRPr="00552821">
        <w:rPr>
          <w:rStyle w:val="StyleUnderline"/>
          <w:highlight w:val="yellow"/>
        </w:rPr>
        <w:t>last week</w:t>
      </w:r>
      <w:r w:rsidRPr="00552821">
        <w:rPr>
          <w:sz w:val="16"/>
          <w:highlight w:val="yellow"/>
        </w:rPr>
        <w:t xml:space="preserve">, </w:t>
      </w:r>
      <w:r w:rsidRPr="00552821">
        <w:rPr>
          <w:rStyle w:val="StyleUnderline"/>
          <w:highlight w:val="yellow"/>
        </w:rPr>
        <w:t>China and the U</w:t>
      </w:r>
      <w:r w:rsidRPr="00552821">
        <w:rPr>
          <w:sz w:val="16"/>
        </w:rPr>
        <w:t xml:space="preserve">nited </w:t>
      </w:r>
      <w:r w:rsidRPr="00552821">
        <w:rPr>
          <w:rStyle w:val="StyleUnderline"/>
          <w:highlight w:val="yellow"/>
        </w:rPr>
        <w:t>S</w:t>
      </w:r>
      <w:r w:rsidRPr="00552821">
        <w:rPr>
          <w:sz w:val="16"/>
        </w:rPr>
        <w:t xml:space="preserve">tates </w:t>
      </w:r>
      <w:r w:rsidRPr="00552821">
        <w:rPr>
          <w:rStyle w:val="StyleUnderline"/>
          <w:highlight w:val="yellow"/>
        </w:rPr>
        <w:t>discussed combating terrorist financing</w:t>
      </w:r>
      <w:r w:rsidRPr="00552821">
        <w:rPr>
          <w:rStyle w:val="StyleUnderline"/>
        </w:rPr>
        <w:t xml:space="preserve">, national risk assessments for </w:t>
      </w:r>
      <w:r w:rsidRPr="00552821">
        <w:rPr>
          <w:rStyle w:val="StyleUnderline"/>
          <w:highlight w:val="yellow"/>
        </w:rPr>
        <w:t>money laundering</w:t>
      </w:r>
      <w:r w:rsidRPr="00552821">
        <w:rPr>
          <w:rStyle w:val="StyleUnderline"/>
        </w:rPr>
        <w:t xml:space="preserve"> </w:t>
      </w:r>
      <w:r w:rsidRPr="00552821">
        <w:rPr>
          <w:rStyle w:val="StyleUnderline"/>
          <w:highlight w:val="yellow"/>
        </w:rPr>
        <w:t>and a Sino-U.S.</w:t>
      </w:r>
      <w:r w:rsidRPr="00552821">
        <w:rPr>
          <w:rStyle w:val="StyleUnderline"/>
        </w:rPr>
        <w:t xml:space="preserve"> anti-money laundering </w:t>
      </w:r>
      <w:r w:rsidRPr="00552821">
        <w:rPr>
          <w:rStyle w:val="StyleUnderline"/>
          <w:highlight w:val="yellow"/>
        </w:rPr>
        <w:t>pact</w:t>
      </w:r>
      <w:r w:rsidRPr="00552821">
        <w:rPr>
          <w:sz w:val="16"/>
        </w:rPr>
        <w:t>, the People's Bank of China said in a statement on its website.</w:t>
      </w:r>
    </w:p>
    <w:p w14:paraId="1D82E52A" w14:textId="77777777" w:rsidR="00C42812" w:rsidRPr="00552821" w:rsidRDefault="00C42812" w:rsidP="00C42812">
      <w:pPr>
        <w:rPr>
          <w:sz w:val="16"/>
        </w:rPr>
      </w:pPr>
      <w:r w:rsidRPr="00552821">
        <w:rPr>
          <w:rStyle w:val="StyleUnderline"/>
          <w:highlight w:val="yellow"/>
        </w:rPr>
        <w:t>The meeting is the latest sign that China and the U</w:t>
      </w:r>
      <w:r w:rsidRPr="00552821">
        <w:t>nited</w:t>
      </w:r>
      <w:r w:rsidRPr="00552821">
        <w:rPr>
          <w:rStyle w:val="StyleUnderline"/>
        </w:rPr>
        <w:t xml:space="preserve"> </w:t>
      </w:r>
      <w:r w:rsidRPr="00552821">
        <w:rPr>
          <w:rStyle w:val="StyleUnderline"/>
          <w:highlight w:val="yellow"/>
        </w:rPr>
        <w:t>S</w:t>
      </w:r>
      <w:r w:rsidRPr="00552821">
        <w:t>tates</w:t>
      </w:r>
      <w:r w:rsidRPr="00552821">
        <w:rPr>
          <w:rStyle w:val="StyleUnderline"/>
        </w:rPr>
        <w:t xml:space="preserve"> </w:t>
      </w:r>
      <w:r w:rsidRPr="00552821">
        <w:rPr>
          <w:rStyle w:val="StyleUnderline"/>
          <w:highlight w:val="yellow"/>
        </w:rPr>
        <w:t>are improving</w:t>
      </w:r>
      <w:r w:rsidRPr="00552821">
        <w:rPr>
          <w:rStyle w:val="StyleUnderline"/>
        </w:rPr>
        <w:t xml:space="preserve"> bilateral </w:t>
      </w:r>
      <w:r w:rsidRPr="00552821">
        <w:rPr>
          <w:rStyle w:val="Emphasis"/>
          <w:highlight w:val="yellow"/>
        </w:rPr>
        <w:t>cooperation to fight terrorism, despite major disagreements on a host of other issues</w:t>
      </w:r>
      <w:r w:rsidRPr="00552821">
        <w:rPr>
          <w:sz w:val="16"/>
        </w:rPr>
        <w:t>.</w:t>
      </w:r>
    </w:p>
    <w:p w14:paraId="419E4A1C" w14:textId="77777777" w:rsidR="00C42812" w:rsidRPr="00552821" w:rsidRDefault="00C42812" w:rsidP="00C42812">
      <w:pPr>
        <w:rPr>
          <w:sz w:val="16"/>
        </w:rPr>
      </w:pPr>
      <w:r w:rsidRPr="00552821">
        <w:rPr>
          <w:rStyle w:val="StyleUnderline"/>
          <w:highlight w:val="yellow"/>
        </w:rPr>
        <w:t xml:space="preserve">Shared concern about Islamic State offers </w:t>
      </w:r>
      <w:r w:rsidRPr="00552821">
        <w:rPr>
          <w:rStyle w:val="Emphasis"/>
          <w:highlight w:val="yellow"/>
        </w:rPr>
        <w:t>a rare convergence</w:t>
      </w:r>
      <w:r w:rsidRPr="00552821">
        <w:rPr>
          <w:rStyle w:val="StyleUnderline"/>
          <w:highlight w:val="yellow"/>
        </w:rPr>
        <w:t xml:space="preserve"> of security interests</w:t>
      </w:r>
      <w:r w:rsidRPr="00552821">
        <w:rPr>
          <w:rStyle w:val="StyleUnderline"/>
        </w:rPr>
        <w:t xml:space="preserve"> for Beijing and Washington</w:t>
      </w:r>
      <w:r w:rsidRPr="00552821">
        <w:rPr>
          <w:sz w:val="16"/>
        </w:rPr>
        <w:t>, and a break from their more typical enmity on sensitive geopolitical issues, notably in the South China Sea and matters such as cyber spying.</w:t>
      </w:r>
    </w:p>
    <w:p w14:paraId="708DE372" w14:textId="77777777" w:rsidR="00C42812" w:rsidRDefault="00C42812" w:rsidP="00C42812">
      <w:pPr>
        <w:rPr>
          <w:sz w:val="16"/>
        </w:rPr>
      </w:pPr>
      <w:r w:rsidRPr="00552821">
        <w:rPr>
          <w:sz w:val="16"/>
        </w:rPr>
        <w:t>"</w:t>
      </w:r>
      <w:r w:rsidRPr="00552821">
        <w:rPr>
          <w:rStyle w:val="StyleUnderline"/>
        </w:rPr>
        <w:t>The two sides should,</w:t>
      </w:r>
      <w:r w:rsidRPr="00552821">
        <w:rPr>
          <w:sz w:val="16"/>
        </w:rPr>
        <w:t xml:space="preserve"> on the basis of mutual trust and mutual benefit, </w:t>
      </w:r>
      <w:r w:rsidRPr="00552821">
        <w:rPr>
          <w:rStyle w:val="StyleUnderline"/>
        </w:rPr>
        <w:t>strengthen communication and coordination</w:t>
      </w:r>
      <w:r w:rsidRPr="00552821">
        <w:rPr>
          <w:sz w:val="16"/>
        </w:rPr>
        <w:t>," the statement quoted deputy central bank governor Guo Qingping as saying in his speech in New York.</w:t>
      </w:r>
    </w:p>
    <w:p w14:paraId="0E5B6D00" w14:textId="77777777" w:rsidR="00C42812" w:rsidRPr="00863EA1" w:rsidRDefault="00C42812" w:rsidP="00C42812">
      <w:pPr>
        <w:pStyle w:val="Heading4"/>
        <w:rPr>
          <w:rStyle w:val="Style13ptBold"/>
          <w:b/>
          <w:bCs w:val="0"/>
        </w:rPr>
      </w:pPr>
      <w:r>
        <w:rPr>
          <w:rStyle w:val="Style13ptBold"/>
          <w:b/>
          <w:bCs w:val="0"/>
        </w:rPr>
        <w:t>Coop</w:t>
      </w:r>
      <w:r w:rsidRPr="00863EA1">
        <w:rPr>
          <w:rStyle w:val="Style13ptBold"/>
          <w:b/>
          <w:bCs w:val="0"/>
        </w:rPr>
        <w:t xml:space="preserve"> already exists - empirics</w:t>
      </w:r>
    </w:p>
    <w:p w14:paraId="647151B8" w14:textId="77777777" w:rsidR="00C42812" w:rsidRPr="00863EA1" w:rsidRDefault="00C42812" w:rsidP="00C42812">
      <w:r w:rsidRPr="00863EA1">
        <w:rPr>
          <w:rStyle w:val="Style13ptBold"/>
        </w:rPr>
        <w:t>Butch 15</w:t>
      </w:r>
      <w:r w:rsidRPr="00863EA1">
        <w:t xml:space="preserve"> - Taylor Butch, Taylor Butch holds a Masters in Middle East and Mediterranean Studies from King's College London.  He is a contributing analyst at Wikistrat and an inaugural fellow at China Cooperative, 10/16/2015("U.S. and China agree on African counterterrorism </w:t>
      </w:r>
      <w:proofErr w:type="gramStart"/>
      <w:r w:rsidRPr="00863EA1">
        <w:t>push ,</w:t>
      </w:r>
      <w:proofErr w:type="gramEnd"/>
      <w:r w:rsidRPr="00863EA1">
        <w:t>" The China Cooperative, http://www.china-cooperative.com/#!US-and-China-agree-on-African-counterterrorism-push/ht21m/562089d10cf2c6c6437776d1, Accessed 7/14/2016, AJ)</w:t>
      </w:r>
    </w:p>
    <w:p w14:paraId="6A58ECF0" w14:textId="77777777" w:rsidR="00C42812" w:rsidRPr="00863EA1" w:rsidRDefault="00C42812" w:rsidP="00C42812">
      <w:pPr>
        <w:rPr>
          <w:rStyle w:val="StyleUnderline"/>
        </w:rPr>
      </w:pPr>
      <w:r w:rsidRPr="00863EA1">
        <w:rPr>
          <w:rStyle w:val="StyleUnderline"/>
        </w:rPr>
        <w:t>When</w:t>
      </w:r>
      <w:r w:rsidRPr="00863EA1">
        <w:rPr>
          <w:sz w:val="16"/>
        </w:rPr>
        <w:t xml:space="preserve"> Chinese President </w:t>
      </w:r>
      <w:r w:rsidRPr="00863EA1">
        <w:rPr>
          <w:rStyle w:val="StyleUnderline"/>
        </w:rPr>
        <w:t>Xi Jinping met with</w:t>
      </w:r>
      <w:r w:rsidRPr="00863EA1">
        <w:rPr>
          <w:sz w:val="16"/>
        </w:rPr>
        <w:t xml:space="preserve"> President </w:t>
      </w:r>
      <w:r w:rsidRPr="00863EA1">
        <w:rPr>
          <w:rStyle w:val="StyleUnderline"/>
        </w:rPr>
        <w:t>Obama</w:t>
      </w:r>
      <w:r w:rsidRPr="00863EA1">
        <w:rPr>
          <w:sz w:val="16"/>
        </w:rPr>
        <w:t xml:space="preserve"> in Washington </w:t>
      </w:r>
      <w:r w:rsidRPr="00863EA1">
        <w:rPr>
          <w:rStyle w:val="StyleUnderline"/>
        </w:rPr>
        <w:t xml:space="preserve">last month, </w:t>
      </w:r>
      <w:r w:rsidRPr="00863EA1">
        <w:rPr>
          <w:rStyle w:val="StyleUnderline"/>
          <w:highlight w:val="yellow"/>
        </w:rPr>
        <w:t>the two leaders emphasized they would work effectively together to combat terrorism</w:t>
      </w:r>
      <w:r w:rsidRPr="00863EA1">
        <w:rPr>
          <w:rStyle w:val="StyleUnderline"/>
        </w:rPr>
        <w:t>.</w:t>
      </w:r>
      <w:r w:rsidRPr="00863EA1">
        <w:rPr>
          <w:sz w:val="16"/>
        </w:rPr>
        <w:t xml:space="preserve">  One method to achieve this aim, as Mr. </w:t>
      </w:r>
      <w:r w:rsidRPr="00863EA1">
        <w:rPr>
          <w:rStyle w:val="StyleUnderline"/>
          <w:highlight w:val="yellow"/>
        </w:rPr>
        <w:t>Obama</w:t>
      </w:r>
      <w:r w:rsidRPr="00863EA1">
        <w:rPr>
          <w:rStyle w:val="StyleUnderline"/>
        </w:rPr>
        <w:t xml:space="preserve"> </w:t>
      </w:r>
      <w:r w:rsidRPr="00863EA1">
        <w:rPr>
          <w:rStyle w:val="StyleUnderline"/>
          <w:highlight w:val="yellow"/>
        </w:rPr>
        <w:t>demonstrated by sending</w:t>
      </w:r>
      <w:r w:rsidRPr="00863EA1">
        <w:rPr>
          <w:rStyle w:val="StyleUnderline"/>
        </w:rPr>
        <w:t xml:space="preserve"> 90 military personnel on Monday, and up to </w:t>
      </w:r>
      <w:r w:rsidRPr="00863EA1">
        <w:rPr>
          <w:rStyle w:val="Emphasis"/>
          <w:highlight w:val="yellow"/>
        </w:rPr>
        <w:t>300 military personnel to Cameroon</w:t>
      </w:r>
      <w:r w:rsidRPr="00863EA1">
        <w:rPr>
          <w:rStyle w:val="StyleUnderline"/>
        </w:rPr>
        <w:t xml:space="preserve"> in total</w:t>
      </w:r>
      <w:r w:rsidRPr="00863EA1">
        <w:rPr>
          <w:sz w:val="16"/>
        </w:rPr>
        <w:t xml:space="preserve">, is </w:t>
      </w:r>
      <w:r w:rsidRPr="00863EA1">
        <w:rPr>
          <w:rStyle w:val="StyleUnderline"/>
          <w:highlight w:val="yellow"/>
        </w:rPr>
        <w:t xml:space="preserve">supporting countries through multi-lateral and non-lethal </w:t>
      </w:r>
      <w:r w:rsidRPr="00863EA1">
        <w:rPr>
          <w:rStyle w:val="StyleUnderline"/>
        </w:rPr>
        <w:t xml:space="preserve">operational </w:t>
      </w:r>
      <w:r w:rsidRPr="00863EA1">
        <w:rPr>
          <w:rStyle w:val="StyleUnderline"/>
          <w:highlight w:val="yellow"/>
        </w:rPr>
        <w:t>means</w:t>
      </w:r>
      <w:r w:rsidRPr="00863EA1">
        <w:rPr>
          <w:rStyle w:val="StyleUnderline"/>
        </w:rPr>
        <w:t xml:space="preserve">, i.e., intelligence sharing and operating Unmanned Arial Aircraft to conduct reconnaissance missions. </w:t>
      </w:r>
    </w:p>
    <w:p w14:paraId="70869F02" w14:textId="77777777" w:rsidR="00C42812" w:rsidRPr="00863EA1" w:rsidRDefault="00C42812" w:rsidP="00C42812">
      <w:pPr>
        <w:rPr>
          <w:rStyle w:val="StyleUnderline"/>
        </w:rPr>
      </w:pPr>
      <w:r w:rsidRPr="00863EA1">
        <w:rPr>
          <w:sz w:val="16"/>
        </w:rPr>
        <w:t xml:space="preserve">When White House Press Secretary Josh Ernest described what strategies </w:t>
      </w:r>
      <w:proofErr w:type="gramStart"/>
      <w:r w:rsidRPr="00863EA1">
        <w:rPr>
          <w:sz w:val="16"/>
        </w:rPr>
        <w:t>will</w:t>
      </w:r>
      <w:proofErr w:type="gramEnd"/>
      <w:r w:rsidRPr="00863EA1">
        <w:rPr>
          <w:sz w:val="16"/>
        </w:rPr>
        <w:t xml:space="preserve"> be applied to support African countries in their ongoing battle against Boko Haram, he stated, the deployed U.S. troops would be “armed for the purposes of force protection and providing for their own security.”  He added they </w:t>
      </w:r>
      <w:proofErr w:type="gramStart"/>
      <w:r w:rsidRPr="00863EA1">
        <w:rPr>
          <w:sz w:val="16"/>
        </w:rPr>
        <w:t>will</w:t>
      </w:r>
      <w:proofErr w:type="gramEnd"/>
      <w:r w:rsidRPr="00863EA1">
        <w:rPr>
          <w:sz w:val="16"/>
        </w:rPr>
        <w:t xml:space="preserve"> provide protection to allow the operations to start and not have a combat role.  One </w:t>
      </w:r>
      <w:proofErr w:type="gramStart"/>
      <w:r w:rsidRPr="00863EA1">
        <w:rPr>
          <w:sz w:val="16"/>
        </w:rPr>
        <w:t>area which Mr. Obama did not mention in his addressed letter to Congress</w:t>
      </w:r>
      <w:proofErr w:type="gramEnd"/>
      <w:r w:rsidRPr="00863EA1">
        <w:rPr>
          <w:sz w:val="16"/>
        </w:rPr>
        <w:t xml:space="preserve"> is training troops in counter-insurgency tactics.  </w:t>
      </w:r>
      <w:r w:rsidRPr="00863EA1">
        <w:rPr>
          <w:rStyle w:val="StyleUnderline"/>
          <w:highlight w:val="yellow"/>
        </w:rPr>
        <w:t xml:space="preserve">Beijing and Washington have </w:t>
      </w:r>
      <w:r w:rsidRPr="00863EA1">
        <w:rPr>
          <w:rStyle w:val="Emphasis"/>
          <w:highlight w:val="yellow"/>
        </w:rPr>
        <w:t>previously supported</w:t>
      </w:r>
      <w:r w:rsidRPr="00863EA1">
        <w:rPr>
          <w:rStyle w:val="StyleUnderline"/>
          <w:highlight w:val="yellow"/>
        </w:rPr>
        <w:t xml:space="preserve"> such</w:t>
      </w:r>
      <w:r w:rsidRPr="00863EA1">
        <w:rPr>
          <w:rStyle w:val="StyleUnderline"/>
        </w:rPr>
        <w:t xml:space="preserve"> counterterrorism </w:t>
      </w:r>
      <w:r w:rsidRPr="00863EA1">
        <w:rPr>
          <w:rStyle w:val="StyleUnderline"/>
          <w:highlight w:val="yellow"/>
        </w:rPr>
        <w:t>efforts throughout Africa.</w:t>
      </w:r>
    </w:p>
    <w:p w14:paraId="778EF82C" w14:textId="77777777" w:rsidR="00C42812" w:rsidRDefault="00C42812" w:rsidP="00C42812">
      <w:pPr>
        <w:rPr>
          <w:sz w:val="16"/>
        </w:rPr>
      </w:pPr>
      <w:r w:rsidRPr="00863EA1">
        <w:rPr>
          <w:sz w:val="16"/>
        </w:rPr>
        <w:t xml:space="preserve">While </w:t>
      </w:r>
      <w:r w:rsidRPr="00863EA1">
        <w:rPr>
          <w:rStyle w:val="StyleUnderline"/>
          <w:highlight w:val="yellow"/>
        </w:rPr>
        <w:t>Washington and Beijing agree collaborating</w:t>
      </w:r>
      <w:r w:rsidRPr="00863EA1">
        <w:rPr>
          <w:rStyle w:val="StyleUnderline"/>
        </w:rPr>
        <w:t xml:space="preserve"> with the African Union</w:t>
      </w:r>
      <w:r w:rsidRPr="00863EA1">
        <w:rPr>
          <w:sz w:val="16"/>
        </w:rPr>
        <w:t xml:space="preserve"> (AU) </w:t>
      </w:r>
      <w:r w:rsidRPr="00863EA1">
        <w:rPr>
          <w:rStyle w:val="StyleUnderline"/>
          <w:highlight w:val="yellow"/>
        </w:rPr>
        <w:t>on terrorism-related issues is beneficial</w:t>
      </w:r>
      <w:r w:rsidRPr="00863EA1">
        <w:rPr>
          <w:rStyle w:val="StyleUnderline"/>
        </w:rPr>
        <w:t>,</w:t>
      </w:r>
      <w:r w:rsidRPr="00863EA1">
        <w:rPr>
          <w:sz w:val="16"/>
        </w:rPr>
        <w:t xml:space="preserve"> China might have taken a more active role, thus seizing an opportunity to secure its national interests abroad.  Smail Chergui, Ambassador of Algeria, and AU Commissioner for Peace and Security, officially met with Zhang Ming, China Vice Minister of Foreign Affairs, in October 2014, to discuss peace, security and stability in Africa.  Both parties discussed counterterrorism strategies and the African position on issues related to the United Nations Security Council. </w:t>
      </w:r>
    </w:p>
    <w:p w14:paraId="42D3B847" w14:textId="77777777" w:rsidR="00C42812" w:rsidRPr="00D05D5A" w:rsidRDefault="00C42812" w:rsidP="00C42812">
      <w:pPr>
        <w:pStyle w:val="Heading4"/>
        <w:rPr>
          <w:rStyle w:val="Emphasis"/>
          <w:b/>
          <w:iCs/>
          <w:sz w:val="26"/>
          <w:u w:val="none"/>
          <w:bdr w:val="none" w:sz="0" w:space="0" w:color="auto"/>
        </w:rPr>
      </w:pPr>
      <w:r>
        <w:rPr>
          <w:rStyle w:val="Emphasis"/>
          <w:b/>
          <w:iCs/>
          <w:sz w:val="26"/>
          <w:u w:val="none"/>
          <w:bdr w:val="none" w:sz="0" w:space="0" w:color="auto"/>
        </w:rPr>
        <w:t>Sino-British coop exists and is sufficient to solve.</w:t>
      </w:r>
    </w:p>
    <w:p w14:paraId="4F516537" w14:textId="77777777" w:rsidR="00C42812" w:rsidRPr="00D05D5A" w:rsidRDefault="00C42812" w:rsidP="00C42812">
      <w:r w:rsidRPr="00D05D5A">
        <w:rPr>
          <w:rStyle w:val="Style13ptBold"/>
        </w:rPr>
        <w:t>Martina and Blanchard 7/20</w:t>
      </w:r>
      <w:r w:rsidRPr="00D05D5A">
        <w:t xml:space="preserve"> - Michael Martina, Reporter for Reuters, Ben Blanchard, Reporter for Reuters, 7/20/16("Britain adds Chinese militant group to terror </w:t>
      </w:r>
      <w:proofErr w:type="gramStart"/>
      <w:r w:rsidRPr="00D05D5A">
        <w:t>list ,</w:t>
      </w:r>
      <w:proofErr w:type="gramEnd"/>
      <w:r w:rsidRPr="00D05D5A">
        <w:t>" published by Reuters, Available online at http://www.reuters.com/article/us-china-britain-security-idUSKCN1000PT, Accessed 7/25/2016, AJ)</w:t>
      </w:r>
    </w:p>
    <w:p w14:paraId="00A4DEA1" w14:textId="77777777" w:rsidR="00C42812" w:rsidRPr="00D05D5A" w:rsidRDefault="00C42812" w:rsidP="00C42812">
      <w:pPr>
        <w:rPr>
          <w:rStyle w:val="StyleUnderline"/>
        </w:rPr>
      </w:pPr>
      <w:r w:rsidRPr="00D05D5A">
        <w:rPr>
          <w:rStyle w:val="StyleUnderline"/>
        </w:rPr>
        <w:t>Western countries have long been reluctant to share intelligence with China</w:t>
      </w:r>
      <w:r w:rsidRPr="00D05D5A">
        <w:rPr>
          <w:sz w:val="16"/>
        </w:rPr>
        <w:t xml:space="preserve"> or otherwise cooperate when it comes to counter-terrorism in Xinjiang, </w:t>
      </w:r>
      <w:r w:rsidRPr="00D05D5A">
        <w:rPr>
          <w:rStyle w:val="StyleUnderline"/>
        </w:rPr>
        <w:t>saying China has provided little evidence to prove ETIM's existence and citing worries about possible human rights abuses.</w:t>
      </w:r>
    </w:p>
    <w:p w14:paraId="4FFD6C54" w14:textId="77777777" w:rsidR="00C42812" w:rsidRPr="00D05D5A" w:rsidRDefault="00C42812" w:rsidP="00C42812">
      <w:pPr>
        <w:rPr>
          <w:rStyle w:val="Emphasis"/>
        </w:rPr>
      </w:pPr>
      <w:r w:rsidRPr="00D05D5A">
        <w:rPr>
          <w:rStyle w:val="StyleUnderline"/>
          <w:highlight w:val="yellow"/>
        </w:rPr>
        <w:t>The addition of ETIM to the list of proscribed organizations</w:t>
      </w:r>
      <w:r w:rsidRPr="00D05D5A">
        <w:rPr>
          <w:rStyle w:val="StyleUnderline"/>
        </w:rPr>
        <w:t xml:space="preserve"> </w:t>
      </w:r>
      <w:r w:rsidRPr="00D05D5A">
        <w:rPr>
          <w:rStyle w:val="StyleUnderline"/>
          <w:highlight w:val="yellow"/>
        </w:rPr>
        <w:t xml:space="preserve">comes as leaders from China and Britain have proclaimed </w:t>
      </w:r>
      <w:r w:rsidRPr="00D05D5A">
        <w:rPr>
          <w:rStyle w:val="Emphasis"/>
          <w:highlight w:val="yellow"/>
        </w:rPr>
        <w:t>the countries are enjoying a "golden age" in relations</w:t>
      </w:r>
      <w:r w:rsidRPr="00D05D5A">
        <w:rPr>
          <w:rStyle w:val="Emphasis"/>
        </w:rPr>
        <w:t>.</w:t>
      </w:r>
    </w:p>
    <w:p w14:paraId="4831A1F1" w14:textId="77777777" w:rsidR="00C42812" w:rsidRPr="00D05D5A" w:rsidRDefault="00C42812" w:rsidP="00C42812">
      <w:pPr>
        <w:rPr>
          <w:sz w:val="16"/>
        </w:rPr>
      </w:pPr>
      <w:r w:rsidRPr="001D6CEF">
        <w:rPr>
          <w:rStyle w:val="StyleUnderline"/>
        </w:rPr>
        <w:t xml:space="preserve">The Home Office said the group was based in tribal regions of </w:t>
      </w:r>
      <w:proofErr w:type="gramStart"/>
      <w:r w:rsidRPr="001D6CEF">
        <w:rPr>
          <w:rStyle w:val="StyleUnderline"/>
        </w:rPr>
        <w:t>Pakistan</w:t>
      </w:r>
      <w:r w:rsidRPr="00D05D5A">
        <w:rPr>
          <w:sz w:val="16"/>
        </w:rPr>
        <w:t>,</w:t>
      </w:r>
      <w:proofErr w:type="gramEnd"/>
      <w:r w:rsidRPr="00D05D5A">
        <w:rPr>
          <w:sz w:val="16"/>
        </w:rPr>
        <w:t xml:space="preserve"> had claimed responsibility for attacks in China, "maintained an active and visible presence in the Syrian war" and had detailed its "jihad against the Chinese authorities".</w:t>
      </w:r>
    </w:p>
    <w:p w14:paraId="331E6E2C" w14:textId="77777777" w:rsidR="00C42812" w:rsidRPr="00D05D5A" w:rsidRDefault="00C42812" w:rsidP="00C42812">
      <w:pPr>
        <w:rPr>
          <w:rStyle w:val="StyleUnderline"/>
        </w:rPr>
      </w:pPr>
      <w:r w:rsidRPr="00D05D5A">
        <w:rPr>
          <w:rStyle w:val="StyleUnderline"/>
          <w:highlight w:val="yellow"/>
        </w:rPr>
        <w:t>China</w:t>
      </w:r>
      <w:r w:rsidRPr="00D05D5A">
        <w:rPr>
          <w:rStyle w:val="StyleUnderline"/>
        </w:rPr>
        <w:t xml:space="preserve">'s Foreign Ministry </w:t>
      </w:r>
      <w:r w:rsidRPr="00D05D5A">
        <w:rPr>
          <w:rStyle w:val="StyleUnderline"/>
          <w:highlight w:val="yellow"/>
        </w:rPr>
        <w:t>welcomed the designation.</w:t>
      </w:r>
    </w:p>
    <w:p w14:paraId="31755CBC" w14:textId="77777777" w:rsidR="00C42812" w:rsidRPr="00D05D5A" w:rsidRDefault="00C42812" w:rsidP="00C42812">
      <w:pPr>
        <w:rPr>
          <w:sz w:val="16"/>
        </w:rPr>
      </w:pPr>
      <w:r w:rsidRPr="00D05D5A">
        <w:rPr>
          <w:rStyle w:val="StyleUnderline"/>
          <w:highlight w:val="yellow"/>
        </w:rPr>
        <w:t>"We are willing to work with Britain and other parties to increase practical counter-terrorism cooperation</w:t>
      </w:r>
      <w:r w:rsidRPr="00D05D5A">
        <w:rPr>
          <w:rStyle w:val="StyleUnderline"/>
        </w:rPr>
        <w:t xml:space="preserve"> and resolutely crack down on international terrorist forces</w:t>
      </w:r>
      <w:r w:rsidRPr="00D05D5A">
        <w:rPr>
          <w:sz w:val="16"/>
        </w:rPr>
        <w:t>," the ministry said in a faxed statement.</w:t>
      </w:r>
    </w:p>
    <w:p w14:paraId="7E736E76" w14:textId="77777777" w:rsidR="00C42812" w:rsidRPr="00D05D5A" w:rsidRDefault="00C42812" w:rsidP="00C42812">
      <w:pPr>
        <w:rPr>
          <w:sz w:val="16"/>
        </w:rPr>
      </w:pPr>
      <w:r w:rsidRPr="00D05D5A">
        <w:rPr>
          <w:rStyle w:val="StyleUnderline"/>
        </w:rPr>
        <w:t>China's state-owned Xinhua news agency also praised the British decision</w:t>
      </w:r>
      <w:r w:rsidRPr="00D05D5A">
        <w:rPr>
          <w:sz w:val="16"/>
        </w:rPr>
        <w:t xml:space="preserve"> but said it came "a bit late".</w:t>
      </w:r>
    </w:p>
    <w:p w14:paraId="2D61A0BA" w14:textId="77777777" w:rsidR="00C42812" w:rsidRPr="00D05D5A" w:rsidRDefault="00C42812" w:rsidP="00C42812">
      <w:pPr>
        <w:rPr>
          <w:sz w:val="16"/>
        </w:rPr>
      </w:pPr>
      <w:r w:rsidRPr="00D05D5A">
        <w:rPr>
          <w:sz w:val="16"/>
        </w:rPr>
        <w:t>Hundreds have died in violence in recent years in Xinjiang, home to the Muslim Uighur people. Beijing blames the bloodshed on Islamist militants and separatists, though rights groups say the unrest is more a reaction to repressive Chinese policies.</w:t>
      </w:r>
    </w:p>
    <w:p w14:paraId="155FBCCA" w14:textId="77777777" w:rsidR="00C42812" w:rsidRPr="00D05D5A" w:rsidRDefault="00C42812" w:rsidP="00C42812">
      <w:pPr>
        <w:rPr>
          <w:sz w:val="16"/>
        </w:rPr>
      </w:pPr>
      <w:r w:rsidRPr="00D05D5A">
        <w:rPr>
          <w:sz w:val="16"/>
        </w:rPr>
        <w:t>"Regrettably, some western countries not only fail to recognize these East Turkestan terrorist groups as illegal, but also secretly aid them, using them as a chess piece to contain China," Xinhua said in a commentary.</w:t>
      </w:r>
    </w:p>
    <w:p w14:paraId="14DA5439" w14:textId="77777777" w:rsidR="00C42812" w:rsidRPr="00D05D5A" w:rsidRDefault="00C42812" w:rsidP="00C42812">
      <w:pPr>
        <w:rPr>
          <w:sz w:val="16"/>
        </w:rPr>
      </w:pPr>
      <w:r w:rsidRPr="00D05D5A">
        <w:rPr>
          <w:sz w:val="16"/>
        </w:rPr>
        <w:t>The U.S. State Department, in its annual report on terrorism around the world, said there was a lack of transparency or information from China about incidents Beijing called terrorism, and said counter-terrorism cooperation was limited.</w:t>
      </w:r>
    </w:p>
    <w:p w14:paraId="16DDC316" w14:textId="77777777" w:rsidR="00C42812" w:rsidRPr="00D05D5A" w:rsidRDefault="00C42812" w:rsidP="00C42812">
      <w:pPr>
        <w:rPr>
          <w:sz w:val="16"/>
        </w:rPr>
      </w:pPr>
      <w:r w:rsidRPr="00D05D5A">
        <w:rPr>
          <w:sz w:val="16"/>
        </w:rPr>
        <w:t>It has also criticized Chinese restrictions on religious expression in Xinjiang, like banning veils for women.</w:t>
      </w:r>
    </w:p>
    <w:p w14:paraId="5491D531" w14:textId="77777777" w:rsidR="00C42812" w:rsidRPr="00D05D5A" w:rsidRDefault="00C42812" w:rsidP="00C42812">
      <w:pPr>
        <w:rPr>
          <w:rStyle w:val="Emphasis"/>
        </w:rPr>
      </w:pPr>
      <w:r w:rsidRPr="00D05D5A">
        <w:rPr>
          <w:sz w:val="16"/>
        </w:rPr>
        <w:t xml:space="preserve">Last week, </w:t>
      </w:r>
      <w:r w:rsidRPr="00D05D5A">
        <w:rPr>
          <w:rStyle w:val="StyleUnderline"/>
          <w:highlight w:val="yellow"/>
        </w:rPr>
        <w:t>Premier</w:t>
      </w:r>
      <w:r w:rsidRPr="00D05D5A">
        <w:rPr>
          <w:rStyle w:val="StyleUnderline"/>
        </w:rPr>
        <w:t xml:space="preserve"> Li </w:t>
      </w:r>
      <w:r w:rsidRPr="00D05D5A">
        <w:rPr>
          <w:rStyle w:val="StyleUnderline"/>
          <w:highlight w:val="yellow"/>
        </w:rPr>
        <w:t xml:space="preserve">Keqiang called for </w:t>
      </w:r>
      <w:r w:rsidRPr="00D05D5A">
        <w:rPr>
          <w:rStyle w:val="Emphasis"/>
          <w:highlight w:val="yellow"/>
        </w:rPr>
        <w:t>greater global cooperation against terrorism.</w:t>
      </w:r>
    </w:p>
    <w:p w14:paraId="79ACAD76" w14:textId="77777777" w:rsidR="00C42812" w:rsidRDefault="00C42812" w:rsidP="00C42812">
      <w:pPr>
        <w:rPr>
          <w:rStyle w:val="StyleUnderline"/>
        </w:rPr>
      </w:pPr>
      <w:r w:rsidRPr="00D05D5A">
        <w:rPr>
          <w:sz w:val="16"/>
        </w:rPr>
        <w:t xml:space="preserve">Dilxat Raxit, a spokesman for the World Uyghur Congress, the main Uighur exile group, said in an email </w:t>
      </w:r>
      <w:r w:rsidRPr="00D05D5A">
        <w:rPr>
          <w:rStyle w:val="StyleUnderline"/>
        </w:rPr>
        <w:t>that Britain had given China the pretence it needed to "increase its crackdown on Uighurs".</w:t>
      </w:r>
    </w:p>
    <w:p w14:paraId="708780F3" w14:textId="77777777" w:rsidR="00C42812" w:rsidRDefault="00C42812" w:rsidP="00C42812">
      <w:pPr>
        <w:pStyle w:val="Heading3"/>
      </w:pPr>
      <w:r>
        <w:t>A2 Terror High Now - Generic</w:t>
      </w:r>
    </w:p>
    <w:p w14:paraId="196AD880" w14:textId="77777777" w:rsidR="00C42812" w:rsidRPr="003432A5" w:rsidRDefault="00C42812" w:rsidP="00C42812">
      <w:pPr>
        <w:pStyle w:val="Heading4"/>
        <w:rPr>
          <w:rStyle w:val="Style13ptBold"/>
          <w:b/>
          <w:bCs w:val="0"/>
        </w:rPr>
      </w:pPr>
      <w:r w:rsidRPr="003432A5">
        <w:rPr>
          <w:rStyle w:val="Style13ptBold"/>
          <w:b/>
          <w:bCs w:val="0"/>
        </w:rPr>
        <w:t>ISIS and Al-Qaeda don’t pose a threat – their tactics are not new and won’t be catastrophic</w:t>
      </w:r>
    </w:p>
    <w:p w14:paraId="33006178" w14:textId="77777777" w:rsidR="00C42812" w:rsidRPr="00085246" w:rsidRDefault="00C42812" w:rsidP="00C42812">
      <w:r w:rsidRPr="00085246">
        <w:rPr>
          <w:rStyle w:val="Style13ptBold"/>
        </w:rPr>
        <w:t xml:space="preserve">Ward 15 </w:t>
      </w:r>
      <w:r w:rsidRPr="00085246">
        <w:t>- Alex Ward, Assistant Director of the Brent Scowcroft Center on International Security at the Atlantic Council where he works on U.S. defense policy, strategy and military affairs</w:t>
      </w:r>
      <w:proofErr w:type="gramStart"/>
      <w:r w:rsidRPr="00085246">
        <w:t>.,</w:t>
      </w:r>
      <w:proofErr w:type="gramEnd"/>
      <w:r w:rsidRPr="00085246">
        <w:t xml:space="preserve"> 5/29/15("How Much Does ISIS Really Threaten America?," published by How Much does ISIS really Threaten America, Available online at http://nationalinterest.org/feature/how-much-does-isis-really-threaten-america-12993?page=2, Accessed 7/29/2016, AJ)</w:t>
      </w:r>
    </w:p>
    <w:p w14:paraId="30A81090" w14:textId="77777777" w:rsidR="00C42812" w:rsidRPr="00085246" w:rsidRDefault="00C42812" w:rsidP="00C42812">
      <w:pPr>
        <w:rPr>
          <w:sz w:val="16"/>
        </w:rPr>
      </w:pPr>
      <w:r w:rsidRPr="00085246">
        <w:rPr>
          <w:rStyle w:val="StyleUnderline"/>
        </w:rPr>
        <w:t xml:space="preserve">While some concern is warranted, </w:t>
      </w:r>
      <w:r w:rsidRPr="00085246">
        <w:rPr>
          <w:rStyle w:val="Emphasis"/>
          <w:highlight w:val="yellow"/>
        </w:rPr>
        <w:t>there is no need for alarm</w:t>
      </w:r>
      <w:r w:rsidRPr="00085246">
        <w:rPr>
          <w:rStyle w:val="Emphasis"/>
        </w:rPr>
        <w:t xml:space="preserve"> </w:t>
      </w:r>
      <w:r w:rsidRPr="00085246">
        <w:rPr>
          <w:rStyle w:val="StyleUnderline"/>
        </w:rPr>
        <w:t>on the scale we are currently witnessing</w:t>
      </w:r>
      <w:r w:rsidRPr="00085246">
        <w:rPr>
          <w:sz w:val="16"/>
        </w:rPr>
        <w:t xml:space="preserve">. </w:t>
      </w:r>
      <w:r w:rsidRPr="00085246">
        <w:rPr>
          <w:rStyle w:val="StyleUnderline"/>
        </w:rPr>
        <w:t>The ISIS threat is overhyped</w:t>
      </w:r>
      <w:r w:rsidRPr="00085246">
        <w:rPr>
          <w:sz w:val="16"/>
        </w:rPr>
        <w:t xml:space="preserve">, giving the group more power than it deserves while distracting from bigger threats. More to the point, </w:t>
      </w:r>
      <w:r w:rsidRPr="00085246">
        <w:rPr>
          <w:rStyle w:val="StyleUnderline"/>
          <w:highlight w:val="yellow"/>
        </w:rPr>
        <w:t>there is no new phase of terrorism, just the same phase</w:t>
      </w:r>
      <w:r w:rsidRPr="00085246">
        <w:rPr>
          <w:rStyle w:val="StyleUnderline"/>
        </w:rPr>
        <w:t>—but with a different ability to promote use of usual tactics</w:t>
      </w:r>
      <w:r w:rsidRPr="00085246">
        <w:rPr>
          <w:sz w:val="16"/>
        </w:rPr>
        <w:t>.</w:t>
      </w:r>
    </w:p>
    <w:p w14:paraId="3A90213B" w14:textId="77777777" w:rsidR="00C42812" w:rsidRPr="00085246" w:rsidRDefault="00C42812" w:rsidP="00C42812">
      <w:pPr>
        <w:rPr>
          <w:sz w:val="16"/>
        </w:rPr>
      </w:pPr>
      <w:r w:rsidRPr="00085246">
        <w:rPr>
          <w:sz w:val="16"/>
        </w:rPr>
        <w:t xml:space="preserve">Indeed, </w:t>
      </w:r>
      <w:r w:rsidRPr="00085246">
        <w:rPr>
          <w:rStyle w:val="StyleUnderline"/>
        </w:rPr>
        <w:t>the threats facing the American homeland today, mostly of the “lone wolf” variety, are threats the U</w:t>
      </w:r>
      <w:r w:rsidRPr="00085246">
        <w:rPr>
          <w:sz w:val="16"/>
        </w:rPr>
        <w:t xml:space="preserve">nited </w:t>
      </w:r>
      <w:r w:rsidRPr="00085246">
        <w:rPr>
          <w:rStyle w:val="StyleUnderline"/>
        </w:rPr>
        <w:t>S</w:t>
      </w:r>
      <w:r w:rsidRPr="00085246">
        <w:rPr>
          <w:sz w:val="16"/>
        </w:rPr>
        <w:t xml:space="preserve">tates </w:t>
      </w:r>
      <w:r w:rsidRPr="00085246">
        <w:rPr>
          <w:rStyle w:val="StyleUnderline"/>
        </w:rPr>
        <w:t>has faced for years</w:t>
      </w:r>
      <w:r w:rsidRPr="00085246">
        <w:rPr>
          <w:sz w:val="16"/>
        </w:rPr>
        <w:t>. What is needed now is a new way of dealing with an old problem.</w:t>
      </w:r>
    </w:p>
    <w:p w14:paraId="4657A1C2" w14:textId="77777777" w:rsidR="00C42812" w:rsidRPr="00085246" w:rsidRDefault="00C42812" w:rsidP="00C42812">
      <w:pPr>
        <w:rPr>
          <w:sz w:val="16"/>
        </w:rPr>
      </w:pPr>
      <w:r w:rsidRPr="00085246">
        <w:rPr>
          <w:sz w:val="16"/>
        </w:rPr>
        <w:t>In an era of increased connectivity, the ability of terrorists to contact lone-wolf candidates is greater than ever—and American leaders are worried. Terrorist organizations, like ISIS, have used the means of this hyper-connected era, especially social media, to great effect. A Brookings Institution study showed that ISIS has a “sophisticated and innovative methodology” that makes use of the “at least 46,000 ISIS-supporting Twitter accounts.” This social media strategy—and the appeal of ISIS’ cause—has attracted lone wolves to carry out strikes in the West, with the brutal attack in Paris so far being the most significant. The United States is worried sick about a potential terrorist-inspired lone wolf operation on its own soil and is scrambling to tighten security at military bases and malls alike.</w:t>
      </w:r>
    </w:p>
    <w:p w14:paraId="2AE57AB3" w14:textId="77777777" w:rsidR="00C42812" w:rsidRPr="00085246" w:rsidRDefault="00C42812" w:rsidP="00C42812">
      <w:pPr>
        <w:rPr>
          <w:sz w:val="16"/>
        </w:rPr>
      </w:pPr>
      <w:r w:rsidRPr="00085246">
        <w:rPr>
          <w:sz w:val="16"/>
        </w:rPr>
        <w:t>In addition, ISIS’ mastery of social media and messaging inspired a cadre of foreign fighters and people sympathetic to its mission. Many fighters have gone to the battlefields in Iraq, Syria, and beyond in hopes of establishing an Islamic state. Nicholas Rasmussen, Director of the National Counterterrorism Center, called the rate of foreign fighters traveling to the area “unprecedented.”</w:t>
      </w:r>
    </w:p>
    <w:p w14:paraId="40A0FC18" w14:textId="77777777" w:rsidR="00C42812" w:rsidRPr="00085246" w:rsidRDefault="00C42812" w:rsidP="00C42812">
      <w:pPr>
        <w:rPr>
          <w:sz w:val="16"/>
        </w:rPr>
      </w:pPr>
      <w:r w:rsidRPr="00085246">
        <w:rPr>
          <w:rStyle w:val="StyleUnderline"/>
        </w:rPr>
        <w:t>The worry for Western governments is that these fighters will obtain advanced asymmetric warfare training and use them to great effect back in their home states</w:t>
      </w:r>
      <w:r w:rsidRPr="00085246">
        <w:rPr>
          <w:sz w:val="16"/>
        </w:rPr>
        <w:t>. The thirty to forty Americans who have traveled to the Middle East—a dozen or so who may have joined ISIS—worry U.S. law enforcement because, upon their return, they pose a threat to homeland security.</w:t>
      </w:r>
    </w:p>
    <w:p w14:paraId="7AF4011A" w14:textId="77777777" w:rsidR="00C42812" w:rsidRPr="00085246" w:rsidRDefault="00C42812" w:rsidP="00C42812">
      <w:pPr>
        <w:rPr>
          <w:sz w:val="16"/>
        </w:rPr>
      </w:pPr>
      <w:r w:rsidRPr="00085246">
        <w:rPr>
          <w:rStyle w:val="StyleUnderline"/>
        </w:rPr>
        <w:t>These trends are certainly concerning, but they do not equate to a “new phase” of terrorism for the U.S. homeland</w:t>
      </w:r>
      <w:r w:rsidRPr="00085246">
        <w:rPr>
          <w:sz w:val="16"/>
        </w:rPr>
        <w:t>. The reasons why are straightforward.</w:t>
      </w:r>
    </w:p>
    <w:p w14:paraId="7DDB4138" w14:textId="77777777" w:rsidR="00C42812" w:rsidRPr="00085246" w:rsidRDefault="00C42812" w:rsidP="00C42812">
      <w:pPr>
        <w:rPr>
          <w:sz w:val="16"/>
        </w:rPr>
      </w:pPr>
      <w:r w:rsidRPr="00085246">
        <w:rPr>
          <w:rStyle w:val="StyleUnderline"/>
        </w:rPr>
        <w:t xml:space="preserve">For one, </w:t>
      </w:r>
      <w:r w:rsidRPr="00085246">
        <w:rPr>
          <w:rStyle w:val="StyleUnderline"/>
          <w:highlight w:val="yellow"/>
        </w:rPr>
        <w:t>ISIS’ main focus is</w:t>
      </w:r>
      <w:r w:rsidRPr="00085246">
        <w:rPr>
          <w:rStyle w:val="StyleUnderline"/>
        </w:rPr>
        <w:t xml:space="preserve"> consolidating gains and </w:t>
      </w:r>
      <w:r w:rsidRPr="00085246">
        <w:rPr>
          <w:rStyle w:val="StyleUnderline"/>
          <w:highlight w:val="yellow"/>
        </w:rPr>
        <w:t>grabbing new territory</w:t>
      </w:r>
      <w:r w:rsidRPr="00085246">
        <w:rPr>
          <w:rStyle w:val="StyleUnderline"/>
        </w:rPr>
        <w:t xml:space="preserve"> in Syria and Iraq</w:t>
      </w:r>
      <w:r w:rsidRPr="00085246">
        <w:rPr>
          <w:sz w:val="16"/>
        </w:rPr>
        <w:t xml:space="preserve">. </w:t>
      </w:r>
      <w:r w:rsidRPr="00085246">
        <w:rPr>
          <w:rStyle w:val="StyleUnderline"/>
          <w:highlight w:val="yellow"/>
        </w:rPr>
        <w:t>What it has been able to do</w:t>
      </w:r>
      <w:r w:rsidRPr="00085246">
        <w:rPr>
          <w:rStyle w:val="StyleUnderline"/>
        </w:rPr>
        <w:t xml:space="preserve"> there certainly</w:t>
      </w:r>
      <w:r w:rsidRPr="00085246">
        <w:rPr>
          <w:sz w:val="16"/>
        </w:rPr>
        <w:t xml:space="preserve"> constitutes a new phase in the way terrorists operate, but </w:t>
      </w:r>
      <w:r w:rsidRPr="00085246">
        <w:rPr>
          <w:rStyle w:val="Emphasis"/>
          <w:highlight w:val="yellow"/>
        </w:rPr>
        <w:t>does</w:t>
      </w:r>
      <w:r w:rsidRPr="00085246">
        <w:rPr>
          <w:rStyle w:val="StyleUnderline"/>
          <w:highlight w:val="yellow"/>
        </w:rPr>
        <w:t xml:space="preserve"> </w:t>
      </w:r>
      <w:r w:rsidRPr="00085246">
        <w:rPr>
          <w:rStyle w:val="Emphasis"/>
          <w:highlight w:val="yellow"/>
        </w:rPr>
        <w:t>not</w:t>
      </w:r>
      <w:r w:rsidRPr="00085246">
        <w:rPr>
          <w:rStyle w:val="StyleUnderline"/>
        </w:rPr>
        <w:t xml:space="preserve"> radically </w:t>
      </w:r>
      <w:r w:rsidRPr="00085246">
        <w:rPr>
          <w:rStyle w:val="Emphasis"/>
          <w:highlight w:val="yellow"/>
        </w:rPr>
        <w:t>change the danger calculus</w:t>
      </w:r>
      <w:r w:rsidRPr="00085246">
        <w:rPr>
          <w:rStyle w:val="StyleUnderline"/>
        </w:rPr>
        <w:t xml:space="preserve"> on American land</w:t>
      </w:r>
      <w:r w:rsidRPr="00085246">
        <w:rPr>
          <w:sz w:val="16"/>
        </w:rPr>
        <w:t xml:space="preserve">. Indeed, </w:t>
      </w:r>
      <w:r w:rsidRPr="00085246">
        <w:rPr>
          <w:rStyle w:val="StyleUnderline"/>
          <w:highlight w:val="yellow"/>
        </w:rPr>
        <w:t>ISIS is not</w:t>
      </w:r>
      <w:r w:rsidRPr="00085246">
        <w:rPr>
          <w:rStyle w:val="StyleUnderline"/>
        </w:rPr>
        <w:t xml:space="preserve"> yet fully </w:t>
      </w:r>
      <w:r w:rsidRPr="00085246">
        <w:rPr>
          <w:rStyle w:val="StyleUnderline"/>
          <w:highlight w:val="yellow"/>
        </w:rPr>
        <w:t>focused on bringing chaos to the West</w:t>
      </w:r>
      <w:r w:rsidRPr="00085246">
        <w:rPr>
          <w:sz w:val="16"/>
          <w:highlight w:val="yellow"/>
        </w:rPr>
        <w:t>.</w:t>
      </w:r>
      <w:r w:rsidRPr="00085246">
        <w:rPr>
          <w:sz w:val="16"/>
        </w:rPr>
        <w:t xml:space="preserve"> Yes, it wants to eventually destroy Western targets, but that is currently a lesser concern for ISIS. And, </w:t>
      </w:r>
      <w:r w:rsidRPr="00085246">
        <w:rPr>
          <w:rStyle w:val="StyleUnderline"/>
        </w:rPr>
        <w:t xml:space="preserve">the </w:t>
      </w:r>
      <w:r w:rsidRPr="00085246">
        <w:rPr>
          <w:rStyle w:val="StyleUnderline"/>
          <w:highlight w:val="yellow"/>
        </w:rPr>
        <w:t>lone wolf attacks</w:t>
      </w:r>
      <w:r w:rsidRPr="00085246">
        <w:rPr>
          <w:rStyle w:val="StyleUnderline"/>
        </w:rPr>
        <w:t xml:space="preserve"> the group does inspire will </w:t>
      </w:r>
      <w:r w:rsidRPr="00085246">
        <w:rPr>
          <w:rStyle w:val="StyleUnderline"/>
          <w:highlight w:val="yellow"/>
        </w:rPr>
        <w:t>continue to be smaller and less catastrophic</w:t>
      </w:r>
      <w:r w:rsidRPr="00085246">
        <w:rPr>
          <w:rStyle w:val="StyleUnderline"/>
        </w:rPr>
        <w:t xml:space="preserve"> than has been seen in America’ recent past</w:t>
      </w:r>
      <w:r w:rsidRPr="00085246">
        <w:rPr>
          <w:sz w:val="16"/>
        </w:rPr>
        <w:t xml:space="preserve">. Further, </w:t>
      </w:r>
      <w:r w:rsidRPr="00085246">
        <w:rPr>
          <w:rStyle w:val="StyleUnderline"/>
          <w:highlight w:val="yellow"/>
        </w:rPr>
        <w:t>al-Qaeda</w:t>
      </w:r>
      <w:r w:rsidRPr="00085246">
        <w:rPr>
          <w:sz w:val="16"/>
        </w:rPr>
        <w:t>—the bigger threat to the United States—</w:t>
      </w:r>
      <w:r w:rsidRPr="00085246">
        <w:rPr>
          <w:rStyle w:val="StyleUnderline"/>
          <w:highlight w:val="yellow"/>
        </w:rPr>
        <w:t>is not at the capacity level at which it once</w:t>
      </w:r>
      <w:r w:rsidRPr="00085246">
        <w:rPr>
          <w:rStyle w:val="StyleUnderline"/>
        </w:rPr>
        <w:t xml:space="preserve"> was due to the U</w:t>
      </w:r>
      <w:r w:rsidRPr="00085246">
        <w:rPr>
          <w:sz w:val="16"/>
        </w:rPr>
        <w:t xml:space="preserve">nited </w:t>
      </w:r>
      <w:r w:rsidRPr="00085246">
        <w:rPr>
          <w:rStyle w:val="StyleUnderline"/>
        </w:rPr>
        <w:t>S</w:t>
      </w:r>
      <w:r w:rsidRPr="00085246">
        <w:rPr>
          <w:sz w:val="16"/>
        </w:rPr>
        <w:t xml:space="preserve">tates. </w:t>
      </w:r>
      <w:proofErr w:type="gramStart"/>
      <w:r w:rsidRPr="00085246">
        <w:rPr>
          <w:rStyle w:val="StyleUnderline"/>
          <w:highlight w:val="yellow"/>
        </w:rPr>
        <w:t>Its ability to pull off</w:t>
      </w:r>
      <w:r w:rsidRPr="00085246">
        <w:rPr>
          <w:rStyle w:val="StyleUnderline"/>
        </w:rPr>
        <w:t xml:space="preserve"> a spectacular attack like </w:t>
      </w:r>
      <w:r w:rsidRPr="00085246">
        <w:rPr>
          <w:rStyle w:val="StyleUnderline"/>
          <w:highlight w:val="yellow"/>
        </w:rPr>
        <w:t>9/11 is substantially reduced</w:t>
      </w:r>
      <w:r w:rsidRPr="00085246">
        <w:rPr>
          <w:sz w:val="16"/>
        </w:rPr>
        <w:t>, although not impossible.</w:t>
      </w:r>
      <w:proofErr w:type="gramEnd"/>
      <w:r w:rsidRPr="00085246">
        <w:rPr>
          <w:sz w:val="16"/>
        </w:rPr>
        <w:t xml:space="preserve"> So while the United States should still be vigilant for a large-scale attack, the country can breathe a little easier.</w:t>
      </w:r>
    </w:p>
    <w:p w14:paraId="5F620E6F" w14:textId="77777777" w:rsidR="00C42812" w:rsidRPr="00085246" w:rsidRDefault="00C42812" w:rsidP="00C42812">
      <w:pPr>
        <w:rPr>
          <w:sz w:val="16"/>
        </w:rPr>
      </w:pPr>
      <w:r w:rsidRPr="00085246">
        <w:rPr>
          <w:sz w:val="16"/>
        </w:rPr>
        <w:t xml:space="preserve">It is also important to note that </w:t>
      </w:r>
      <w:r w:rsidRPr="00085246">
        <w:rPr>
          <w:rStyle w:val="StyleUnderline"/>
          <w:highlight w:val="yellow"/>
        </w:rPr>
        <w:t>what is happening now</w:t>
      </w:r>
      <w:r w:rsidRPr="00085246">
        <w:rPr>
          <w:rStyle w:val="StyleUnderline"/>
        </w:rPr>
        <w:t xml:space="preserve"> with ISIS and many other anti-Western terrorist groups </w:t>
      </w:r>
      <w:proofErr w:type="gramStart"/>
      <w:r w:rsidRPr="00085246">
        <w:rPr>
          <w:rStyle w:val="StyleUnderline"/>
          <w:highlight w:val="yellow"/>
        </w:rPr>
        <w:t>is</w:t>
      </w:r>
      <w:proofErr w:type="gramEnd"/>
      <w:r w:rsidRPr="00085246">
        <w:rPr>
          <w:rStyle w:val="StyleUnderline"/>
          <w:highlight w:val="yellow"/>
        </w:rPr>
        <w:t xml:space="preserve"> not</w:t>
      </w:r>
      <w:r w:rsidRPr="00085246">
        <w:rPr>
          <w:rStyle w:val="StyleUnderline"/>
        </w:rPr>
        <w:t xml:space="preserve"> necessarily </w:t>
      </w:r>
      <w:r w:rsidRPr="00085246">
        <w:rPr>
          <w:rStyle w:val="StyleUnderline"/>
          <w:highlight w:val="yellow"/>
        </w:rPr>
        <w:t>a new phenomenon</w:t>
      </w:r>
      <w:r w:rsidRPr="00085246">
        <w:rPr>
          <w:sz w:val="16"/>
          <w:highlight w:val="yellow"/>
        </w:rPr>
        <w:t>.</w:t>
      </w:r>
      <w:r w:rsidRPr="00085246">
        <w:rPr>
          <w:sz w:val="16"/>
        </w:rPr>
        <w:t xml:space="preserve"> </w:t>
      </w:r>
      <w:r w:rsidRPr="00085246">
        <w:rPr>
          <w:rStyle w:val="StyleUnderline"/>
        </w:rPr>
        <w:t>While ISIS</w:t>
      </w:r>
      <w:r w:rsidRPr="00085246">
        <w:rPr>
          <w:sz w:val="16"/>
        </w:rPr>
        <w:t xml:space="preserve"> certainly </w:t>
      </w:r>
      <w:r w:rsidRPr="00085246">
        <w:rPr>
          <w:rStyle w:val="StyleUnderline"/>
        </w:rPr>
        <w:t>has</w:t>
      </w:r>
      <w:r w:rsidRPr="00085246">
        <w:rPr>
          <w:sz w:val="16"/>
        </w:rPr>
        <w:t xml:space="preserve"> an amazing ability to inspire action via </w:t>
      </w:r>
      <w:r w:rsidRPr="00085246">
        <w:rPr>
          <w:rStyle w:val="StyleUnderline"/>
        </w:rPr>
        <w:t xml:space="preserve">social </w:t>
      </w:r>
      <w:proofErr w:type="gramStart"/>
      <w:r w:rsidRPr="00085246">
        <w:rPr>
          <w:rStyle w:val="StyleUnderline"/>
        </w:rPr>
        <w:t>media,</w:t>
      </w:r>
      <w:proofErr w:type="gramEnd"/>
      <w:r w:rsidRPr="00085246">
        <w:rPr>
          <w:rStyle w:val="StyleUnderline"/>
        </w:rPr>
        <w:t xml:space="preserve"> </w:t>
      </w:r>
      <w:r w:rsidRPr="00085246">
        <w:rPr>
          <w:rStyle w:val="StyleUnderline"/>
          <w:highlight w:val="yellow"/>
        </w:rPr>
        <w:t>the appeal of fighting for an ideological cause</w:t>
      </w:r>
      <w:r w:rsidRPr="00085246">
        <w:rPr>
          <w:rStyle w:val="StyleUnderline"/>
        </w:rPr>
        <w:t xml:space="preserve"> </w:t>
      </w:r>
      <w:r w:rsidRPr="00085246">
        <w:rPr>
          <w:rStyle w:val="StyleUnderline"/>
          <w:highlight w:val="yellow"/>
        </w:rPr>
        <w:t>has been around since time immemorial</w:t>
      </w:r>
      <w:r w:rsidRPr="00085246">
        <w:rPr>
          <w:sz w:val="16"/>
        </w:rPr>
        <w:t xml:space="preserve">. The Iraq and Afghanistan Wars in the 2000s, </w:t>
      </w:r>
      <w:r w:rsidRPr="00085246">
        <w:rPr>
          <w:rStyle w:val="StyleUnderline"/>
        </w:rPr>
        <w:t xml:space="preserve">the </w:t>
      </w:r>
      <w:r w:rsidRPr="00085246">
        <w:rPr>
          <w:rStyle w:val="StyleUnderline"/>
          <w:highlight w:val="yellow"/>
        </w:rPr>
        <w:t>Afghanistan</w:t>
      </w:r>
      <w:r w:rsidRPr="00085246">
        <w:rPr>
          <w:rStyle w:val="StyleUnderline"/>
        </w:rPr>
        <w:t xml:space="preserve"> War</w:t>
      </w:r>
      <w:r w:rsidRPr="00085246">
        <w:rPr>
          <w:sz w:val="16"/>
        </w:rPr>
        <w:t xml:space="preserve"> in the late 1970s and early 1980s, </w:t>
      </w:r>
      <w:r w:rsidRPr="00085246">
        <w:rPr>
          <w:rStyle w:val="StyleUnderline"/>
          <w:highlight w:val="yellow"/>
        </w:rPr>
        <w:t>and</w:t>
      </w:r>
      <w:r w:rsidRPr="00085246">
        <w:rPr>
          <w:rStyle w:val="StyleUnderline"/>
        </w:rPr>
        <w:t xml:space="preserve"> even </w:t>
      </w:r>
      <w:r w:rsidRPr="00085246">
        <w:rPr>
          <w:rStyle w:val="StyleUnderline"/>
          <w:highlight w:val="yellow"/>
        </w:rPr>
        <w:t>the Spanish Civil War</w:t>
      </w:r>
      <w:r w:rsidRPr="00085246">
        <w:rPr>
          <w:sz w:val="16"/>
        </w:rPr>
        <w:t xml:space="preserve"> of the 1930s </w:t>
      </w:r>
      <w:r w:rsidRPr="00085246">
        <w:rPr>
          <w:rStyle w:val="StyleUnderline"/>
          <w:highlight w:val="yellow"/>
        </w:rPr>
        <w:t>are</w:t>
      </w:r>
      <w:r w:rsidRPr="00085246">
        <w:rPr>
          <w:rStyle w:val="StyleUnderline"/>
        </w:rPr>
        <w:t xml:space="preserve"> just some </w:t>
      </w:r>
      <w:r w:rsidRPr="00085246">
        <w:rPr>
          <w:rStyle w:val="StyleUnderline"/>
          <w:highlight w:val="yellow"/>
        </w:rPr>
        <w:t>examples of when foreigners came running</w:t>
      </w:r>
      <w:r w:rsidRPr="00085246">
        <w:rPr>
          <w:rStyle w:val="StyleUnderline"/>
        </w:rPr>
        <w:t xml:space="preserve"> in order to help a cause for which they believed they should die</w:t>
      </w:r>
      <w:r w:rsidRPr="00085246">
        <w:rPr>
          <w:sz w:val="16"/>
        </w:rPr>
        <w:t xml:space="preserve">. As for lone wolf or smaller-scale attacks in the United States, </w:t>
      </w:r>
      <w:r w:rsidRPr="00085246">
        <w:rPr>
          <w:rStyle w:val="Emphasis"/>
          <w:highlight w:val="yellow"/>
        </w:rPr>
        <w:t>the country has dealt with these kinds of issues for a long time</w:t>
      </w:r>
      <w:r w:rsidRPr="00085246">
        <w:rPr>
          <w:sz w:val="16"/>
        </w:rPr>
        <w:t xml:space="preserve">. Even today </w:t>
      </w:r>
      <w:r w:rsidRPr="00085246">
        <w:rPr>
          <w:rStyle w:val="StyleUnderline"/>
        </w:rPr>
        <w:t>the U</w:t>
      </w:r>
      <w:r w:rsidRPr="00085246">
        <w:rPr>
          <w:sz w:val="16"/>
        </w:rPr>
        <w:t xml:space="preserve">nited </w:t>
      </w:r>
      <w:r w:rsidRPr="00085246">
        <w:rPr>
          <w:rStyle w:val="StyleUnderline"/>
        </w:rPr>
        <w:t>S</w:t>
      </w:r>
      <w:r w:rsidRPr="00085246">
        <w:rPr>
          <w:sz w:val="16"/>
        </w:rPr>
        <w:t xml:space="preserve">tates </w:t>
      </w:r>
      <w:r w:rsidRPr="00085246">
        <w:rPr>
          <w:rStyle w:val="StyleUnderline"/>
        </w:rPr>
        <w:t>experiences “one attack, on average, every thirty-four days.”</w:t>
      </w:r>
      <w:r w:rsidRPr="00085246">
        <w:rPr>
          <w:sz w:val="16"/>
        </w:rPr>
        <w:t xml:space="preserve"> In essence, </w:t>
      </w:r>
      <w:r w:rsidRPr="00085246">
        <w:rPr>
          <w:rStyle w:val="StyleUnderline"/>
        </w:rPr>
        <w:t xml:space="preserve">the fear from returning foreign fighters should not scare </w:t>
      </w:r>
      <w:proofErr w:type="gramStart"/>
      <w:r w:rsidRPr="00085246">
        <w:rPr>
          <w:rStyle w:val="StyleUnderline"/>
        </w:rPr>
        <w:t>us any more than current domestic terrorists do because they are already here and acting</w:t>
      </w:r>
      <w:proofErr w:type="gramEnd"/>
      <w:r w:rsidRPr="00085246">
        <w:rPr>
          <w:sz w:val="16"/>
        </w:rPr>
        <w:t>. To claim that ISIS is currently more dangerous to American targets seems off, although a lack of a coherent policy to stem the group could change that calculus.</w:t>
      </w:r>
    </w:p>
    <w:p w14:paraId="4FD0935D" w14:textId="77777777" w:rsidR="00C42812" w:rsidRDefault="00C42812" w:rsidP="00C42812">
      <w:pPr>
        <w:pStyle w:val="Heading3"/>
      </w:pPr>
      <w:r>
        <w:t>Coop Bad - Repression</w:t>
      </w:r>
    </w:p>
    <w:p w14:paraId="0FB224DD" w14:textId="77777777" w:rsidR="00C42812" w:rsidRPr="00A347AE" w:rsidRDefault="00C42812" w:rsidP="00C42812">
      <w:pPr>
        <w:pStyle w:val="Heading4"/>
      </w:pPr>
      <w:r>
        <w:t>CT cooperation only sanitizes repression of native groups through China’s broad definition of terrorism.</w:t>
      </w:r>
    </w:p>
    <w:p w14:paraId="403CF01A" w14:textId="77777777" w:rsidR="00C42812" w:rsidRPr="00B00FB8" w:rsidRDefault="00C42812" w:rsidP="00C42812">
      <w:pPr>
        <w:rPr>
          <w:sz w:val="16"/>
        </w:rPr>
      </w:pPr>
      <w:r w:rsidRPr="00B00FB8">
        <w:rPr>
          <w:rStyle w:val="Style13ptBold"/>
        </w:rPr>
        <w:t>Bernstein 14</w:t>
      </w:r>
      <w:r w:rsidRPr="00B00FB8">
        <w:rPr>
          <w:sz w:val="16"/>
        </w:rPr>
        <w:t xml:space="preserve"> - Richard Bernstein</w:t>
      </w:r>
      <w:proofErr w:type="gramStart"/>
      <w:r w:rsidRPr="00B00FB8">
        <w:rPr>
          <w:sz w:val="16"/>
        </w:rPr>
        <w:t>,  Journalist</w:t>
      </w:r>
      <w:proofErr w:type="gramEnd"/>
      <w:r w:rsidRPr="00B00FB8">
        <w:rPr>
          <w:sz w:val="16"/>
        </w:rPr>
        <w:t xml:space="preserve"> for The New York Times in 1982 and served as the paper’s bureau chief at the United Nations, in Paris, and in Berlin. He is the author of eight books, 09/26/2014("</w:t>
      </w:r>
      <w:r w:rsidRPr="00A347AE">
        <w:rPr>
          <w:rStyle w:val="StyleUnderline"/>
        </w:rPr>
        <w:t>Should the U.S. Cooperate with China on Terrorism</w:t>
      </w:r>
      <w:proofErr w:type="gramStart"/>
      <w:r w:rsidRPr="00B00FB8">
        <w:rPr>
          <w:sz w:val="16"/>
        </w:rPr>
        <w:t>?,</w:t>
      </w:r>
      <w:proofErr w:type="gramEnd"/>
      <w:r w:rsidRPr="00B00FB8">
        <w:rPr>
          <w:sz w:val="16"/>
        </w:rPr>
        <w:t>" The China File, https://www.chinafile.com/conversation/should-us-cooperate-china-terrorism, Accessed 7/11/2016, AJ)</w:t>
      </w:r>
    </w:p>
    <w:p w14:paraId="7CD3E9A9" w14:textId="77777777" w:rsidR="00C42812" w:rsidRPr="00B00FB8" w:rsidRDefault="00C42812" w:rsidP="00C42812">
      <w:pPr>
        <w:rPr>
          <w:sz w:val="16"/>
        </w:rPr>
      </w:pPr>
      <w:r w:rsidRPr="00A347AE">
        <w:rPr>
          <w:rStyle w:val="StyleUnderline"/>
        </w:rPr>
        <w:t>Of course, they should.  But can they?</w:t>
      </w:r>
      <w:r w:rsidRPr="00B00FB8">
        <w:rPr>
          <w:sz w:val="16"/>
        </w:rPr>
        <w:t xml:space="preserve">  </w:t>
      </w:r>
      <w:r w:rsidRPr="00A347AE">
        <w:rPr>
          <w:rStyle w:val="StyleUnderline"/>
        </w:rPr>
        <w:t>Since</w:t>
      </w:r>
      <w:r w:rsidRPr="00B00FB8">
        <w:rPr>
          <w:sz w:val="16"/>
        </w:rPr>
        <w:t xml:space="preserve"> the attacks of Sept. 11, </w:t>
      </w:r>
      <w:r w:rsidRPr="00A347AE">
        <w:rPr>
          <w:rStyle w:val="StyleUnderline"/>
        </w:rPr>
        <w:t>2001</w:t>
      </w:r>
      <w:r w:rsidRPr="00B00FB8">
        <w:rPr>
          <w:sz w:val="16"/>
        </w:rPr>
        <w:t xml:space="preserve"> in the United States, </w:t>
      </w:r>
      <w:r w:rsidRPr="00B00FB8">
        <w:rPr>
          <w:rStyle w:val="StyleUnderline"/>
          <w:highlight w:val="yellow"/>
        </w:rPr>
        <w:t>China has defined almost any dissent from its policies</w:t>
      </w:r>
      <w:r w:rsidRPr="00A347AE">
        <w:rPr>
          <w:rStyle w:val="StyleUnderline"/>
        </w:rPr>
        <w:t xml:space="preserve"> there </w:t>
      </w:r>
      <w:r w:rsidRPr="00B00FB8">
        <w:rPr>
          <w:rStyle w:val="StyleUnderline"/>
          <w:highlight w:val="yellow"/>
        </w:rPr>
        <w:t>as</w:t>
      </w:r>
      <w:r w:rsidRPr="00A347AE">
        <w:rPr>
          <w:rStyle w:val="StyleUnderline"/>
        </w:rPr>
        <w:t xml:space="preserve"> examples of international </w:t>
      </w:r>
      <w:r w:rsidRPr="00B00FB8">
        <w:rPr>
          <w:rStyle w:val="StyleUnderline"/>
          <w:highlight w:val="yellow"/>
        </w:rPr>
        <w:t>terrorism</w:t>
      </w:r>
      <w:r w:rsidRPr="00A347AE">
        <w:rPr>
          <w:rStyle w:val="StyleUnderline"/>
        </w:rPr>
        <w:t xml:space="preserve">.  </w:t>
      </w:r>
      <w:r w:rsidRPr="00B00FB8">
        <w:rPr>
          <w:rStyle w:val="StyleUnderline"/>
          <w:highlight w:val="yellow"/>
        </w:rPr>
        <w:t>It has</w:t>
      </w:r>
      <w:r w:rsidRPr="00A347AE">
        <w:rPr>
          <w:rStyle w:val="StyleUnderline"/>
        </w:rPr>
        <w:t xml:space="preserve"> </w:t>
      </w:r>
      <w:r w:rsidRPr="00B00FB8">
        <w:rPr>
          <w:sz w:val="16"/>
        </w:rPr>
        <w:t xml:space="preserve">also </w:t>
      </w:r>
      <w:r w:rsidRPr="00B00FB8">
        <w:rPr>
          <w:rStyle w:val="StyleUnderline"/>
          <w:highlight w:val="yellow"/>
        </w:rPr>
        <w:t xml:space="preserve">consistently tried to win western acquiescence in its </w:t>
      </w:r>
      <w:r w:rsidRPr="00830456">
        <w:rPr>
          <w:rStyle w:val="Emphasis"/>
          <w:highlight w:val="yellow"/>
        </w:rPr>
        <w:t>suppression of the Uighurs</w:t>
      </w:r>
      <w:r w:rsidRPr="00B00FB8">
        <w:rPr>
          <w:sz w:val="16"/>
        </w:rPr>
        <w:t xml:space="preserve"> by claiming that all Uighur </w:t>
      </w:r>
      <w:proofErr w:type="gramStart"/>
      <w:r w:rsidRPr="00B00FB8">
        <w:rPr>
          <w:sz w:val="16"/>
        </w:rPr>
        <w:t>protests</w:t>
      </w:r>
      <w:proofErr w:type="gramEnd"/>
      <w:r w:rsidRPr="00B00FB8">
        <w:rPr>
          <w:sz w:val="16"/>
        </w:rPr>
        <w:t xml:space="preserve">, whether peaceful or violent, against China’s harsh rule in Xinjiang amount to terrorism.  For well over a decade, </w:t>
      </w:r>
      <w:r w:rsidRPr="00A347AE">
        <w:rPr>
          <w:rStyle w:val="StyleUnderline"/>
        </w:rPr>
        <w:t>China’s propaganda has identified a group it calls the</w:t>
      </w:r>
      <w:r w:rsidRPr="00B00FB8">
        <w:rPr>
          <w:sz w:val="16"/>
        </w:rPr>
        <w:t xml:space="preserve"> East Turkestan Islamic Movement, or </w:t>
      </w:r>
      <w:r w:rsidRPr="00A347AE">
        <w:rPr>
          <w:rStyle w:val="StyleUnderline"/>
        </w:rPr>
        <w:t>ETIM</w:t>
      </w:r>
      <w:r w:rsidRPr="00B00FB8">
        <w:rPr>
          <w:sz w:val="16"/>
        </w:rPr>
        <w:t xml:space="preserve">, </w:t>
      </w:r>
      <w:r w:rsidRPr="00A347AE">
        <w:rPr>
          <w:rStyle w:val="StyleUnderline"/>
        </w:rPr>
        <w:t>as a main instigator of Uighur violence in China</w:t>
      </w:r>
      <w:r w:rsidRPr="00B00FB8">
        <w:rPr>
          <w:sz w:val="16"/>
        </w:rPr>
        <w:t xml:space="preserve">, saying that ETIM has training camps in the borderlands of Afghanistan and Pakistan and is closely linked to al-Qaeda.   </w:t>
      </w:r>
    </w:p>
    <w:p w14:paraId="68B7FEE3" w14:textId="77777777" w:rsidR="00C42812" w:rsidRPr="00B00FB8" w:rsidRDefault="00C42812" w:rsidP="00C42812">
      <w:pPr>
        <w:rPr>
          <w:sz w:val="16"/>
        </w:rPr>
      </w:pPr>
      <w:r w:rsidRPr="00B00FB8">
        <w:rPr>
          <w:rStyle w:val="StyleUnderline"/>
        </w:rPr>
        <w:t>Given the absence of peaceful avenues of protest</w:t>
      </w:r>
      <w:r w:rsidRPr="00A347AE">
        <w:rPr>
          <w:rStyle w:val="StyleUnderline"/>
        </w:rPr>
        <w:t xml:space="preserve"> and the mounting frustrations of many Uighurs</w:t>
      </w:r>
      <w:r w:rsidRPr="00B00FB8">
        <w:rPr>
          <w:sz w:val="16"/>
        </w:rPr>
        <w:t xml:space="preserve">, </w:t>
      </w:r>
      <w:r w:rsidRPr="00A347AE">
        <w:rPr>
          <w:rStyle w:val="StyleUnderline"/>
        </w:rPr>
        <w:t xml:space="preserve">it is certainly possible that some Uighurs </w:t>
      </w:r>
      <w:proofErr w:type="gramStart"/>
      <w:r w:rsidRPr="00A347AE">
        <w:rPr>
          <w:rStyle w:val="StyleUnderline"/>
        </w:rPr>
        <w:t>have</w:t>
      </w:r>
      <w:proofErr w:type="gramEnd"/>
      <w:r w:rsidRPr="00A347AE">
        <w:rPr>
          <w:rStyle w:val="StyleUnderline"/>
        </w:rPr>
        <w:t xml:space="preserve"> joined extremist Muslim groups</w:t>
      </w:r>
      <w:r w:rsidRPr="00B00FB8">
        <w:rPr>
          <w:sz w:val="16"/>
        </w:rPr>
        <w:t xml:space="preserve">, and perhaps have instigated some of the Uighur violence.   </w:t>
      </w:r>
      <w:r w:rsidRPr="00A347AE">
        <w:rPr>
          <w:rStyle w:val="StyleUnderline"/>
        </w:rPr>
        <w:t xml:space="preserve">Still, </w:t>
      </w:r>
      <w:r w:rsidRPr="00B00FB8">
        <w:rPr>
          <w:rStyle w:val="StyleUnderline"/>
          <w:highlight w:val="yellow"/>
        </w:rPr>
        <w:t xml:space="preserve">China has been able to produce </w:t>
      </w:r>
      <w:r w:rsidRPr="00830456">
        <w:rPr>
          <w:rStyle w:val="Emphasis"/>
          <w:highlight w:val="yellow"/>
        </w:rPr>
        <w:t>no persuasive evidence that any Uighurs</w:t>
      </w:r>
      <w:r w:rsidRPr="00A347AE">
        <w:rPr>
          <w:rStyle w:val="StyleUnderline"/>
        </w:rPr>
        <w:t xml:space="preserve"> at all, much less a significant number of them, </w:t>
      </w:r>
      <w:r w:rsidRPr="00830456">
        <w:rPr>
          <w:rStyle w:val="Emphasis"/>
          <w:highlight w:val="yellow"/>
        </w:rPr>
        <w:t>have actually joined</w:t>
      </w:r>
      <w:r w:rsidRPr="00A347AE">
        <w:rPr>
          <w:rStyle w:val="StyleUnderline"/>
        </w:rPr>
        <w:t xml:space="preserve"> the international </w:t>
      </w:r>
      <w:r w:rsidRPr="00830456">
        <w:rPr>
          <w:rStyle w:val="Emphasis"/>
          <w:highlight w:val="yellow"/>
        </w:rPr>
        <w:t>jihad</w:t>
      </w:r>
      <w:r w:rsidRPr="00B00FB8">
        <w:rPr>
          <w:sz w:val="16"/>
        </w:rPr>
        <w:t xml:space="preserve">. Still less has it demonstrated that Uighur violence in China is anything other than local rage at China’s various methods of control, rather than part of the international jihadist </w:t>
      </w:r>
      <w:proofErr w:type="gramStart"/>
      <w:r w:rsidRPr="00B00FB8">
        <w:rPr>
          <w:sz w:val="16"/>
        </w:rPr>
        <w:t>movement.</w:t>
      </w:r>
      <w:proofErr w:type="gramEnd"/>
      <w:r w:rsidRPr="00B00FB8">
        <w:rPr>
          <w:sz w:val="16"/>
        </w:rPr>
        <w:t xml:space="preserve"> </w:t>
      </w:r>
    </w:p>
    <w:p w14:paraId="75BA4C76" w14:textId="77777777" w:rsidR="00C42812" w:rsidRPr="00B00FB8" w:rsidRDefault="00C42812" w:rsidP="00C42812">
      <w:pPr>
        <w:rPr>
          <w:sz w:val="16"/>
        </w:rPr>
      </w:pPr>
      <w:r w:rsidRPr="00A347AE">
        <w:rPr>
          <w:rStyle w:val="StyleUnderline"/>
        </w:rPr>
        <w:t>Given this troubling circumstance, could China make a useful contribution in the newest anti-terrorist battleground</w:t>
      </w:r>
      <w:r w:rsidRPr="00B00FB8">
        <w:rPr>
          <w:sz w:val="16"/>
        </w:rPr>
        <w:t xml:space="preserve">, against ISIS in Syria and Iraq?  In general, </w:t>
      </w:r>
      <w:r w:rsidRPr="00B00FB8">
        <w:rPr>
          <w:rStyle w:val="StyleUnderline"/>
          <w:highlight w:val="yellow"/>
        </w:rPr>
        <w:t>China’s participation in international anti-terrorism efforts has so far been limited</w:t>
      </w:r>
      <w:r w:rsidRPr="00A347AE">
        <w:rPr>
          <w:rStyle w:val="StyleUnderline"/>
        </w:rPr>
        <w:t xml:space="preserve"> to support for UN Security Council resolutions</w:t>
      </w:r>
      <w:r w:rsidRPr="00B00FB8">
        <w:rPr>
          <w:sz w:val="16"/>
        </w:rPr>
        <w:t xml:space="preserve">.  In the past day or so, for example, </w:t>
      </w:r>
      <w:r w:rsidRPr="00A347AE">
        <w:rPr>
          <w:rStyle w:val="StyleUnderline"/>
        </w:rPr>
        <w:t>China supported a resolution,</w:t>
      </w:r>
      <w:r w:rsidRPr="00B00FB8">
        <w:rPr>
          <w:sz w:val="16"/>
        </w:rPr>
        <w:t xml:space="preserve"> sponsored by the United States, </w:t>
      </w:r>
      <w:r w:rsidRPr="00A347AE">
        <w:rPr>
          <w:rStyle w:val="StyleUnderline"/>
        </w:rPr>
        <w:t>demanding that countries take action to stop the flow of foreign jihadists to Syria and Iraq</w:t>
      </w:r>
      <w:r w:rsidRPr="00B00FB8">
        <w:rPr>
          <w:sz w:val="16"/>
        </w:rPr>
        <w:t xml:space="preserve">.  The online Chinese daily Global Times reports that China has also promised to “strengthen our cooperation with various parties in intelligence sharing and personnel training.” </w:t>
      </w:r>
    </w:p>
    <w:p w14:paraId="071450B1" w14:textId="77777777" w:rsidR="00C42812" w:rsidRDefault="00C42812" w:rsidP="00C42812">
      <w:pPr>
        <w:rPr>
          <w:sz w:val="16"/>
        </w:rPr>
      </w:pPr>
      <w:r w:rsidRPr="00B00FB8">
        <w:rPr>
          <w:sz w:val="16"/>
        </w:rPr>
        <w:t xml:space="preserve">This could be a positive step.  If China chooses to make a real contribution against real, as opposed to imaginary, terrorists, that would, of course, be welcome.   But </w:t>
      </w:r>
      <w:r w:rsidRPr="00A347AE">
        <w:rPr>
          <w:rStyle w:val="StyleUnderline"/>
        </w:rPr>
        <w:t xml:space="preserve">so far, </w:t>
      </w:r>
      <w:r w:rsidRPr="00B00FB8">
        <w:rPr>
          <w:rStyle w:val="StyleUnderline"/>
          <w:highlight w:val="yellow"/>
        </w:rPr>
        <w:t>the indication is that that China will</w:t>
      </w:r>
      <w:r w:rsidRPr="00A347AE">
        <w:rPr>
          <w:rStyle w:val="StyleUnderline"/>
        </w:rPr>
        <w:t xml:space="preserve"> attempt to </w:t>
      </w:r>
      <w:r w:rsidRPr="00B00FB8">
        <w:rPr>
          <w:rStyle w:val="StyleUnderline"/>
          <w:highlight w:val="yellow"/>
        </w:rPr>
        <w:t>use</w:t>
      </w:r>
      <w:r w:rsidRPr="00A347AE">
        <w:rPr>
          <w:rStyle w:val="StyleUnderline"/>
        </w:rPr>
        <w:t xml:space="preserve"> </w:t>
      </w:r>
      <w:r w:rsidRPr="00B00FB8">
        <w:rPr>
          <w:rStyle w:val="StyleUnderline"/>
          <w:highlight w:val="yellow"/>
        </w:rPr>
        <w:t>the</w:t>
      </w:r>
      <w:r w:rsidRPr="00A347AE">
        <w:rPr>
          <w:rStyle w:val="StyleUnderline"/>
        </w:rPr>
        <w:t xml:space="preserve"> new </w:t>
      </w:r>
      <w:r w:rsidRPr="00B00FB8">
        <w:rPr>
          <w:rStyle w:val="StyleUnderline"/>
          <w:highlight w:val="yellow"/>
        </w:rPr>
        <w:t>situation</w:t>
      </w:r>
      <w:r w:rsidRPr="00A347AE">
        <w:rPr>
          <w:rStyle w:val="StyleUnderline"/>
        </w:rPr>
        <w:t xml:space="preserve">, as it did the attacks on 9/11, </w:t>
      </w:r>
      <w:r w:rsidRPr="00B00FB8">
        <w:rPr>
          <w:rStyle w:val="StyleUnderline"/>
          <w:highlight w:val="yellow"/>
        </w:rPr>
        <w:t xml:space="preserve">to </w:t>
      </w:r>
      <w:r w:rsidRPr="00830456">
        <w:rPr>
          <w:rStyle w:val="Emphasis"/>
          <w:highlight w:val="yellow"/>
        </w:rPr>
        <w:t>divert attention from its repression of peaceful and lawful dissent in Xinjiang</w:t>
      </w:r>
      <w:r w:rsidRPr="00B00FB8">
        <w:rPr>
          <w:sz w:val="16"/>
        </w:rPr>
        <w:t>, illustrated most recently and most starkly by the life sentence meted out to the peaceful Uighur scholar-dissident Ilhan Tothi. If the rest of the world allows this “cooperation” to take place, it will not be so much gaining Chinese help in the real anti-terrorism fight as it will be collaborating in China’s ongoing violations of the rights of its Uighur citizens.</w:t>
      </w:r>
    </w:p>
    <w:p w14:paraId="316859AA" w14:textId="77777777" w:rsidR="00C42812" w:rsidRPr="00830456" w:rsidRDefault="00C42812" w:rsidP="00C42812">
      <w:pPr>
        <w:pStyle w:val="Heading4"/>
        <w:rPr>
          <w:rStyle w:val="Style13ptBold"/>
          <w:b/>
          <w:bCs w:val="0"/>
        </w:rPr>
      </w:pPr>
      <w:r w:rsidRPr="00830456">
        <w:rPr>
          <w:rStyle w:val="Style13ptBold"/>
          <w:b/>
          <w:bCs w:val="0"/>
        </w:rPr>
        <w:t>Coop only gives merit to Chinese suppression of native groups – Beijing vehemently denies wrongdoing.</w:t>
      </w:r>
    </w:p>
    <w:p w14:paraId="0B448D8D" w14:textId="77777777" w:rsidR="00C42812" w:rsidRDefault="00C42812" w:rsidP="00C42812">
      <w:r w:rsidRPr="00830456">
        <w:rPr>
          <w:rStyle w:val="Style13ptBold"/>
        </w:rPr>
        <w:t>Famularo 14</w:t>
      </w:r>
      <w:r>
        <w:t xml:space="preserve"> - Julia Famularo, Research affiliate at the Project 2049 Institute and a seventh-year doctoral candidate in modern East and Central Asian political history at Georgetown University, 10/13/2014("Should the U.S. Cooperate with China on Terrorism," The China File, https://www.chinafile.com/conversation/should-us-cooperate-china-terrorism, Accessed 7/12/2016, AJ)</w:t>
      </w:r>
    </w:p>
    <w:p w14:paraId="5FF715F0" w14:textId="77777777" w:rsidR="00C42812" w:rsidRPr="009B47E4" w:rsidRDefault="00C42812" w:rsidP="00C42812">
      <w:pPr>
        <w:rPr>
          <w:sz w:val="16"/>
        </w:rPr>
      </w:pPr>
      <w:r w:rsidRPr="00DA1131">
        <w:rPr>
          <w:rStyle w:val="StyleUnderline"/>
        </w:rPr>
        <w:t>A chasm of mutual mistrust and deep disagreements over policy divide the U</w:t>
      </w:r>
      <w:r w:rsidRPr="009B47E4">
        <w:rPr>
          <w:sz w:val="16"/>
        </w:rPr>
        <w:t xml:space="preserve">nited </w:t>
      </w:r>
      <w:r w:rsidRPr="00DA1131">
        <w:rPr>
          <w:rStyle w:val="StyleUnderline"/>
        </w:rPr>
        <w:t>S</w:t>
      </w:r>
      <w:r w:rsidRPr="009B47E4">
        <w:rPr>
          <w:sz w:val="16"/>
        </w:rPr>
        <w:t xml:space="preserve">tates </w:t>
      </w:r>
      <w:r w:rsidRPr="00DA1131">
        <w:rPr>
          <w:rStyle w:val="StyleUnderline"/>
        </w:rPr>
        <w:t>and the</w:t>
      </w:r>
      <w:r w:rsidRPr="009B47E4">
        <w:rPr>
          <w:sz w:val="16"/>
        </w:rPr>
        <w:t xml:space="preserve"> People’s Republic of China (</w:t>
      </w:r>
      <w:r w:rsidRPr="00DA1131">
        <w:rPr>
          <w:rStyle w:val="StyleUnderline"/>
        </w:rPr>
        <w:t>PRC</w:t>
      </w:r>
      <w:r w:rsidRPr="009B47E4">
        <w:rPr>
          <w:sz w:val="16"/>
        </w:rPr>
        <w:t xml:space="preserve">) </w:t>
      </w:r>
      <w:r w:rsidRPr="00DA1131">
        <w:rPr>
          <w:rStyle w:val="StyleUnderline"/>
        </w:rPr>
        <w:t>on how to best counter</w:t>
      </w:r>
      <w:r w:rsidRPr="009B47E4">
        <w:rPr>
          <w:sz w:val="16"/>
        </w:rPr>
        <w:t xml:space="preserve"> religious extremism and </w:t>
      </w:r>
      <w:r w:rsidRPr="00DA1131">
        <w:rPr>
          <w:rStyle w:val="StyleUnderline"/>
        </w:rPr>
        <w:t>terrorism</w:t>
      </w:r>
      <w:r w:rsidRPr="009B47E4">
        <w:rPr>
          <w:sz w:val="16"/>
        </w:rPr>
        <w:t xml:space="preserve">. </w:t>
      </w:r>
      <w:r w:rsidRPr="00DA1131">
        <w:rPr>
          <w:rStyle w:val="StyleUnderline"/>
        </w:rPr>
        <w:t>It is consequently challenging for Washington and Beijing to work together effectively on developing a global strategy</w:t>
      </w:r>
      <w:r w:rsidRPr="009B47E4">
        <w:rPr>
          <w:sz w:val="16"/>
        </w:rPr>
        <w:t xml:space="preserve"> to eradicate ISIS or execute joint counterterrorism operations in hot spots around the globe.</w:t>
      </w:r>
    </w:p>
    <w:p w14:paraId="25118F7A" w14:textId="77777777" w:rsidR="00C42812" w:rsidRPr="009B47E4" w:rsidRDefault="00C42812" w:rsidP="00C42812">
      <w:pPr>
        <w:rPr>
          <w:rStyle w:val="StyleUnderline"/>
        </w:rPr>
      </w:pPr>
      <w:r w:rsidRPr="009B47E4">
        <w:rPr>
          <w:sz w:val="16"/>
        </w:rPr>
        <w:t xml:space="preserve">As others have argued, </w:t>
      </w:r>
      <w:r w:rsidRPr="009B47E4">
        <w:rPr>
          <w:rStyle w:val="StyleUnderline"/>
          <w:highlight w:val="yellow"/>
        </w:rPr>
        <w:t>China’s</w:t>
      </w:r>
      <w:r w:rsidRPr="00DA1131">
        <w:rPr>
          <w:rStyle w:val="StyleUnderline"/>
        </w:rPr>
        <w:t xml:space="preserve"> own </w:t>
      </w:r>
      <w:r w:rsidRPr="009B47E4">
        <w:rPr>
          <w:rStyle w:val="StyleUnderline"/>
          <w:highlight w:val="yellow"/>
        </w:rPr>
        <w:t xml:space="preserve">policies in Xinjiang are </w:t>
      </w:r>
      <w:r w:rsidRPr="009B47E4">
        <w:rPr>
          <w:rStyle w:val="Emphasis"/>
          <w:highlight w:val="yellow"/>
        </w:rPr>
        <w:t>a source of anxiety for American policymakers</w:t>
      </w:r>
      <w:r w:rsidRPr="009B47E4">
        <w:rPr>
          <w:sz w:val="16"/>
        </w:rPr>
        <w:t xml:space="preserve">. Although </w:t>
      </w:r>
      <w:r w:rsidRPr="009B47E4">
        <w:rPr>
          <w:rStyle w:val="StyleUnderline"/>
          <w:highlight w:val="yellow"/>
        </w:rPr>
        <w:t>the U</w:t>
      </w:r>
      <w:r w:rsidRPr="009B47E4">
        <w:rPr>
          <w:sz w:val="16"/>
        </w:rPr>
        <w:t xml:space="preserve">nited </w:t>
      </w:r>
      <w:r w:rsidRPr="009B47E4">
        <w:rPr>
          <w:rStyle w:val="StyleUnderline"/>
          <w:highlight w:val="yellow"/>
        </w:rPr>
        <w:t>S</w:t>
      </w:r>
      <w:r w:rsidRPr="009B47E4">
        <w:rPr>
          <w:sz w:val="16"/>
        </w:rPr>
        <w:t xml:space="preserve">tates seeks greater Chinese support for ongoing counterterrorism efforts, it </w:t>
      </w:r>
      <w:r w:rsidRPr="009B47E4">
        <w:rPr>
          <w:rStyle w:val="StyleUnderline"/>
          <w:highlight w:val="yellow"/>
        </w:rPr>
        <w:t>recognizes that Chinese authorities</w:t>
      </w:r>
      <w:r w:rsidRPr="00DA1131">
        <w:rPr>
          <w:rStyle w:val="StyleUnderline"/>
        </w:rPr>
        <w:t xml:space="preserve"> are </w:t>
      </w:r>
      <w:r w:rsidRPr="009B47E4">
        <w:rPr>
          <w:rStyle w:val="StyleUnderline"/>
          <w:highlight w:val="yellow"/>
        </w:rPr>
        <w:t>us</w:t>
      </w:r>
      <w:r w:rsidRPr="00DA1131">
        <w:rPr>
          <w:rStyle w:val="StyleUnderline"/>
        </w:rPr>
        <w:t>ing their own</w:t>
      </w:r>
      <w:r w:rsidRPr="009B47E4">
        <w:rPr>
          <w:sz w:val="16"/>
        </w:rPr>
        <w:t xml:space="preserve"> Endangering State Security </w:t>
      </w:r>
      <w:r w:rsidRPr="009B47E4">
        <w:rPr>
          <w:rStyle w:val="StyleUnderline"/>
          <w:highlight w:val="yellow"/>
        </w:rPr>
        <w:t>anti-terror laws to detain</w:t>
      </w:r>
      <w:r w:rsidRPr="00DA1131">
        <w:rPr>
          <w:rStyle w:val="StyleUnderline"/>
        </w:rPr>
        <w:t xml:space="preserve">, arrest and convict </w:t>
      </w:r>
      <w:r w:rsidRPr="009B47E4">
        <w:rPr>
          <w:rStyle w:val="StyleUnderline"/>
          <w:highlight w:val="yellow"/>
        </w:rPr>
        <w:t>intellectuals, activists, and other non-violent civil society actors who wish to voice peaceful</w:t>
      </w:r>
      <w:r w:rsidRPr="00DA1131">
        <w:rPr>
          <w:rStyle w:val="StyleUnderline"/>
        </w:rPr>
        <w:t xml:space="preserve"> and legitimate </w:t>
      </w:r>
      <w:r w:rsidRPr="009B47E4">
        <w:rPr>
          <w:rStyle w:val="StyleUnderline"/>
          <w:highlight w:val="yellow"/>
        </w:rPr>
        <w:t>grievances</w:t>
      </w:r>
      <w:r w:rsidRPr="009B47E4">
        <w:rPr>
          <w:sz w:val="16"/>
        </w:rPr>
        <w:t xml:space="preserve">. When testifying before the Senate Foreign Relations Committee in June, </w:t>
      </w:r>
      <w:r w:rsidRPr="009B47E4">
        <w:rPr>
          <w:rStyle w:val="StyleUnderline"/>
        </w:rPr>
        <w:t>Assistant Secretary of State for East Asian and Pacific Affairs Daniel R. Russel stated that while the U</w:t>
      </w:r>
      <w:r w:rsidRPr="009B47E4">
        <w:rPr>
          <w:sz w:val="16"/>
        </w:rPr>
        <w:t xml:space="preserve">nited </w:t>
      </w:r>
      <w:r w:rsidRPr="009B47E4">
        <w:rPr>
          <w:rStyle w:val="StyleUnderline"/>
        </w:rPr>
        <w:t>S</w:t>
      </w:r>
      <w:r w:rsidRPr="009B47E4">
        <w:rPr>
          <w:sz w:val="16"/>
        </w:rPr>
        <w:t xml:space="preserve">tates </w:t>
      </w:r>
      <w:r w:rsidRPr="009B47E4">
        <w:rPr>
          <w:rStyle w:val="StyleUnderline"/>
        </w:rPr>
        <w:t>is concerned about continued “instability and violence</w:t>
      </w:r>
      <w:r w:rsidRPr="009B47E4">
        <w:rPr>
          <w:sz w:val="16"/>
        </w:rPr>
        <w:t xml:space="preserve">” in Xinjiang </w:t>
      </w:r>
      <w:r w:rsidRPr="009B47E4">
        <w:rPr>
          <w:rStyle w:val="StyleUnderline"/>
        </w:rPr>
        <w:t>and “unequivocally condemn[s]” terrorism, it urges China to “reduce tensions and reform counterproductive policies that stoke discontent and restrict peaceful expression and religious freedom.”</w:t>
      </w:r>
    </w:p>
    <w:p w14:paraId="2DB9F564" w14:textId="77777777" w:rsidR="00C42812" w:rsidRPr="009B47E4" w:rsidRDefault="00C42812" w:rsidP="00C42812">
      <w:pPr>
        <w:rPr>
          <w:sz w:val="16"/>
        </w:rPr>
      </w:pPr>
      <w:r w:rsidRPr="009B47E4">
        <w:rPr>
          <w:rStyle w:val="Emphasis"/>
          <w:highlight w:val="yellow"/>
        </w:rPr>
        <w:t>Beijing denies</w:t>
      </w:r>
      <w:r w:rsidRPr="009B47E4">
        <w:rPr>
          <w:rStyle w:val="Emphasis"/>
        </w:rPr>
        <w:t xml:space="preserve"> </w:t>
      </w:r>
      <w:r w:rsidRPr="009B47E4">
        <w:rPr>
          <w:rStyle w:val="Emphasis"/>
          <w:highlight w:val="yellow"/>
        </w:rPr>
        <w:t>that the growth of extremism derives from its own ethnic</w:t>
      </w:r>
      <w:r w:rsidRPr="009B47E4">
        <w:rPr>
          <w:rStyle w:val="StyleUnderline"/>
        </w:rPr>
        <w:t xml:space="preserve"> and religious </w:t>
      </w:r>
      <w:r w:rsidRPr="009B47E4">
        <w:rPr>
          <w:rStyle w:val="Emphasis"/>
          <w:highlight w:val="yellow"/>
        </w:rPr>
        <w:t>policies</w:t>
      </w:r>
      <w:r w:rsidRPr="009B47E4">
        <w:rPr>
          <w:sz w:val="16"/>
        </w:rPr>
        <w:t xml:space="preserve">. Instead, </w:t>
      </w:r>
      <w:r w:rsidRPr="009B47E4">
        <w:rPr>
          <w:rStyle w:val="StyleUnderline"/>
        </w:rPr>
        <w:t xml:space="preserve">it blames internal and external “divisive forces” that undermine the ethnic unity, social stability, and territorial integrity of the </w:t>
      </w:r>
      <w:r w:rsidRPr="009B47E4">
        <w:rPr>
          <w:sz w:val="16"/>
        </w:rPr>
        <w:t xml:space="preserve">People’s Republic of </w:t>
      </w:r>
      <w:r w:rsidRPr="009B47E4">
        <w:rPr>
          <w:rStyle w:val="StyleUnderline"/>
        </w:rPr>
        <w:t>China</w:t>
      </w:r>
      <w:r w:rsidRPr="009B47E4">
        <w:rPr>
          <w:sz w:val="16"/>
        </w:rPr>
        <w:t xml:space="preserve">. </w:t>
      </w:r>
      <w:r w:rsidRPr="009B47E4">
        <w:rPr>
          <w:rStyle w:val="StyleUnderline"/>
        </w:rPr>
        <w:t>The Chinese</w:t>
      </w:r>
      <w:r w:rsidRPr="009B47E4">
        <w:rPr>
          <w:sz w:val="16"/>
        </w:rPr>
        <w:t xml:space="preserve"> Communist Party </w:t>
      </w:r>
      <w:r w:rsidRPr="009B47E4">
        <w:rPr>
          <w:rStyle w:val="StyleUnderline"/>
        </w:rPr>
        <w:t>continues to reaffirm the central importance of the state’s program of promoting economic development as a long-term countermeasure against unrest</w:t>
      </w:r>
      <w:r w:rsidRPr="009B47E4">
        <w:rPr>
          <w:sz w:val="16"/>
        </w:rPr>
        <w:t>. From a Marxist vantage point, economic inequalities create harmful class distinctions and consequently social instability.</w:t>
      </w:r>
    </w:p>
    <w:p w14:paraId="5207CE66" w14:textId="77777777" w:rsidR="00C42812" w:rsidRPr="009B47E4" w:rsidRDefault="00C42812" w:rsidP="00C42812">
      <w:pPr>
        <w:rPr>
          <w:sz w:val="16"/>
        </w:rPr>
      </w:pPr>
      <w:r w:rsidRPr="009B47E4">
        <w:rPr>
          <w:sz w:val="16"/>
        </w:rPr>
        <w:t>One can better comprehend Chinese perspectives on terrorism by examining statements in Chinese vernacular periodicals and journals. Articles on sensitive issues such as the “three evil forces” of separatism, terrorism, and extremism rarely stray from the Party line, which means that such texts provide detailed insight into the ideas that have clout within official circles.</w:t>
      </w:r>
    </w:p>
    <w:p w14:paraId="10860D6D" w14:textId="77777777" w:rsidR="00C42812" w:rsidRPr="009B47E4" w:rsidRDefault="00C42812" w:rsidP="00C42812">
      <w:pPr>
        <w:rPr>
          <w:sz w:val="16"/>
        </w:rPr>
      </w:pPr>
      <w:r w:rsidRPr="009B47E4">
        <w:rPr>
          <w:rStyle w:val="StyleUnderline"/>
        </w:rPr>
        <w:t xml:space="preserve">People’s Daily editor Yang Ziyan reflected widespread official sentiment when he </w:t>
      </w:r>
      <w:r w:rsidRPr="009B47E4">
        <w:rPr>
          <w:sz w:val="16"/>
        </w:rPr>
        <w:t xml:space="preserve">wrote that the United States has acted hypocritically by characterizing unrest in Xinjiang as a struggle against authoritarianism rather than terrorism. He </w:t>
      </w:r>
      <w:r w:rsidRPr="009B47E4">
        <w:rPr>
          <w:rStyle w:val="StyleUnderline"/>
        </w:rPr>
        <w:t>accuses Western nations of striving to “undermine unity among Xinjiang's ethnic groups, as well as disrupt social harmony and stability</w:t>
      </w:r>
      <w:r w:rsidRPr="009B47E4">
        <w:rPr>
          <w:sz w:val="16"/>
        </w:rPr>
        <w:t>.”</w:t>
      </w:r>
    </w:p>
    <w:p w14:paraId="01BDD76F" w14:textId="77777777" w:rsidR="00C42812" w:rsidRPr="009B47E4" w:rsidRDefault="00C42812" w:rsidP="00C42812">
      <w:pPr>
        <w:rPr>
          <w:sz w:val="16"/>
        </w:rPr>
      </w:pPr>
      <w:r w:rsidRPr="009B47E4">
        <w:rPr>
          <w:rStyle w:val="StyleUnderline"/>
          <w:highlight w:val="yellow"/>
        </w:rPr>
        <w:t>Gu Liyan, a legal scholar at the Xinjiang Academy</w:t>
      </w:r>
      <w:r w:rsidRPr="009B47E4">
        <w:rPr>
          <w:sz w:val="16"/>
        </w:rPr>
        <w:t xml:space="preserve"> of Social </w:t>
      </w:r>
      <w:proofErr w:type="gramStart"/>
      <w:r w:rsidRPr="009B47E4">
        <w:rPr>
          <w:sz w:val="16"/>
        </w:rPr>
        <w:t>Sciences,</w:t>
      </w:r>
      <w:proofErr w:type="gramEnd"/>
      <w:r w:rsidRPr="009B47E4">
        <w:rPr>
          <w:sz w:val="16"/>
        </w:rPr>
        <w:t xml:space="preserve"> </w:t>
      </w:r>
      <w:r w:rsidRPr="009B47E4">
        <w:rPr>
          <w:rStyle w:val="StyleUnderline"/>
          <w:highlight w:val="yellow"/>
        </w:rPr>
        <w:t xml:space="preserve">asserted that China faces an </w:t>
      </w:r>
      <w:r w:rsidRPr="009B47E4">
        <w:rPr>
          <w:rStyle w:val="Emphasis"/>
          <w:highlight w:val="yellow"/>
        </w:rPr>
        <w:t>existential threat from Uyghur exile groups and other “external hostile forces</w:t>
      </w:r>
      <w:r w:rsidRPr="009B47E4">
        <w:rPr>
          <w:rStyle w:val="StyleUnderline"/>
        </w:rPr>
        <w:t>” that spread extremist rhetoric in China</w:t>
      </w:r>
      <w:r w:rsidRPr="009B47E4">
        <w:rPr>
          <w:sz w:val="16"/>
        </w:rPr>
        <w:t>. The United States, “as leader of the Western antagonist powers, will not abandon its strategy to Westernize and split up China.”</w:t>
      </w:r>
    </w:p>
    <w:p w14:paraId="6AFE5FB7" w14:textId="77777777" w:rsidR="00C42812" w:rsidRPr="006A69F4" w:rsidRDefault="00C42812" w:rsidP="00C42812">
      <w:pPr>
        <w:rPr>
          <w:u w:val="single"/>
        </w:rPr>
      </w:pPr>
      <w:r w:rsidRPr="009B47E4">
        <w:rPr>
          <w:rStyle w:val="StyleUnderline"/>
          <w:highlight w:val="yellow"/>
        </w:rPr>
        <w:t>Such blunt indictments</w:t>
      </w:r>
      <w:r w:rsidRPr="009B47E4">
        <w:rPr>
          <w:rStyle w:val="StyleUnderline"/>
        </w:rPr>
        <w:t xml:space="preserve"> </w:t>
      </w:r>
      <w:r w:rsidRPr="009B47E4">
        <w:rPr>
          <w:sz w:val="16"/>
        </w:rPr>
        <w:t xml:space="preserve">of the United States </w:t>
      </w:r>
      <w:r w:rsidRPr="009B47E4">
        <w:rPr>
          <w:rStyle w:val="StyleUnderline"/>
          <w:highlight w:val="yellow"/>
        </w:rPr>
        <w:t xml:space="preserve">are </w:t>
      </w:r>
      <w:r w:rsidRPr="009B47E4">
        <w:rPr>
          <w:rStyle w:val="Emphasis"/>
          <w:highlight w:val="yellow"/>
        </w:rPr>
        <w:t>common in Chinese academic journals</w:t>
      </w:r>
      <w:r w:rsidRPr="009B47E4">
        <w:rPr>
          <w:rStyle w:val="StyleUnderline"/>
        </w:rPr>
        <w:t xml:space="preserve"> and periodicals</w:t>
      </w:r>
      <w:r w:rsidRPr="009B47E4">
        <w:rPr>
          <w:sz w:val="16"/>
        </w:rPr>
        <w:t xml:space="preserve">, </w:t>
      </w:r>
      <w:r w:rsidRPr="009B47E4">
        <w:rPr>
          <w:rStyle w:val="StyleUnderline"/>
          <w:highlight w:val="yellow"/>
        </w:rPr>
        <w:t>and reflect growing resentment at perceived U.S. “meddling” in Asia-Pacific affairs</w:t>
      </w:r>
      <w:r w:rsidRPr="009B47E4">
        <w:rPr>
          <w:sz w:val="16"/>
        </w:rPr>
        <w:t xml:space="preserve">. </w:t>
      </w:r>
      <w:r w:rsidRPr="009B47E4">
        <w:rPr>
          <w:rStyle w:val="StyleUnderline"/>
        </w:rPr>
        <w:t>China appears less interested in participating in American-led multilateral initiatives</w:t>
      </w:r>
      <w:r w:rsidRPr="009B47E4">
        <w:rPr>
          <w:sz w:val="16"/>
        </w:rPr>
        <w:t xml:space="preserve"> than in working within the framework of the Regional Anti-Terrorist Structure of the Shanghai Cooperation Organization. Unlike the United States, which has strong misgivings about the scope, focus, and possible ramifications of China’s counterterrorism agenda, the SCO member states—including Russia and former Soviet republics in Central Asia—are far more supportive of Chinese objectives and tactics. Unless the United States and China can find common ground on how to cooperate on a counterterrorism agenda, </w:t>
      </w:r>
      <w:r w:rsidRPr="009B47E4">
        <w:rPr>
          <w:rStyle w:val="StyleUnderline"/>
        </w:rPr>
        <w:t>a robust partnership appears extremely un</w:t>
      </w:r>
      <w:r>
        <w:rPr>
          <w:rStyle w:val="StyleUnderline"/>
        </w:rPr>
        <w:t>likely in the immediate future.</w:t>
      </w:r>
    </w:p>
    <w:p w14:paraId="3BAAD7A2" w14:textId="77777777" w:rsidR="00C42812" w:rsidRDefault="00C42812" w:rsidP="00C42812">
      <w:pPr>
        <w:pStyle w:val="Heading3"/>
      </w:pPr>
      <w:r>
        <w:t>Coop Bad - No incentives</w:t>
      </w:r>
    </w:p>
    <w:p w14:paraId="241F3ED7" w14:textId="77777777" w:rsidR="00C42812" w:rsidRDefault="00C42812" w:rsidP="00C42812">
      <w:pPr>
        <w:pStyle w:val="Heading4"/>
      </w:pPr>
      <w:r>
        <w:t>No CT coop – Beijing has no incentives to contribute.</w:t>
      </w:r>
    </w:p>
    <w:p w14:paraId="5DBA818A" w14:textId="77777777" w:rsidR="00C42812" w:rsidRPr="00B00FB8" w:rsidRDefault="00C42812" w:rsidP="00C42812">
      <w:r w:rsidRPr="00B00FB8">
        <w:rPr>
          <w:rStyle w:val="Style13ptBold"/>
        </w:rPr>
        <w:t>Ratner 14</w:t>
      </w:r>
      <w:r>
        <w:t xml:space="preserve"> - Ely Ratner, Senior Fellow and Deputy Director of the Asia-Pacific Security Program at the Center for a New American Security (CNAS), 09/26/2014("Should the U.S. Cooperate with China over Counterterrorism</w:t>
      </w:r>
      <w:proofErr w:type="gramStart"/>
      <w:r>
        <w:t>?,</w:t>
      </w:r>
      <w:proofErr w:type="gramEnd"/>
      <w:r>
        <w:t>" The China File, https://www.chinafile.com/conversation/should-us-cooperate-china-terrorism, Accessed 7/11/2016, AJ)</w:t>
      </w:r>
    </w:p>
    <w:p w14:paraId="57087741" w14:textId="77777777" w:rsidR="00C42812" w:rsidRPr="00B00FB8" w:rsidRDefault="00C42812" w:rsidP="00C42812">
      <w:pPr>
        <w:rPr>
          <w:sz w:val="16"/>
        </w:rPr>
      </w:pPr>
      <w:r w:rsidRPr="00B00FB8">
        <w:rPr>
          <w:rStyle w:val="StyleUnderline"/>
        </w:rPr>
        <w:t>However unappreciated</w:t>
      </w:r>
      <w:r w:rsidRPr="00B00FB8">
        <w:rPr>
          <w:sz w:val="16"/>
        </w:rPr>
        <w:t xml:space="preserve"> in Beijing, these </w:t>
      </w:r>
      <w:r w:rsidRPr="00B00FB8">
        <w:rPr>
          <w:rStyle w:val="StyleUnderline"/>
        </w:rPr>
        <w:t>comments reflect the commonly heard sentiment that China</w:t>
      </w:r>
      <w:r w:rsidRPr="00B00FB8">
        <w:rPr>
          <w:sz w:val="16"/>
        </w:rPr>
        <w:t xml:space="preserve">, given its decades of remarkable economic growth and robust military modernization, </w:t>
      </w:r>
      <w:r w:rsidRPr="00B00FB8">
        <w:rPr>
          <w:rStyle w:val="StyleUnderline"/>
        </w:rPr>
        <w:t>is surely at the point now where it could make more substantive contributions to the international community</w:t>
      </w:r>
      <w:r w:rsidRPr="00B00FB8">
        <w:rPr>
          <w:sz w:val="16"/>
        </w:rPr>
        <w:t>. And while Beijing is quick to highlight its economic and humanitarian assistance to the Middle East, these are obviously no substitute for participating in more costly, risky and difficult overseas military operations.</w:t>
      </w:r>
    </w:p>
    <w:p w14:paraId="7AD3D692" w14:textId="77777777" w:rsidR="00C42812" w:rsidRPr="00B00FB8" w:rsidRDefault="00C42812" w:rsidP="00C42812">
      <w:pPr>
        <w:rPr>
          <w:sz w:val="16"/>
        </w:rPr>
      </w:pPr>
      <w:r w:rsidRPr="00B00FB8">
        <w:rPr>
          <w:rStyle w:val="StyleUnderline"/>
        </w:rPr>
        <w:t xml:space="preserve">There’s some logic to the notion </w:t>
      </w:r>
      <w:r w:rsidRPr="00B00FB8">
        <w:rPr>
          <w:sz w:val="16"/>
        </w:rPr>
        <w:t xml:space="preserve">that counterterrorism might just be the area for China to step up and cooperate with the United States. </w:t>
      </w:r>
      <w:r w:rsidRPr="00B00FB8">
        <w:rPr>
          <w:rStyle w:val="StyleUnderline"/>
        </w:rPr>
        <w:t>After all, Beijing is now struggling with a burgeoning domestic terrorism problem</w:t>
      </w:r>
      <w:r w:rsidRPr="00B00FB8">
        <w:rPr>
          <w:sz w:val="16"/>
        </w:rPr>
        <w:t xml:space="preserve"> characterized both by a recent spate of attacks at home and the reported arrest of ISIS-inspired Chinese nationals traveling to the Middle East and Southeast Asia.</w:t>
      </w:r>
    </w:p>
    <w:p w14:paraId="2BDB96B3" w14:textId="77777777" w:rsidR="00C42812" w:rsidRPr="00B00FB8" w:rsidRDefault="00C42812" w:rsidP="00C42812">
      <w:pPr>
        <w:rPr>
          <w:u w:val="single"/>
        </w:rPr>
      </w:pPr>
      <w:r w:rsidRPr="00B00FB8">
        <w:rPr>
          <w:rStyle w:val="StyleUnderline"/>
        </w:rPr>
        <w:t>Nevertheless, the constraints are likely to overwhelm any such incentives</w:t>
      </w:r>
      <w:r w:rsidRPr="00B00FB8">
        <w:rPr>
          <w:sz w:val="16"/>
        </w:rPr>
        <w:t xml:space="preserve">. </w:t>
      </w:r>
      <w:r w:rsidRPr="00B00FB8">
        <w:rPr>
          <w:rStyle w:val="StyleUnderline"/>
          <w:highlight w:val="yellow"/>
        </w:rPr>
        <w:t>Beijing appears happy to continue allowing the U</w:t>
      </w:r>
      <w:r w:rsidRPr="00B00FB8">
        <w:rPr>
          <w:sz w:val="16"/>
        </w:rPr>
        <w:t xml:space="preserve">nited </w:t>
      </w:r>
      <w:r w:rsidRPr="00B00FB8">
        <w:rPr>
          <w:rStyle w:val="StyleUnderline"/>
          <w:highlight w:val="yellow"/>
        </w:rPr>
        <w:t>S</w:t>
      </w:r>
      <w:r w:rsidRPr="00B00FB8">
        <w:rPr>
          <w:sz w:val="16"/>
        </w:rPr>
        <w:t xml:space="preserve">tates </w:t>
      </w:r>
      <w:r w:rsidRPr="00B00FB8">
        <w:rPr>
          <w:rStyle w:val="StyleUnderline"/>
          <w:highlight w:val="yellow"/>
        </w:rPr>
        <w:t xml:space="preserve">to </w:t>
      </w:r>
      <w:r w:rsidRPr="00830456">
        <w:rPr>
          <w:rStyle w:val="Emphasis"/>
          <w:highlight w:val="yellow"/>
        </w:rPr>
        <w:t>bear the financial and reputational cost of being on the front lines</w:t>
      </w:r>
      <w:r w:rsidRPr="00B00FB8">
        <w:rPr>
          <w:sz w:val="16"/>
        </w:rPr>
        <w:t xml:space="preserve"> in the Middle East, </w:t>
      </w:r>
      <w:r w:rsidRPr="00B00FB8">
        <w:rPr>
          <w:rStyle w:val="StyleUnderline"/>
        </w:rPr>
        <w:t>wary of making itself a bigger target for Islamic extremists</w:t>
      </w:r>
      <w:r w:rsidRPr="00B00FB8">
        <w:rPr>
          <w:sz w:val="16"/>
        </w:rPr>
        <w:t xml:space="preserve">. </w:t>
      </w:r>
      <w:r w:rsidRPr="00B00FB8">
        <w:rPr>
          <w:rStyle w:val="StyleUnderline"/>
          <w:highlight w:val="yellow"/>
        </w:rPr>
        <w:t>China’s support for the Assad regime in Syria</w:t>
      </w:r>
      <w:r w:rsidRPr="00B00FB8">
        <w:rPr>
          <w:rStyle w:val="StyleUnderline"/>
        </w:rPr>
        <w:t xml:space="preserve"> and its allergy to American military intervention </w:t>
      </w:r>
      <w:r w:rsidRPr="00B00FB8">
        <w:rPr>
          <w:rStyle w:val="StyleUnderline"/>
          <w:highlight w:val="yellow"/>
        </w:rPr>
        <w:t>only complicate matters further</w:t>
      </w:r>
      <w:r>
        <w:rPr>
          <w:rStyle w:val="StyleUnderline"/>
        </w:rPr>
        <w:t>.</w:t>
      </w:r>
    </w:p>
    <w:p w14:paraId="22312E04" w14:textId="77777777" w:rsidR="00C42812" w:rsidRPr="00B00FB8" w:rsidRDefault="00C42812" w:rsidP="00C42812">
      <w:pPr>
        <w:rPr>
          <w:sz w:val="16"/>
        </w:rPr>
      </w:pPr>
      <w:r w:rsidRPr="00B00FB8">
        <w:rPr>
          <w:sz w:val="16"/>
        </w:rPr>
        <w:t>Mo</w:t>
      </w:r>
      <w:r w:rsidRPr="00B00FB8">
        <w:rPr>
          <w:rStyle w:val="StyleUnderline"/>
        </w:rPr>
        <w:t xml:space="preserve">reover, </w:t>
      </w:r>
      <w:r w:rsidRPr="00B00FB8">
        <w:rPr>
          <w:rStyle w:val="StyleUnderline"/>
          <w:highlight w:val="yellow"/>
        </w:rPr>
        <w:t>Washington is reluctant</w:t>
      </w:r>
      <w:r w:rsidRPr="00B00FB8">
        <w:rPr>
          <w:rStyle w:val="StyleUnderline"/>
        </w:rPr>
        <w:t xml:space="preserve"> </w:t>
      </w:r>
      <w:r w:rsidRPr="00B00FB8">
        <w:rPr>
          <w:rStyle w:val="StyleUnderline"/>
          <w:highlight w:val="yellow"/>
        </w:rPr>
        <w:t>to engage in</w:t>
      </w:r>
      <w:r w:rsidRPr="00B00FB8">
        <w:rPr>
          <w:rStyle w:val="StyleUnderline"/>
        </w:rPr>
        <w:t xml:space="preserve"> cooperative </w:t>
      </w:r>
      <w:r w:rsidRPr="00B00FB8">
        <w:rPr>
          <w:rStyle w:val="StyleUnderline"/>
          <w:highlight w:val="yellow"/>
        </w:rPr>
        <w:t>efforts that would help China develop</w:t>
      </w:r>
      <w:r w:rsidRPr="00B00FB8">
        <w:rPr>
          <w:rStyle w:val="StyleUnderline"/>
        </w:rPr>
        <w:t xml:space="preserve"> additional </w:t>
      </w:r>
      <w:r w:rsidRPr="00830456">
        <w:rPr>
          <w:rStyle w:val="Emphasis"/>
          <w:highlight w:val="yellow"/>
        </w:rPr>
        <w:t>capabilities to oppress its own people</w:t>
      </w:r>
      <w:r w:rsidRPr="00B00FB8">
        <w:rPr>
          <w:sz w:val="16"/>
        </w:rPr>
        <w:t xml:space="preserve">, </w:t>
      </w:r>
      <w:r w:rsidRPr="00B00FB8">
        <w:rPr>
          <w:rStyle w:val="StyleUnderline"/>
        </w:rPr>
        <w:t xml:space="preserve">fully aware that Beijing engages in overseas military activities for training and intelligence purposes. </w:t>
      </w:r>
      <w:r w:rsidRPr="00B00FB8">
        <w:rPr>
          <w:sz w:val="16"/>
        </w:rPr>
        <w:t>Although there is no question that innocent Chinese civilians have been killed in terrorist attacks, the sentencing this week of a Uighur scholar to life in prison was exemplary of the thin line Beijing tends to draw between moderate Muslims and Islamic separatists. A Washington Post headline last week put it this way: “China’s war on terror becomes all-out attack on Islam in Xinjiang.”</w:t>
      </w:r>
    </w:p>
    <w:p w14:paraId="53BF12E3" w14:textId="77777777" w:rsidR="00C42812" w:rsidRDefault="00C42812" w:rsidP="00C42812">
      <w:pPr>
        <w:rPr>
          <w:rStyle w:val="StyleUnderline"/>
        </w:rPr>
      </w:pPr>
      <w:r w:rsidRPr="00B00FB8">
        <w:rPr>
          <w:sz w:val="16"/>
        </w:rPr>
        <w:t xml:space="preserve">Limited counterterror cooperation between the United States and China is always possible, and may in fact already be happening. Leading officials from the two countries certainly discuss the Middle East and it’s not impossible, for example, to imagine Beijing sharing the names of persons of concern or relaying information and messages from Tehran and Damascus. That said, </w:t>
      </w:r>
      <w:r w:rsidRPr="00B00FB8">
        <w:rPr>
          <w:rStyle w:val="StyleUnderline"/>
        </w:rPr>
        <w:t xml:space="preserve">regardless of overlapping interests, </w:t>
      </w:r>
      <w:r w:rsidRPr="00B00FB8">
        <w:rPr>
          <w:rStyle w:val="StyleUnderline"/>
          <w:highlight w:val="yellow"/>
        </w:rPr>
        <w:t xml:space="preserve">it is </w:t>
      </w:r>
      <w:r w:rsidRPr="00830456">
        <w:rPr>
          <w:rStyle w:val="Emphasis"/>
          <w:highlight w:val="yellow"/>
        </w:rPr>
        <w:t>unlikely</w:t>
      </w:r>
      <w:r w:rsidRPr="00B00FB8">
        <w:rPr>
          <w:rStyle w:val="StyleUnderline"/>
        </w:rPr>
        <w:t xml:space="preserve"> under the current circumstances </w:t>
      </w:r>
      <w:r w:rsidRPr="00B00FB8">
        <w:rPr>
          <w:rStyle w:val="StyleUnderline"/>
          <w:highlight w:val="yellow"/>
        </w:rPr>
        <w:t>that China will make a significant contribution to</w:t>
      </w:r>
      <w:r w:rsidRPr="00B00FB8">
        <w:rPr>
          <w:rStyle w:val="StyleUnderline"/>
        </w:rPr>
        <w:t xml:space="preserve"> counterterror </w:t>
      </w:r>
      <w:r w:rsidRPr="00B00FB8">
        <w:rPr>
          <w:rStyle w:val="StyleUnderline"/>
          <w:highlight w:val="yellow"/>
        </w:rPr>
        <w:t>operations in Iraq and Syria.</w:t>
      </w:r>
    </w:p>
    <w:p w14:paraId="64447A96" w14:textId="77777777" w:rsidR="00C42812" w:rsidRPr="002C48C0" w:rsidRDefault="00C42812" w:rsidP="00C42812">
      <w:pPr>
        <w:pStyle w:val="Heading4"/>
        <w:rPr>
          <w:rStyle w:val="Style13ptBold"/>
          <w:b/>
          <w:bCs w:val="0"/>
        </w:rPr>
      </w:pPr>
      <w:r w:rsidRPr="002C48C0">
        <w:rPr>
          <w:rStyle w:val="Style13ptBold"/>
          <w:b/>
          <w:bCs w:val="0"/>
        </w:rPr>
        <w:t>No Coop – China will remain a free-rider without making meaningful contributions</w:t>
      </w:r>
    </w:p>
    <w:p w14:paraId="321FAA74" w14:textId="77777777" w:rsidR="00C42812" w:rsidRPr="002C48C0" w:rsidRDefault="00C42812" w:rsidP="00C42812">
      <w:pPr>
        <w:rPr>
          <w:rStyle w:val="StyleUnderline"/>
          <w:b/>
          <w:bCs/>
          <w:sz w:val="26"/>
          <w:u w:val="none"/>
        </w:rPr>
      </w:pPr>
      <w:r w:rsidRPr="00A347AE">
        <w:rPr>
          <w:rStyle w:val="Style13ptBold"/>
        </w:rPr>
        <w:t>Payne 14</w:t>
      </w:r>
      <w:r>
        <w:t xml:space="preserve"> - Jeffrey Payne, Manager of Academic Affairs at the Near East South Asia Center for Strategic Studies in Washington, DC, 07/23/2014("Can the US and China cooperate on Counterterrorism</w:t>
      </w:r>
      <w:proofErr w:type="gramStart"/>
      <w:r>
        <w:t>?,</w:t>
      </w:r>
      <w:proofErr w:type="gramEnd"/>
      <w:r>
        <w:t>" The Diplomat, http://thediplomat.com/2014/07/can-the-us-and-china-cooperate-on-counterterrorism/, Accessed 7/11/2016, AJ)</w:t>
      </w:r>
    </w:p>
    <w:p w14:paraId="03DAF571" w14:textId="77777777" w:rsidR="00C42812" w:rsidRDefault="00C42812" w:rsidP="00C42812">
      <w:pPr>
        <w:rPr>
          <w:rStyle w:val="StyleUnderline"/>
        </w:rPr>
      </w:pPr>
      <w:r w:rsidRPr="006A69F4">
        <w:rPr>
          <w:sz w:val="16"/>
        </w:rPr>
        <w:t xml:space="preserve">Taken altogether, the </w:t>
      </w:r>
      <w:r w:rsidRPr="006A69F4">
        <w:rPr>
          <w:rStyle w:val="StyleUnderline"/>
          <w:highlight w:val="yellow"/>
        </w:rPr>
        <w:t>factors surrounding</w:t>
      </w:r>
      <w:r w:rsidRPr="006A69F4">
        <w:rPr>
          <w:rStyle w:val="StyleUnderline"/>
        </w:rPr>
        <w:t xml:space="preserve"> counterterrorism </w:t>
      </w:r>
      <w:r w:rsidRPr="006A69F4">
        <w:rPr>
          <w:rStyle w:val="StyleUnderline"/>
          <w:highlight w:val="yellow"/>
        </w:rPr>
        <w:t>cooperation</w:t>
      </w:r>
      <w:r w:rsidRPr="006A69F4">
        <w:rPr>
          <w:sz w:val="16"/>
        </w:rPr>
        <w:t xml:space="preserve"> between the U.S. and China </w:t>
      </w:r>
      <w:r w:rsidRPr="006A69F4">
        <w:rPr>
          <w:rStyle w:val="StyleUnderline"/>
          <w:highlight w:val="yellow"/>
        </w:rPr>
        <w:t>make the likelihood</w:t>
      </w:r>
      <w:r w:rsidRPr="006A69F4">
        <w:rPr>
          <w:rStyle w:val="StyleUnderline"/>
        </w:rPr>
        <w:t xml:space="preserve"> of cooperation </w:t>
      </w:r>
      <w:r w:rsidRPr="006A69F4">
        <w:rPr>
          <w:rStyle w:val="Emphasis"/>
          <w:highlight w:val="yellow"/>
        </w:rPr>
        <w:t>unlikely</w:t>
      </w:r>
      <w:r w:rsidRPr="006A69F4">
        <w:rPr>
          <w:rStyle w:val="StyleUnderline"/>
        </w:rPr>
        <w:t>. Cooperation</w:t>
      </w:r>
      <w:r w:rsidRPr="006A69F4">
        <w:rPr>
          <w:sz w:val="16"/>
        </w:rPr>
        <w:t xml:space="preserve"> </w:t>
      </w:r>
      <w:r w:rsidRPr="006A69F4">
        <w:rPr>
          <w:rStyle w:val="StyleUnderline"/>
        </w:rPr>
        <w:t>could help weaken international terrorist organizations and the networks they sustain.</w:t>
      </w:r>
      <w:r w:rsidRPr="006A69F4">
        <w:rPr>
          <w:sz w:val="16"/>
        </w:rPr>
        <w:t xml:space="preserve"> It could enhance regional security in South Asia and the Middle East. </w:t>
      </w:r>
      <w:r w:rsidRPr="006A69F4">
        <w:rPr>
          <w:rStyle w:val="StyleUnderline"/>
        </w:rPr>
        <w:t xml:space="preserve">Yet, </w:t>
      </w:r>
      <w:r w:rsidRPr="006A69F4">
        <w:rPr>
          <w:rStyle w:val="Emphasis"/>
          <w:highlight w:val="yellow"/>
        </w:rPr>
        <w:t>political hang-ups will sabotage efforts</w:t>
      </w:r>
      <w:r w:rsidRPr="006A69F4">
        <w:rPr>
          <w:rStyle w:val="Emphasis"/>
        </w:rPr>
        <w:t xml:space="preserve"> </w:t>
      </w:r>
      <w:r w:rsidRPr="006A69F4">
        <w:rPr>
          <w:rStyle w:val="StyleUnderline"/>
        </w:rPr>
        <w:t xml:space="preserve">at cooperation. </w:t>
      </w:r>
      <w:r w:rsidRPr="006A69F4">
        <w:rPr>
          <w:rStyle w:val="StyleUnderline"/>
          <w:highlight w:val="yellow"/>
        </w:rPr>
        <w:t xml:space="preserve">China will </w:t>
      </w:r>
      <w:r w:rsidRPr="006A69F4">
        <w:rPr>
          <w:rStyle w:val="Emphasis"/>
          <w:highlight w:val="yellow"/>
        </w:rPr>
        <w:t xml:space="preserve">remain a </w:t>
      </w:r>
      <w:proofErr w:type="gramStart"/>
      <w:r w:rsidRPr="006A69F4">
        <w:rPr>
          <w:rStyle w:val="Emphasis"/>
          <w:highlight w:val="yellow"/>
        </w:rPr>
        <w:t>free-rider</w:t>
      </w:r>
      <w:proofErr w:type="gramEnd"/>
      <w:r w:rsidRPr="006A69F4">
        <w:rPr>
          <w:rStyle w:val="StyleUnderline"/>
          <w:highlight w:val="yellow"/>
        </w:rPr>
        <w:t>, content to criticize the U.S. without investing its own blood and treasure</w:t>
      </w:r>
      <w:r w:rsidRPr="006A69F4">
        <w:rPr>
          <w:rStyle w:val="StyleUnderline"/>
        </w:rPr>
        <w:t xml:space="preserve">. </w:t>
      </w:r>
      <w:r w:rsidRPr="006A69F4">
        <w:rPr>
          <w:rStyle w:val="StyleUnderline"/>
          <w:highlight w:val="yellow"/>
        </w:rPr>
        <w:t>The U.S.</w:t>
      </w:r>
      <w:r w:rsidRPr="006A69F4">
        <w:rPr>
          <w:rStyle w:val="StyleUnderline"/>
        </w:rPr>
        <w:t xml:space="preserve">, concerned with China’s intentions, </w:t>
      </w:r>
      <w:r w:rsidRPr="006A69F4">
        <w:rPr>
          <w:rStyle w:val="StyleUnderline"/>
          <w:highlight w:val="yellow"/>
        </w:rPr>
        <w:t>will go on shouldering much of the burden</w:t>
      </w:r>
      <w:r w:rsidRPr="006A69F4">
        <w:rPr>
          <w:rStyle w:val="StyleUnderline"/>
        </w:rPr>
        <w:t xml:space="preserve"> of counterterrorism </w:t>
      </w:r>
      <w:r w:rsidRPr="006A69F4">
        <w:rPr>
          <w:rStyle w:val="StyleUnderline"/>
          <w:highlight w:val="yellow"/>
        </w:rPr>
        <w:t>alone</w:t>
      </w:r>
      <w:r w:rsidRPr="006A69F4">
        <w:rPr>
          <w:rStyle w:val="StyleUnderline"/>
        </w:rPr>
        <w:t>.</w:t>
      </w:r>
    </w:p>
    <w:p w14:paraId="0206A69A" w14:textId="77777777" w:rsidR="00C42812" w:rsidRDefault="00C42812" w:rsidP="00C42812">
      <w:pPr>
        <w:pStyle w:val="Heading3"/>
      </w:pPr>
      <w:r>
        <w:t>Impact D – Nuke Terror</w:t>
      </w:r>
    </w:p>
    <w:p w14:paraId="54321E69" w14:textId="77777777" w:rsidR="00C42812" w:rsidRPr="003C2337" w:rsidRDefault="00C42812" w:rsidP="00C42812">
      <w:pPr>
        <w:pStyle w:val="Heading4"/>
      </w:pPr>
      <w:r>
        <w:t xml:space="preserve">Risk of nuclear terror is exaggerated – </w:t>
      </w:r>
      <w:proofErr w:type="gramStart"/>
      <w:r>
        <w:t>no incentives due to long time frame, resource requirements, and it’s</w:t>
      </w:r>
      <w:proofErr w:type="gramEnd"/>
      <w:r>
        <w:t xml:space="preserve"> contradictory to their cause.</w:t>
      </w:r>
    </w:p>
    <w:p w14:paraId="21C59264" w14:textId="77777777" w:rsidR="00C42812" w:rsidRPr="003C2337" w:rsidRDefault="00C42812" w:rsidP="00C42812">
      <w:r w:rsidRPr="003C2337">
        <w:rPr>
          <w:rStyle w:val="Style13ptBold"/>
        </w:rPr>
        <w:t>Weiss 15</w:t>
      </w:r>
      <w:r>
        <w:t xml:space="preserve"> - Leonard Weiss, visiting scholar at Stanford University’s Center for International Security and Cooperation (CISAC). He is also a national advisory board member of the Center for Arms control and Non-Proliferation in Washington, DC, 11/27/2015("On Fear and Nuclear Terrorism," Bulleting of the Atomic Scientists, Volume 71, Issue 2, 2015, Accessed 7/15/2016, AJ)</w:t>
      </w:r>
    </w:p>
    <w:p w14:paraId="338DD48E" w14:textId="77777777" w:rsidR="00C42812" w:rsidRPr="002D774B" w:rsidRDefault="00C42812" w:rsidP="00C42812">
      <w:pPr>
        <w:rPr>
          <w:sz w:val="16"/>
        </w:rPr>
      </w:pPr>
      <w:r w:rsidRPr="002D774B">
        <w:rPr>
          <w:rStyle w:val="StyleUnderline"/>
        </w:rPr>
        <w:t xml:space="preserve">While fear of </w:t>
      </w:r>
      <w:r w:rsidRPr="002D774B">
        <w:rPr>
          <w:rStyle w:val="StyleUnderline"/>
          <w:highlight w:val="yellow"/>
        </w:rPr>
        <w:t>nuclear</w:t>
      </w:r>
      <w:r w:rsidRPr="002D774B">
        <w:rPr>
          <w:rStyle w:val="StyleUnderline"/>
        </w:rPr>
        <w:t xml:space="preserve"> weapons is rational, its extension to </w:t>
      </w:r>
      <w:r w:rsidRPr="002D774B">
        <w:rPr>
          <w:rStyle w:val="StyleUnderline"/>
          <w:highlight w:val="yellow"/>
        </w:rPr>
        <w:t xml:space="preserve">terrorism has been </w:t>
      </w:r>
      <w:r w:rsidRPr="002D774B">
        <w:rPr>
          <w:rStyle w:val="Emphasis"/>
          <w:highlight w:val="yellow"/>
        </w:rPr>
        <w:t xml:space="preserve">a vehicle for </w:t>
      </w:r>
      <w:proofErr w:type="gramStart"/>
      <w:r w:rsidRPr="002D774B">
        <w:rPr>
          <w:rStyle w:val="Emphasis"/>
          <w:highlight w:val="yellow"/>
        </w:rPr>
        <w:t>fear-mongering</w:t>
      </w:r>
      <w:proofErr w:type="gramEnd"/>
      <w:r w:rsidRPr="002D774B">
        <w:rPr>
          <w:rStyle w:val="Emphasis"/>
          <w:highlight w:val="yellow"/>
        </w:rPr>
        <w:t xml:space="preserve"> that is unjustified by available data</w:t>
      </w:r>
      <w:r w:rsidRPr="002D774B">
        <w:rPr>
          <w:sz w:val="16"/>
        </w:rPr>
        <w:t>. Some writers have recognized this lack of data on the subject</w:t>
      </w:r>
      <w:proofErr w:type="gramStart"/>
      <w:r w:rsidRPr="002D774B">
        <w:rPr>
          <w:sz w:val="16"/>
        </w:rPr>
        <w:t>,2</w:t>
      </w:r>
      <w:proofErr w:type="gramEnd"/>
      <w:r w:rsidRPr="002D774B">
        <w:rPr>
          <w:sz w:val="16"/>
        </w:rPr>
        <w:t xml:space="preserve"> and their works have started a lively debate, with pushback by proponents of the more conventional alarmist view (see Mowatt-Larssen, 2010). This debate on </w:t>
      </w:r>
      <w:r w:rsidRPr="002D774B">
        <w:rPr>
          <w:rStyle w:val="StyleUnderline"/>
        </w:rPr>
        <w:t>nuclear terrorism tends to distract from events that raise the risk of nuclear war, the consequences of which would far exceed the results of terrorist attacks</w:t>
      </w:r>
      <w:r w:rsidRPr="002D774B">
        <w:rPr>
          <w:sz w:val="16"/>
        </w:rPr>
        <w:t>. And the historical record shows that the war risk is real.</w:t>
      </w:r>
    </w:p>
    <w:p w14:paraId="63201756" w14:textId="77777777" w:rsidR="00C42812" w:rsidRPr="002D774B" w:rsidRDefault="00C42812" w:rsidP="00C42812">
      <w:pPr>
        <w:rPr>
          <w:sz w:val="16"/>
        </w:rPr>
      </w:pPr>
      <w:r w:rsidRPr="002D774B">
        <w:rPr>
          <w:sz w:val="16"/>
        </w:rPr>
        <w:t xml:space="preserve">Despite the development and deployment of command-and-control systems in all nations with nuclear weapons (some more sophisticated than others), the Cuban Missile Crisis demonstrated that miscalculation, misinterpretation, and misinformation could lead to a “close call” regarding nuclear war, and that the possibility of a war being launched under conditions of confrontation cannot be dismissed. Accordingly, most analysts believe that reducing the motivation of non-weapon states to acquire nuclear weapons and increasing the motivation of weapon states to reduce and eliminate their nuclear arsenals is a worthwhile ongoing goal. Achieving this goal has been helped by a number of cases in which </w:t>
      </w:r>
      <w:r w:rsidRPr="002D774B">
        <w:rPr>
          <w:rStyle w:val="StyleUnderline"/>
        </w:rPr>
        <w:t>countries have halted nuclear weapon programs or activities</w:t>
      </w:r>
      <w:r w:rsidRPr="002D774B">
        <w:rPr>
          <w:sz w:val="16"/>
        </w:rPr>
        <w:t>, or dismantled weapons in their possession.3 In these cases, the calculus dictated that security would be enhanced by giving up nuclear weapons, thus reducing the likelihood of becoming a target of another country’s nukes or motivating a rival to acquire such weapons.</w:t>
      </w:r>
    </w:p>
    <w:p w14:paraId="612C3095" w14:textId="77777777" w:rsidR="00C42812" w:rsidRPr="002D774B" w:rsidRDefault="00C42812" w:rsidP="00C42812">
      <w:pPr>
        <w:rPr>
          <w:rStyle w:val="StyleUnderline"/>
        </w:rPr>
      </w:pPr>
      <w:r w:rsidRPr="002D774B">
        <w:rPr>
          <w:sz w:val="16"/>
        </w:rPr>
        <w:t xml:space="preserve">If the fear of nuclear war has thus had some positive effects, </w:t>
      </w:r>
      <w:r w:rsidRPr="002D774B">
        <w:rPr>
          <w:rStyle w:val="StyleUnderline"/>
        </w:rPr>
        <w:t>the fear of nuclear terrorism has had mainly negative effects on the lives of millions of people around the world</w:t>
      </w:r>
      <w:r w:rsidRPr="002D774B">
        <w:rPr>
          <w:sz w:val="16"/>
        </w:rPr>
        <w:t xml:space="preserve">, including in the United States, </w:t>
      </w:r>
      <w:r w:rsidRPr="002D774B">
        <w:rPr>
          <w:rStyle w:val="StyleUnderline"/>
        </w:rPr>
        <w:t>and even affects negatively the prospects for a more peaceful world</w:t>
      </w:r>
      <w:r w:rsidRPr="002D774B">
        <w:rPr>
          <w:sz w:val="16"/>
        </w:rPr>
        <w:t xml:space="preserve">. </w:t>
      </w:r>
      <w:r w:rsidRPr="002D774B">
        <w:rPr>
          <w:rStyle w:val="StyleUnderline"/>
        </w:rPr>
        <w:t>Although there has been much commentary on the interest that Osama bin Laden</w:t>
      </w:r>
      <w:r w:rsidRPr="002D774B">
        <w:rPr>
          <w:sz w:val="16"/>
        </w:rPr>
        <w:t xml:space="preserve">, when he was alive, reportedly expressed in obtaining nuclear weapons (see Mowatt-Larssen, 2010), and some terrorists no doubt desire to obtain such weapons, </w:t>
      </w:r>
      <w:r w:rsidRPr="002D774B">
        <w:rPr>
          <w:rStyle w:val="StyleUnderline"/>
          <w:highlight w:val="yellow"/>
        </w:rPr>
        <w:t>evidence of any terrorist group working</w:t>
      </w:r>
      <w:r w:rsidRPr="002D774B">
        <w:rPr>
          <w:rStyle w:val="StyleUnderline"/>
        </w:rPr>
        <w:t xml:space="preserve"> seriously </w:t>
      </w:r>
      <w:r w:rsidRPr="002D774B">
        <w:rPr>
          <w:rStyle w:val="StyleUnderline"/>
          <w:highlight w:val="yellow"/>
        </w:rPr>
        <w:t>toward</w:t>
      </w:r>
      <w:r w:rsidRPr="002D774B">
        <w:rPr>
          <w:rStyle w:val="StyleUnderline"/>
        </w:rPr>
        <w:t xml:space="preserve"> </w:t>
      </w:r>
      <w:r w:rsidRPr="002D774B">
        <w:rPr>
          <w:sz w:val="16"/>
        </w:rPr>
        <w:t>the</w:t>
      </w:r>
      <w:r w:rsidRPr="002D774B">
        <w:rPr>
          <w:rStyle w:val="StyleUnderline"/>
        </w:rPr>
        <w:t xml:space="preserve"> </w:t>
      </w:r>
      <w:r w:rsidRPr="002D774B">
        <w:rPr>
          <w:rStyle w:val="StyleUnderline"/>
          <w:highlight w:val="yellow"/>
        </w:rPr>
        <w:t>theft of nuclear weapon</w:t>
      </w:r>
      <w:r w:rsidRPr="002D774B">
        <w:rPr>
          <w:rStyle w:val="StyleUnderline"/>
        </w:rPr>
        <w:t xml:space="preserve">s or the acquisition of such weapons by other means </w:t>
      </w:r>
      <w:r w:rsidRPr="002D774B">
        <w:rPr>
          <w:rStyle w:val="StyleUnderline"/>
          <w:highlight w:val="yellow"/>
        </w:rPr>
        <w:t>is virtually nonexistent</w:t>
      </w:r>
      <w:r w:rsidRPr="002D774B">
        <w:rPr>
          <w:sz w:val="16"/>
        </w:rPr>
        <w:t xml:space="preserve">. This may be due to a combination of reasons. </w:t>
      </w:r>
      <w:r w:rsidRPr="002D774B">
        <w:rPr>
          <w:rStyle w:val="StyleUnderline"/>
          <w:highlight w:val="yellow"/>
        </w:rPr>
        <w:t>Terrorists understand</w:t>
      </w:r>
      <w:r w:rsidRPr="002D774B">
        <w:rPr>
          <w:rStyle w:val="StyleUnderline"/>
        </w:rPr>
        <w:t xml:space="preserve"> that </w:t>
      </w:r>
      <w:r w:rsidRPr="002D774B">
        <w:rPr>
          <w:rStyle w:val="Emphasis"/>
          <w:highlight w:val="yellow"/>
        </w:rPr>
        <w:t>it is not hard to terrorize a population without committing mass murder:</w:t>
      </w:r>
      <w:r w:rsidRPr="002D774B">
        <w:rPr>
          <w:rStyle w:val="Emphasis"/>
        </w:rPr>
        <w:t xml:space="preserve"> </w:t>
      </w:r>
      <w:r w:rsidRPr="002D774B">
        <w:rPr>
          <w:sz w:val="16"/>
        </w:rPr>
        <w:t xml:space="preserve">In 2002, </w:t>
      </w:r>
      <w:r w:rsidRPr="002D774B">
        <w:rPr>
          <w:rStyle w:val="StyleUnderline"/>
        </w:rPr>
        <w:t>a single sniper</w:t>
      </w:r>
      <w:r w:rsidRPr="002D774B">
        <w:rPr>
          <w:sz w:val="16"/>
        </w:rPr>
        <w:t xml:space="preserve"> in the Washington, DC area, operating within his own automobile and with one accomplice, killed 10 people and </w:t>
      </w:r>
      <w:r w:rsidRPr="002D774B">
        <w:rPr>
          <w:rStyle w:val="StyleUnderline"/>
        </w:rPr>
        <w:t>changed the behavior of virtually the entire populace of the city over a period of three weeks by instilling fear of being a randomly chosen shooting victim when out shopping.</w:t>
      </w:r>
    </w:p>
    <w:p w14:paraId="7750A502" w14:textId="77777777" w:rsidR="00C42812" w:rsidRDefault="00C42812" w:rsidP="00C42812">
      <w:pPr>
        <w:rPr>
          <w:sz w:val="16"/>
        </w:rPr>
      </w:pPr>
      <w:r w:rsidRPr="002D774B">
        <w:rPr>
          <w:rStyle w:val="StyleUnderline"/>
        </w:rPr>
        <w:t xml:space="preserve">Terrorists who believe the commission of violence helps their cause have access to many explosive materials and conventional weapons to ply their “trade.” </w:t>
      </w:r>
      <w:r w:rsidRPr="002D774B">
        <w:rPr>
          <w:rStyle w:val="StyleUnderline"/>
          <w:highlight w:val="yellow"/>
        </w:rPr>
        <w:t>If public sympathy is important to their cause</w:t>
      </w:r>
      <w:r w:rsidRPr="002D774B">
        <w:rPr>
          <w:sz w:val="16"/>
        </w:rPr>
        <w:t xml:space="preserve">, an apparent plan or commission of </w:t>
      </w:r>
      <w:r w:rsidRPr="002D774B">
        <w:rPr>
          <w:rStyle w:val="StyleUnderline"/>
          <w:highlight w:val="yellow"/>
        </w:rPr>
        <w:t>mass murder</w:t>
      </w:r>
      <w:r w:rsidRPr="002D774B">
        <w:rPr>
          <w:rStyle w:val="StyleUnderline"/>
        </w:rPr>
        <w:t xml:space="preserve"> is not going to help them, and indeed </w:t>
      </w:r>
      <w:r w:rsidRPr="002D774B">
        <w:rPr>
          <w:rStyle w:val="Emphasis"/>
          <w:highlight w:val="yellow"/>
        </w:rPr>
        <w:t>will make their enemies even more implacable</w:t>
      </w:r>
      <w:r w:rsidRPr="002D774B">
        <w:rPr>
          <w:sz w:val="16"/>
        </w:rPr>
        <w:t xml:space="preserve">, reducing the prospects of achieving their goals. </w:t>
      </w:r>
      <w:r w:rsidRPr="002D774B">
        <w:rPr>
          <w:rStyle w:val="StyleUnderline"/>
        </w:rPr>
        <w:t xml:space="preserve">The </w:t>
      </w:r>
      <w:r w:rsidRPr="002D774B">
        <w:rPr>
          <w:rStyle w:val="StyleUnderline"/>
          <w:highlight w:val="yellow"/>
        </w:rPr>
        <w:t>acquisition</w:t>
      </w:r>
      <w:r w:rsidRPr="002D774B">
        <w:rPr>
          <w:rStyle w:val="StyleUnderline"/>
        </w:rPr>
        <w:t xml:space="preserve"> of nuclear weapons</w:t>
      </w:r>
      <w:r w:rsidRPr="002D774B">
        <w:rPr>
          <w:sz w:val="16"/>
        </w:rPr>
        <w:t xml:space="preserve"> by terrorists is not like the acquisition of conventional weapons; it </w:t>
      </w:r>
      <w:r w:rsidRPr="002D774B">
        <w:rPr>
          <w:rStyle w:val="Emphasis"/>
          <w:highlight w:val="yellow"/>
        </w:rPr>
        <w:t>requires significant time, planning, resources, and expertise, with no guarantees that an acquired device would work.</w:t>
      </w:r>
      <w:r w:rsidRPr="002D774B">
        <w:rPr>
          <w:rStyle w:val="Emphasis"/>
        </w:rPr>
        <w:t xml:space="preserve"> </w:t>
      </w:r>
      <w:r w:rsidRPr="002D774B">
        <w:rPr>
          <w:rStyle w:val="StyleUnderline"/>
        </w:rPr>
        <w:t>It requires putting aside at least some aspects of a group’s more immediate activities and goals for an attempted operation that no terrorist group has previously accomplished</w:t>
      </w:r>
      <w:r w:rsidRPr="002D774B">
        <w:rPr>
          <w:sz w:val="16"/>
        </w:rPr>
        <w:t xml:space="preserve">. While absence of evidence does not mean evidence of absence (as then-Secretary of Defense Donald Rumsfeld kept reminding us during the search for Saddam’s nonexistent nuclear weapons), </w:t>
      </w:r>
      <w:r w:rsidRPr="002D774B">
        <w:rPr>
          <w:rStyle w:val="StyleUnderline"/>
        </w:rPr>
        <w:t>it is reasonable to conclude that the fear of nuclear terrorism has swamped realistic consideration of the threat. As Brian Jenkins, a longtime observer of terrorist groups</w:t>
      </w:r>
      <w:r w:rsidRPr="002D774B">
        <w:rPr>
          <w:sz w:val="16"/>
        </w:rPr>
        <w:t>, wrote in 2008:</w:t>
      </w:r>
    </w:p>
    <w:p w14:paraId="6BD7389B" w14:textId="77777777" w:rsidR="00C42812" w:rsidRPr="006026CE" w:rsidRDefault="00C42812" w:rsidP="00C42812">
      <w:pPr>
        <w:pStyle w:val="Heading4"/>
        <w:rPr>
          <w:rStyle w:val="Style13ptBold"/>
          <w:b/>
          <w:bCs w:val="0"/>
        </w:rPr>
      </w:pPr>
      <w:r w:rsidRPr="006026CE">
        <w:rPr>
          <w:rStyle w:val="Style13ptBold"/>
          <w:b/>
          <w:bCs w:val="0"/>
        </w:rPr>
        <w:t>They can’t steal a weapon – dozens of safeguards and international collaboration account for loose nukes and irrational states</w:t>
      </w:r>
    </w:p>
    <w:p w14:paraId="3AA38E51" w14:textId="77777777" w:rsidR="00C42812" w:rsidRPr="002D774B" w:rsidRDefault="00C42812" w:rsidP="00C42812">
      <w:r w:rsidRPr="003C2337">
        <w:rPr>
          <w:rStyle w:val="Style13ptBold"/>
        </w:rPr>
        <w:t>Weiss 15</w:t>
      </w:r>
      <w:r>
        <w:t xml:space="preserve"> - Leonard Weiss, visiting scholar at Stanford University’s Center for International Security and Cooperation (CISAC). He is also a national advisory board member of the Center for Arms control and Non-Proliferation in Washington, DC, 11/27/2015("On Fear and Nuclear Terrorism," Bulleting of the Atomic Scientists, Volume 71, Issue 2, 2015, Accessed 7/15/2016, AJ)</w:t>
      </w:r>
    </w:p>
    <w:p w14:paraId="2F978495" w14:textId="77777777" w:rsidR="00C42812" w:rsidRPr="002D774B" w:rsidRDefault="00C42812" w:rsidP="00C42812">
      <w:pPr>
        <w:rPr>
          <w:sz w:val="16"/>
        </w:rPr>
      </w:pPr>
      <w:r w:rsidRPr="002D774B">
        <w:rPr>
          <w:sz w:val="16"/>
        </w:rPr>
        <w:t xml:space="preserve">Stealing nukes. Nothing is better protected in a </w:t>
      </w:r>
      <w:r w:rsidRPr="002D774B">
        <w:rPr>
          <w:rStyle w:val="StyleUnderline"/>
          <w:highlight w:val="yellow"/>
        </w:rPr>
        <w:t>nuclear</w:t>
      </w:r>
      <w:r w:rsidRPr="002D774B">
        <w:rPr>
          <w:sz w:val="16"/>
        </w:rPr>
        <w:t xml:space="preserve"> weapon state than the </w:t>
      </w:r>
      <w:r w:rsidRPr="002D774B">
        <w:rPr>
          <w:rStyle w:val="StyleUnderline"/>
          <w:highlight w:val="yellow"/>
        </w:rPr>
        <w:t>weapons</w:t>
      </w:r>
      <w:r w:rsidRPr="002D774B">
        <w:rPr>
          <w:sz w:val="16"/>
        </w:rPr>
        <w:t xml:space="preserve"> themselves, which </w:t>
      </w:r>
      <w:r w:rsidRPr="002D774B">
        <w:rPr>
          <w:rStyle w:val="StyleUnderline"/>
          <w:highlight w:val="yellow"/>
        </w:rPr>
        <w:t>have multiple</w:t>
      </w:r>
      <w:r w:rsidRPr="002D774B">
        <w:rPr>
          <w:rStyle w:val="StyleUnderline"/>
        </w:rPr>
        <w:t xml:space="preserve"> layers of </w:t>
      </w:r>
      <w:r w:rsidRPr="002D774B">
        <w:rPr>
          <w:rStyle w:val="StyleUnderline"/>
          <w:highlight w:val="yellow"/>
        </w:rPr>
        <w:t>safeguards that</w:t>
      </w:r>
      <w:r w:rsidRPr="002D774B">
        <w:rPr>
          <w:sz w:val="16"/>
        </w:rPr>
        <w:t xml:space="preserve">, in the United States, </w:t>
      </w:r>
      <w:r w:rsidRPr="002D774B">
        <w:rPr>
          <w:rStyle w:val="StyleUnderline"/>
          <w:highlight w:val="yellow"/>
        </w:rPr>
        <w:t xml:space="preserve">include </w:t>
      </w:r>
      <w:r w:rsidRPr="002D774B">
        <w:rPr>
          <w:rStyle w:val="Emphasis"/>
          <w:highlight w:val="yellow"/>
        </w:rPr>
        <w:t>intelligence</w:t>
      </w:r>
      <w:r w:rsidRPr="002D774B">
        <w:rPr>
          <w:rStyle w:val="StyleUnderline"/>
        </w:rPr>
        <w:t xml:space="preserve"> and surveillance, </w:t>
      </w:r>
      <w:r w:rsidRPr="002D774B">
        <w:rPr>
          <w:rStyle w:val="Emphasis"/>
          <w:highlight w:val="yellow"/>
        </w:rPr>
        <w:t>electronic locks</w:t>
      </w:r>
      <w:r w:rsidRPr="002D774B">
        <w:rPr>
          <w:sz w:val="16"/>
        </w:rPr>
        <w:t xml:space="preserve"> (including so-called “permissive action links” that prevent detonation unless a code is entered into the lock), </w:t>
      </w:r>
      <w:r w:rsidRPr="002D774B">
        <w:rPr>
          <w:rStyle w:val="Emphasis"/>
          <w:highlight w:val="yellow"/>
        </w:rPr>
        <w:t>gated</w:t>
      </w:r>
      <w:r w:rsidRPr="002D774B">
        <w:rPr>
          <w:rStyle w:val="StyleUnderline"/>
        </w:rPr>
        <w:t xml:space="preserve"> and locked </w:t>
      </w:r>
      <w:r w:rsidRPr="002D774B">
        <w:rPr>
          <w:rStyle w:val="Emphasis"/>
          <w:highlight w:val="yellow"/>
        </w:rPr>
        <w:t>storage facilities, armed guards, and</w:t>
      </w:r>
      <w:r w:rsidRPr="002D774B">
        <w:rPr>
          <w:rStyle w:val="StyleUnderline"/>
        </w:rPr>
        <w:t xml:space="preserve"> teams of </w:t>
      </w:r>
      <w:r w:rsidRPr="002D774B">
        <w:rPr>
          <w:rStyle w:val="Emphasis"/>
          <w:highlight w:val="yellow"/>
        </w:rPr>
        <w:t>elite responders</w:t>
      </w:r>
      <w:r w:rsidRPr="002D774B">
        <w:rPr>
          <w:rStyle w:val="StyleUnderline"/>
        </w:rPr>
        <w:t xml:space="preserve"> if an attempt at theft were to occur</w:t>
      </w:r>
      <w:r w:rsidRPr="002D774B">
        <w:rPr>
          <w:sz w:val="16"/>
        </w:rPr>
        <w:t xml:space="preserve">. We know that </w:t>
      </w:r>
      <w:r w:rsidRPr="002D774B">
        <w:rPr>
          <w:rStyle w:val="StyleUnderline"/>
        </w:rPr>
        <w:t>most weapon states have such protections</w:t>
      </w:r>
      <w:r w:rsidRPr="002D774B">
        <w:rPr>
          <w:sz w:val="16"/>
        </w:rPr>
        <w:t xml:space="preserve">, and there is no reason to believe that such protections are missing in the remaining states, since no weapon state would want to put itself at risk of an unintended nuclear detonation of its own weapons by a malevolent agent. Thus, </w:t>
      </w:r>
      <w:r w:rsidRPr="002D774B">
        <w:rPr>
          <w:rStyle w:val="StyleUnderline"/>
          <w:highlight w:val="yellow"/>
        </w:rPr>
        <w:t>the likelihood</w:t>
      </w:r>
      <w:r w:rsidRPr="002D774B">
        <w:rPr>
          <w:rStyle w:val="StyleUnderline"/>
        </w:rPr>
        <w:t xml:space="preserve"> </w:t>
      </w:r>
      <w:r w:rsidRPr="002D774B">
        <w:rPr>
          <w:rStyle w:val="StyleUnderline"/>
          <w:highlight w:val="yellow"/>
        </w:rPr>
        <w:t>of</w:t>
      </w:r>
      <w:r w:rsidRPr="002D774B">
        <w:rPr>
          <w:rStyle w:val="StyleUnderline"/>
        </w:rPr>
        <w:t xml:space="preserve"> an unauthorized agent secretly planning a </w:t>
      </w:r>
      <w:r w:rsidRPr="002D774B">
        <w:rPr>
          <w:rStyle w:val="StyleUnderline"/>
          <w:highlight w:val="yellow"/>
        </w:rPr>
        <w:t>theft</w:t>
      </w:r>
      <w:r w:rsidRPr="002D774B">
        <w:rPr>
          <w:rStyle w:val="StyleUnderline"/>
        </w:rPr>
        <w:t xml:space="preserve">, without being discovered, and getting access to weapons with the intent and physical ability to carry them off in the face of such layers of protection </w:t>
      </w:r>
      <w:r w:rsidRPr="002D774B">
        <w:rPr>
          <w:rStyle w:val="StyleUnderline"/>
          <w:highlight w:val="yellow"/>
        </w:rPr>
        <w:t>is extremely low</w:t>
      </w:r>
      <w:r w:rsidRPr="002D774B">
        <w:rPr>
          <w:sz w:val="16"/>
        </w:rPr>
        <w:t>—but it isn’t impossible, especially in the case where the thief is an insider.</w:t>
      </w:r>
    </w:p>
    <w:p w14:paraId="62C602B9" w14:textId="77777777" w:rsidR="00C42812" w:rsidRPr="002D774B" w:rsidRDefault="00C42812" w:rsidP="00C42812">
      <w:pPr>
        <w:rPr>
          <w:sz w:val="16"/>
        </w:rPr>
      </w:pPr>
      <w:r w:rsidRPr="002D774B">
        <w:rPr>
          <w:rStyle w:val="StyleUnderline"/>
        </w:rPr>
        <w:t>The insider threat helped give credibility</w:t>
      </w:r>
      <w:r w:rsidRPr="002D774B">
        <w:rPr>
          <w:sz w:val="16"/>
        </w:rPr>
        <w:t xml:space="preserve"> </w:t>
      </w:r>
      <w:r w:rsidRPr="002D774B">
        <w:rPr>
          <w:rStyle w:val="StyleUnderline"/>
        </w:rPr>
        <w:t>to the stories,</w:t>
      </w:r>
      <w:r w:rsidRPr="002D774B">
        <w:rPr>
          <w:sz w:val="16"/>
        </w:rPr>
        <w:t xml:space="preserve"> circulating about 20 years ago, </w:t>
      </w:r>
      <w:r w:rsidRPr="002D774B">
        <w:rPr>
          <w:rStyle w:val="StyleUnderline"/>
        </w:rPr>
        <w:t>that there were “loose nukes</w:t>
      </w:r>
      <w:r w:rsidRPr="002D774B">
        <w:rPr>
          <w:sz w:val="16"/>
        </w:rPr>
        <w:t>”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61634EB1" w14:textId="77777777" w:rsidR="00C42812" w:rsidRPr="002D774B" w:rsidRDefault="00C42812" w:rsidP="00C42812">
      <w:pPr>
        <w:rPr>
          <w:sz w:val="16"/>
        </w:rPr>
      </w:pPr>
      <w:r w:rsidRPr="002D774B">
        <w:rPr>
          <w:sz w:val="16"/>
        </w:rPr>
        <w:t xml:space="preserve">Because of the large number of terrorist groups operating in its geographic vicinity, </w:t>
      </w:r>
      <w:r w:rsidRPr="002D774B">
        <w:rPr>
          <w:rStyle w:val="StyleUnderline"/>
          <w:highlight w:val="yellow"/>
        </w:rPr>
        <w:t>Pakistan is</w:t>
      </w:r>
      <w:r w:rsidRPr="002D774B">
        <w:rPr>
          <w:rStyle w:val="StyleUnderline"/>
        </w:rPr>
        <w:t xml:space="preserve"> frequently </w:t>
      </w:r>
      <w:r w:rsidRPr="002D774B">
        <w:rPr>
          <w:rStyle w:val="StyleUnderline"/>
          <w:highlight w:val="yellow"/>
        </w:rPr>
        <w:t>suggested as a possible candidate</w:t>
      </w:r>
      <w:r w:rsidRPr="002D774B">
        <w:rPr>
          <w:rStyle w:val="StyleUnderline"/>
        </w:rPr>
        <w:t xml:space="preserve"> </w:t>
      </w:r>
      <w:r w:rsidRPr="002D774B">
        <w:rPr>
          <w:rStyle w:val="StyleUnderline"/>
          <w:highlight w:val="yellow"/>
        </w:rPr>
        <w:t>for scenarios</w:t>
      </w:r>
      <w:r w:rsidRPr="002D774B">
        <w:rPr>
          <w:rStyle w:val="StyleUnderline"/>
        </w:rPr>
        <w:t xml:space="preserve"> </w:t>
      </w:r>
      <w:r w:rsidRPr="002D774B">
        <w:rPr>
          <w:rStyle w:val="StyleUnderline"/>
          <w:highlight w:val="yellow"/>
        </w:rPr>
        <w:t>in which a</w:t>
      </w:r>
      <w:r w:rsidRPr="002D774B">
        <w:rPr>
          <w:rStyle w:val="StyleUnderline"/>
        </w:rPr>
        <w:t xml:space="preserve"> terrorist </w:t>
      </w:r>
      <w:r w:rsidRPr="002D774B">
        <w:rPr>
          <w:rStyle w:val="StyleUnderline"/>
          <w:highlight w:val="yellow"/>
        </w:rPr>
        <w:t>group</w:t>
      </w:r>
      <w:r w:rsidRPr="002D774B">
        <w:rPr>
          <w:rStyle w:val="StyleUnderline"/>
        </w:rPr>
        <w:t xml:space="preserve"> either </w:t>
      </w:r>
      <w:r w:rsidRPr="002D774B">
        <w:rPr>
          <w:rStyle w:val="StyleUnderline"/>
          <w:highlight w:val="yellow"/>
        </w:rPr>
        <w:t>seizes a weapon via collaboration with insiders</w:t>
      </w:r>
      <w:r w:rsidRPr="002D774B">
        <w:rPr>
          <w:rStyle w:val="StyleUnderline"/>
        </w:rPr>
        <w:t xml:space="preserve"> sympathetic to its cause, or in which terrorists “inherit” nuclear weapons by taking over the arsenal of a failed nuclear state</w:t>
      </w:r>
      <w:r w:rsidRPr="002D774B">
        <w:rPr>
          <w:sz w:val="16"/>
        </w:rPr>
        <w:t xml:space="preserve"> that has devolved into chaos. Attacks by a terrorist group on a Pakistani military base, at Kamra, which is believed to house nuclear weapons in some form, have been referenced in connection with such security concerns (Nelson and Hussain, 2012). </w:t>
      </w:r>
      <w:r w:rsidRPr="002D774B">
        <w:rPr>
          <w:rStyle w:val="StyleUnderline"/>
          <w:highlight w:val="yellow"/>
        </w:rPr>
        <w:t>However</w:t>
      </w:r>
      <w:r w:rsidRPr="002D774B">
        <w:rPr>
          <w:rStyle w:val="StyleUnderline"/>
        </w:rPr>
        <w:t>, t</w:t>
      </w:r>
      <w:r w:rsidRPr="002D774B">
        <w:rPr>
          <w:rStyle w:val="StyleUnderline"/>
          <w:highlight w:val="yellow"/>
        </w:rPr>
        <w:t>he Kamra base</w:t>
      </w:r>
      <w:r w:rsidRPr="002D774B">
        <w:rPr>
          <w:rStyle w:val="StyleUnderline"/>
        </w:rPr>
        <w:t xml:space="preserve"> contained US fighter planes, including F-16s, used to bomb Taliban bases in tribal areas bordering Afghanistan, so the planes, not nuclear weapons, were the likely </w:t>
      </w:r>
      <w:proofErr w:type="gramStart"/>
      <w:r w:rsidRPr="002D774B">
        <w:rPr>
          <w:rStyle w:val="StyleUnderline"/>
        </w:rPr>
        <w:t>target</w:t>
      </w:r>
      <w:proofErr w:type="gramEnd"/>
      <w:r w:rsidRPr="002D774B">
        <w:rPr>
          <w:rStyle w:val="StyleUnderline"/>
        </w:rPr>
        <w:t xml:space="preserve"> of the terrorists, and in any case the </w:t>
      </w:r>
      <w:r w:rsidRPr="002D774B">
        <w:rPr>
          <w:rStyle w:val="Emphasis"/>
          <w:highlight w:val="yellow"/>
        </w:rPr>
        <w:t>mission was a failure</w:t>
      </w:r>
      <w:r w:rsidRPr="002D774B">
        <w:rPr>
          <w:sz w:val="16"/>
        </w:rPr>
        <w:t xml:space="preserve">. </w:t>
      </w:r>
      <w:r w:rsidRPr="002D774B">
        <w:rPr>
          <w:rStyle w:val="StyleUnderline"/>
          <w:highlight w:val="yellow"/>
        </w:rPr>
        <w:t>Moreover, Pakistan is not about to collapse, and the Pakistanis</w:t>
      </w:r>
      <w:r w:rsidRPr="002D774B">
        <w:rPr>
          <w:rStyle w:val="StyleUnderline"/>
        </w:rPr>
        <w:t xml:space="preserve"> are known to have </w:t>
      </w:r>
      <w:r w:rsidRPr="002D774B">
        <w:rPr>
          <w:rStyle w:val="StyleUnderline"/>
          <w:highlight w:val="yellow"/>
        </w:rPr>
        <w:t xml:space="preserve">received </w:t>
      </w:r>
      <w:r w:rsidRPr="002D774B">
        <w:rPr>
          <w:rStyle w:val="Emphasis"/>
          <w:highlight w:val="yellow"/>
        </w:rPr>
        <w:t>major international assistance in technologies for protecting</w:t>
      </w:r>
      <w:r w:rsidRPr="002D774B">
        <w:rPr>
          <w:rStyle w:val="StyleUnderline"/>
        </w:rPr>
        <w:t xml:space="preserve"> their </w:t>
      </w:r>
      <w:r w:rsidRPr="002D774B">
        <w:rPr>
          <w:rStyle w:val="Emphasis"/>
          <w:highlight w:val="yellow"/>
        </w:rPr>
        <w:t>weapons</w:t>
      </w:r>
      <w:r w:rsidRPr="002D774B">
        <w:rPr>
          <w:rStyle w:val="StyleUnderline"/>
        </w:rPr>
        <w:t xml:space="preserve"> from unauthorized</w:t>
      </w:r>
      <w:r w:rsidRPr="002D774B">
        <w:rPr>
          <w:sz w:val="16"/>
        </w:rPr>
        <w:t xml:space="preserve"> use, store them in somewhat disassembled fashion at multiple locations, </w:t>
      </w:r>
      <w:r w:rsidRPr="002D774B">
        <w:rPr>
          <w:rStyle w:val="StyleUnderline"/>
        </w:rPr>
        <w:t>and have a sophisticated nuclear security structure in place</w:t>
      </w:r>
      <w:r w:rsidRPr="002D774B">
        <w:rPr>
          <w:sz w:val="16"/>
        </w:rPr>
        <w:t xml:space="preserve"> (see Gregory, 2013; Khan, 2012).</w:t>
      </w:r>
    </w:p>
    <w:p w14:paraId="39CED430" w14:textId="77777777" w:rsidR="00C42812" w:rsidRPr="002D774B" w:rsidRDefault="00C42812" w:rsidP="00C42812">
      <w:pPr>
        <w:rPr>
          <w:sz w:val="16"/>
        </w:rPr>
      </w:pPr>
      <w:r w:rsidRPr="002D774B">
        <w:rPr>
          <w:sz w:val="16"/>
        </w:rPr>
        <w:t>However, the weapons are assembled at times of high tension in the region, and, to keep a degree of uncertainty in their location, they are moved from place to place, making them more vulnerable to seizure at such times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4EAF00E4" w14:textId="77777777" w:rsidR="00C42812" w:rsidRDefault="00C42812" w:rsidP="00C42812">
      <w:pPr>
        <w:rPr>
          <w:sz w:val="16"/>
        </w:rPr>
      </w:pPr>
      <w:r w:rsidRPr="002D774B">
        <w:rPr>
          <w:sz w:val="16"/>
        </w:rPr>
        <w:t xml:space="preserve">Such </w:t>
      </w:r>
      <w:r w:rsidRPr="002D774B">
        <w:rPr>
          <w:rStyle w:val="StyleUnderline"/>
          <w:highlight w:val="yellow"/>
        </w:rPr>
        <w:t>scenarios of seizure</w:t>
      </w:r>
      <w:r w:rsidRPr="002D774B">
        <w:rPr>
          <w:rStyle w:val="StyleUnderline"/>
        </w:rPr>
        <w:t xml:space="preserve"> in Pakistan </w:t>
      </w:r>
      <w:r w:rsidRPr="002D774B">
        <w:rPr>
          <w:rStyle w:val="StyleUnderline"/>
          <w:highlight w:val="yellow"/>
        </w:rPr>
        <w:t xml:space="preserve">would require </w:t>
      </w:r>
      <w:r w:rsidRPr="002D774B">
        <w:rPr>
          <w:rStyle w:val="Emphasis"/>
          <w:highlight w:val="yellow"/>
        </w:rPr>
        <w:t>a major security breakdown</w:t>
      </w:r>
      <w:r w:rsidRPr="002D774B">
        <w:rPr>
          <w:rStyle w:val="StyleUnderline"/>
          <w:highlight w:val="yellow"/>
        </w:rPr>
        <w:t xml:space="preserve"> within the army</w:t>
      </w:r>
      <w:r w:rsidRPr="002D774B">
        <w:rPr>
          <w:rStyle w:val="StyleUnderline"/>
        </w:rPr>
        <w:t xml:space="preserve"> leading to a takeover of weapons by a nihilistic terrorist group with little warning, </w:t>
      </w:r>
      <w:r w:rsidRPr="002D774B">
        <w:rPr>
          <w:rStyle w:val="StyleUnderline"/>
          <w:highlight w:val="yellow"/>
        </w:rPr>
        <w:t xml:space="preserve">while </w:t>
      </w:r>
      <w:r w:rsidRPr="002D774B">
        <w:rPr>
          <w:rStyle w:val="Emphasis"/>
          <w:highlight w:val="yellow"/>
        </w:rPr>
        <w:t>army loyalists along with India</w:t>
      </w:r>
      <w:r w:rsidRPr="002D774B">
        <w:rPr>
          <w:rStyle w:val="StyleUnderline"/>
        </w:rPr>
        <w:t xml:space="preserve"> and other interested parties </w:t>
      </w:r>
      <w:r w:rsidRPr="002D774B">
        <w:rPr>
          <w:sz w:val="16"/>
        </w:rPr>
        <w:t xml:space="preserve">(like the United States) </w:t>
      </w:r>
      <w:r w:rsidRPr="002D774B">
        <w:rPr>
          <w:rStyle w:val="StyleUnderline"/>
        </w:rPr>
        <w:t xml:space="preserve">stand by and </w:t>
      </w:r>
      <w:r w:rsidRPr="002D774B">
        <w:rPr>
          <w:rStyle w:val="StyleUnderline"/>
          <w:highlight w:val="yellow"/>
        </w:rPr>
        <w:t>do not intervene</w:t>
      </w:r>
      <w:r w:rsidRPr="002D774B">
        <w:rPr>
          <w:rStyle w:val="StyleUnderline"/>
        </w:rPr>
        <w:t xml:space="preserve">. This is not a particularly realistic scenario, </w:t>
      </w:r>
      <w:r w:rsidRPr="002D774B">
        <w:rPr>
          <w:sz w:val="16"/>
        </w:rPr>
        <w:t xml:space="preserve">but it’s also not a reason to conclude that Pakistan’s nuclear arsenal is of no concern. It is, not only because of an internal threat, </w:t>
      </w:r>
      <w:proofErr w:type="gramStart"/>
      <w:r w:rsidRPr="002D774B">
        <w:rPr>
          <w:sz w:val="16"/>
        </w:rPr>
        <w:t>but</w:t>
      </w:r>
      <w:proofErr w:type="gramEnd"/>
      <w:r w:rsidRPr="002D774B">
        <w:rPr>
          <w:sz w:val="16"/>
        </w:rPr>
        <w:t xml:space="preserve"> especially because it raises the possibility of nuclear war with India. For this and other reasons, </w:t>
      </w:r>
      <w:r w:rsidRPr="002D774B">
        <w:rPr>
          <w:rStyle w:val="StyleUnderline"/>
        </w:rPr>
        <w:t>intelligence agencies in multiple countries spend considerable resources tracking the Pakistani nuclear situation to reduce the likelihood of surprises.</w:t>
      </w:r>
      <w:r w:rsidRPr="002D774B">
        <w:rPr>
          <w:sz w:val="16"/>
        </w:rPr>
        <w:t xml:space="preserve">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2AC2014C" w14:textId="77777777" w:rsidR="00C42812" w:rsidRPr="006026CE" w:rsidRDefault="00C42812" w:rsidP="00C42812">
      <w:pPr>
        <w:pStyle w:val="Heading4"/>
        <w:rPr>
          <w:rStyle w:val="Style13ptBold"/>
          <w:b/>
          <w:bCs w:val="0"/>
        </w:rPr>
      </w:pPr>
      <w:r>
        <w:rPr>
          <w:rStyle w:val="Style13ptBold"/>
          <w:b/>
          <w:bCs w:val="0"/>
        </w:rPr>
        <w:t>States won’t give terrorists nukes – there are no guarantees terrorists will cooperate and only results in the state becoming a nuclear target.</w:t>
      </w:r>
    </w:p>
    <w:p w14:paraId="6FB88B9C" w14:textId="77777777" w:rsidR="00C42812" w:rsidRPr="006026CE" w:rsidRDefault="00C42812" w:rsidP="00C42812">
      <w:r w:rsidRPr="003C2337">
        <w:rPr>
          <w:rStyle w:val="Style13ptBold"/>
        </w:rPr>
        <w:t>Weiss 15</w:t>
      </w:r>
      <w:r>
        <w:t xml:space="preserve"> - Leonard Weiss, visiting scholar at Stanford University’s Center for International Security and Cooperation (CISAC). He is also a national advisory board member of the Center for Arms control and Non-Proliferation in Washington, DC, 11/27/2015("On Fear and Nuclear Terrorism," Bulleting of the Atomic Scientists, Volume 71, Issue 2, 2015, Accessed 7/15/2016, AJ)</w:t>
      </w:r>
    </w:p>
    <w:p w14:paraId="15D0D90F" w14:textId="77777777" w:rsidR="00C42812" w:rsidRDefault="00C42812" w:rsidP="00C42812">
      <w:pPr>
        <w:rPr>
          <w:sz w:val="16"/>
        </w:rPr>
      </w:pPr>
      <w:proofErr w:type="gramStart"/>
      <w:r w:rsidRPr="006026CE">
        <w:rPr>
          <w:sz w:val="16"/>
        </w:rPr>
        <w:t>Acquiring nukes as a gift.</w:t>
      </w:r>
      <w:proofErr w:type="gramEnd"/>
      <w:r w:rsidRPr="006026CE">
        <w:rPr>
          <w:sz w:val="16"/>
        </w:rPr>
        <w:t xml:space="preserve"> </w:t>
      </w:r>
      <w:r w:rsidRPr="006026CE">
        <w:rPr>
          <w:rStyle w:val="StyleUnderline"/>
        </w:rPr>
        <w:t>Following</w:t>
      </w:r>
      <w:r w:rsidRPr="006026CE">
        <w:rPr>
          <w:sz w:val="16"/>
        </w:rPr>
        <w:t xml:space="preserve"> the shock of </w:t>
      </w:r>
      <w:r w:rsidRPr="006026CE">
        <w:rPr>
          <w:rStyle w:val="StyleUnderline"/>
        </w:rPr>
        <w:t>9/11</w:t>
      </w:r>
      <w:r w:rsidRPr="006026CE">
        <w:rPr>
          <w:sz w:val="16"/>
        </w:rPr>
        <w:t xml:space="preserve">, </w:t>
      </w:r>
      <w:r w:rsidRPr="006026CE">
        <w:rPr>
          <w:rStyle w:val="StyleUnderline"/>
        </w:rPr>
        <w:t xml:space="preserve">government </w:t>
      </w:r>
      <w:r w:rsidRPr="006026CE">
        <w:rPr>
          <w:rStyle w:val="StyleUnderline"/>
          <w:highlight w:val="yellow"/>
        </w:rPr>
        <w:t>officials</w:t>
      </w:r>
      <w:r w:rsidRPr="006026CE">
        <w:rPr>
          <w:sz w:val="16"/>
        </w:rPr>
        <w:t xml:space="preserve"> and the media </w:t>
      </w:r>
      <w:r w:rsidRPr="006026CE">
        <w:rPr>
          <w:rStyle w:val="StyleUnderline"/>
          <w:highlight w:val="yellow"/>
        </w:rPr>
        <w:t>imagined</w:t>
      </w:r>
      <w:r w:rsidRPr="006026CE">
        <w:rPr>
          <w:rStyle w:val="StyleUnderline"/>
        </w:rPr>
        <w:t xml:space="preserve"> many </w:t>
      </w:r>
      <w:r w:rsidRPr="006026CE">
        <w:rPr>
          <w:rStyle w:val="StyleUnderline"/>
          <w:highlight w:val="yellow"/>
        </w:rPr>
        <w:t>scenarios in which</w:t>
      </w:r>
      <w:r w:rsidRPr="006026CE">
        <w:rPr>
          <w:rStyle w:val="StyleUnderline"/>
        </w:rPr>
        <w:t xml:space="preserve"> terrorists obtain nuclear weapons</w:t>
      </w:r>
      <w:r w:rsidRPr="006026CE">
        <w:rPr>
          <w:sz w:val="16"/>
        </w:rPr>
        <w:t xml:space="preserve">; </w:t>
      </w:r>
      <w:r w:rsidRPr="006026CE">
        <w:rPr>
          <w:rStyle w:val="StyleUnderline"/>
        </w:rPr>
        <w:t>one</w:t>
      </w:r>
      <w:r w:rsidRPr="006026CE">
        <w:rPr>
          <w:sz w:val="16"/>
        </w:rPr>
        <w:t xml:space="preserve"> of those </w:t>
      </w:r>
      <w:r w:rsidRPr="006026CE">
        <w:rPr>
          <w:rStyle w:val="StyleUnderline"/>
        </w:rPr>
        <w:t>scenarios</w:t>
      </w:r>
      <w:r w:rsidRPr="006026CE">
        <w:rPr>
          <w:sz w:val="16"/>
        </w:rPr>
        <w:t xml:space="preserve"> </w:t>
      </w:r>
      <w:r w:rsidRPr="006026CE">
        <w:rPr>
          <w:rStyle w:val="StyleUnderline"/>
        </w:rPr>
        <w:t xml:space="preserve">involves </w:t>
      </w:r>
      <w:r w:rsidRPr="006026CE">
        <w:rPr>
          <w:rStyle w:val="StyleUnderline"/>
          <w:highlight w:val="yellow"/>
        </w:rPr>
        <w:t>a weapon state using a terrorist group for delivery of a nuclear weapon</w:t>
      </w:r>
      <w:r w:rsidRPr="006026CE">
        <w:rPr>
          <w:sz w:val="16"/>
        </w:rPr>
        <w:t xml:space="preserve">. There are at least </w:t>
      </w:r>
      <w:r w:rsidRPr="006026CE">
        <w:rPr>
          <w:rStyle w:val="StyleUnderline"/>
        </w:rPr>
        <w:t xml:space="preserve">two reasons why </w:t>
      </w:r>
      <w:r w:rsidRPr="006026CE">
        <w:rPr>
          <w:rStyle w:val="StyleUnderline"/>
          <w:highlight w:val="yellow"/>
        </w:rPr>
        <w:t>this scenario is unlikely</w:t>
      </w:r>
      <w:r w:rsidRPr="006026CE">
        <w:rPr>
          <w:sz w:val="16"/>
        </w:rPr>
        <w:t xml:space="preserve">: </w:t>
      </w:r>
      <w:r w:rsidRPr="006026CE">
        <w:rPr>
          <w:rStyle w:val="StyleUnderline"/>
        </w:rPr>
        <w:t xml:space="preserve">First, </w:t>
      </w:r>
      <w:r w:rsidRPr="006026CE">
        <w:rPr>
          <w:rStyle w:val="StyleUnderline"/>
          <w:highlight w:val="yellow"/>
        </w:rPr>
        <w:t>once a</w:t>
      </w:r>
      <w:r w:rsidRPr="006026CE">
        <w:rPr>
          <w:rStyle w:val="StyleUnderline"/>
        </w:rPr>
        <w:t xml:space="preserve"> weapon </w:t>
      </w:r>
      <w:r w:rsidRPr="006026CE">
        <w:rPr>
          <w:rStyle w:val="StyleUnderline"/>
          <w:highlight w:val="yellow"/>
        </w:rPr>
        <w:t xml:space="preserve">state loses control of a weapon, </w:t>
      </w:r>
      <w:r w:rsidRPr="006026CE">
        <w:rPr>
          <w:rStyle w:val="Emphasis"/>
          <w:highlight w:val="yellow"/>
        </w:rPr>
        <w:t>it cannot be sure the</w:t>
      </w:r>
      <w:r w:rsidRPr="006026CE">
        <w:rPr>
          <w:rStyle w:val="StyleUnderline"/>
        </w:rPr>
        <w:t xml:space="preserve"> </w:t>
      </w:r>
      <w:proofErr w:type="gramStart"/>
      <w:r w:rsidRPr="006026CE">
        <w:rPr>
          <w:rStyle w:val="StyleUnderline"/>
        </w:rPr>
        <w:t xml:space="preserve">weapon </w:t>
      </w:r>
      <w:r w:rsidRPr="006026CE">
        <w:rPr>
          <w:rStyle w:val="Emphasis"/>
          <w:highlight w:val="yellow"/>
        </w:rPr>
        <w:t>will be used</w:t>
      </w:r>
      <w:r w:rsidRPr="006026CE">
        <w:rPr>
          <w:rStyle w:val="StyleUnderline"/>
        </w:rPr>
        <w:t xml:space="preserve"> by the terrorist group </w:t>
      </w:r>
      <w:r w:rsidRPr="006026CE">
        <w:rPr>
          <w:rStyle w:val="Emphasis"/>
          <w:highlight w:val="yellow"/>
        </w:rPr>
        <w:t>as intended</w:t>
      </w:r>
      <w:proofErr w:type="gramEnd"/>
      <w:r w:rsidRPr="006026CE">
        <w:rPr>
          <w:rStyle w:val="Emphasis"/>
        </w:rPr>
        <w:t>.</w:t>
      </w:r>
      <w:r w:rsidRPr="006026CE">
        <w:rPr>
          <w:rStyle w:val="StyleUnderline"/>
        </w:rPr>
        <w:t xml:space="preserve"> </w:t>
      </w:r>
      <w:r w:rsidRPr="006026CE">
        <w:rPr>
          <w:rStyle w:val="StyleUnderline"/>
          <w:highlight w:val="yellow"/>
        </w:rPr>
        <w:t>Second, the state cannot be sure that the transfer</w:t>
      </w:r>
      <w:r w:rsidRPr="006026CE">
        <w:rPr>
          <w:rStyle w:val="StyleUnderline"/>
        </w:rPr>
        <w:t xml:space="preserve"> of the </w:t>
      </w:r>
      <w:r w:rsidRPr="006026CE">
        <w:rPr>
          <w:rStyle w:val="Emphasis"/>
          <w:highlight w:val="yellow"/>
        </w:rPr>
        <w:t>weapon has been undetected either before or after the fact of its detonation</w:t>
      </w:r>
      <w:r w:rsidRPr="006026CE">
        <w:rPr>
          <w:sz w:val="16"/>
        </w:rPr>
        <w:t xml:space="preserve"> (see Lieber and Press, 2013). </w:t>
      </w:r>
      <w:r w:rsidRPr="006026CE">
        <w:rPr>
          <w:rStyle w:val="StyleUnderline"/>
          <w:highlight w:val="yellow"/>
        </w:rPr>
        <w:t>The use of the weapon by a terrorist group will</w:t>
      </w:r>
      <w:r w:rsidRPr="006026CE">
        <w:rPr>
          <w:sz w:val="16"/>
        </w:rPr>
        <w:t xml:space="preserve"> ultimately </w:t>
      </w:r>
      <w:r w:rsidRPr="006026CE">
        <w:rPr>
          <w:rStyle w:val="StyleUnderline"/>
          <w:highlight w:val="yellow"/>
        </w:rPr>
        <w:t>result in the</w:t>
      </w:r>
      <w:r w:rsidRPr="006026CE">
        <w:rPr>
          <w:rStyle w:val="StyleUnderline"/>
        </w:rPr>
        <w:t xml:space="preserve"> transferring </w:t>
      </w:r>
      <w:r w:rsidRPr="006026CE">
        <w:rPr>
          <w:rStyle w:val="StyleUnderline"/>
          <w:highlight w:val="yellow"/>
        </w:rPr>
        <w:t>nation becoming a nuclear target</w:t>
      </w:r>
      <w:r w:rsidRPr="006026CE">
        <w:rPr>
          <w:rStyle w:val="StyleUnderline"/>
        </w:rPr>
        <w:t xml:space="preserve"> just as if it had itself detonated the device. </w:t>
      </w:r>
      <w:r w:rsidRPr="006026CE">
        <w:rPr>
          <w:rStyle w:val="Emphasis"/>
          <w:highlight w:val="yellow"/>
        </w:rPr>
        <w:t>This is a powerful deterrent</w:t>
      </w:r>
      <w:r w:rsidRPr="006026CE">
        <w:rPr>
          <w:rStyle w:val="StyleUnderline"/>
        </w:rPr>
        <w:t xml:space="preserve"> to such a transfer</w:t>
      </w:r>
      <w:r w:rsidRPr="006026CE">
        <w:rPr>
          <w:sz w:val="16"/>
        </w:rPr>
        <w:t>, making the transfer a low-probability event.</w:t>
      </w:r>
    </w:p>
    <w:p w14:paraId="0823D1D2" w14:textId="77777777" w:rsidR="00C42812" w:rsidRPr="006026CE" w:rsidRDefault="00C42812" w:rsidP="00C42812">
      <w:pPr>
        <w:pStyle w:val="Heading4"/>
        <w:rPr>
          <w:rStyle w:val="Style13ptBold"/>
          <w:b/>
          <w:bCs w:val="0"/>
        </w:rPr>
      </w:pPr>
      <w:r>
        <w:rPr>
          <w:rStyle w:val="Style13ptBold"/>
          <w:b/>
          <w:bCs w:val="0"/>
        </w:rPr>
        <w:t>It is impossible for terrorists to build a nuke – hundreds of challenges</w:t>
      </w:r>
    </w:p>
    <w:p w14:paraId="61350FB2" w14:textId="77777777" w:rsidR="00C42812" w:rsidRPr="00097BD7" w:rsidRDefault="00C42812" w:rsidP="00C42812">
      <w:r w:rsidRPr="003C2337">
        <w:rPr>
          <w:rStyle w:val="Style13ptBold"/>
        </w:rPr>
        <w:t>Weiss 15</w:t>
      </w:r>
      <w:r>
        <w:t xml:space="preserve"> - Leonard Weiss, visiting scholar at Stanford University’s Center for International Security and Cooperation (CISAC). He is also a national advisory board member of the Center for Arms control and Non-Proliferation in Washington, DC, 11/27/2015("On Fear and Nuclear Terrorism," Bulleting of the Atomic Scientists, Volume 71, Issue 2, 2015, Accessed 7/15/2016, AJ)</w:t>
      </w:r>
    </w:p>
    <w:p w14:paraId="4BA81886" w14:textId="77777777" w:rsidR="00C42812" w:rsidRPr="00097BD7" w:rsidRDefault="00C42812" w:rsidP="00C42812">
      <w:pPr>
        <w:rPr>
          <w:sz w:val="16"/>
        </w:rPr>
      </w:pPr>
      <w:r w:rsidRPr="006026CE">
        <w:rPr>
          <w:rStyle w:val="StyleUnderline"/>
        </w:rPr>
        <w:t>Manufacturing a nuclear weapon</w:t>
      </w:r>
      <w:r w:rsidRPr="00097BD7">
        <w:rPr>
          <w:sz w:val="16"/>
        </w:rPr>
        <w:t xml:space="preserve">. </w:t>
      </w:r>
      <w:r w:rsidRPr="006026CE">
        <w:rPr>
          <w:rStyle w:val="StyleUnderline"/>
        </w:rPr>
        <w:t>To accomplish this, a terrorist group would have to obtain an appropriate amount</w:t>
      </w:r>
      <w:r w:rsidRPr="00097BD7">
        <w:rPr>
          <w:sz w:val="16"/>
        </w:rPr>
        <w:t xml:space="preserve"> of one of the two most popular materials for nuclear weapons, </w:t>
      </w:r>
      <w:r w:rsidRPr="006026CE">
        <w:rPr>
          <w:rStyle w:val="StyleUnderline"/>
        </w:rPr>
        <w:t xml:space="preserve">highly enriched </w:t>
      </w:r>
      <w:r w:rsidRPr="00097BD7">
        <w:rPr>
          <w:rStyle w:val="StyleUnderline"/>
          <w:highlight w:val="yellow"/>
        </w:rPr>
        <w:t>uranium</w:t>
      </w:r>
      <w:r w:rsidRPr="00097BD7">
        <w:rPr>
          <w:sz w:val="16"/>
        </w:rPr>
        <w:t xml:space="preserve"> (HEU) </w:t>
      </w:r>
      <w:r w:rsidRPr="00097BD7">
        <w:rPr>
          <w:rStyle w:val="StyleUnderline"/>
          <w:highlight w:val="yellow"/>
        </w:rPr>
        <w:t>or plutonium</w:t>
      </w:r>
      <w:r w:rsidRPr="006026CE">
        <w:rPr>
          <w:rStyle w:val="StyleUnderline"/>
        </w:rPr>
        <w:t xml:space="preserve"> separated from fuel used in a production reactor or a power</w:t>
      </w:r>
      <w:r w:rsidRPr="00097BD7">
        <w:rPr>
          <w:sz w:val="16"/>
        </w:rPr>
        <w:t xml:space="preserve"> </w:t>
      </w:r>
      <w:r w:rsidRPr="006026CE">
        <w:rPr>
          <w:rStyle w:val="StyleUnderline"/>
        </w:rPr>
        <w:t>reactor</w:t>
      </w:r>
      <w:r w:rsidRPr="00097BD7">
        <w:rPr>
          <w:sz w:val="16"/>
        </w:rPr>
        <w:t xml:space="preserve">. </w:t>
      </w:r>
      <w:r w:rsidRPr="006026CE">
        <w:rPr>
          <w:rStyle w:val="StyleUnderline"/>
        </w:rPr>
        <w:t xml:space="preserve">Weapon-grade plutonium </w:t>
      </w:r>
      <w:r w:rsidRPr="00097BD7">
        <w:rPr>
          <w:rStyle w:val="StyleUnderline"/>
          <w:highlight w:val="yellow"/>
        </w:rPr>
        <w:t>is</w:t>
      </w:r>
      <w:r w:rsidRPr="00097BD7">
        <w:rPr>
          <w:sz w:val="16"/>
        </w:rPr>
        <w:t xml:space="preserve"> found in weapon manufacturing facilities in nuclear weapon states and is </w:t>
      </w:r>
      <w:r w:rsidRPr="00097BD7">
        <w:rPr>
          <w:rStyle w:val="Emphasis"/>
          <w:highlight w:val="yellow"/>
        </w:rPr>
        <w:t>very highly protected</w:t>
      </w:r>
      <w:r w:rsidRPr="006026CE">
        <w:rPr>
          <w:rStyle w:val="StyleUnderline"/>
        </w:rPr>
        <w:t xml:space="preserve"> until it is inserted in a weapon</w:t>
      </w:r>
      <w:r w:rsidRPr="00097BD7">
        <w:rPr>
          <w:sz w:val="16"/>
        </w:rPr>
        <w:t xml:space="preserve">. </w:t>
      </w:r>
      <w:r w:rsidRPr="006026CE">
        <w:rPr>
          <w:rStyle w:val="StyleUnderline"/>
        </w:rPr>
        <w:t>Reactor-grade plutonium</w:t>
      </w:r>
      <w:r w:rsidRPr="00097BD7">
        <w:rPr>
          <w:sz w:val="16"/>
        </w:rPr>
        <w:t>, although still capable of being weaponized, is less protected, and in that sense is a more attractive target for a terrorist, especially since it has been produced and stored in prodigious quantities in a number of nuclear weapon states and non-weapon states, particularly Japan.</w:t>
      </w:r>
    </w:p>
    <w:p w14:paraId="0AC1A5FF" w14:textId="77777777" w:rsidR="00C42812" w:rsidRPr="006026CE" w:rsidRDefault="00C42812" w:rsidP="00C42812">
      <w:pPr>
        <w:rPr>
          <w:rStyle w:val="StyleUnderline"/>
        </w:rPr>
      </w:pPr>
      <w:r w:rsidRPr="006026CE">
        <w:rPr>
          <w:rStyle w:val="StyleUnderline"/>
        </w:rPr>
        <w:t xml:space="preserve">But </w:t>
      </w:r>
      <w:r w:rsidRPr="00097BD7">
        <w:rPr>
          <w:rStyle w:val="StyleUnderline"/>
          <w:highlight w:val="yellow"/>
        </w:rPr>
        <w:t>terrorist use</w:t>
      </w:r>
      <w:r w:rsidRPr="006026CE">
        <w:rPr>
          <w:rStyle w:val="StyleUnderline"/>
        </w:rPr>
        <w:t xml:space="preserve"> of plutonium for a nuclear explosive device </w:t>
      </w:r>
      <w:r w:rsidRPr="00097BD7">
        <w:rPr>
          <w:rStyle w:val="StyleUnderline"/>
          <w:highlight w:val="yellow"/>
        </w:rPr>
        <w:t>would require the construction of an implosion weapon</w:t>
      </w:r>
      <w:r w:rsidRPr="006026CE">
        <w:rPr>
          <w:rStyle w:val="StyleUnderline"/>
        </w:rPr>
        <w:t>, requiring the fashioning of an appropriate explosive lens of TNT</w:t>
      </w:r>
      <w:r w:rsidRPr="00097BD7">
        <w:rPr>
          <w:rStyle w:val="StyleUnderline"/>
          <w:highlight w:val="yellow"/>
        </w:rPr>
        <w:t xml:space="preserve">, a </w:t>
      </w:r>
      <w:r w:rsidRPr="00097BD7">
        <w:rPr>
          <w:rStyle w:val="Emphasis"/>
          <w:highlight w:val="yellow"/>
        </w:rPr>
        <w:t>notoriously difficult technical problem</w:t>
      </w:r>
      <w:r w:rsidRPr="00097BD7">
        <w:rPr>
          <w:sz w:val="16"/>
        </w:rPr>
        <w:t xml:space="preserve">. And </w:t>
      </w:r>
      <w:r w:rsidRPr="006026CE">
        <w:rPr>
          <w:rStyle w:val="StyleUnderline"/>
        </w:rPr>
        <w:t>if a high nuclear yield</w:t>
      </w:r>
      <w:r w:rsidRPr="00097BD7">
        <w:rPr>
          <w:sz w:val="16"/>
        </w:rPr>
        <w:t xml:space="preserve"> (much greater than 1 kiloton) </w:t>
      </w:r>
      <w:proofErr w:type="gramStart"/>
      <w:r w:rsidRPr="006026CE">
        <w:rPr>
          <w:rStyle w:val="StyleUnderline"/>
        </w:rPr>
        <w:t>is</w:t>
      </w:r>
      <w:proofErr w:type="gramEnd"/>
      <w:r w:rsidRPr="006026CE">
        <w:rPr>
          <w:rStyle w:val="StyleUnderline"/>
        </w:rPr>
        <w:t xml:space="preserve"> desired, the use of reactor-grade plutonium would require a still more sophisticated design. </w:t>
      </w:r>
      <w:r w:rsidRPr="00097BD7">
        <w:rPr>
          <w:sz w:val="16"/>
        </w:rPr>
        <w:t>Moreover</w:t>
      </w:r>
      <w:r w:rsidRPr="00097BD7">
        <w:rPr>
          <w:sz w:val="16"/>
          <w:highlight w:val="yellow"/>
        </w:rPr>
        <w:t xml:space="preserve">, </w:t>
      </w:r>
      <w:r w:rsidRPr="00097BD7">
        <w:rPr>
          <w:rStyle w:val="StyleUnderline"/>
          <w:highlight w:val="yellow"/>
        </w:rPr>
        <w:t>if the plutonium is only available through chemical separation</w:t>
      </w:r>
      <w:r w:rsidRPr="00097BD7">
        <w:rPr>
          <w:sz w:val="16"/>
        </w:rPr>
        <w:t xml:space="preserve"> from some (presumably stolen) spent fuel rods, </w:t>
      </w:r>
      <w:r w:rsidRPr="00097BD7">
        <w:rPr>
          <w:rStyle w:val="StyleUnderline"/>
          <w:highlight w:val="yellow"/>
        </w:rPr>
        <w:t>additional</w:t>
      </w:r>
      <w:r w:rsidRPr="006026CE">
        <w:rPr>
          <w:rStyle w:val="StyleUnderline"/>
        </w:rPr>
        <w:t xml:space="preserve"> technical </w:t>
      </w:r>
      <w:r w:rsidRPr="00097BD7">
        <w:rPr>
          <w:rStyle w:val="StyleUnderline"/>
          <w:highlight w:val="yellow"/>
        </w:rPr>
        <w:t>complications present themselves</w:t>
      </w:r>
      <w:r w:rsidRPr="00097BD7">
        <w:rPr>
          <w:sz w:val="16"/>
        </w:rPr>
        <w:t xml:space="preserve">. There is at least one study showing that a small team of people with the appropriate technical skills and equipment could, in principle, build a plutonium-based nuclear explosive device (Mark et al., 1986). But </w:t>
      </w:r>
      <w:r w:rsidRPr="00097BD7">
        <w:rPr>
          <w:rStyle w:val="StyleUnderline"/>
          <w:highlight w:val="yellow"/>
        </w:rPr>
        <w:t xml:space="preserve">even if one discounts </w:t>
      </w:r>
      <w:r w:rsidRPr="00097BD7">
        <w:rPr>
          <w:rStyle w:val="Emphasis"/>
          <w:highlight w:val="yellow"/>
        </w:rPr>
        <w:t>the high probability that the plan would be discovered</w:t>
      </w:r>
      <w:r w:rsidRPr="006026CE">
        <w:rPr>
          <w:rStyle w:val="StyleUnderline"/>
        </w:rPr>
        <w:t xml:space="preserve"> at some stage</w:t>
      </w:r>
      <w:r w:rsidRPr="00097BD7">
        <w:rPr>
          <w:sz w:val="16"/>
        </w:rPr>
        <w:t xml:space="preserve"> (missing plutonium or spent fuel rods would put the authorities and intelligence operations under high alert), </w:t>
      </w:r>
      <w:r w:rsidRPr="006026CE">
        <w:rPr>
          <w:rStyle w:val="StyleUnderline"/>
        </w:rPr>
        <w:t>translating this into a real-world situation suggests an extremely low probability of technical success</w:t>
      </w:r>
      <w:r w:rsidRPr="00097BD7">
        <w:rPr>
          <w:sz w:val="16"/>
        </w:rPr>
        <w:t xml:space="preserve">. </w:t>
      </w:r>
      <w:r w:rsidRPr="00097BD7">
        <w:rPr>
          <w:rStyle w:val="StyleUnderline"/>
          <w:highlight w:val="yellow"/>
        </w:rPr>
        <w:t>More likely</w:t>
      </w:r>
      <w:r w:rsidRPr="00097BD7">
        <w:rPr>
          <w:sz w:val="16"/>
        </w:rPr>
        <w:t>, according to one well-known weapon designer</w:t>
      </w:r>
      <w:proofErr w:type="gramStart"/>
      <w:r w:rsidRPr="00097BD7">
        <w:rPr>
          <w:sz w:val="16"/>
        </w:rPr>
        <w:t>,4</w:t>
      </w:r>
      <w:proofErr w:type="gramEnd"/>
      <w:r w:rsidRPr="00097BD7">
        <w:rPr>
          <w:sz w:val="16"/>
        </w:rPr>
        <w:t xml:space="preserve"> </w:t>
      </w:r>
      <w:r w:rsidRPr="00097BD7">
        <w:rPr>
          <w:rStyle w:val="StyleUnderline"/>
          <w:highlight w:val="yellow"/>
        </w:rPr>
        <w:t xml:space="preserve">would be the </w:t>
      </w:r>
      <w:r w:rsidRPr="00097BD7">
        <w:rPr>
          <w:rStyle w:val="Emphasis"/>
          <w:highlight w:val="yellow"/>
        </w:rPr>
        <w:t>death of the person</w:t>
      </w:r>
      <w:r w:rsidRPr="006026CE">
        <w:rPr>
          <w:rStyle w:val="StyleUnderline"/>
        </w:rPr>
        <w:t xml:space="preserve"> or persons </w:t>
      </w:r>
      <w:r w:rsidRPr="00097BD7">
        <w:rPr>
          <w:rStyle w:val="StyleUnderline"/>
          <w:highlight w:val="yellow"/>
        </w:rPr>
        <w:t>in the attempt to build the device</w:t>
      </w:r>
      <w:r w:rsidRPr="006026CE">
        <w:rPr>
          <w:rStyle w:val="StyleUnderline"/>
        </w:rPr>
        <w:t>.</w:t>
      </w:r>
    </w:p>
    <w:p w14:paraId="4209EEE5" w14:textId="77777777" w:rsidR="00C42812" w:rsidRPr="006026CE" w:rsidRDefault="00C42812" w:rsidP="00C42812">
      <w:pPr>
        <w:rPr>
          <w:rStyle w:val="StyleUnderline"/>
        </w:rPr>
      </w:pPr>
      <w:r w:rsidRPr="006026CE">
        <w:rPr>
          <w:rStyle w:val="StyleUnderline"/>
        </w:rPr>
        <w:t xml:space="preserve">There is </w:t>
      </w:r>
      <w:r w:rsidRPr="00097BD7">
        <w:rPr>
          <w:rStyle w:val="StyleUnderline"/>
          <w:highlight w:val="yellow"/>
        </w:rPr>
        <w:t>the possibility of an insider threat</w:t>
      </w:r>
      <w:r w:rsidRPr="006026CE">
        <w:rPr>
          <w:rStyle w:val="StyleUnderline"/>
        </w:rPr>
        <w:t>;</w:t>
      </w:r>
      <w:r w:rsidRPr="00097BD7">
        <w:rPr>
          <w:sz w:val="16"/>
        </w:rPr>
        <w:t xml:space="preserve"> in one example, a team of people working at a reactor or reprocessing site could conspire to steal some material and try to hide the diversion as MUF (materials unaccounted for) within the nuclear safeguards system. </w:t>
      </w:r>
      <w:r w:rsidRPr="006026CE">
        <w:rPr>
          <w:rStyle w:val="StyleUnderline"/>
        </w:rPr>
        <w:t xml:space="preserve">But this scenario </w:t>
      </w:r>
      <w:r w:rsidRPr="00097BD7">
        <w:rPr>
          <w:rStyle w:val="StyleUnderline"/>
          <w:highlight w:val="yellow"/>
        </w:rPr>
        <w:t xml:space="preserve">would require </w:t>
      </w:r>
      <w:r w:rsidRPr="00097BD7">
        <w:rPr>
          <w:rStyle w:val="Emphasis"/>
          <w:highlight w:val="yellow"/>
        </w:rPr>
        <w:t>intimate knowledge of the materials</w:t>
      </w:r>
      <w:r w:rsidRPr="006026CE">
        <w:rPr>
          <w:rStyle w:val="StyleUnderline"/>
        </w:rPr>
        <w:t xml:space="preserve"> accounting system </w:t>
      </w:r>
      <w:r w:rsidRPr="00097BD7">
        <w:rPr>
          <w:rStyle w:val="StyleUnderline"/>
          <w:highlight w:val="yellow"/>
        </w:rPr>
        <w:t>on which safeguards</w:t>
      </w:r>
      <w:r w:rsidRPr="006026CE">
        <w:rPr>
          <w:rStyle w:val="StyleUnderline"/>
        </w:rPr>
        <w:t xml:space="preserve"> in that state </w:t>
      </w:r>
      <w:r w:rsidRPr="00097BD7">
        <w:rPr>
          <w:rStyle w:val="StyleUnderline"/>
          <w:highlight w:val="yellow"/>
        </w:rPr>
        <w:t xml:space="preserve">are based and adds </w:t>
      </w:r>
      <w:r w:rsidRPr="00097BD7">
        <w:rPr>
          <w:rStyle w:val="Emphasis"/>
          <w:highlight w:val="yellow"/>
        </w:rPr>
        <w:t>another layer of complexity</w:t>
      </w:r>
      <w:r w:rsidRPr="006026CE">
        <w:rPr>
          <w:rStyle w:val="StyleUnderline"/>
        </w:rPr>
        <w:t xml:space="preserve"> to an operation with low probability of success.</w:t>
      </w:r>
    </w:p>
    <w:p w14:paraId="121E9711" w14:textId="77777777" w:rsidR="00C42812" w:rsidRPr="00097BD7" w:rsidRDefault="00C42812" w:rsidP="00C42812">
      <w:pPr>
        <w:rPr>
          <w:sz w:val="16"/>
        </w:rPr>
      </w:pPr>
      <w:r w:rsidRPr="00097BD7">
        <w:rPr>
          <w:sz w:val="16"/>
        </w:rPr>
        <w:t xml:space="preserve">The situation is different </w:t>
      </w:r>
      <w:r w:rsidRPr="006026CE">
        <w:rPr>
          <w:rStyle w:val="StyleUnderline"/>
        </w:rPr>
        <w:t xml:space="preserve">in the case of using highly enriched </w:t>
      </w:r>
      <w:r w:rsidRPr="00097BD7">
        <w:rPr>
          <w:rStyle w:val="StyleUnderline"/>
        </w:rPr>
        <w:t>uranium</w:t>
      </w:r>
      <w:r w:rsidRPr="00097BD7">
        <w:rPr>
          <w:sz w:val="16"/>
        </w:rPr>
        <w:t xml:space="preserve">, which presents fewer technical challenges. Here an implosion design is not necessary, and a “gun type” design is the more likely approach. </w:t>
      </w:r>
      <w:proofErr w:type="gramStart"/>
      <w:r w:rsidRPr="00097BD7">
        <w:rPr>
          <w:sz w:val="16"/>
        </w:rPr>
        <w:t>Fear of this scenario has sometimes been promoted in the literature via the quotation of a famous statement by nuclear physicist Luis Alvarez that dropping a subcritical amount of HEU onto another subcritical amount from a distance of five feet could result in a nuclear yield</w:t>
      </w:r>
      <w:proofErr w:type="gramEnd"/>
      <w:r w:rsidRPr="00097BD7">
        <w:rPr>
          <w:sz w:val="16"/>
        </w:rPr>
        <w:t xml:space="preserve">. </w:t>
      </w:r>
      <w:r w:rsidRPr="006026CE">
        <w:rPr>
          <w:rStyle w:val="StyleUnderline"/>
        </w:rPr>
        <w:t>The probability of such a yield</w:t>
      </w:r>
      <w:r w:rsidRPr="00097BD7">
        <w:rPr>
          <w:sz w:val="16"/>
        </w:rPr>
        <w:t xml:space="preserve"> (and its size) </w:t>
      </w:r>
      <w:r w:rsidRPr="006026CE">
        <w:rPr>
          <w:rStyle w:val="StyleUnderline"/>
        </w:rPr>
        <w:t>would depend on the geometry of the HEU components and the amount of material. More likely</w:t>
      </w:r>
      <w:r w:rsidRPr="00097BD7">
        <w:rPr>
          <w:sz w:val="16"/>
        </w:rPr>
        <w:t xml:space="preserve"> than a substantial nuclear explosion from such a scenario </w:t>
      </w:r>
      <w:r w:rsidRPr="006026CE">
        <w:rPr>
          <w:rStyle w:val="StyleUnderline"/>
        </w:rPr>
        <w:t>would be a criticality accident that would release an intense burst of radiation, killing persons in the immediate vicinity</w:t>
      </w:r>
      <w:r w:rsidRPr="00097BD7">
        <w:rPr>
          <w:sz w:val="16"/>
        </w:rPr>
        <w:t>, or (even less likely) a low-yield nuclear “fizzle” that could be quite damaging locally (like a large TNT explosion) but also carry a psychological effect because of its nuclear dimension.</w:t>
      </w:r>
    </w:p>
    <w:p w14:paraId="3A9632C7" w14:textId="77777777" w:rsidR="00C42812" w:rsidRPr="00097BD7" w:rsidRDefault="00C42812" w:rsidP="00C42812">
      <w:pPr>
        <w:rPr>
          <w:sz w:val="16"/>
        </w:rPr>
      </w:pPr>
      <w:r w:rsidRPr="006026CE">
        <w:rPr>
          <w:rStyle w:val="StyleUnderline"/>
        </w:rPr>
        <w:t>In any case, since the critical mass of a bare metal perfect sphere of pure U-235 is approximately 56 kilograms</w:t>
      </w:r>
      <w:r w:rsidRPr="00097BD7">
        <w:rPr>
          <w:sz w:val="16"/>
        </w:rPr>
        <w:t xml:space="preserve">, </w:t>
      </w:r>
      <w:r w:rsidRPr="00097BD7">
        <w:rPr>
          <w:rStyle w:val="StyleUnderline"/>
          <w:highlight w:val="yellow"/>
        </w:rPr>
        <w:t>stealing that much highly enriched material</w:t>
      </w:r>
      <w:r w:rsidRPr="00097BD7">
        <w:rPr>
          <w:sz w:val="16"/>
        </w:rPr>
        <w:t xml:space="preserve"> (and getting away without detection, an armed fight, or a criticality accident) </w:t>
      </w:r>
      <w:r w:rsidRPr="00097BD7">
        <w:rPr>
          <w:rStyle w:val="StyleUnderline"/>
          <w:highlight w:val="yellow"/>
        </w:rPr>
        <w:t>is a major problem for any thief</w:t>
      </w:r>
      <w:r w:rsidRPr="006026CE">
        <w:rPr>
          <w:rStyle w:val="StyleUnderline"/>
        </w:rPr>
        <w:t xml:space="preserve"> and one significantly greater than the stealing of small amounts of HEU and lower-enriched material that has been reported from time to time over the past two decades, </w:t>
      </w:r>
      <w:r w:rsidRPr="00097BD7">
        <w:rPr>
          <w:sz w:val="16"/>
        </w:rPr>
        <w:t xml:space="preserve">mostly from former Soviet sites that have since had their security greatly strengthened. Moreover, </w:t>
      </w:r>
      <w:r w:rsidRPr="006026CE">
        <w:rPr>
          <w:rStyle w:val="StyleUnderline"/>
        </w:rPr>
        <w:t>fashioning the material into a form more useful or convenient for explosive purposes could likely mean a need for still more material than suggested above, plus a means for machining</w:t>
      </w:r>
      <w:r w:rsidRPr="00097BD7">
        <w:rPr>
          <w:sz w:val="16"/>
        </w:rPr>
        <w:t xml:space="preserve"> </w:t>
      </w:r>
      <w:r w:rsidRPr="006026CE">
        <w:rPr>
          <w:rStyle w:val="StyleUnderline"/>
        </w:rPr>
        <w:t>it</w:t>
      </w:r>
      <w:r w:rsidRPr="00097BD7">
        <w:rPr>
          <w:sz w:val="16"/>
        </w:rPr>
        <w:t>, as would be the case for HEU fuel assemblies from a research reactor.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2F26E0B3" w14:textId="77777777" w:rsidR="00C42812" w:rsidRDefault="00C42812" w:rsidP="00C42812">
      <w:pPr>
        <w:rPr>
          <w:sz w:val="16"/>
        </w:rPr>
      </w:pPr>
      <w:r w:rsidRPr="00097BD7">
        <w:rPr>
          <w:sz w:val="16"/>
        </w:rPr>
        <w:t xml:space="preserve">Although the attention in the literature given to nuclear terrorism scenarios involving HEU would suggest major attempts to obtain such material by terrorist groups, </w:t>
      </w:r>
      <w:r w:rsidRPr="00097BD7">
        <w:rPr>
          <w:rStyle w:val="StyleUnderline"/>
          <w:highlight w:val="yellow"/>
        </w:rPr>
        <w:t xml:space="preserve">there is </w:t>
      </w:r>
      <w:r w:rsidRPr="00097BD7">
        <w:rPr>
          <w:rStyle w:val="Emphasis"/>
          <w:highlight w:val="yellow"/>
        </w:rPr>
        <w:t>only one known case</w:t>
      </w:r>
      <w:r w:rsidRPr="00097BD7">
        <w:rPr>
          <w:rStyle w:val="StyleUnderline"/>
          <w:highlight w:val="yellow"/>
        </w:rPr>
        <w:t xml:space="preserve"> of a major theft</w:t>
      </w:r>
      <w:r w:rsidRPr="00097BD7">
        <w:rPr>
          <w:rStyle w:val="StyleUnderline"/>
        </w:rPr>
        <w:t xml:space="preserve"> of HEU</w:t>
      </w:r>
      <w:r w:rsidRPr="00097BD7">
        <w:rPr>
          <w:sz w:val="16"/>
        </w:rPr>
        <w:t xml:space="preserve">. </w:t>
      </w:r>
      <w:r w:rsidRPr="00097BD7">
        <w:rPr>
          <w:rStyle w:val="StyleUnderline"/>
        </w:rPr>
        <w:t>It involves a US government contractor processing HEU for the US Navy</w:t>
      </w:r>
      <w:r w:rsidRPr="00097BD7">
        <w:rPr>
          <w:sz w:val="16"/>
        </w:rPr>
        <w:t xml:space="preserve"> in Apollo, Pennsylvania in the 1970s </w:t>
      </w:r>
      <w:r w:rsidRPr="00097BD7">
        <w:rPr>
          <w:rStyle w:val="StyleUnderline"/>
          <w:highlight w:val="yellow"/>
        </w:rPr>
        <w:t>at a time when security and materials accounting were extremely</w:t>
      </w:r>
      <w:r w:rsidRPr="00097BD7">
        <w:rPr>
          <w:rStyle w:val="StyleUnderline"/>
        </w:rPr>
        <w:t xml:space="preserve"> </w:t>
      </w:r>
      <w:r w:rsidRPr="00097BD7">
        <w:rPr>
          <w:rStyle w:val="StyleUnderline"/>
          <w:highlight w:val="yellow"/>
        </w:rPr>
        <w:t>lax</w:t>
      </w:r>
      <w:r w:rsidRPr="00097BD7">
        <w:rPr>
          <w:rStyle w:val="StyleUnderline"/>
        </w:rPr>
        <w:t xml:space="preserve">. </w:t>
      </w:r>
      <w:r w:rsidRPr="00097BD7">
        <w:rPr>
          <w:rStyle w:val="StyleUnderline"/>
          <w:highlight w:val="yellow"/>
        </w:rPr>
        <w:t>The theft was</w:t>
      </w:r>
      <w:r w:rsidRPr="00097BD7">
        <w:rPr>
          <w:rStyle w:val="StyleUnderline"/>
        </w:rPr>
        <w:t xml:space="preserve"> almost surely </w:t>
      </w:r>
      <w:r w:rsidRPr="00097BD7">
        <w:rPr>
          <w:rStyle w:val="StyleUnderline"/>
          <w:highlight w:val="yellow"/>
        </w:rPr>
        <w:t>carried out</w:t>
      </w:r>
      <w:r w:rsidRPr="00097BD7">
        <w:rPr>
          <w:rStyle w:val="StyleUnderline"/>
        </w:rPr>
        <w:t xml:space="preserve"> </w:t>
      </w:r>
      <w:r w:rsidRPr="00097BD7">
        <w:rPr>
          <w:rStyle w:val="StyleUnderline"/>
          <w:highlight w:val="yellow"/>
        </w:rPr>
        <w:t>by</w:t>
      </w:r>
      <w:r w:rsidRPr="00097BD7">
        <w:rPr>
          <w:rStyle w:val="StyleUnderline"/>
        </w:rPr>
        <w:t xml:space="preserve"> agents of </w:t>
      </w:r>
      <w:r w:rsidRPr="00097BD7">
        <w:rPr>
          <w:rStyle w:val="StyleUnderline"/>
          <w:highlight w:val="yellow"/>
        </w:rPr>
        <w:t>the Israeli government</w:t>
      </w:r>
      <w:r w:rsidRPr="00097BD7">
        <w:rPr>
          <w:sz w:val="16"/>
        </w:rPr>
        <w:t xml:space="preserve"> with the probable involvement of a person or persons working for the contractor, </w:t>
      </w:r>
      <w:r w:rsidRPr="00097BD7">
        <w:rPr>
          <w:rStyle w:val="StyleUnderline"/>
          <w:highlight w:val="yellow"/>
        </w:rPr>
        <w:t>not a sub-national terrorist group</w:t>
      </w:r>
      <w:r w:rsidRPr="00097BD7">
        <w:rPr>
          <w:rStyle w:val="StyleUnderline"/>
        </w:rPr>
        <w:t xml:space="preserve"> intent on making its own weapons</w:t>
      </w:r>
      <w:r w:rsidRPr="00097BD7">
        <w:rPr>
          <w:sz w:val="16"/>
        </w:rPr>
        <w:t xml:space="preserve"> (Gilinsky and Mattson, 2010). </w:t>
      </w:r>
      <w:r w:rsidRPr="00097BD7">
        <w:rPr>
          <w:rStyle w:val="StyleUnderline"/>
        </w:rPr>
        <w:t>The circumstances under which this theft occurred were unique, and there was significant information about the contractor’s relationship to Israel that should have rung alarm bells and would do so today</w:t>
      </w:r>
      <w:r w:rsidRPr="00097BD7">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w:t>
      </w:r>
      <w:r w:rsidRPr="00097BD7">
        <w:rPr>
          <w:rStyle w:val="StyleUnderline"/>
        </w:rPr>
        <w:t>Over the past two decades, there has been a significant effort to increase protection of such materials, particularly in recent years through the efforts of nongovernmental organizations like the International Panel on Fissile Materials6 and advocates like Matthew Bunn working within the Obama administration</w:t>
      </w:r>
      <w:r w:rsidRPr="00097BD7">
        <w:rPr>
          <w:sz w:val="16"/>
        </w:rPr>
        <w:t xml:space="preserve"> (Bunn and Newman, 2008), though the administration has apparently not seen the need to make the materials as secure as the weapons themselves.</w:t>
      </w:r>
    </w:p>
    <w:p w14:paraId="0186F5CB" w14:textId="77777777" w:rsidR="00C42812" w:rsidRDefault="00C42812" w:rsidP="00C42812">
      <w:pPr>
        <w:pStyle w:val="Heading3"/>
      </w:pPr>
      <w:r>
        <w:t>Impact D – Bioterror</w:t>
      </w:r>
    </w:p>
    <w:p w14:paraId="31901A27" w14:textId="77777777" w:rsidR="00C42812" w:rsidRPr="003B78EB" w:rsidRDefault="00C42812" w:rsidP="00C42812">
      <w:pPr>
        <w:pStyle w:val="Heading4"/>
      </w:pPr>
      <w:proofErr w:type="gramStart"/>
      <w:r>
        <w:t>Threats of bioterror are manufactured by fear-mongering officials</w:t>
      </w:r>
      <w:proofErr w:type="gramEnd"/>
      <w:r>
        <w:t xml:space="preserve"> – history and the mechanics of building bioweapons prove it won’t happen.</w:t>
      </w:r>
    </w:p>
    <w:p w14:paraId="004826DC" w14:textId="77777777" w:rsidR="00C42812" w:rsidRPr="003B78EB" w:rsidRDefault="00C42812" w:rsidP="00C42812">
      <w:r w:rsidRPr="003B78EB">
        <w:rPr>
          <w:rStyle w:val="Style13ptBold"/>
        </w:rPr>
        <w:t>MacKenzie 15</w:t>
      </w:r>
      <w:r>
        <w:t xml:space="preserve"> - Debora MacKenzie, consultant for the New Scientist - Reputable for a Science Journal, 11/20/15("ISIS chemical terror threat sounds alarming but is </w:t>
      </w:r>
      <w:proofErr w:type="gramStart"/>
      <w:r>
        <w:t>unlikely ,</w:t>
      </w:r>
      <w:proofErr w:type="gramEnd"/>
      <w:r>
        <w:t>" published by The New Scientist, Available online at https://www.newscientist.com/article/dn28527-isis-chemical-terror-threat-sounds-alarming-but-is-highly-unlikely/, Accessed 7/29/2016, AJ)</w:t>
      </w:r>
    </w:p>
    <w:p w14:paraId="6B0778FC" w14:textId="77777777" w:rsidR="00C42812" w:rsidRPr="003B78EB" w:rsidRDefault="00C42812" w:rsidP="00C42812">
      <w:pPr>
        <w:rPr>
          <w:rStyle w:val="StyleUnderline"/>
        </w:rPr>
      </w:pPr>
      <w:r w:rsidRPr="003B78EB">
        <w:rPr>
          <w:sz w:val="16"/>
        </w:rPr>
        <w:t xml:space="preserve">As France and the world reeled from the terror attacks in Paris, </w:t>
      </w:r>
      <w:r w:rsidRPr="003B78EB">
        <w:rPr>
          <w:rStyle w:val="StyleUnderline"/>
        </w:rPr>
        <w:t xml:space="preserve">French </w:t>
      </w:r>
      <w:proofErr w:type="gramStart"/>
      <w:r w:rsidRPr="003B78EB">
        <w:rPr>
          <w:rStyle w:val="StyleUnderline"/>
        </w:rPr>
        <w:t>prime minister</w:t>
      </w:r>
      <w:proofErr w:type="gramEnd"/>
      <w:r w:rsidRPr="003B78EB">
        <w:rPr>
          <w:sz w:val="16"/>
        </w:rPr>
        <w:t xml:space="preserve"> Manuel </w:t>
      </w:r>
      <w:r w:rsidRPr="003B78EB">
        <w:rPr>
          <w:rStyle w:val="StyleUnderline"/>
        </w:rPr>
        <w:t>Valls warned this week that “there is also a risk of chemical and bacteriological weapons”.</w:t>
      </w:r>
    </w:p>
    <w:p w14:paraId="18B94071" w14:textId="77777777" w:rsidR="00C42812" w:rsidRPr="003B78EB" w:rsidRDefault="00C42812" w:rsidP="00C42812">
      <w:pPr>
        <w:rPr>
          <w:rStyle w:val="StyleUnderline"/>
        </w:rPr>
      </w:pPr>
      <w:r w:rsidRPr="003B78EB">
        <w:rPr>
          <w:sz w:val="16"/>
        </w:rPr>
        <w:t xml:space="preserve">Is there? </w:t>
      </w:r>
      <w:r w:rsidRPr="003B78EB">
        <w:rPr>
          <w:rStyle w:val="StyleUnderline"/>
          <w:highlight w:val="yellow"/>
        </w:rPr>
        <w:t>Experts in such weapons are dubious</w:t>
      </w:r>
      <w:r w:rsidRPr="003B78EB">
        <w:rPr>
          <w:sz w:val="16"/>
        </w:rPr>
        <w:t xml:space="preserve">. </w:t>
      </w:r>
      <w:r w:rsidRPr="003B78EB">
        <w:rPr>
          <w:rStyle w:val="StyleUnderline"/>
          <w:highlight w:val="yellow"/>
        </w:rPr>
        <w:t>None</w:t>
      </w:r>
      <w:r w:rsidRPr="003B78EB">
        <w:rPr>
          <w:rStyle w:val="StyleUnderline"/>
        </w:rPr>
        <w:t xml:space="preserve"> of those </w:t>
      </w:r>
      <w:r w:rsidRPr="003B78EB">
        <w:rPr>
          <w:rStyle w:val="StyleUnderline"/>
          <w:highlight w:val="yellow"/>
        </w:rPr>
        <w:t>I contacted believes ISIS can make chemical or biological weapons</w:t>
      </w:r>
      <w:r w:rsidRPr="003B78EB">
        <w:rPr>
          <w:sz w:val="16"/>
          <w:highlight w:val="yellow"/>
        </w:rPr>
        <w:t xml:space="preserve">. </w:t>
      </w:r>
      <w:r w:rsidRPr="003B78EB">
        <w:rPr>
          <w:rStyle w:val="StyleUnderline"/>
          <w:highlight w:val="yellow"/>
        </w:rPr>
        <w:t>The group</w:t>
      </w:r>
      <w:r w:rsidRPr="003B78EB">
        <w:rPr>
          <w:sz w:val="16"/>
        </w:rPr>
        <w:t xml:space="preserve">, which said it carried out the Paris attacks, </w:t>
      </w:r>
      <w:r w:rsidRPr="003B78EB">
        <w:rPr>
          <w:rStyle w:val="StyleUnderline"/>
        </w:rPr>
        <w:t xml:space="preserve">is likely to have </w:t>
      </w:r>
      <w:r w:rsidRPr="003B78EB">
        <w:rPr>
          <w:rStyle w:val="StyleUnderline"/>
          <w:highlight w:val="yellow"/>
        </w:rPr>
        <w:t>used mustard gas in Syria, but</w:t>
      </w:r>
      <w:r w:rsidRPr="003B78EB">
        <w:rPr>
          <w:rStyle w:val="StyleUnderline"/>
        </w:rPr>
        <w:t xml:space="preserve"> it </w:t>
      </w:r>
      <w:r w:rsidRPr="003B78EB">
        <w:rPr>
          <w:rStyle w:val="StyleUnderline"/>
          <w:highlight w:val="yellow"/>
        </w:rPr>
        <w:t>is thought to have just a few old shells salvaged in Iraq.</w:t>
      </w:r>
    </w:p>
    <w:p w14:paraId="15E9F410" w14:textId="77777777" w:rsidR="00C42812" w:rsidRPr="003B78EB" w:rsidRDefault="00C42812" w:rsidP="00C42812">
      <w:pPr>
        <w:rPr>
          <w:rStyle w:val="StyleUnderline"/>
        </w:rPr>
      </w:pPr>
      <w:r w:rsidRPr="003B78EB">
        <w:rPr>
          <w:sz w:val="16"/>
        </w:rPr>
        <w:t xml:space="preserve">“I wondered if the French had new intelligence – until I heard Valls say, not chemical weapons, not biological weapons, but both together,” says Richard Guthrie, a chemical weapons specialist formerly with the Stockholm International Peace Research Institute in Sweden. </w:t>
      </w:r>
      <w:r w:rsidRPr="003B78EB">
        <w:rPr>
          <w:rStyle w:val="StyleUnderline"/>
          <w:highlight w:val="yellow"/>
        </w:rPr>
        <w:t>Invoking this kind of generic threat is typical,</w:t>
      </w:r>
      <w:r w:rsidRPr="003B78EB">
        <w:rPr>
          <w:rStyle w:val="StyleUnderline"/>
        </w:rPr>
        <w:t xml:space="preserve"> he says, “after any terror attack that causes extreme shock”.</w:t>
      </w:r>
    </w:p>
    <w:p w14:paraId="4B44C874" w14:textId="77777777" w:rsidR="00C42812" w:rsidRPr="003B78EB" w:rsidRDefault="00C42812" w:rsidP="00C42812">
      <w:pPr>
        <w:rPr>
          <w:rStyle w:val="StyleUnderline"/>
        </w:rPr>
      </w:pPr>
      <w:r w:rsidRPr="003B78EB">
        <w:rPr>
          <w:sz w:val="16"/>
        </w:rPr>
        <w:t xml:space="preserve">After gunmen targeted Lod Airport in Israel in 1972, UK peer Lord Chalfont </w:t>
      </w:r>
      <w:proofErr w:type="gramStart"/>
      <w:r w:rsidRPr="003B78EB">
        <w:rPr>
          <w:sz w:val="16"/>
        </w:rPr>
        <w:t>warned that</w:t>
      </w:r>
      <w:proofErr w:type="gramEnd"/>
      <w:r w:rsidRPr="003B78EB">
        <w:rPr>
          <w:sz w:val="16"/>
        </w:rPr>
        <w:t xml:space="preserve"> “nowadays international terrorists will stop virtually at nothing. The chemical weapon is easily portable, cheaply made and easily used.” </w:t>
      </w:r>
      <w:r w:rsidRPr="003B78EB">
        <w:rPr>
          <w:rStyle w:val="StyleUnderline"/>
        </w:rPr>
        <w:t>After</w:t>
      </w:r>
      <w:r w:rsidRPr="003B78EB">
        <w:rPr>
          <w:sz w:val="16"/>
        </w:rPr>
        <w:t xml:space="preserve"> two US embassies were bombed in </w:t>
      </w:r>
      <w:r w:rsidRPr="003B78EB">
        <w:rPr>
          <w:rStyle w:val="StyleUnderline"/>
        </w:rPr>
        <w:t>1998, President Bill Clinton talked of the “prospects… of chemical, biological and other kinds of attacks.”</w:t>
      </w:r>
    </w:p>
    <w:p w14:paraId="28CADE49" w14:textId="77777777" w:rsidR="00C42812" w:rsidRPr="003B78EB" w:rsidRDefault="00C42812" w:rsidP="00C42812">
      <w:pPr>
        <w:rPr>
          <w:rStyle w:val="Emphasis"/>
        </w:rPr>
      </w:pPr>
      <w:r w:rsidRPr="003B78EB">
        <w:rPr>
          <w:rStyle w:val="StyleUnderline"/>
        </w:rPr>
        <w:t xml:space="preserve">Similar </w:t>
      </w:r>
      <w:r w:rsidRPr="003B78EB">
        <w:rPr>
          <w:rStyle w:val="StyleUnderline"/>
          <w:highlight w:val="yellow"/>
        </w:rPr>
        <w:t>concerns were raised</w:t>
      </w:r>
      <w:r w:rsidRPr="003B78EB">
        <w:rPr>
          <w:sz w:val="16"/>
        </w:rPr>
        <w:t xml:space="preserve">, including by me, </w:t>
      </w:r>
      <w:r w:rsidRPr="003B78EB">
        <w:rPr>
          <w:rStyle w:val="StyleUnderline"/>
          <w:highlight w:val="yellow"/>
        </w:rPr>
        <w:t>after</w:t>
      </w:r>
      <w:r w:rsidRPr="003B78EB">
        <w:rPr>
          <w:rStyle w:val="StyleUnderline"/>
        </w:rPr>
        <w:t xml:space="preserve"> attacks on New York’s World Trade Center in 1993 and </w:t>
      </w:r>
      <w:r w:rsidRPr="003B78EB">
        <w:rPr>
          <w:rStyle w:val="StyleUnderline"/>
          <w:highlight w:val="yellow"/>
        </w:rPr>
        <w:t>2001</w:t>
      </w:r>
      <w:r w:rsidRPr="003B78EB">
        <w:rPr>
          <w:rStyle w:val="StyleUnderline"/>
        </w:rPr>
        <w:t xml:space="preserve">. </w:t>
      </w:r>
      <w:r w:rsidRPr="003B78EB">
        <w:rPr>
          <w:rStyle w:val="StyleUnderline"/>
          <w:highlight w:val="yellow"/>
        </w:rPr>
        <w:t>Yet there has been just one chemical attack</w:t>
      </w:r>
      <w:r w:rsidRPr="003B78EB">
        <w:rPr>
          <w:sz w:val="16"/>
        </w:rPr>
        <w:t xml:space="preserve"> (Japan </w:t>
      </w:r>
      <w:r w:rsidRPr="003B78EB">
        <w:rPr>
          <w:rStyle w:val="StyleUnderline"/>
        </w:rPr>
        <w:t>in 1996),</w:t>
      </w:r>
      <w:r w:rsidRPr="003B78EB">
        <w:rPr>
          <w:sz w:val="16"/>
        </w:rPr>
        <w:t xml:space="preserve"> </w:t>
      </w:r>
      <w:r w:rsidRPr="003B78EB">
        <w:rPr>
          <w:rStyle w:val="StyleUnderline"/>
          <w:highlight w:val="yellow"/>
        </w:rPr>
        <w:t>and a small biological one</w:t>
      </w:r>
      <w:r w:rsidRPr="003B78EB">
        <w:rPr>
          <w:sz w:val="16"/>
        </w:rPr>
        <w:t xml:space="preserve"> (the US in 2001). </w:t>
      </w:r>
      <w:r w:rsidRPr="003B78EB">
        <w:rPr>
          <w:rStyle w:val="Emphasis"/>
          <w:highlight w:val="yellow"/>
        </w:rPr>
        <w:t xml:space="preserve">Neither </w:t>
      </w:r>
      <w:proofErr w:type="gramStart"/>
      <w:r w:rsidRPr="003B78EB">
        <w:rPr>
          <w:rStyle w:val="Emphasis"/>
          <w:highlight w:val="yellow"/>
        </w:rPr>
        <w:t>were</w:t>
      </w:r>
      <w:proofErr w:type="gramEnd"/>
      <w:r w:rsidRPr="003B78EB">
        <w:rPr>
          <w:rStyle w:val="Emphasis"/>
          <w:highlight w:val="yellow"/>
        </w:rPr>
        <w:t xml:space="preserve"> by foreign terrorists nor were they anywhere near the Paris toll.</w:t>
      </w:r>
    </w:p>
    <w:p w14:paraId="09BE6FB0" w14:textId="77777777" w:rsidR="00C42812" w:rsidRPr="003B78EB" w:rsidRDefault="00C42812" w:rsidP="00C42812">
      <w:pPr>
        <w:rPr>
          <w:rStyle w:val="StyleUnderline"/>
        </w:rPr>
      </w:pPr>
      <w:r w:rsidRPr="003B78EB">
        <w:rPr>
          <w:rStyle w:val="StyleUnderline"/>
        </w:rPr>
        <w:t xml:space="preserve">These </w:t>
      </w:r>
      <w:r w:rsidRPr="003B78EB">
        <w:rPr>
          <w:rStyle w:val="StyleUnderline"/>
          <w:highlight w:val="yellow"/>
        </w:rPr>
        <w:t>warnings</w:t>
      </w:r>
      <w:r w:rsidRPr="003B78EB">
        <w:rPr>
          <w:rStyle w:val="StyleUnderline"/>
        </w:rPr>
        <w:t xml:space="preserve"> seem to </w:t>
      </w:r>
      <w:r w:rsidRPr="003B78EB">
        <w:rPr>
          <w:rStyle w:val="StyleUnderline"/>
          <w:highlight w:val="yellow"/>
        </w:rPr>
        <w:t>stem</w:t>
      </w:r>
      <w:r w:rsidRPr="003B78EB">
        <w:rPr>
          <w:rStyle w:val="StyleUnderline"/>
        </w:rPr>
        <w:t xml:space="preserve"> </w:t>
      </w:r>
      <w:r w:rsidRPr="003B78EB">
        <w:rPr>
          <w:rStyle w:val="StyleUnderline"/>
          <w:highlight w:val="yellow"/>
        </w:rPr>
        <w:t>from</w:t>
      </w:r>
      <w:r w:rsidRPr="003B78EB">
        <w:rPr>
          <w:rStyle w:val="StyleUnderline"/>
        </w:rPr>
        <w:t xml:space="preserve"> a fear that</w:t>
      </w:r>
      <w:r w:rsidRPr="003B78EB">
        <w:rPr>
          <w:sz w:val="16"/>
        </w:rPr>
        <w:t xml:space="preserve">, as Valls put it, </w:t>
      </w:r>
      <w:r w:rsidRPr="003B78EB">
        <w:rPr>
          <w:rStyle w:val="StyleUnderline"/>
          <w:highlight w:val="yellow"/>
        </w:rPr>
        <w:t>the “macabre imagination</w:t>
      </w:r>
      <w:r w:rsidRPr="003B78EB">
        <w:rPr>
          <w:rStyle w:val="StyleUnderline"/>
        </w:rPr>
        <w:t xml:space="preserve"> of those who give the orders is limitless… we cannot exclude anything”.</w:t>
      </w:r>
    </w:p>
    <w:p w14:paraId="69CF6C41" w14:textId="77777777" w:rsidR="00C42812" w:rsidRPr="003B78EB" w:rsidRDefault="00C42812" w:rsidP="00C42812">
      <w:pPr>
        <w:rPr>
          <w:sz w:val="16"/>
        </w:rPr>
      </w:pPr>
      <w:r w:rsidRPr="003B78EB">
        <w:rPr>
          <w:rStyle w:val="StyleUnderline"/>
        </w:rPr>
        <w:t>Actually, we can exclude some things</w:t>
      </w:r>
      <w:r w:rsidRPr="003B78EB">
        <w:rPr>
          <w:sz w:val="16"/>
        </w:rPr>
        <w:t xml:space="preserve">, up to a point. Of course no one can ever say for sure what the next attack will be. But </w:t>
      </w:r>
      <w:r w:rsidRPr="003B78EB">
        <w:rPr>
          <w:rStyle w:val="Emphasis"/>
          <w:highlight w:val="yellow"/>
        </w:rPr>
        <w:t>germs and chemicals are hard to get and hard to use</w:t>
      </w:r>
      <w:r w:rsidRPr="003B78EB">
        <w:rPr>
          <w:rStyle w:val="StyleUnderline"/>
        </w:rPr>
        <w:t>.</w:t>
      </w:r>
      <w:r w:rsidRPr="003B78EB">
        <w:rPr>
          <w:sz w:val="16"/>
        </w:rPr>
        <w:t xml:space="preserve"> </w:t>
      </w:r>
      <w:r w:rsidRPr="003B78EB">
        <w:rPr>
          <w:rStyle w:val="StyleUnderline"/>
        </w:rPr>
        <w:t xml:space="preserve">The </w:t>
      </w:r>
      <w:r w:rsidRPr="003B78EB">
        <w:rPr>
          <w:rStyle w:val="StyleUnderline"/>
          <w:highlight w:val="yellow"/>
        </w:rPr>
        <w:t>terrorists</w:t>
      </w:r>
      <w:r w:rsidRPr="003B78EB">
        <w:rPr>
          <w:rStyle w:val="StyleUnderline"/>
        </w:rPr>
        <w:t xml:space="preserve"> who struck Paris </w:t>
      </w:r>
      <w:r w:rsidRPr="003B78EB">
        <w:rPr>
          <w:rStyle w:val="StyleUnderline"/>
          <w:highlight w:val="yellow"/>
        </w:rPr>
        <w:t>wreaked havoc with guns</w:t>
      </w:r>
      <w:r w:rsidRPr="003B78EB">
        <w:rPr>
          <w:sz w:val="16"/>
        </w:rPr>
        <w:t xml:space="preserve"> and bombs</w:t>
      </w:r>
      <w:r w:rsidRPr="003B78EB">
        <w:rPr>
          <w:rStyle w:val="StyleUnderline"/>
        </w:rPr>
        <w:t xml:space="preserve">. </w:t>
      </w:r>
      <w:r w:rsidRPr="003B78EB">
        <w:rPr>
          <w:rStyle w:val="StyleUnderline"/>
          <w:highlight w:val="yellow"/>
        </w:rPr>
        <w:t>Why do more?</w:t>
      </w:r>
      <w:r w:rsidRPr="003B78EB">
        <w:rPr>
          <w:sz w:val="16"/>
        </w:rPr>
        <w:t xml:space="preserve"> And why do we always fear they will?</w:t>
      </w:r>
    </w:p>
    <w:p w14:paraId="5578F817" w14:textId="77777777" w:rsidR="00C42812" w:rsidRPr="003B78EB" w:rsidRDefault="00C42812" w:rsidP="00C42812">
      <w:pPr>
        <w:rPr>
          <w:sz w:val="16"/>
        </w:rPr>
      </w:pPr>
      <w:r w:rsidRPr="003B78EB">
        <w:rPr>
          <w:rStyle w:val="StyleUnderline"/>
        </w:rPr>
        <w:t>Humans have an aversion to disease</w:t>
      </w:r>
      <w:r w:rsidRPr="003B78EB">
        <w:rPr>
          <w:sz w:val="16"/>
        </w:rPr>
        <w:t xml:space="preserve"> and </w:t>
      </w:r>
      <w:r w:rsidRPr="003B78EB">
        <w:rPr>
          <w:rStyle w:val="StyleUnderline"/>
        </w:rPr>
        <w:t>poison that is profound, unreasoning and universal</w:t>
      </w:r>
      <w:r w:rsidRPr="003B78EB">
        <w:rPr>
          <w:sz w:val="16"/>
        </w:rPr>
        <w:t xml:space="preserve">. In responding to an outrage, </w:t>
      </w:r>
      <w:r w:rsidRPr="003B78EB">
        <w:rPr>
          <w:rStyle w:val="StyleUnderline"/>
        </w:rPr>
        <w:t>it seems prudent to fear the worst;</w:t>
      </w:r>
      <w:r w:rsidRPr="003B78EB">
        <w:rPr>
          <w:sz w:val="16"/>
        </w:rPr>
        <w:t xml:space="preserve"> chemical and biological weapons evoke the worst. It also seems responsible to warn people that the worst may happen.</w:t>
      </w:r>
    </w:p>
    <w:p w14:paraId="1CD27B93" w14:textId="77777777" w:rsidR="00C42812" w:rsidRPr="003B78EB" w:rsidRDefault="00C42812" w:rsidP="00C42812">
      <w:pPr>
        <w:rPr>
          <w:sz w:val="16"/>
        </w:rPr>
      </w:pPr>
      <w:r w:rsidRPr="003B78EB">
        <w:rPr>
          <w:sz w:val="16"/>
        </w:rPr>
        <w:t>But these warnings are futile: there is little civil defence against such weapons beyond hospitals or things like gas masks and vaccines – and most people won’t get their hands on those.</w:t>
      </w:r>
    </w:p>
    <w:p w14:paraId="51DB7B7C" w14:textId="77777777" w:rsidR="00C42812" w:rsidRPr="003B78EB" w:rsidRDefault="00C42812" w:rsidP="00C42812">
      <w:pPr>
        <w:rPr>
          <w:rStyle w:val="StyleUnderline"/>
        </w:rPr>
      </w:pPr>
      <w:r w:rsidRPr="003B78EB">
        <w:rPr>
          <w:rStyle w:val="StyleUnderline"/>
          <w:highlight w:val="yellow"/>
        </w:rPr>
        <w:t>Officials</w:t>
      </w:r>
      <w:r w:rsidRPr="003B78EB">
        <w:rPr>
          <w:rStyle w:val="StyleUnderline"/>
        </w:rPr>
        <w:t xml:space="preserve"> who raise this spectre understandably want to look like they are doing something</w:t>
      </w:r>
      <w:r w:rsidRPr="003B78EB">
        <w:rPr>
          <w:sz w:val="16"/>
        </w:rPr>
        <w:t xml:space="preserve"> – </w:t>
      </w:r>
      <w:r w:rsidRPr="003B78EB">
        <w:rPr>
          <w:rStyle w:val="StyleUnderline"/>
        </w:rPr>
        <w:t xml:space="preserve">or </w:t>
      </w:r>
      <w:r w:rsidRPr="003B78EB">
        <w:rPr>
          <w:rStyle w:val="StyleUnderline"/>
          <w:highlight w:val="yellow"/>
        </w:rPr>
        <w:t>may be trying to win support for tough security measures</w:t>
      </w:r>
      <w:r w:rsidRPr="003B78EB">
        <w:rPr>
          <w:sz w:val="16"/>
        </w:rPr>
        <w:t xml:space="preserve">. But vulnerable people are traumatised enough by current events. </w:t>
      </w:r>
      <w:r w:rsidRPr="003B78EB">
        <w:rPr>
          <w:rStyle w:val="StyleUnderline"/>
        </w:rPr>
        <w:t>Raising not-terribly-founded fears just because they echo our worst nightmare isn’t going to help.</w:t>
      </w:r>
    </w:p>
    <w:p w14:paraId="6C1D3004" w14:textId="77777777" w:rsidR="00E16023" w:rsidRPr="00C42812" w:rsidRDefault="00E16023" w:rsidP="00C42812"/>
    <w:sectPr w:rsidR="00E16023" w:rsidRPr="00C42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771"/>
    <w:rsid w:val="005D1E4D"/>
    <w:rsid w:val="006B4771"/>
    <w:rsid w:val="00C42812"/>
    <w:rsid w:val="00E16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1AE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42812"/>
    <w:rPr>
      <w:rFonts w:ascii="Georgia" w:hAnsi="Georgia"/>
    </w:rPr>
  </w:style>
  <w:style w:type="paragraph" w:styleId="Heading1">
    <w:name w:val="heading 1"/>
    <w:aliases w:val="Pocket"/>
    <w:basedOn w:val="Normal"/>
    <w:next w:val="Normal"/>
    <w:link w:val="Heading1Char"/>
    <w:qFormat/>
    <w:rsid w:val="00C428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28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28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C428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428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428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4281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42812"/>
    <w:rPr>
      <w:rFonts w:ascii="Georgia" w:eastAsiaTheme="majorEastAsia" w:hAnsi="Georgia"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C4281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42812"/>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C42812"/>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C42812"/>
    <w:rPr>
      <w:color w:val="auto"/>
      <w:u w:val="none"/>
    </w:rPr>
  </w:style>
  <w:style w:type="character" w:styleId="FollowedHyperlink">
    <w:name w:val="FollowedHyperlink"/>
    <w:basedOn w:val="DefaultParagraphFont"/>
    <w:uiPriority w:val="99"/>
    <w:semiHidden/>
    <w:unhideWhenUsed/>
    <w:rsid w:val="00C42812"/>
    <w:rPr>
      <w:color w:val="auto"/>
      <w:u w:val="none"/>
    </w:rPr>
  </w:style>
  <w:style w:type="paragraph" w:customStyle="1" w:styleId="textbold">
    <w:name w:val="text bold"/>
    <w:basedOn w:val="Normal"/>
    <w:link w:val="Emphasis"/>
    <w:uiPriority w:val="7"/>
    <w:qFormat/>
    <w:rsid w:val="006B47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5D1E4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D1E4D"/>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42812"/>
    <w:rPr>
      <w:rFonts w:ascii="Georgia" w:hAnsi="Georgia"/>
    </w:rPr>
  </w:style>
  <w:style w:type="paragraph" w:styleId="Heading1">
    <w:name w:val="heading 1"/>
    <w:aliases w:val="Pocket"/>
    <w:basedOn w:val="Normal"/>
    <w:next w:val="Normal"/>
    <w:link w:val="Heading1Char"/>
    <w:qFormat/>
    <w:rsid w:val="00C428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28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28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C428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428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428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4281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42812"/>
    <w:rPr>
      <w:rFonts w:ascii="Georgia" w:eastAsiaTheme="majorEastAsia" w:hAnsi="Georgia"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C4281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42812"/>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C42812"/>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C42812"/>
    <w:rPr>
      <w:color w:val="auto"/>
      <w:u w:val="none"/>
    </w:rPr>
  </w:style>
  <w:style w:type="character" w:styleId="FollowedHyperlink">
    <w:name w:val="FollowedHyperlink"/>
    <w:basedOn w:val="DefaultParagraphFont"/>
    <w:uiPriority w:val="99"/>
    <w:semiHidden/>
    <w:unhideWhenUsed/>
    <w:rsid w:val="00C42812"/>
    <w:rPr>
      <w:color w:val="auto"/>
      <w:u w:val="none"/>
    </w:rPr>
  </w:style>
  <w:style w:type="paragraph" w:customStyle="1" w:styleId="textbold">
    <w:name w:val="text bold"/>
    <w:basedOn w:val="Normal"/>
    <w:link w:val="Emphasis"/>
    <w:uiPriority w:val="7"/>
    <w:qFormat/>
    <w:rsid w:val="006B47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5D1E4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D1E4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belfercenter.ksg.harvard.edu/files/PreventingNuclearTerrorism-Web.pdf" TargetMode="External"/><Relationship Id="rId7" Type="http://schemas.openxmlformats.org/officeDocument/2006/relationships/hyperlink" Target="http://www.huffingtonpost.com/joe-cirincione/the-risk-of-a-nuclear-isi_b_8259978.html" TargetMode="External"/><Relationship Id="rId8" Type="http://schemas.openxmlformats.org/officeDocument/2006/relationships/hyperlink" Target="http://belfercenter.ksg.harvard.edu/files/PreventingNuclearTerrorism-Web.pdf" TargetMode="External"/><Relationship Id="rId9" Type="http://schemas.openxmlformats.org/officeDocument/2006/relationships/hyperlink" Target="http://belfercenter.ksg.harvard.edu/files/PreventingNuclearTerrorism-Web.pdf"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l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\Users\nelse\AppData\Roaming\Microsoft\Templates\Debate.dotm</Template>
  <TotalTime>3</TotalTime>
  <Pages>13</Pages>
  <Words>25125</Words>
  <Characters>143217</Characters>
  <Application>Microsoft Macintosh Word</Application>
  <DocSecurity>0</DocSecurity>
  <Lines>1193</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
  <dc:description/>
  <cp:lastModifiedBy>Bill Batterman</cp:lastModifiedBy>
  <cp:revision>3</cp:revision>
  <dcterms:created xsi:type="dcterms:W3CDTF">2016-07-30T15:05:00Z</dcterms:created>
  <dcterms:modified xsi:type="dcterms:W3CDTF">2016-07-31T15:03:00Z</dcterms:modified>
</cp:coreProperties>
</file>