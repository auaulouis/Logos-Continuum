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FB8902" w14:textId="77777777" w:rsidR="00FA1B7B" w:rsidRPr="005C27E5" w:rsidRDefault="00FA1B7B" w:rsidP="00FA1B7B">
      <w:pPr>
        <w:pStyle w:val="Heading1"/>
      </w:pPr>
      <w:r w:rsidRPr="005C27E5">
        <w:t>Neg Stuff</w:t>
      </w:r>
    </w:p>
    <w:p w14:paraId="61C3C7E6" w14:textId="77777777" w:rsidR="00FA1B7B" w:rsidRPr="005C27E5" w:rsidRDefault="00FA1B7B" w:rsidP="00FA1B7B">
      <w:pPr>
        <w:pStyle w:val="Heading2"/>
      </w:pPr>
      <w:r w:rsidRPr="005C27E5">
        <w:t>Case</w:t>
      </w:r>
    </w:p>
    <w:p w14:paraId="2ED8A8E8" w14:textId="77777777" w:rsidR="00FA1B7B" w:rsidRPr="005C27E5" w:rsidRDefault="00FA1B7B" w:rsidP="00FA1B7B">
      <w:pPr>
        <w:pStyle w:val="Heading3"/>
      </w:pPr>
      <w:r w:rsidRPr="005C27E5">
        <w:t>Cap Good in Africa</w:t>
      </w:r>
    </w:p>
    <w:p w14:paraId="48D4AAC4" w14:textId="77777777" w:rsidR="00FA1B7B" w:rsidRPr="005C27E5" w:rsidRDefault="00FA1B7B" w:rsidP="00FA1B7B">
      <w:pPr>
        <w:pStyle w:val="Heading4"/>
      </w:pPr>
      <w:r w:rsidRPr="005C27E5">
        <w:t>Capitalism is key to eliminate poverty in Africa</w:t>
      </w:r>
    </w:p>
    <w:p w14:paraId="21A7FCEB" w14:textId="77777777" w:rsidR="00FA1B7B" w:rsidRPr="005C27E5" w:rsidRDefault="00FA1B7B" w:rsidP="00FA1B7B">
      <w:pPr>
        <w:rPr>
          <w:b/>
          <w:bCs/>
          <w:sz w:val="26"/>
        </w:rPr>
      </w:pPr>
      <w:r w:rsidRPr="005C27E5">
        <w:rPr>
          <w:rStyle w:val="Style13ptBold"/>
        </w:rPr>
        <w:t xml:space="preserve">Tupy 12 </w:t>
      </w:r>
      <w:r w:rsidRPr="005C27E5">
        <w:t xml:space="preserve">(Marian L. Tupy, Marian Tupy is a policy analyst at the Cato Institute’s Center for Global Liberty and Prosperity in Washington, D.C., 4-20-2012, "Capitalism Will Eliminate Poverty in Africa," Cato Institute, </w:t>
      </w:r>
      <w:hyperlink r:id="rId6" w:history="1">
        <w:r w:rsidRPr="005C27E5">
          <w:rPr>
            <w:rStyle w:val="Hyperlink"/>
          </w:rPr>
          <w:t>http://www.cato.org/publications/commentary/capitalism-will-eliminate-poverty-africa</w:t>
        </w:r>
      </w:hyperlink>
      <w:r w:rsidRPr="005C27E5">
        <w:t xml:space="preserve">) CH </w:t>
      </w:r>
    </w:p>
    <w:p w14:paraId="449E836F" w14:textId="77777777" w:rsidR="00FA1B7B" w:rsidRPr="005C27E5" w:rsidRDefault="00FA1B7B" w:rsidP="00FA1B7B">
      <w:pPr>
        <w:rPr>
          <w:rStyle w:val="Emphasis"/>
        </w:rPr>
      </w:pPr>
      <w:r w:rsidRPr="005C27E5">
        <w:rPr>
          <w:rStyle w:val="StyleUnderline"/>
        </w:rPr>
        <w:t>The recent recession has reinvigorated anti-capitalists everywhere</w:t>
      </w:r>
      <w:r w:rsidRPr="005C27E5">
        <w:rPr>
          <w:sz w:val="16"/>
        </w:rPr>
        <w:t xml:space="preserve">, </w:t>
      </w:r>
      <w:r w:rsidRPr="005C27E5">
        <w:rPr>
          <w:rStyle w:val="StyleUnderline"/>
        </w:rPr>
        <w:t>not least in Africa</w:t>
      </w:r>
      <w:r w:rsidRPr="005C27E5">
        <w:rPr>
          <w:sz w:val="16"/>
        </w:rPr>
        <w:t xml:space="preserve">. In the continent’s economic powerhouse, South Africa, the rhetoric has, perhaps surprisingly, been most ardent. Blade Nzimande, </w:t>
      </w:r>
      <w:r w:rsidRPr="005C27E5">
        <w:rPr>
          <w:rStyle w:val="StyleUnderline"/>
        </w:rPr>
        <w:t>the Minister of Higher Education and Training, said that there were no capitalist ideas that could address the problems that South Africa faces</w:t>
      </w:r>
      <w:r w:rsidRPr="005C27E5">
        <w:rPr>
          <w:sz w:val="16"/>
        </w:rPr>
        <w:t xml:space="preserve">. Jeremy Cronin, the Minister of Transport said that “There is now a well-established scientific consensus that our present global economic trajectory is leading human civilization towards catastrophe.” Not to be outdone, the </w:t>
      </w:r>
      <w:r w:rsidRPr="005C27E5">
        <w:rPr>
          <w:rStyle w:val="StyleUnderline"/>
        </w:rPr>
        <w:t>Deputy President Kgalema Motlanthe warned that “Capitalist crisis threatens world peace because it may… result in fascism.”</w:t>
      </w:r>
      <w:r w:rsidRPr="005C27E5">
        <w:rPr>
          <w:sz w:val="16"/>
        </w:rPr>
        <w:t xml:space="preserve"> Other leaders on the African continent have expressed similar anti-capitalist sentiments. Yet, </w:t>
      </w:r>
      <w:r w:rsidRPr="005C27E5">
        <w:rPr>
          <w:rStyle w:val="StyleUnderline"/>
        </w:rPr>
        <w:t>the last decade was great for Africa. The real gross domestic product rose at an average annual rate of 4.9 percent between 2000 and 2008 — twice as fast as that in the 1990s</w:t>
      </w:r>
      <w:r w:rsidRPr="005C27E5">
        <w:rPr>
          <w:sz w:val="16"/>
        </w:rPr>
        <w:t xml:space="preserve">. It is true that as a result of the financial crisis, African growth had slowed to 2 percent in 2009. But, it has since returned to an average annual rate of 5 percent. </w:t>
      </w:r>
      <w:r w:rsidRPr="005C27E5">
        <w:rPr>
          <w:rStyle w:val="StyleUnderline"/>
        </w:rPr>
        <w:t>Developed economies, which contracted by 3.5 percent in 2009, have also returned to growt</w:t>
      </w:r>
      <w:r w:rsidRPr="005C27E5">
        <w:rPr>
          <w:sz w:val="16"/>
        </w:rPr>
        <w:t>h. What was the impact of that growth on the lives of ordinary Africans? According to the most recent World Bank estimate, “</w:t>
      </w:r>
      <w:r w:rsidRPr="005C27E5">
        <w:rPr>
          <w:rStyle w:val="StyleUnderline"/>
        </w:rPr>
        <w:t>For the first time since 1981, less than half of … [sub-Saharan Africa’s] population (47 percent) lived below $1.25 a day. The rate [of poverty] was 51 percent in 1981. The $1.25-a-day poverty rate in SSA has fallen 10 percentage points since 1999. Nine million fewer people [were] living below $1.25 a day in 2008 than 2005.</w:t>
      </w:r>
      <w:r w:rsidRPr="005C27E5">
        <w:rPr>
          <w:sz w:val="16"/>
        </w:rPr>
        <w:t xml:space="preserve">” </w:t>
      </w:r>
      <w:r w:rsidRPr="005C27E5">
        <w:rPr>
          <w:rStyle w:val="StyleUnderline"/>
        </w:rPr>
        <w:t>That reduction in poverty is especially encouraging considering that the population of SSA more than doubled between 1981 and 2008, rising from 398 million to 813 million</w:t>
      </w:r>
      <w:r w:rsidRPr="005C27E5">
        <w:rPr>
          <w:sz w:val="16"/>
        </w:rPr>
        <w:t>. What is true for Africa is also true for the rest of the world. In 1981, 70 percent of people in the developing world lived on less than $2 a day and 42 percent on less than $1 a day. In 2012, 43 percent lived on less than $2 a day and 14 percent lived on less than $1 a day. According to Laurence Chandy and Geoffrey Gert of the respected Brookings Institution, “</w:t>
      </w:r>
      <w:r w:rsidRPr="005C27E5">
        <w:rPr>
          <w:rStyle w:val="Emphasis"/>
        </w:rPr>
        <w:t>Poverty reduction of this magnitude is unparalleled in history: Never before have so many people been lifted out of poverty over such a brief period of time.”</w:t>
      </w:r>
      <w:r w:rsidRPr="005C27E5">
        <w:rPr>
          <w:sz w:val="16"/>
        </w:rPr>
        <w:t xml:space="preserve"> What accounts for Africa’s changing fortunes? According to a well-known report “Wha</w:t>
      </w:r>
      <w:r w:rsidRPr="005C27E5">
        <w:rPr>
          <w:sz w:val="16"/>
        </w:rPr>
        <w:lastRenderedPageBreak/>
        <w:t>t’s driving</w:t>
      </w:r>
      <w:r w:rsidRPr="005C27E5">
        <w:rPr>
          <w:sz w:val="16"/>
        </w:rPr>
        <w:lastRenderedPageBreak/>
        <w:t xml:space="preserve"> Africa’s growth” that was published by McKinsey in 2010, “resources accounted for only about a third of the newfound growth. The rest resulted from internal structural changes that have spurred the broader domestic economy.” Those structural changes included: Reduction of inflation from an average of 22 percent in the 1990s to 8 percent in 2000s. Reduction of foreign debt by one third. Reduction of budget deficit by two-thirds. Improvement of the business environment. Privatization of (some) parastatals. Reduction of corporate taxes. Reduction of barriers to trade. Improvement of the legal environment. In a word, Africa has become more economically “liberal</w:t>
      </w:r>
      <w:r w:rsidRPr="005C27E5">
        <w:rPr>
          <w:rStyle w:val="StyleUnderline"/>
        </w:rPr>
        <w:t>.” The Fraser Institute, which measures economic freedom in 141 countries on a scale from zero to 10, found that economic freedom in Africa rose from an average of 4.94 at the end of the Cold War to 5.91 in 2008</w:t>
      </w:r>
      <w:r w:rsidRPr="005C27E5">
        <w:rPr>
          <w:sz w:val="16"/>
        </w:rPr>
        <w:t xml:space="preserve">. Unfortunately, following the outbreak of the financial crisis, economic freedom has mildly declined to 5.90. While economic reforms in Africa are encouraging, it is important to keep in mind that Africa still has a long way to go. Economic freedom in China, for example, was 6.4 in 2009. It was the same in India. Hong Kong and Singapore, which placed first and second in the Fraser Institute’s Economic Freedom of the World report, had ratings of 9 and 8.7 respectively. To sum up, evidence shows that: Much of Africa’s growth during the past decade should be attributed to economic liberalization. Adjusted for the increase in Africa’s population, </w:t>
      </w:r>
      <w:r w:rsidRPr="005C27E5">
        <w:rPr>
          <w:rStyle w:val="StyleUnderline"/>
        </w:rPr>
        <w:t>economic growth has led to substantial poverty reduction in Africa. Africa remains the least economically free continent in the world. African countries should use these good times to implement necessary, if occasionally politically painful, reforms and reap the benefits of faster growth.</w:t>
      </w:r>
      <w:r w:rsidRPr="005C27E5">
        <w:rPr>
          <w:sz w:val="16"/>
        </w:rPr>
        <w:t xml:space="preserve"> For example, a booming economy is typically associated with capital inflow and job growth, and that provides an opportunity to privatize state-owned enterprises and reduce public sector employment. To reform, however, the </w:t>
      </w:r>
      <w:r w:rsidRPr="005C27E5">
        <w:rPr>
          <w:rStyle w:val="Emphasis"/>
        </w:rPr>
        <w:t>African elites will have to overcome deeply-rooted prejudice against capitalism. Part of that prejudice has historical roots. Many African intellectuals equate imperialism with capitalism, even though many former colonies are rich (e.g.: the United States) and many rich countries never had colonies (e.g.: Switzerland). Part of it is ideological, as many African leaders have been taught to be suspicious of capitalism while being educated or trained in the Soviet bloc</w:t>
      </w:r>
      <w:r w:rsidRPr="005C27E5">
        <w:rPr>
          <w:sz w:val="16"/>
        </w:rPr>
        <w:t xml:space="preserve">. Part of it is self-interested, as many rich and politically-connected Africans enjoy monopoly rents that would be threatened by increased competition. The recent recession has given new ammunition to both groups. </w:t>
      </w:r>
      <w:r w:rsidRPr="005C27E5">
        <w:rPr>
          <w:rStyle w:val="Emphasis"/>
        </w:rPr>
        <w:t>Capitalism, to be sure, is not perfect, but it is by far the best system when it comes to wealth creation and human development.</w:t>
      </w:r>
      <w:r w:rsidRPr="005C27E5">
        <w:rPr>
          <w:sz w:val="16"/>
        </w:rPr>
        <w:t xml:space="preserve"> For that reason, it is important to get the story behind the recession right. Many commentators in the United States agree that no explanation of the 2008 financial crisis can be complete without an appreciation for the destructive, if unintended, role played by different branches of the U.S. government. To wit: The lax monetary policy that the Federal Reserve Bank pursued following the 2001 recession and 9/11 attacks fueled the housing bubble. The same goes for the Congressional legislation, which encouraged that banks give mortgages to people whose income and credit rating should have disqualified them from owning a house. The U.S. government-sponsored enterprises such as Fannie Mae and Freddie Mac distorted the risk associated with mortgage lending by purchasing sub-prime loans from commercial banks. Similarly, </w:t>
      </w:r>
      <w:r w:rsidRPr="005C27E5">
        <w:rPr>
          <w:rStyle w:val="StyleUnderline"/>
        </w:rPr>
        <w:t>the subsequent recession should not be seen as a crisis of capitalism per se, but as a crisis of Western social democracy. For decades, Western governments have spent more money than they raised in taxes</w:t>
      </w:r>
      <w:r w:rsidRPr="005C27E5">
        <w:rPr>
          <w:sz w:val="16"/>
        </w:rPr>
        <w:t>. France, for example, has not had a balanced budget in over 30 years. As a consequence of overspending, Western governments have acquired massive explicit debts as well as monumental implicit debts (i.e.: unfunded promises to pensioners). A massive increase in taxes and regulation suffocated growth — which has declined in Western Europe every decade since the 1950s — and job creation. It was only a question of time before the financial markets lost faith in the Western governments’ ability to honor their financial commitments. But capitalism is flourishing elsewhere. From Asia to Latin America, economies are growing and lifting tens of millions of people from po</w:t>
      </w:r>
      <w:r w:rsidRPr="005C27E5">
        <w:rPr>
          <w:sz w:val="16"/>
        </w:rPr>
        <w:lastRenderedPageBreak/>
        <w:t>verty each year</w:t>
      </w:r>
      <w:r w:rsidRPr="005C27E5">
        <w:rPr>
          <w:rStyle w:val="Emphasis"/>
        </w:rPr>
        <w:t>. Africa has rejected capitalism once before. In the 1960s, just as they gained their independence, most African governments opted for some form of socialism. Ordinary Africans continue to pay the price for that fateful decision to this day. It would be a tragedy if the tendentious (mis)understanding of the causes of the recent recession prevented Africa from future liberalization, faster growth and further reduction in poverty.</w:t>
      </w:r>
    </w:p>
    <w:p w14:paraId="10251EC8" w14:textId="77777777" w:rsidR="00FA1B7B" w:rsidRPr="005C27E5" w:rsidRDefault="00FA1B7B" w:rsidP="00FA1B7B">
      <w:pPr>
        <w:pStyle w:val="Heading3"/>
      </w:pPr>
      <w:r w:rsidRPr="005C27E5">
        <w:t>Revolution Impossible</w:t>
      </w:r>
    </w:p>
    <w:p w14:paraId="7B1A8FE2" w14:textId="77777777" w:rsidR="00FA1B7B" w:rsidRPr="005C27E5" w:rsidRDefault="00FA1B7B" w:rsidP="00FA1B7B">
      <w:pPr>
        <w:pStyle w:val="Heading4"/>
      </w:pPr>
      <w:r w:rsidRPr="005C27E5">
        <w:t xml:space="preserve">Revolution Impossible, Neolib is too strong to overcome and there is so alternative </w:t>
      </w:r>
    </w:p>
    <w:p w14:paraId="450EB7E7" w14:textId="77777777" w:rsidR="00FA1B7B" w:rsidRPr="005C27E5" w:rsidRDefault="00FA1B7B" w:rsidP="00FA1B7B">
      <w:pPr>
        <w:rPr>
          <w:b/>
          <w:bCs/>
          <w:sz w:val="26"/>
        </w:rPr>
      </w:pPr>
      <w:r w:rsidRPr="005C27E5">
        <w:rPr>
          <w:rStyle w:val="Style13ptBold"/>
        </w:rPr>
        <w:t xml:space="preserve">Han 14 </w:t>
      </w:r>
      <w:r w:rsidRPr="005C27E5">
        <w:t xml:space="preserve">(Byung-Chul Han, Byung-Chul Han is a Seoul-born and German author, cultural theorist, and professor at the Universität der Künste Berlin., 9-12-2014, "Why Revolution Is Impossible: On The Seductive Power Of Neoliberalism ," worldcrunch, </w:t>
      </w:r>
      <w:hyperlink r:id="rId7" w:history="1">
        <w:r w:rsidRPr="005C27E5">
          <w:rPr>
            <w:rStyle w:val="Hyperlink"/>
          </w:rPr>
          <w:t>http://www.worldcrunch.com/opinion-analysis/why-revolution-is-impossible-on-the-seductive-power-of-neoliberalism/byung-chul-han-leadership-work-imf-crisis-economics/c7s16949/</w:t>
        </w:r>
      </w:hyperlink>
      <w:r w:rsidRPr="005C27E5">
        <w:t>) CH</w:t>
      </w:r>
    </w:p>
    <w:p w14:paraId="60B1FAD9" w14:textId="77777777" w:rsidR="00FA1B7B" w:rsidRPr="005C27E5" w:rsidRDefault="00FA1B7B" w:rsidP="00FA1B7B">
      <w:pPr>
        <w:rPr>
          <w:rStyle w:val="Emphasis"/>
        </w:rPr>
      </w:pPr>
      <w:r w:rsidRPr="005C27E5">
        <w:rPr>
          <w:sz w:val="16"/>
        </w:rPr>
        <w:t>BERLIN — When a debate took place in Berlin last year between two opponents of capitalism, Antonio Negri and myself, Negri took the position that global resistance to “Empire” was a possibility. He presented himself as a communist revolutionary and called me a skeptical professor. Negri apparently</w:t>
      </w:r>
      <w:r w:rsidRPr="005C27E5">
        <w:rPr>
          <w:rStyle w:val="StyleUnderline"/>
        </w:rPr>
        <w:t xml:space="preserve"> </w:t>
      </w:r>
      <w:r w:rsidRPr="005C27E5">
        <w:rPr>
          <w:sz w:val="16"/>
        </w:rPr>
        <w:t>be</w:t>
      </w:r>
      <w:r w:rsidRPr="005C27E5">
        <w:rPr>
          <w:rStyle w:val="StyleUnderline"/>
        </w:rPr>
        <w:t>l</w:t>
      </w:r>
      <w:r w:rsidRPr="005C27E5">
        <w:rPr>
          <w:sz w:val="16"/>
        </w:rPr>
        <w:t>ie</w:t>
      </w:r>
      <w:r w:rsidRPr="005C27E5">
        <w:rPr>
          <w:rStyle w:val="StyleUnderline"/>
        </w:rPr>
        <w:t>ve</w:t>
      </w:r>
      <w:r w:rsidRPr="005C27E5">
        <w:rPr>
          <w:sz w:val="16"/>
        </w:rPr>
        <w:t xml:space="preserve">s a "multitude" — the interconnected protest and revolutionary mass — can bring down the neoliberal leadership system. I felt that </w:t>
      </w:r>
      <w:r w:rsidRPr="005C27E5">
        <w:rPr>
          <w:rStyle w:val="StyleUnderline"/>
        </w:rPr>
        <w:t>th</w:t>
      </w:r>
      <w:r w:rsidRPr="005C27E5">
        <w:rPr>
          <w:sz w:val="16"/>
        </w:rPr>
        <w:t xml:space="preserve">e position of communist revolutionary was naive and removed from reality, and I tried to explain why, today, revolution is no longer possible. Why is our neoliberal system of global leadership so stable? Why is there so little resistance to it? Why is everyone led so easily into the void? Why is revolution no longer possible today despite an ever-growing chasm between rich and poor? To explain, we need greater understanding about how power and leadership function today. </w:t>
      </w:r>
      <w:r w:rsidRPr="005C27E5">
        <w:rPr>
          <w:rStyle w:val="StyleUnderline"/>
        </w:rPr>
        <w:t>Anyone trying to install a new leadership system has to eliminate resistance</w:t>
      </w:r>
      <w:r w:rsidRPr="005C27E5">
        <w:rPr>
          <w:sz w:val="16"/>
        </w:rPr>
        <w:t xml:space="preserve">. </w:t>
      </w:r>
      <w:r w:rsidRPr="005C27E5">
        <w:rPr>
          <w:rStyle w:val="StyleUnderline"/>
        </w:rPr>
        <w:t>And</w:t>
      </w:r>
      <w:r w:rsidRPr="005C27E5">
        <w:rPr>
          <w:sz w:val="16"/>
        </w:rPr>
        <w:t xml:space="preserve"> that includes the neoliberal governance system. </w:t>
      </w:r>
      <w:r w:rsidRPr="005C27E5">
        <w:rPr>
          <w:rStyle w:val="StyleUnderline"/>
        </w:rPr>
        <w:t>To bring about a new system of leadership, you need established power often achieved through violence. But this established power is not the same as the stabilizing power inside a system</w:t>
      </w:r>
      <w:r w:rsidRPr="005C27E5">
        <w:rPr>
          <w:sz w:val="16"/>
        </w:rPr>
        <w:t xml:space="preserve">. It is well known that Margaret Thatcher, a precursor of neoliberalism, considered unions as "inner enemies" and fought them forcefully. </w:t>
      </w:r>
      <w:r w:rsidRPr="005C27E5">
        <w:rPr>
          <w:rStyle w:val="StyleUnderline"/>
        </w:rPr>
        <w:t>Installing a neoliberal agenda via aggressive intervention will not, however, yield the necessary kind of stabilizing power needed to keep a system in place</w:t>
      </w:r>
      <w:r w:rsidRPr="005C27E5">
        <w:rPr>
          <w:sz w:val="16"/>
        </w:rPr>
        <w:t>. That power in the disciplinary and industrial society was repressive. Factory workers were brutally exploited by factory owners, and the violent exploitation of workers led to protest and resistance. A revolution that would bring down the existing production system was possible then</w:t>
      </w:r>
      <w:r w:rsidRPr="005C27E5">
        <w:rPr>
          <w:rStyle w:val="StyleUnderline"/>
        </w:rPr>
        <w:t xml:space="preserve">. In this repressive system, both the repression and the repressors were identifiable. There was a concrete enemy to address resistance to. Better than repression The neoliberal leadership system is structured entirely differently. </w:t>
      </w:r>
      <w:r w:rsidRPr="005C27E5">
        <w:rPr>
          <w:rStyle w:val="Emphasis"/>
        </w:rPr>
        <w:t>Here the power needed to keep the system going is not repressive — it is seductive, alluring</w:t>
      </w:r>
      <w:r w:rsidRPr="005C27E5">
        <w:rPr>
          <w:sz w:val="16"/>
        </w:rPr>
        <w:t xml:space="preserve">. It is no longer as clear-cut as it is under a disciplinary regime. There is no concrete “them,” no enemy, repressing freedom and against whom rebellion would be possible. </w:t>
      </w:r>
      <w:r w:rsidRPr="005C27E5">
        <w:rPr>
          <w:rStyle w:val="StyleUnderline"/>
        </w:rPr>
        <w:t>Never has our society been as rich as it is today</w:t>
      </w:r>
      <w:r w:rsidRPr="005C27E5">
        <w:rPr>
          <w:sz w:val="16"/>
        </w:rPr>
        <w:t xml:space="preserve">. And some people in it are richer than others. French economist Thomas Piketty warns that the disparities could become as drastic as they were in feudal times. Neoliberalism turns the exploited worker into a free entrepreneur — the entrepreneur of himself. </w:t>
      </w:r>
      <w:r w:rsidRPr="005C27E5">
        <w:rPr>
          <w:rStyle w:val="StyleUnderline"/>
        </w:rPr>
        <w:t>Everyone is now a self-exploiting worker in his own business. Everyone is master and servant in one. Class warfare has changed into a running inner battle with the self</w:t>
      </w:r>
      <w:r w:rsidRPr="005C27E5">
        <w:rPr>
          <w:sz w:val="16"/>
        </w:rPr>
        <w:t xml:space="preserve">. Failing today means blaming oneself and feeling ashamed. People see themselves as the problem, not society. Any disciplinary system that expends a great deal of force to repress people is inefficient. Considerably more efficient is a system of power that ensures that people voluntarily align with the system. The particular efficiency here is that it doesn’t work based on forbidding and withholding, but through pleasing and fulfilling. Instead of making people obedient it aims to make them dependent. </w:t>
      </w:r>
      <w:r w:rsidRPr="005C27E5">
        <w:rPr>
          <w:rStyle w:val="StyleUnderline"/>
        </w:rPr>
        <w:t>Neoliberalism’s logic of efficiency also applies to policing. In the 1980s, there were many protests against population censuses; even school kids protested against it. From today’s standpoint, the easy availability of information about our educational and career backgrounds is a given, but there was a time now long gone when people believed that the state was trying to wrest information from citizens</w:t>
      </w:r>
      <w:r w:rsidRPr="005C27E5">
        <w:rPr>
          <w:sz w:val="16"/>
        </w:rPr>
        <w:t xml:space="preserve">. Today </w:t>
      </w:r>
      <w:r w:rsidRPr="005C27E5">
        <w:rPr>
          <w:rStyle w:val="Emphasis"/>
        </w:rPr>
        <w:t>we give up information of our own accord, perceiving this as freedom.</w:t>
      </w:r>
      <w:r w:rsidRPr="005C27E5">
        <w:rPr>
          <w:sz w:val="16"/>
        </w:rPr>
        <w:t xml:space="preserve"> And </w:t>
      </w:r>
      <w:r w:rsidRPr="005C27E5">
        <w:rPr>
          <w:rStyle w:val="StyleUnderline"/>
        </w:rPr>
        <w:t>it is precisely that perception that makes protest impossible.</w:t>
      </w:r>
      <w:r w:rsidRPr="005C27E5">
        <w:rPr>
          <w:sz w:val="16"/>
        </w:rPr>
        <w:t xml:space="preserve"> Unli</w:t>
      </w:r>
      <w:r w:rsidRPr="005C27E5">
        <w:rPr>
          <w:sz w:val="16"/>
        </w:rPr>
        <w:lastRenderedPageBreak/>
        <w:t xml:space="preserve">ke the days when we protested population censuses, we do not protest this monitoring. What does one protest against? Oneself? American concept artist Jenny Holzer expresses this paradoxical situation with a "truism:" "Protect me from what I want." It is crucial to distinguish between the kind of power that activates and the kind of power that maintains. The latter today takes on a smart, friendly form that makes it opaque and unassailable. </w:t>
      </w:r>
      <w:r w:rsidRPr="005C27E5">
        <w:rPr>
          <w:rStyle w:val="Emphasis"/>
        </w:rPr>
        <w:t>The exploited subject is unaware of his own oppression. He imagines he is free. This leadership technique neutralizes resistance most effectively. Leadership that oppresses freedom and attacks it is not stable. The neoliberal regime is as stable as it is, immunized against resistance, because it makes use of freedom instead of suppressing it. Suppressing freedom leads quickly to resistance, whereas exploiting freedom does not</w:t>
      </w:r>
      <w:r w:rsidRPr="005C27E5">
        <w:rPr>
          <w:sz w:val="16"/>
        </w:rPr>
        <w:t xml:space="preserve">. The Asian financial crisis of 1997 left South Korea shocked and paralyzed. Then along came the International Monetary Fund to give the Koreans credit. Initially, the government had to battle against protests to press through a neoliberal agenda. This repressive power is the kind of power that mostly relies on violence and it is not the kind of power that can maintain a neoliberal regime passing itself off as freedom. To Naomi Klein, the state of shock societies find themselves in after financial crises such as those in South Korea or Greece is an opportunity for a radical reprogramming of society. Today there is hardly any resistance in South Korea. Instead, </w:t>
      </w:r>
      <w:r w:rsidRPr="005C27E5">
        <w:rPr>
          <w:rStyle w:val="StyleUnderline"/>
        </w:rPr>
        <w:t>conformity and consensus are paired with depression and burn-out. The country now has the highest suicide rate in the world. One turns violence against one's self instead of trying to change society. Aggression aimed outward, which would result in revolution, becomes self-aggression. There is no cooperative, interconnected multitude to rise up in global protest and revolution</w:t>
      </w:r>
      <w:r w:rsidRPr="005C27E5">
        <w:rPr>
          <w:sz w:val="16"/>
        </w:rPr>
        <w:t xml:space="preserve">. Rather, the solitude of the isolated, individual self-entrepreneur is what marks present-day production. In the past, businesses were in competition with each other, but within individual companies solidarity was possible. Today, </w:t>
      </w:r>
      <w:r w:rsidRPr="005C27E5">
        <w:rPr>
          <w:rStyle w:val="StyleUnderline"/>
        </w:rPr>
        <w:t>everyone is in competition with everyone else, even within companies. This absolute competition increases productivity enormously, but it destroys solidarity and the sense of public spirit. Revolution is not possible among exhausted, depressive, and isolated individuals</w:t>
      </w:r>
      <w:r w:rsidRPr="005C27E5">
        <w:rPr>
          <w:sz w:val="16"/>
        </w:rPr>
        <w:t xml:space="preserve">. One cannot explain neoliberalism in Marxist terms. It doesn’t even have the connotation of “alienation” from work. </w:t>
      </w:r>
      <w:r w:rsidRPr="005C27E5">
        <w:rPr>
          <w:rStyle w:val="StyleUnderline"/>
        </w:rPr>
        <w:t>People today throw themselves into work euphorically until they burn out. Burn-out and revolution cancel each other out. So it is a mistake to believe that the multitude is throwing over a parasitic Empire in favor of a communist society</w:t>
      </w:r>
      <w:r w:rsidRPr="005C27E5">
        <w:rPr>
          <w:sz w:val="16"/>
        </w:rPr>
        <w:t xml:space="preserve">. Where do things stand with communism? </w:t>
      </w:r>
      <w:r w:rsidRPr="005C27E5">
        <w:rPr>
          <w:rStyle w:val="StyleUnderline"/>
        </w:rPr>
        <w:t>Buzzwords everywhere include “sharing” and “community.” The sharing economy is supposed to replace an economy of ownership and property</w:t>
      </w:r>
      <w:r w:rsidRPr="005C27E5">
        <w:rPr>
          <w:sz w:val="16"/>
        </w:rPr>
        <w:t xml:space="preserve">. "Sharing is Caring" runs the maxim of “circlers" in Dave Eggers’s novel The Circle but that should really read “Caring is Killing.” Even ridesharing service Uber, which turns us all into prospective taxi drivers, espouses the idea of community. But </w:t>
      </w:r>
      <w:r w:rsidRPr="005C27E5">
        <w:rPr>
          <w:rStyle w:val="StyleUnderline"/>
        </w:rPr>
        <w:t>it is a mistake to believe</w:t>
      </w:r>
      <w:r w:rsidRPr="005C27E5">
        <w:rPr>
          <w:sz w:val="16"/>
        </w:rPr>
        <w:t xml:space="preserve">, as Jeremy Rifkin suggests in his book The Zero Marginal Cost Society </w:t>
      </w:r>
      <w:r w:rsidRPr="005C27E5">
        <w:rPr>
          <w:rStyle w:val="StyleUnderline"/>
        </w:rPr>
        <w:t xml:space="preserve">that the sharing economy means the end of capitalism and rings in a global, community-oriented society in which sharing is more valued </w:t>
      </w:r>
      <w:r w:rsidRPr="005C27E5">
        <w:rPr>
          <w:sz w:val="16"/>
        </w:rPr>
        <w:t xml:space="preserve">than owning. On the contrary. Bottom line, </w:t>
      </w:r>
      <w:r w:rsidRPr="005C27E5">
        <w:rPr>
          <w:rStyle w:val="Emphasis"/>
        </w:rPr>
        <w:t>the sharing economy leads to a complete commercialization of life. The change from ownership to “access” celebrated by Jeremy Rifkin doesn’t free us from capitalism</w:t>
      </w:r>
      <w:r w:rsidRPr="005C27E5">
        <w:rPr>
          <w:sz w:val="16"/>
        </w:rPr>
        <w:t xml:space="preserve">. Anyone without money doesn’t have access to sharing. Even in the age of access, people without money remain shut out. Airbnb, the community marketplace that turns homes into hotels, even saves on hospitality. </w:t>
      </w:r>
      <w:r w:rsidRPr="005C27E5">
        <w:rPr>
          <w:rStyle w:val="StyleUnderline"/>
        </w:rPr>
        <w:t xml:space="preserve">The ideology of community or collaborative commons leads to total capitalization of the community. Aimless friendship is no longer possible. In a society of reciprocal evaluation, friendliness is also commercialized. One is friendly to get a better ranking online. The harsh logic of capitalism prevails in the so-called sharing economy, where, paradoxically, nobody is actually giving anything away voluntarily. Capitalism comes full circle when it sells communism as the next piece of merchandise. Yes, </w:t>
      </w:r>
      <w:r w:rsidRPr="005C27E5">
        <w:rPr>
          <w:rStyle w:val="Emphasis"/>
        </w:rPr>
        <w:t>communism as merchandise spells the end of revolution</w:t>
      </w:r>
      <w:r w:rsidRPr="005C27E5">
        <w:rPr>
          <w:rStyle w:val="StyleUnderline"/>
        </w:rPr>
        <w:t>.</w:t>
      </w:r>
    </w:p>
    <w:p w14:paraId="26F1402F" w14:textId="77777777" w:rsidR="00FA1B7B" w:rsidRPr="005C27E5" w:rsidRDefault="00FA1B7B" w:rsidP="00FA1B7B"/>
    <w:p w14:paraId="10380D64" w14:textId="77777777" w:rsidR="00FA1B7B" w:rsidRPr="005C27E5" w:rsidRDefault="00FA1B7B" w:rsidP="00FA1B7B">
      <w:pPr>
        <w:pStyle w:val="Heading3"/>
      </w:pPr>
      <w:r w:rsidRPr="005C27E5">
        <w:t>A2: Human Rights Watch Report</w:t>
      </w:r>
    </w:p>
    <w:p w14:paraId="51665F4A" w14:textId="77777777" w:rsidR="00FA1B7B" w:rsidRPr="005C27E5" w:rsidRDefault="00FA1B7B" w:rsidP="00FA1B7B">
      <w:pPr>
        <w:pStyle w:val="Heading4"/>
      </w:pPr>
      <w:r w:rsidRPr="005C27E5">
        <w:t>The rhetoric used by the HRW report  is biased and orientalist,  based off of prejudicial pre-conceptions of china, and is just another example of liberal knowledges attempting to attack those they fear</w:t>
      </w:r>
    </w:p>
    <w:p w14:paraId="5F6268EE" w14:textId="77777777" w:rsidR="00FA1B7B" w:rsidRPr="005C27E5" w:rsidRDefault="00FA1B7B" w:rsidP="00FA1B7B">
      <w:pPr>
        <w:rPr>
          <w:rStyle w:val="Style13ptBold"/>
        </w:rPr>
      </w:pPr>
      <w:r w:rsidRPr="005C27E5">
        <w:rPr>
          <w:rStyle w:val="Style13ptBold"/>
        </w:rPr>
        <w:t>Hairong and Sautman 13</w:t>
      </w:r>
    </w:p>
    <w:p w14:paraId="5D606480" w14:textId="77777777" w:rsidR="00FA1B7B" w:rsidRPr="005C27E5" w:rsidRDefault="00FA1B7B" w:rsidP="00FA1B7B">
      <w:r w:rsidRPr="005C27E5">
        <w:t xml:space="preserve">(Yan Hairong Barry Sautman, Hong Kong Polytechnic University, and the Hong Kong University of Science and Technology, Clearwater Bay, Kowloon, Hong Kong, 1-24-2013, "“The Beginning of a World Empire”? Contesting the Discourse of Chinese Copper Mining in Zambia," Modern China March 2013 Vol. 39 No. 2 131-164, </w:t>
      </w:r>
      <w:hyperlink r:id="rId8" w:history="1">
        <w:r w:rsidRPr="005C27E5">
          <w:rPr>
            <w:rStyle w:val="Hyperlink"/>
          </w:rPr>
          <w:t>http://mcx.sagepub.com/content/39/2/131.short</w:t>
        </w:r>
      </w:hyperlink>
      <w:r w:rsidRPr="005C27E5">
        <w:t>) CH</w:t>
      </w:r>
    </w:p>
    <w:p w14:paraId="55FC6DDF" w14:textId="77777777" w:rsidR="00FA1B7B" w:rsidRPr="005C27E5" w:rsidRDefault="00FA1B7B" w:rsidP="00FA1B7B">
      <w:pPr>
        <w:rPr>
          <w:sz w:val="16"/>
        </w:rPr>
      </w:pPr>
      <w:r w:rsidRPr="005C27E5">
        <w:rPr>
          <w:sz w:val="16"/>
        </w:rPr>
        <w:t>Taking a more liberal approach</w:t>
      </w:r>
      <w:r w:rsidRPr="005C27E5">
        <w:rPr>
          <w:rStyle w:val="StyleUnderline"/>
        </w:rPr>
        <w:t>, Human Rights Watch</w:t>
      </w:r>
      <w:r w:rsidRPr="005C27E5">
        <w:rPr>
          <w:sz w:val="16"/>
        </w:rPr>
        <w:t xml:space="preserve"> (HRW) </w:t>
      </w:r>
      <w:r w:rsidRPr="005C27E5">
        <w:rPr>
          <w:rStyle w:val="StyleUnderline"/>
        </w:rPr>
        <w:t>joined the negative narrative of Chinese copper mining in Zambia</w:t>
      </w:r>
      <w:r w:rsidRPr="005C27E5">
        <w:rPr>
          <w:sz w:val="16"/>
        </w:rPr>
        <w:t xml:space="preserve"> by issuing a 120-page report in late 2011 on CNMC’s four Zambia subsidiaries (HRW, 2011). Ope</w:t>
      </w:r>
      <w:r w:rsidRPr="005C27E5">
        <w:rPr>
          <w:rStyle w:val="StyleUnderline"/>
        </w:rPr>
        <w:t>rating in the usual neoliberal framework, it does not take issue with the 1990s copper privatization in Zambia, which sharply degraded conditions of service for mine workers.</w:t>
      </w:r>
      <w:r w:rsidRPr="005C27E5">
        <w:rPr>
          <w:sz w:val="16"/>
        </w:rPr>
        <w:t xml:space="preserve"> </w:t>
      </w:r>
      <w:r w:rsidRPr="005C27E5">
        <w:rPr>
          <w:rStyle w:val="StyleUnderline"/>
        </w:rPr>
        <w:t>HRW claimed Chinese CNMC to be a good inves- tor, in the sense that large investment is welcome in Zambia, but a bad employ</w:t>
      </w:r>
      <w:r w:rsidRPr="005C27E5">
        <w:rPr>
          <w:sz w:val="16"/>
        </w:rPr>
        <w:t xml:space="preserve">er—”the biggest violator of workers’ rights among Zambian copper industry employers” (HRW, 2011: 22), which, </w:t>
      </w:r>
      <w:r w:rsidRPr="005C27E5">
        <w:rPr>
          <w:rStyle w:val="Emphasis"/>
        </w:rPr>
        <w:t>apart from CNMC, are the private, Western-based producers of 95 percent of Zambia’s copper.</w:t>
      </w:r>
      <w:r w:rsidRPr="005C27E5">
        <w:rPr>
          <w:sz w:val="16"/>
        </w:rPr>
        <w:t xml:space="preserve"> HRW represents itself as a global nongovernmental organization (NGO) that issues empirically accurate, methodologically sophisticated, politically neutral reports. In fact, </w:t>
      </w:r>
      <w:r w:rsidRPr="005C27E5">
        <w:rPr>
          <w:rStyle w:val="StyleUnderline"/>
        </w:rPr>
        <w:t>HRW draws three-fourths of its funds from North America and one-fourth from Western Europe</w:t>
      </w:r>
      <w:r w:rsidRPr="005C27E5">
        <w:rPr>
          <w:sz w:val="16"/>
        </w:rPr>
        <w:t xml:space="preserve"> (HRW, 2009). Its Zambia report, as will be seen, displays none of HRW’s self-a</w:t>
      </w:r>
      <w:r w:rsidRPr="005C27E5">
        <w:rPr>
          <w:sz w:val="16"/>
        </w:rPr>
        <w:lastRenderedPageBreak/>
        <w:t xml:space="preserve">scribed characteristics. </w:t>
      </w:r>
      <w:r w:rsidRPr="005C27E5">
        <w:rPr>
          <w:rStyle w:val="Emphasis"/>
        </w:rPr>
        <w:t>Instead of investigating the human rights of investment in Africa or Zambia or copper mining, the HRW report singles out China and Chinese for scrutiny and in a way that is methodologically problematic and inconsistent with sound social science</w:t>
      </w:r>
      <w:r w:rsidRPr="005C27E5">
        <w:rPr>
          <w:sz w:val="16"/>
        </w:rPr>
        <w:t xml:space="preserve">. Although the report’s data only concern one Chinese SOE in one country, HRW terms it “a useful magnifying lens into Chinese labor practices in Africa” that “begin[s] to paint a picture of China’s broader role in Africa” (HRW, 2011: 13, 1). </w:t>
      </w:r>
      <w:r w:rsidRPr="005C27E5">
        <w:rPr>
          <w:rStyle w:val="Emphasis"/>
        </w:rPr>
        <w:t>Niall Ferguson’s off-the-mark claims about the Chambishi mine invoke hoary notions of Chinese cruelty and disregard for human life, ideas with a long history in the West (Hayot, 2009; Wu, 2008; Brook et al., 2008) that have persisted, for example in statements about Chinese not valuing human life</w:t>
      </w:r>
      <w:r w:rsidRPr="005C27E5">
        <w:rPr>
          <w:sz w:val="16"/>
        </w:rPr>
        <w:t xml:space="preserve"> from figures such as William Westmoreland, U.S. commander in Vietnam (Jackson, 2005), and Jeanne Kirkpatrick, former U.S. ambassador to the United Nations (Thomas, 1999). An ex-aide to Ronald Reagan wrote in 2010 that China has “a much lower valuation on human life than it should have,” as seen in mining deaths in China and in a shooting at a small Chinese-owned Zambia coal mine (Hannaford, 2010). A </w:t>
      </w:r>
      <w:r w:rsidRPr="005C27E5">
        <w:rPr>
          <w:rStyle w:val="StyleUnderline"/>
        </w:rPr>
        <w:t>sense of Chinese cruelty and disregard for human life is also implied in the HRW report, which asserts that CNMC-owned mining firms in Zambia are “the worst” as to safety, wages, hours, and unionization.</w:t>
      </w:r>
      <w:r w:rsidRPr="005C27E5">
        <w:rPr>
          <w:sz w:val="16"/>
        </w:rPr>
        <w:t xml:space="preserve"> In predictable media coverage of the report, not </w:t>
      </w:r>
      <w:r w:rsidRPr="005C27E5">
        <w:rPr>
          <w:rStyle w:val="StyleUnderline"/>
        </w:rPr>
        <w:t>a few sources</w:t>
      </w:r>
      <w:r w:rsidRPr="005C27E5">
        <w:rPr>
          <w:sz w:val="16"/>
        </w:rPr>
        <w:t xml:space="preserve"> </w:t>
      </w:r>
      <w:r w:rsidRPr="005C27E5">
        <w:rPr>
          <w:rStyle w:val="StyleUnderline"/>
        </w:rPr>
        <w:t>cast CNMC managers in Zambia as reincarnations of the cruel overseer of slaves Simon Legree in the pre–U.S. Civil War novel Uncle Tom’s Cabin</w:t>
      </w:r>
      <w:r w:rsidRPr="005C27E5">
        <w:rPr>
          <w:sz w:val="16"/>
        </w:rPr>
        <w:t xml:space="preserve"> . That is partly owed to HRW’s explanation of why CNMC firms’ practices are “the worst”: they “have tended to treat safety and health measures as trivial” and “appear to be export- ing abuses along with investment” (HRW, 2011: 1–2), i.e., applying in Zambia oppressive practices derived from China. We </w:t>
      </w:r>
      <w:r w:rsidRPr="005C27E5">
        <w:rPr>
          <w:rStyle w:val="StyleUnderline"/>
        </w:rPr>
        <w:t>contest the representation of Chinese investment in Zambia’s copper industry featured in the China-in-Africa discourse by focusing on HRW’s report, which best exemplifies the discourse’s liberal approach</w:t>
      </w:r>
      <w:r w:rsidRPr="005C27E5">
        <w:rPr>
          <w:sz w:val="16"/>
        </w:rPr>
        <w:t>. Based on our field interviews among copper industry Chinese and Zambians, statistics, and documentary evidence, we examine HRW’s claims as to safety, wages, hours, and unionization. By accounting for factors HRW neglects, we find that its implication that CNMC firms practice a unique “authoritarian capitalism” and that Chinese cruelly disregard human life are not sustainable. In our con- clusion, we place HRW’s report in the context of the larger China-in-Africa discourse and delineate its political significance.</w:t>
      </w:r>
    </w:p>
    <w:p w14:paraId="500FE904" w14:textId="77777777" w:rsidR="00FA1B7B" w:rsidRPr="005C27E5" w:rsidRDefault="00FA1B7B" w:rsidP="00FA1B7B">
      <w:pPr>
        <w:pStyle w:val="Heading4"/>
      </w:pPr>
      <w:r w:rsidRPr="005C27E5">
        <w:t xml:space="preserve">Interviews Biased: Zambian Racism towards Chinese managers and incorrect  interview selection techniques </w:t>
      </w:r>
    </w:p>
    <w:p w14:paraId="0D6B129A" w14:textId="77777777" w:rsidR="00FA1B7B" w:rsidRPr="005C27E5" w:rsidRDefault="00FA1B7B" w:rsidP="00FA1B7B">
      <w:pPr>
        <w:rPr>
          <w:rStyle w:val="Style13ptBold"/>
        </w:rPr>
      </w:pPr>
      <w:r w:rsidRPr="005C27E5">
        <w:rPr>
          <w:rStyle w:val="Style13ptBold"/>
        </w:rPr>
        <w:t>Hairong and Sautman 13</w:t>
      </w:r>
    </w:p>
    <w:p w14:paraId="5FB550BF" w14:textId="77777777" w:rsidR="00FA1B7B" w:rsidRPr="005C27E5" w:rsidRDefault="00FA1B7B" w:rsidP="00FA1B7B">
      <w:r w:rsidRPr="005C27E5">
        <w:t xml:space="preserve">(Yan Hairong Barry Sautman, Hong Kong Polytechnic University, and the Hong Kong University of Science and Technology, Clearwater Bay, Kowloon, Hong Kong, 1-24-2013, "“The Beginning of a World Empire”? Contesting the Discourse of Chinese Copper Mining in Zambia," Modern China March 2013 Vol. 39 No. 2 131-164, </w:t>
      </w:r>
      <w:hyperlink r:id="rId9" w:history="1">
        <w:r w:rsidRPr="005C27E5">
          <w:rPr>
            <w:rStyle w:val="Hyperlink"/>
          </w:rPr>
          <w:t>http://mcx.sagepub.com/content/39/2/131.short</w:t>
        </w:r>
      </w:hyperlink>
      <w:r w:rsidRPr="005C27E5">
        <w:t>) CH</w:t>
      </w:r>
    </w:p>
    <w:p w14:paraId="49E78F12" w14:textId="77777777" w:rsidR="00FA1B7B" w:rsidRPr="005C27E5" w:rsidRDefault="00FA1B7B" w:rsidP="00FA1B7B">
      <w:pPr>
        <w:rPr>
          <w:sz w:val="16"/>
        </w:rPr>
      </w:pPr>
      <w:r w:rsidRPr="005C27E5">
        <w:rPr>
          <w:sz w:val="16"/>
        </w:rPr>
        <w:t xml:space="preserve">On safety, </w:t>
      </w:r>
      <w:r w:rsidRPr="005C27E5">
        <w:rPr>
          <w:rStyle w:val="StyleUnderline"/>
        </w:rPr>
        <w:t>HRW relies on interviews with 95 miners from four CNMC operations and 48 from non-Chinese owned copper mining firm</w:t>
      </w:r>
      <w:r w:rsidRPr="005C27E5">
        <w:rPr>
          <w:sz w:val="16"/>
        </w:rPr>
        <w:t xml:space="preserve">s. The report asserts that because “nearly all” interviewees “said the Chinese copper operations were the country’s worst when it comes to health and safety,” they must be the worst. </w:t>
      </w:r>
      <w:r w:rsidRPr="005C27E5">
        <w:rPr>
          <w:rStyle w:val="StyleUnderline"/>
        </w:rPr>
        <w:t>There are four problems with this conclusion</w:t>
      </w:r>
      <w:r w:rsidRPr="005C27E5">
        <w:rPr>
          <w:sz w:val="16"/>
        </w:rPr>
        <w:t xml:space="preserve">. First, </w:t>
      </w:r>
      <w:r w:rsidRPr="005C27E5">
        <w:rPr>
          <w:rStyle w:val="Emphasis"/>
        </w:rPr>
        <w:t>HRW’s interviewees are not representative in an industry where most workforces are fragmented into permanent and contract employee</w:t>
      </w:r>
      <w:r w:rsidRPr="005C27E5">
        <w:rPr>
          <w:sz w:val="16"/>
        </w:rPr>
        <w:t>s. Only interviewees who have worked at both CNMC and other mines and are drawn from among both permanent and contract workers can make a com- parison. HRW does not indicate the interviewees’ employment status, but those who worked at both non-CNMC and CNMC firms were in fact skilled, permanent employees laid off during the financial crisis by two big firms, U.K.-Indian owned Konkola Copper Mines (KCM) and Swiss-owned Mopani Copper Mines (MCM), and then recruited by CNMC (Maseko, 2012). Workers at CNMC mines are almost all permanent employees. O</w:t>
      </w:r>
      <w:r w:rsidRPr="005C27E5">
        <w:rPr>
          <w:rStyle w:val="StyleUnderline"/>
        </w:rPr>
        <w:t xml:space="preserve">ther mines however, especially KCM and MCM, have much worse conditions of service among their many contract workers (see Table 1), who are less skilled than permanents and often work in less safe mine construction, where many accidents occur because contractor bosses try to meet unattainable targets so as to collect bonuses </w:t>
      </w:r>
      <w:r w:rsidRPr="005C27E5">
        <w:rPr>
          <w:sz w:val="16"/>
        </w:rPr>
        <w:t xml:space="preserve">(Apotheker, 2009; Mwinbe, 2011; Chola, 2009). </w:t>
      </w:r>
      <w:r w:rsidRPr="005C27E5">
        <w:rPr>
          <w:rStyle w:val="StyleUnderline"/>
        </w:rPr>
        <w:t>HRW’s interviewees thus a</w:t>
      </w:r>
      <w:r w:rsidRPr="005C27E5">
        <w:rPr>
          <w:rStyle w:val="StyleUnderline"/>
        </w:rPr>
        <w:lastRenderedPageBreak/>
        <w:t xml:space="preserve">re not at all representative of the industry workforce </w:t>
      </w:r>
      <w:r w:rsidRPr="005C27E5">
        <w:rPr>
          <w:sz w:val="16"/>
        </w:rPr>
        <w:t xml:space="preserve">and cannot represent non-CNMC mine conditions in general or plausibly compare, in general, which firms have the worst safety conditions. Second, </w:t>
      </w:r>
      <w:r w:rsidRPr="005C27E5">
        <w:rPr>
          <w:rStyle w:val="Emphasis"/>
        </w:rPr>
        <w:t>the views of HRW’s miner interviewees are suspect, given the intense anti-Chinese prejudice where they work and live</w:t>
      </w:r>
      <w:r w:rsidRPr="005C27E5">
        <w:rPr>
          <w:sz w:val="16"/>
        </w:rPr>
        <w:t xml:space="preserve">. Such miners have been the main PF targets for mobilization (Africa Confidential, 2010: 23). Analysts have noted that “the PF enjoys overwhelming support on the Copperbelt Province, where it secured a large majority in the [2006 and 2008] presidential elections” and that PF leader “Michael Sata won by a huge margin [in 2011] in Copperbelt Province, where he has enjoyed unwavering sup- port since the 2006 polls” (Negi, 2011: 37; Africa-Asia Confidential, 2011). Given PF’s years of anti-Chinese agitation, </w:t>
      </w:r>
      <w:r w:rsidRPr="005C27E5">
        <w:rPr>
          <w:rStyle w:val="Emphasis"/>
        </w:rPr>
        <w:t>analysts have found that many CNMC firm miners and other “street-level” Zambians “hate the Chinese”</w:t>
      </w:r>
      <w:r w:rsidRPr="005C27E5">
        <w:rPr>
          <w:sz w:val="16"/>
        </w:rPr>
        <w:t xml:space="preserve"> (Behar, 2008; Rajwar, 2010: 32). Workers at CNMC firms have shown through their use of anti-Chinese slogans that they are influenced by anti- Chinese discourse (Han and Shen, 2011b, 2011c; Lusaka Times, 2008). </w:t>
      </w:r>
      <w:r w:rsidRPr="005C27E5">
        <w:rPr>
          <w:rStyle w:val="StyleUnderline"/>
        </w:rPr>
        <w:t>During strikes at NFCA, CCS, and the private Chinese-owned Collum Coal Mine (CCM), there has been violence and threats against Chinese, including beatings, stone throwing, and arson, with mining firms and police responding through violence of their own</w:t>
      </w:r>
      <w:r w:rsidRPr="005C27E5">
        <w:rPr>
          <w:sz w:val="16"/>
        </w:rPr>
        <w:t xml:space="preserve"> (Alex Mwale, 2011; Yan and Sautman, 2012). Many Zambians perceive their countrymen employed by Chinese firms to be mostly anti-Chinese (Hardus, 2009). </w:t>
      </w:r>
      <w:r w:rsidRPr="005C27E5">
        <w:rPr>
          <w:rStyle w:val="StyleUnderline"/>
        </w:rPr>
        <w:t>Miners and Zambians more generally may also be prejudiced against Chinese and in favor of whites in mining.</w:t>
      </w:r>
      <w:r w:rsidRPr="005C27E5">
        <w:rPr>
          <w:sz w:val="16"/>
        </w:rPr>
        <w:t xml:space="preserve"> A long-serving Zambian political leader and enterprise manager told us: </w:t>
      </w:r>
      <w:r w:rsidRPr="005C27E5">
        <w:rPr>
          <w:rStyle w:val="StyleUnderline"/>
        </w:rPr>
        <w:t>The messages coming out of Washington, London and Paris about the Chinese presence in Africa has led to the cultivation of prejudices against the Chinese among some Africans who identify with the</w:t>
      </w:r>
      <w:r w:rsidRPr="005C27E5">
        <w:rPr>
          <w:sz w:val="16"/>
        </w:rPr>
        <w:t xml:space="preserve"> West. This kind of prejudice is also cultivated by political forces in Zambia. . . . The focus on the Chinese-owned mine has actually shielded the other foreign-owned miners from criticism. </w:t>
      </w:r>
      <w:r w:rsidRPr="005C27E5">
        <w:rPr>
          <w:rStyle w:val="StyleUnderline"/>
        </w:rPr>
        <w:t xml:space="preserve">There is a prejudice in Zambia regarding Indian and Chinese mine owners, because Indians are seen only as shopkeepers and Chinese are not seen as knowing anything about mining. </w:t>
      </w:r>
      <w:r w:rsidRPr="005C27E5">
        <w:rPr>
          <w:rStyle w:val="Emphasis"/>
        </w:rPr>
        <w:t>Only whites are viewed as having mining expertise</w:t>
      </w:r>
      <w:r w:rsidRPr="005C27E5">
        <w:rPr>
          <w:sz w:val="16"/>
        </w:rPr>
        <w:t xml:space="preserve">. (Lewanika, 2007) </w:t>
      </w:r>
      <w:r w:rsidRPr="005C27E5">
        <w:rPr>
          <w:rStyle w:val="StyleUnderline"/>
        </w:rPr>
        <w:t>Workers who are racist or have an unconscious racial animus (“implicit discrimination”) against employers may not accurately depict even condi- tions they say they experienced or observed. Studies show that racial preju- dice and racialized discourse shape attitudes and distort evaluations over a wide range of issues</w:t>
      </w:r>
      <w:r w:rsidRPr="005C27E5">
        <w:rPr>
          <w:sz w:val="16"/>
        </w:rPr>
        <w:t xml:space="preserve"> (Kellestedt, 2003; Bertrand and Mullianathan, 2004; Piston, 2010). Prejudice may affect even perceptions of those with the most incentives to be objective (Bass et al., 2012). It affects memories: prejudiced witnesses have greater “perceptual memory traces” of wrongful acts by per - petrators from a racial group against which the witness is biased (Edlund and Skowronski, </w:t>
      </w:r>
      <w:r w:rsidRPr="005C27E5">
        <w:rPr>
          <w:rStyle w:val="Emphasis"/>
        </w:rPr>
        <w:t>2008). In Zambia’s racially charged atmosphere, miners may better recall wrongdoings when firm owners are Chinese than when they are not, just as anti-Jewish sentiment spread by politicians and media among white South African miners a century ago affected their ability to objectively evaluate Jewish mine owners’ actions</w:t>
      </w:r>
      <w:r w:rsidRPr="005C27E5">
        <w:rPr>
          <w:sz w:val="16"/>
        </w:rPr>
        <w:t xml:space="preserve"> (Shain, 1994). Views of conditions at firms about which pervasively negative racial/ political discourses exist are thus bound to be distorted. Given racial animus against “the Chinese,” workers’ assertions that Chinese firms are the worst on safety in Zambia’s copper industry cannot be taken at face value, but must be examined against safety statistics, which HRW does not use.</w:t>
      </w:r>
    </w:p>
    <w:p w14:paraId="53687DA7" w14:textId="77777777" w:rsidR="00FA1B7B" w:rsidRPr="005C27E5" w:rsidRDefault="00FA1B7B" w:rsidP="00FA1B7B">
      <w:pPr>
        <w:pStyle w:val="Heading4"/>
      </w:pPr>
      <w:r w:rsidRPr="005C27E5">
        <w:t>HRW analysis of hours work is deeply flawed, make too many  generalizations and don’t rely on the facts</w:t>
      </w:r>
    </w:p>
    <w:p w14:paraId="6AA960E2" w14:textId="77777777" w:rsidR="00FA1B7B" w:rsidRPr="005C27E5" w:rsidRDefault="00FA1B7B" w:rsidP="00FA1B7B">
      <w:pPr>
        <w:rPr>
          <w:rStyle w:val="Style13ptBold"/>
        </w:rPr>
      </w:pPr>
      <w:r w:rsidRPr="005C27E5">
        <w:rPr>
          <w:rStyle w:val="Style13ptBold"/>
        </w:rPr>
        <w:t>Hairong and Sautman 13</w:t>
      </w:r>
    </w:p>
    <w:p w14:paraId="7EF6A98C" w14:textId="77777777" w:rsidR="00FA1B7B" w:rsidRPr="005C27E5" w:rsidRDefault="00FA1B7B" w:rsidP="00FA1B7B">
      <w:r w:rsidRPr="005C27E5">
        <w:t xml:space="preserve">(Yan Hairong Barry Sautman, Hong Kong Polytechnic University, and the Hong Kong University of Science and Technology, Clearwater Bay, Kowloon, Hong Kong, 1-24-2013, "“The Beginning of a World Empire”? Contesting the Discourse of Chinese Copper Mining in Zambia," Modern China March 2013 Vol. 39 No. 2 131-164, </w:t>
      </w:r>
      <w:hyperlink r:id="rId10" w:history="1">
        <w:r w:rsidRPr="005C27E5">
          <w:rPr>
            <w:rStyle w:val="Hyperlink"/>
          </w:rPr>
          <w:t>http://mcx.sagepub.com/content/39/2/131.short</w:t>
        </w:r>
      </w:hyperlink>
      <w:r w:rsidRPr="005C27E5">
        <w:t>) CH</w:t>
      </w:r>
    </w:p>
    <w:p w14:paraId="57D34BD4" w14:textId="77777777" w:rsidR="00FA1B7B" w:rsidRPr="005C27E5" w:rsidRDefault="00FA1B7B" w:rsidP="00FA1B7B">
      <w:pPr>
        <w:rPr>
          <w:rStyle w:val="StyleUnderline"/>
        </w:rPr>
      </w:pPr>
      <w:r w:rsidRPr="005C27E5">
        <w:rPr>
          <w:sz w:val="16"/>
        </w:rPr>
        <w:t xml:space="preserve">HRW says of the two CNMC processing plants that “most miners at Sino Metals and CCS reportedly work 12-hour shifts, compared to the eight-hour shifts outlined in Zambian law and standard in every other copper mining and processing operation in the country” (HRW, 2011: 3) and that “several Chinese-run copper mining companies require miners to work brutally long hours—72-hour work week for some, 365 days without an off day for oth- ers” (Wells, 2011). </w:t>
      </w:r>
      <w:r w:rsidRPr="005C27E5">
        <w:rPr>
          <w:rStyle w:val="Emphasis"/>
        </w:rPr>
        <w:t>Western media have expectedly played up this “cruel Chinese” theme. It is sweepingly inaccurate</w:t>
      </w:r>
      <w:r w:rsidRPr="005C27E5">
        <w:rPr>
          <w:sz w:val="16"/>
        </w:rPr>
        <w:t xml:space="preserve">: </w:t>
      </w:r>
      <w:r w:rsidRPr="005C27E5">
        <w:rPr>
          <w:rStyle w:val="StyleUnderline"/>
        </w:rPr>
        <w:t>HRW’s report itself says only that workers in certain Sino Metals departments work 72-hour weeks, while an unspecified number work 365 days a year (HRW, 2011), not that workers at “several” firms do</w:t>
      </w:r>
      <w:r w:rsidRPr="005C27E5">
        <w:rPr>
          <w:sz w:val="16"/>
        </w:rPr>
        <w:t xml:space="preserve"> so. In fact, </w:t>
      </w:r>
      <w:r w:rsidRPr="005C27E5">
        <w:rPr>
          <w:rStyle w:val="StyleUnderline"/>
        </w:rPr>
        <w:t>the 80 percent of CNMC workers who are at the Luanshya and Chambishi mines put in 8-hour shifts. There are 12-hour shifts, but 48-hour weeks, at CCS</w:t>
      </w:r>
      <w:r w:rsidRPr="005C27E5">
        <w:rPr>
          <w:sz w:val="16"/>
        </w:rPr>
        <w:t xml:space="preserve">. A CCS employee has explained that </w:t>
      </w:r>
      <w:r w:rsidRPr="005C27E5">
        <w:rPr>
          <w:rStyle w:val="StyleUnderline"/>
        </w:rPr>
        <w:t>these are needed because of complex machinery and a lack of trained superviso</w:t>
      </w:r>
      <w:r w:rsidRPr="005C27E5">
        <w:rPr>
          <w:sz w:val="16"/>
        </w:rPr>
        <w:t>rs. In smelters in Zambia (MCM Mufilira) and Australia (Mt. Isa Smelter) that use the same ISASM</w:t>
      </w:r>
      <w:r w:rsidRPr="005C27E5">
        <w:rPr>
          <w:sz w:val="16"/>
        </w:rPr>
        <w:lastRenderedPageBreak/>
        <w:t xml:space="preserve">ELT technology that CCS uses, employees also work 12-hour shifts (Mubita, 2012; Arthur and Li, 2003). </w:t>
      </w:r>
      <w:r w:rsidRPr="005C27E5">
        <w:rPr>
          <w:rStyle w:val="StyleUnderline"/>
        </w:rPr>
        <w:t>The hours that Zambian miners work do not accord with HRW’s represen- tation of work-’til-you-drop Chinese bosses and more enlightened Western- based firms’ managers</w:t>
      </w:r>
      <w:r w:rsidRPr="005C27E5">
        <w:rPr>
          <w:sz w:val="16"/>
        </w:rPr>
        <w:t xml:space="preserve">. In 2007, KCM miners reportedly worked more than 8 hours, often up to 12 hours, without overtime pay (Action for Southern Africa et al., 2007: 14–15). In 2008, a Zambian seeking work at Chambishi stated that “his countrymen prefer to be employed by the NFCA rather than other foreign companies. </w:t>
      </w:r>
      <w:r w:rsidRPr="005C27E5">
        <w:rPr>
          <w:rStyle w:val="StyleUnderline"/>
        </w:rPr>
        <w:t xml:space="preserve">They say they would rather work the 8 hours demanded of them by the NFCA than the 12 hours which is commonplace in other com- panies” (World News Review, 2008). In 2009, KCM miners worked four 12-hour days, then two days off </w:t>
      </w:r>
      <w:r w:rsidRPr="005C27E5">
        <w:rPr>
          <w:sz w:val="16"/>
        </w:rPr>
        <w:t xml:space="preserve">(Servant, 2009). In 2010, a permanent miner at the Australian-owned Lumwana mine said her colleagues work four 12-hour day shifts, then four 12-hour night shifts, then four days off (Van Niekerk, 2010). In 2012, striking Kansanshi miners demanded that their 12-hours shifts be cut to eight (Times of Zambia, 2012a) and the Industrial Relations Court eventually issued an order to that effect. A 2011 U.K. media account of MCM noted that miners there “toil six-and- a-half days a week,” that is, up to 365 days a year (Davies, 2011). Presumably, thousands of MCM miners work that schedule. Yet, </w:t>
      </w:r>
      <w:r w:rsidRPr="005C27E5">
        <w:rPr>
          <w:rStyle w:val="StyleUnderline"/>
        </w:rPr>
        <w:t>Sino Metals workers who HRW said worked every day were far fewer and, since 2012, all at Sino Metals work 8-hour days and have at least one day off a week (Xu, 2012; Kalasa, 2012). Media reports about HRW’s study nonetheless predictably assert that long shifts are a general practice at Chinese-owned mining firms in Zambia and Chinese firms alone, while HRW tells readers they can draw from its report inferences about Chinese practices in Africa generally</w:t>
      </w:r>
    </w:p>
    <w:p w14:paraId="6010FA7A" w14:textId="77777777" w:rsidR="00FA1B7B" w:rsidRPr="005C27E5" w:rsidRDefault="00FA1B7B" w:rsidP="00FA1B7B"/>
    <w:p w14:paraId="0665FAD5" w14:textId="77777777" w:rsidR="00FA1B7B" w:rsidRPr="005C27E5" w:rsidRDefault="00FA1B7B" w:rsidP="00FA1B7B">
      <w:pPr>
        <w:pStyle w:val="Heading4"/>
      </w:pPr>
      <w:r w:rsidRPr="005C27E5">
        <w:t xml:space="preserve">Through its poor research techniques and unreasonable focus on Chinese businesses, HRW’s report  should  be rejected for the imperial ploy it is, Canadian and illegal mining is far worse than Chinese run operations </w:t>
      </w:r>
    </w:p>
    <w:p w14:paraId="11546F0F" w14:textId="77777777" w:rsidR="00FA1B7B" w:rsidRPr="005C27E5" w:rsidRDefault="00FA1B7B" w:rsidP="00FA1B7B">
      <w:pPr>
        <w:rPr>
          <w:rStyle w:val="Style13ptBold"/>
        </w:rPr>
      </w:pPr>
      <w:r w:rsidRPr="005C27E5">
        <w:t xml:space="preserve"> </w:t>
      </w:r>
      <w:r w:rsidRPr="005C27E5">
        <w:rPr>
          <w:rStyle w:val="Style13ptBold"/>
        </w:rPr>
        <w:t>Hairong and Sautman 13</w:t>
      </w:r>
    </w:p>
    <w:p w14:paraId="6F355655" w14:textId="77777777" w:rsidR="00FA1B7B" w:rsidRPr="005C27E5" w:rsidRDefault="00FA1B7B" w:rsidP="00FA1B7B">
      <w:r w:rsidRPr="005C27E5">
        <w:t xml:space="preserve">(Yan Hairong Barry Sautman, Hong Kong Polytechnic University, and the Hong Kong University of Science and Technology, Clearwater Bay, Kowloon, Hong Kong, 1-24-2013, "“The Beginning of a World Empire”? Contesting the Discourse of Chinese Copper Mining in Zambia," Modern China March 2013 Vol. 39 No. 2 131-164, </w:t>
      </w:r>
      <w:hyperlink r:id="rId11" w:history="1">
        <w:r w:rsidRPr="005C27E5">
          <w:rPr>
            <w:rStyle w:val="Hyperlink"/>
          </w:rPr>
          <w:t>http://mcx.sagepub.com/content/39/2/131.short</w:t>
        </w:r>
      </w:hyperlink>
      <w:r w:rsidRPr="005C27E5">
        <w:t>) CH</w:t>
      </w:r>
    </w:p>
    <w:p w14:paraId="6C3DEA72" w14:textId="77777777" w:rsidR="00FA1B7B" w:rsidRPr="005C27E5" w:rsidRDefault="00FA1B7B" w:rsidP="00FA1B7B">
      <w:pPr>
        <w:rPr>
          <w:rStyle w:val="Emphasis"/>
        </w:rPr>
      </w:pPr>
      <w:r w:rsidRPr="005C27E5">
        <w:rPr>
          <w:rStyle w:val="StyleUnderline"/>
        </w:rPr>
        <w:t>A study of mine labor conditions in Zambia</w:t>
      </w:r>
      <w:r w:rsidRPr="005C27E5">
        <w:rPr>
          <w:sz w:val="16"/>
        </w:rPr>
        <w:t xml:space="preserve"> or elsewhere in Africa generally would </w:t>
      </w:r>
      <w:r w:rsidRPr="005C27E5">
        <w:rPr>
          <w:rStyle w:val="StyleUnderline"/>
        </w:rPr>
        <w:t>reveal much more intense abuses than at CNMC firms</w:t>
      </w:r>
      <w:r w:rsidRPr="005C27E5">
        <w:rPr>
          <w:sz w:val="16"/>
        </w:rPr>
        <w:t xml:space="preserve">. </w:t>
      </w:r>
      <w:r w:rsidRPr="005C27E5">
        <w:rPr>
          <w:rStyle w:val="StyleUnderline"/>
        </w:rPr>
        <w:t>These affect millions in Africa, while CNMC in Zambia only employs one-tenth of the country’s miners</w:t>
      </w:r>
      <w:r w:rsidRPr="005C27E5">
        <w:rPr>
          <w:sz w:val="16"/>
        </w:rPr>
        <w:t xml:space="preserve">, little more than 1 percent of formal sector workers, and less than a tenth of 1 percent of Zambia’s workforce (Mwale, 2011; Zambia Business Survey, 2010: 7), whose </w:t>
      </w:r>
      <w:r w:rsidRPr="005C27E5">
        <w:rPr>
          <w:rStyle w:val="StyleUnderline"/>
        </w:rPr>
        <w:t>conditions outside mining are worse than inside it and often worse at Zambian-owned firms than at foreign-owned ones</w:t>
      </w:r>
      <w:r w:rsidRPr="005C27E5">
        <w:rPr>
          <w:sz w:val="16"/>
        </w:rPr>
        <w:t xml:space="preserve">. For example, </w:t>
      </w:r>
      <w:r w:rsidRPr="005C27E5">
        <w:rPr>
          <w:rStyle w:val="StyleUnderline"/>
        </w:rPr>
        <w:t>the fatality rate for artisanal (“illegal”) miners, who aver - age US$3–5 a day, is much higher than at the foreign-owned copper mines</w:t>
      </w:r>
      <w:r w:rsidRPr="005C27E5">
        <w:rPr>
          <w:sz w:val="16"/>
        </w:rPr>
        <w:t xml:space="preserve">. Of 4,300 members of the Federation of Small-Scale Miners Associations of Zambia, founded in 2008, 231 died by the end of 2011, many buried alive (Daily Mail [Zambia], 2011e; Maravi, 2008; Post, 2011d). At the 180 informal mines, all Zambian-owned, miners work manually. Their earnings are as low as US$40 a month and unionization is very difficult (Nyumbu, 2012). Discussions of rights violations can avoid casting aspersions on a nationality. </w:t>
      </w:r>
      <w:r w:rsidRPr="005C27E5">
        <w:rPr>
          <w:rStyle w:val="StyleUnderline"/>
        </w:rPr>
        <w:t>Martin Luther King</w:t>
      </w:r>
      <w:r w:rsidRPr="005C27E5">
        <w:rPr>
          <w:sz w:val="16"/>
        </w:rPr>
        <w:t xml:space="preserve"> once responded to claims that Jewish landlords and shopkeepers exploit African Americans by saying that “the Jewish landlord or shopkeeper is not operating on the basis of Jewish ethics; he is operating on the basis of a marginal businessman” and the solution “is for all people to condemn injustice wherever it exists” (Greenberg, 2010: 223). He </w:t>
      </w:r>
      <w:r w:rsidRPr="005C27E5">
        <w:rPr>
          <w:rStyle w:val="StyleUnderline"/>
        </w:rPr>
        <w:t>understood that structural, not cultural factors created the exploitation at issue. Given the anti-Chinese agitation in Zambia and Western China bashing, HRW could have studied rights violations in Zambian mining generally, to “condemn justice wherever it exists,” instead of singling out a Chinese firm.</w:t>
      </w:r>
      <w:r w:rsidRPr="005C27E5">
        <w:rPr>
          <w:sz w:val="16"/>
        </w:rPr>
        <w:t xml:space="preserve"> A study of that kind would have found violations common in mining generally; a 2010 Zambia parliamentary committee, made up of ruling and opposition party members, did just that (Zambian Parliament, 2010: 19). </w:t>
      </w:r>
      <w:r w:rsidRPr="005C27E5">
        <w:rPr>
          <w:rStyle w:val="StyleUnderline"/>
        </w:rPr>
        <w:t>Even PF secretary general Wynter Kabimba, referring to mining, has said “there was no distinction between the behavior and practices of European, American and Chinese foreign investors” and that “the excitement about Chinese investments in Zambia was misplaced”</w:t>
      </w:r>
      <w:r w:rsidRPr="005C27E5">
        <w:rPr>
          <w:sz w:val="16"/>
        </w:rPr>
        <w:t xml:space="preserve"> (EAZ, 2007: 2–4). The Chinese share of foreign investment in African mining is far from the largest. Canadian firms are in first place, with US$32 billion as of 2011, a ten-fold increase over the past decade (Bradet, 2011), with one tenth of it in Zambia (Campbell, 2011: 1). As of late 2009, Chinese investment in mining, for the whole world , was only US$39 billion (China Ministry of Commerce, 2010), while in late 2010, China’s total stock of investment in Africa was US$11.3 billion (Yi, 2011). </w:t>
      </w:r>
      <w:r w:rsidRPr="005C27E5">
        <w:rPr>
          <w:rStyle w:val="StyleUnderline"/>
        </w:rPr>
        <w:t>In 2011</w:t>
      </w:r>
      <w:r w:rsidRPr="005C27E5">
        <w:rPr>
          <w:rStyle w:val="StyleUnderline"/>
        </w:rPr>
        <w:lastRenderedPageBreak/>
        <w:t>, 54 percent of Zambia’s copper produc- tion came from Canadian-owned mines, one of which (FQM) projects that it will produce more copper in 2015 than all firms in Zambia did in 2011</w:t>
      </w:r>
      <w:r w:rsidRPr="005C27E5">
        <w:rPr>
          <w:sz w:val="16"/>
        </w:rPr>
        <w:t xml:space="preserve"> (Daily Mail [Zambia], 2012i). Contrary to a common assumption, </w:t>
      </w:r>
      <w:r w:rsidRPr="005C27E5">
        <w:rPr>
          <w:rStyle w:val="StyleUnderline"/>
        </w:rPr>
        <w:t>Canadian invest- ments are no less problematic than those of other countries</w:t>
      </w:r>
      <w:r w:rsidRPr="005C27E5">
        <w:rPr>
          <w:sz w:val="16"/>
        </w:rPr>
        <w:t xml:space="preserve"> (Keenan, 2011; Campbell, 2011: 1; Tougas, 2010). Studying them would have done more to mitigate abuses than singling out a Chinese SOE in Zambia; unlike the HRW report and anti-Chinese discourse, it also would have not played into (nonex- istent) anti-Canadian sentiment. Labor abuse in Zambian mining is not a pressing rights issue in the wider African context and before HRW’s report there was no lack of works by scholars, journalists, and NGOs about labor conditions in Chinese-owned mines in Zambia (Lee, 2009; Haglund, 2009; Kragelund, 2009; Business &amp; Human Rights Resource Centre, n.d.). HRW has a guideline: “We respond to emergencies, but we also challenge entrenched, longstanding, or steadily deteriorating human rights problems” (HRW, n.d.). </w:t>
      </w:r>
      <w:r w:rsidRPr="005C27E5">
        <w:rPr>
          <w:rStyle w:val="StyleUnderline"/>
        </w:rPr>
        <w:t>There is no emergency in Zambian mining and conditions at CNMC firms have improved in recent years, as HRW admits</w:t>
      </w:r>
      <w:r w:rsidRPr="005C27E5">
        <w:rPr>
          <w:sz w:val="16"/>
        </w:rPr>
        <w:t xml:space="preserve"> (HRW, 2011). Meanwhile, since the late 1990s, labor conditions at the many privatized firms that make up much of Zambia’s for - mal sector have deteriorated (Lungu and Fraser, 2008; Afrodad, 2007: 8). It </w:t>
      </w:r>
      <w:r w:rsidRPr="005C27E5">
        <w:rPr>
          <w:rStyle w:val="StyleUnderline"/>
        </w:rPr>
        <w:t>is not, however, malpractices arising from privatization that concern HRW, but only those it says are due to a Chinese state presence.</w:t>
      </w:r>
      <w:r w:rsidRPr="005C27E5">
        <w:rPr>
          <w:sz w:val="16"/>
        </w:rPr>
        <w:t xml:space="preserve"> The report’s author has stated that the report was conceived in response to “constant questions from African human rights allies, policy makers, and media for our opinion from a human rights viewpoint on China’ s growing investment in Africa.” </w:t>
      </w:r>
      <w:r w:rsidRPr="005C27E5">
        <w:rPr>
          <w:rStyle w:val="StyleUnderline"/>
        </w:rPr>
        <w:t>In singling out a Chinese SOE based on nationality and state ownership, HRW differs from other NGOs that have done firm- level studies of Zambian copper mining. NGOs that studied KCM did so “because of its sheer size” and showed that mining in Zambia has not bene- fited society, but has brought suffering and disadvantages (Action for Southern Africa et al., 2007: 14–15). They did not focus on KCM because it is U.K.- or ethnic-Indian-owned and did not critically distinguish KCM from other firms</w:t>
      </w:r>
      <w:r w:rsidRPr="005C27E5">
        <w:rPr>
          <w:sz w:val="16"/>
        </w:rPr>
        <w:t>. A study of MCM’s misbehavior questions “the link between development and mining in general,” but makes nothing of the fact that MCM’s parent is a Swiss citizen or that its top officers are white. It points out that MCM is “far from a stand-alone case” (Counter Balance, 2010). Ironically, however, NGOs that have examined the worldwide operations of Vedanta and Glencore, owners of KCM and MCM, in terms of safety, envi- ronment, and so on, have found them to be among “the worst” (Guardian, 2011; Business Wire, 2012). In contrast, HR</w:t>
      </w:r>
      <w:r w:rsidRPr="005C27E5">
        <w:rPr>
          <w:rStyle w:val="StyleUnderline"/>
        </w:rPr>
        <w:t>W builds a binary of a Chinese SOE versus Western-based, privately owned firms and makes CNMC a strikingly negative example of investment in Africa. It thus firmly embeds itself in the skewed China-in- Africa discourse. In fact, CNMC does not fit into a binary of “good” and “bad”: all mining firms in Zambia exploit the country’s labor and natural resources; neither, however, is CNMC “the worst” of the lot</w:t>
      </w:r>
      <w:r w:rsidRPr="005C27E5">
        <w:rPr>
          <w:sz w:val="16"/>
        </w:rPr>
        <w:t xml:space="preserve">. Chinese firms are latecomers to Zambia. NFCA’s early labor practices were indeed deeply problematic, but much has changed since the mid- 2000s, in large part because of workers’ struggles. For example, MUZ’s safety specialist has stated that safety at NFCA began to improve after the tragic BGRIMM dynamite factory explosion in 2005 (Mushota, 2011). The company’s anti-unionism was abandoned and collective bargaining agree- ments signed in 2007 (Lee, 2009). Casualization of labor ended in 2011 and from 2012 all workers are permanent (Mwale, 2011). MSD inspectors, union officials, scholars, and others have noted this evolution. Thus, </w:t>
      </w:r>
      <w:r w:rsidRPr="005C27E5">
        <w:rPr>
          <w:rStyle w:val="Emphasis"/>
        </w:rPr>
        <w:t xml:space="preserve">essentialist “cultural” interpretations that see Chinese practices as basically fixed cannot be empirically sustained. Such racialist essentialism abounds, however, kept alive by forces ranging from Western leaders and media to HRW and Zambian politicians. </w:t>
      </w:r>
      <w:r w:rsidRPr="005C27E5">
        <w:rPr>
          <w:sz w:val="16"/>
        </w:rPr>
        <w:t xml:space="preserve">HRW decided to make its first study of Chinese investment in Africa about an SOE that has had problematic labor practices, but has also uniquely been the object of long-running, inaccurate, and racialized attacks by biased Western and partisan Zambian media that portray it as exemplifying Chinese investor malpractice in Africa. It was easy to predict there would be thousands of media reports about HRW’s study that would pour oil on the fire of anti-China/anti-Chinese sentiment (Dow Jones Network, 2011; Voice of America, 2011b; Radio Free Asia, 2011). They did so to such an extent that China’s media-savvy ambassador to Zambia commented that “in the ‘Western media’ . . . if you have not written something bad about China in a given day, then you have not done your job” (Daily Mail [Zambia], 2011c). </w:t>
      </w:r>
      <w:r w:rsidRPr="005C27E5">
        <w:rPr>
          <w:rStyle w:val="Emphasis"/>
        </w:rPr>
        <w:t>HRW’s exercise in bad social science has not told us anything generaliz- able about Chinese investment in Africa. Instead, it tells us that the discourse that characterizes activities in Africa as deleterious whenever they are Chinese and, especially, state-owned, now takes in even those in the West who assert that th</w:t>
      </w:r>
      <w:r w:rsidRPr="005C27E5">
        <w:rPr>
          <w:rStyle w:val="Emphasis"/>
        </w:rPr>
        <w:lastRenderedPageBreak/>
        <w:t>ey eschew government and media simplicities.</w:t>
      </w:r>
    </w:p>
    <w:p w14:paraId="1E580317" w14:textId="77777777" w:rsidR="00FA1B7B" w:rsidRPr="005C27E5" w:rsidRDefault="00FA1B7B" w:rsidP="00FA1B7B">
      <w:pPr>
        <w:pStyle w:val="Heading3"/>
      </w:pPr>
      <w:r w:rsidRPr="005C27E5">
        <w:t xml:space="preserve">People in Zambia Like China </w:t>
      </w:r>
    </w:p>
    <w:p w14:paraId="317B3D95" w14:textId="77777777" w:rsidR="00FA1B7B" w:rsidRPr="005C27E5" w:rsidRDefault="00FA1B7B" w:rsidP="00FA1B7B">
      <w:pPr>
        <w:pStyle w:val="Heading4"/>
      </w:pPr>
      <w:r w:rsidRPr="005C27E5">
        <w:t>President of Zambia wants more Chinese investment</w:t>
      </w:r>
    </w:p>
    <w:p w14:paraId="5FF647C2" w14:textId="77777777" w:rsidR="00FA1B7B" w:rsidRPr="005C27E5" w:rsidRDefault="00FA1B7B" w:rsidP="00FA1B7B">
      <w:pPr>
        <w:rPr>
          <w:b/>
          <w:bCs/>
          <w:sz w:val="26"/>
        </w:rPr>
      </w:pPr>
      <w:r w:rsidRPr="005C27E5">
        <w:rPr>
          <w:rStyle w:val="Style13ptBold"/>
        </w:rPr>
        <w:t>Lusaka News 15 (</w:t>
      </w:r>
      <w:r w:rsidRPr="005C27E5">
        <w:t xml:space="preserve">Chief Editor Lusaka News , one of zambias biggest  news organizations, 11-9-15, "Zambia : President Edgar Lungu calls for Chinese investment in Zambia," Lusaka Times, </w:t>
      </w:r>
      <w:hyperlink r:id="rId12" w:history="1">
        <w:r w:rsidRPr="005C27E5">
          <w:rPr>
            <w:rStyle w:val="Hyperlink"/>
          </w:rPr>
          <w:t>https://www.lusakatimes.com/2015/11/09/president-edgar-lungu-calls-for-chinese-investment-in-zambia/</w:t>
        </w:r>
      </w:hyperlink>
      <w:r w:rsidRPr="005C27E5">
        <w:t>) CH</w:t>
      </w:r>
    </w:p>
    <w:p w14:paraId="062BB406" w14:textId="77777777" w:rsidR="00FA1B7B" w:rsidRPr="005C27E5" w:rsidRDefault="00FA1B7B" w:rsidP="00FA1B7B">
      <w:pPr>
        <w:rPr>
          <w:rStyle w:val="StyleUnderline"/>
        </w:rPr>
      </w:pPr>
      <w:r w:rsidRPr="005C27E5">
        <w:rPr>
          <w:rStyle w:val="StyleUnderline"/>
        </w:rPr>
        <w:t>President</w:t>
      </w:r>
      <w:r w:rsidRPr="005C27E5">
        <w:rPr>
          <w:sz w:val="16"/>
        </w:rPr>
        <w:t xml:space="preserve"> Edgar </w:t>
      </w:r>
      <w:r w:rsidRPr="005C27E5">
        <w:rPr>
          <w:rStyle w:val="StyleUnderline"/>
        </w:rPr>
        <w:t>Lungu</w:t>
      </w:r>
      <w:r w:rsidRPr="005C27E5">
        <w:rPr>
          <w:sz w:val="16"/>
        </w:rPr>
        <w:t xml:space="preserve"> has </w:t>
      </w:r>
      <w:r w:rsidRPr="005C27E5">
        <w:rPr>
          <w:rStyle w:val="StyleUnderline"/>
        </w:rPr>
        <w:t>called for more Chinese investments in various sectors of the economy</w:t>
      </w:r>
      <w:r w:rsidRPr="005C27E5">
        <w:rPr>
          <w:sz w:val="16"/>
        </w:rPr>
        <w:t>. President</w:t>
      </w:r>
      <w:r w:rsidRPr="005C27E5">
        <w:rPr>
          <w:rStyle w:val="StyleUnderline"/>
        </w:rPr>
        <w:t xml:space="preserve"> Lungu says he will endeavor to boost trade relations with China during his reign comparable to the days of then Chinese President, Mao and First Republican President, Kenneth Kaund</w:t>
      </w:r>
      <w:r w:rsidRPr="005C27E5">
        <w:rPr>
          <w:sz w:val="16"/>
        </w:rPr>
        <w:t xml:space="preserve">a. The President says the construction of Tanzania-Zambia Railways -TAZARA- is testimony of the two countries’ good trade and bilateral relations from the days of the two former leaders. President </w:t>
      </w:r>
      <w:r w:rsidRPr="005C27E5">
        <w:rPr>
          <w:rStyle w:val="StyleUnderline"/>
        </w:rPr>
        <w:t>Lungu says his government wants stronger bilateral and trade ties with China. The President says he will use the visit to Africa by Chinese President, Xi Jinping to share his experience in office and the progress on various development agreements.</w:t>
      </w:r>
      <w:r w:rsidRPr="005C27E5">
        <w:rPr>
          <w:sz w:val="16"/>
        </w:rPr>
        <w:t xml:space="preserve"> President Lungu was speaking at State House today when he met a Chinese delegation led by Tianjin Federation of Industry and Commerce Secretary General, Liu Daogang. Meanwhile Commerce, Trade and Industry minister, Margaret Mwanakatwe said the Chinese delegation has pledged investment in various sectors including setting up of manufacturing industries for Car Batteries, Automated Teller Machines -ATM-, Bio-Medicine. </w:t>
      </w:r>
      <w:r w:rsidRPr="005C27E5">
        <w:rPr>
          <w:rStyle w:val="StyleUnderline"/>
        </w:rPr>
        <w:t>Mrs. Mwanakatwe said the Chinese will also set up water, and a bicycle assembling plants. And speaking on behalf of the delegation, Mr. Daogang said they are in Zambia following positive business reports from Chinese investors operating in the country. Mr. Daogang pledged that he will help Zambia woo more investors from his 30 thousand member federation of Industry and Commerce.</w:t>
      </w:r>
    </w:p>
    <w:p w14:paraId="5AF53804" w14:textId="04505C8F" w:rsidR="008C13E7" w:rsidRPr="00FA1B7B" w:rsidRDefault="008C13E7" w:rsidP="00FA1B7B">
      <w:bookmarkStart w:id="0" w:name="_GoBack"/>
      <w:bookmarkEnd w:id="0"/>
    </w:p>
    <w:sectPr w:rsidR="008C13E7" w:rsidRPr="00FA1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66800"/>
    <w:multiLevelType w:val="multilevel"/>
    <w:tmpl w:val="33AEF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6231E"/>
    <w:multiLevelType w:val="multilevel"/>
    <w:tmpl w:val="B77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371A7"/>
    <w:multiLevelType w:val="multilevel"/>
    <w:tmpl w:val="AA90F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51DD8"/>
    <w:multiLevelType w:val="hybridMultilevel"/>
    <w:tmpl w:val="3E604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4996888"/>
    <w:docVar w:name="VerbatimVersion" w:val="5.1"/>
  </w:docVars>
  <w:rsids>
    <w:rsidRoot w:val="00625D40"/>
    <w:rsid w:val="000139A3"/>
    <w:rsid w:val="00021FAB"/>
    <w:rsid w:val="00023BA5"/>
    <w:rsid w:val="000445C8"/>
    <w:rsid w:val="0007567B"/>
    <w:rsid w:val="00100833"/>
    <w:rsid w:val="0010253F"/>
    <w:rsid w:val="00104529"/>
    <w:rsid w:val="00105942"/>
    <w:rsid w:val="00107396"/>
    <w:rsid w:val="00144A4C"/>
    <w:rsid w:val="00176AB0"/>
    <w:rsid w:val="00177B7D"/>
    <w:rsid w:val="0018322D"/>
    <w:rsid w:val="00186E4F"/>
    <w:rsid w:val="001B5776"/>
    <w:rsid w:val="001E527A"/>
    <w:rsid w:val="001E6CAD"/>
    <w:rsid w:val="001F78CE"/>
    <w:rsid w:val="00204636"/>
    <w:rsid w:val="00204BC8"/>
    <w:rsid w:val="002079E4"/>
    <w:rsid w:val="00225DF9"/>
    <w:rsid w:val="002454C5"/>
    <w:rsid w:val="00251E72"/>
    <w:rsid w:val="00251FC7"/>
    <w:rsid w:val="00270CAE"/>
    <w:rsid w:val="002801CA"/>
    <w:rsid w:val="002855A7"/>
    <w:rsid w:val="002950FF"/>
    <w:rsid w:val="002A46DF"/>
    <w:rsid w:val="002B146A"/>
    <w:rsid w:val="002B5E17"/>
    <w:rsid w:val="002C41EC"/>
    <w:rsid w:val="002F0DD6"/>
    <w:rsid w:val="002F19ED"/>
    <w:rsid w:val="00315690"/>
    <w:rsid w:val="00316B75"/>
    <w:rsid w:val="00325646"/>
    <w:rsid w:val="003460F2"/>
    <w:rsid w:val="0038158C"/>
    <w:rsid w:val="003902BA"/>
    <w:rsid w:val="00395A3F"/>
    <w:rsid w:val="003A09E2"/>
    <w:rsid w:val="003C7340"/>
    <w:rsid w:val="003C7C22"/>
    <w:rsid w:val="00407037"/>
    <w:rsid w:val="00424C0A"/>
    <w:rsid w:val="004318C8"/>
    <w:rsid w:val="004605D6"/>
    <w:rsid w:val="00474E94"/>
    <w:rsid w:val="00483EF2"/>
    <w:rsid w:val="004A4AC9"/>
    <w:rsid w:val="004C4C44"/>
    <w:rsid w:val="004C60E8"/>
    <w:rsid w:val="004D7204"/>
    <w:rsid w:val="004E0708"/>
    <w:rsid w:val="004E3579"/>
    <w:rsid w:val="004E728B"/>
    <w:rsid w:val="004F39E0"/>
    <w:rsid w:val="00522B65"/>
    <w:rsid w:val="005350FD"/>
    <w:rsid w:val="00537BD5"/>
    <w:rsid w:val="0057268A"/>
    <w:rsid w:val="00576BC7"/>
    <w:rsid w:val="00593B61"/>
    <w:rsid w:val="005C27E5"/>
    <w:rsid w:val="005D2912"/>
    <w:rsid w:val="005E6EA1"/>
    <w:rsid w:val="006065BD"/>
    <w:rsid w:val="0060692D"/>
    <w:rsid w:val="00616F99"/>
    <w:rsid w:val="00625D40"/>
    <w:rsid w:val="006340B9"/>
    <w:rsid w:val="00645FA9"/>
    <w:rsid w:val="00647866"/>
    <w:rsid w:val="00665003"/>
    <w:rsid w:val="00672638"/>
    <w:rsid w:val="006A2AD0"/>
    <w:rsid w:val="006C2375"/>
    <w:rsid w:val="006D4ECC"/>
    <w:rsid w:val="006F147B"/>
    <w:rsid w:val="006F2841"/>
    <w:rsid w:val="00704C79"/>
    <w:rsid w:val="00722258"/>
    <w:rsid w:val="007243E5"/>
    <w:rsid w:val="007348C4"/>
    <w:rsid w:val="00766EA0"/>
    <w:rsid w:val="00777E47"/>
    <w:rsid w:val="00796B57"/>
    <w:rsid w:val="007A2226"/>
    <w:rsid w:val="007F5B66"/>
    <w:rsid w:val="00823A1C"/>
    <w:rsid w:val="00845B9D"/>
    <w:rsid w:val="0085025B"/>
    <w:rsid w:val="00860984"/>
    <w:rsid w:val="00876D86"/>
    <w:rsid w:val="008B3ECB"/>
    <w:rsid w:val="008B4E85"/>
    <w:rsid w:val="008C13E7"/>
    <w:rsid w:val="008C1B2E"/>
    <w:rsid w:val="008F022C"/>
    <w:rsid w:val="009134CB"/>
    <w:rsid w:val="0091627E"/>
    <w:rsid w:val="00917B28"/>
    <w:rsid w:val="0097032B"/>
    <w:rsid w:val="009A5EDB"/>
    <w:rsid w:val="009C6E30"/>
    <w:rsid w:val="009D2EAD"/>
    <w:rsid w:val="009D54B2"/>
    <w:rsid w:val="009E1922"/>
    <w:rsid w:val="009E7A71"/>
    <w:rsid w:val="009F7ED2"/>
    <w:rsid w:val="00A0384D"/>
    <w:rsid w:val="00A7474C"/>
    <w:rsid w:val="00A93661"/>
    <w:rsid w:val="00A95652"/>
    <w:rsid w:val="00AA241B"/>
    <w:rsid w:val="00AC0AB8"/>
    <w:rsid w:val="00AC5333"/>
    <w:rsid w:val="00AC7A30"/>
    <w:rsid w:val="00AD5115"/>
    <w:rsid w:val="00B15F32"/>
    <w:rsid w:val="00B163E0"/>
    <w:rsid w:val="00B31BFE"/>
    <w:rsid w:val="00B33C6D"/>
    <w:rsid w:val="00B4508F"/>
    <w:rsid w:val="00B55AD5"/>
    <w:rsid w:val="00B8057C"/>
    <w:rsid w:val="00BD6238"/>
    <w:rsid w:val="00BF593B"/>
    <w:rsid w:val="00BF773A"/>
    <w:rsid w:val="00BF7E81"/>
    <w:rsid w:val="00C13773"/>
    <w:rsid w:val="00C17CC8"/>
    <w:rsid w:val="00C23895"/>
    <w:rsid w:val="00C51921"/>
    <w:rsid w:val="00C51AA2"/>
    <w:rsid w:val="00C613E1"/>
    <w:rsid w:val="00C63DBA"/>
    <w:rsid w:val="00C8265B"/>
    <w:rsid w:val="00C83417"/>
    <w:rsid w:val="00C9604F"/>
    <w:rsid w:val="00CA19AA"/>
    <w:rsid w:val="00CC5298"/>
    <w:rsid w:val="00CD736E"/>
    <w:rsid w:val="00CD798D"/>
    <w:rsid w:val="00CE161E"/>
    <w:rsid w:val="00CF1AD1"/>
    <w:rsid w:val="00CF59A8"/>
    <w:rsid w:val="00D16BD2"/>
    <w:rsid w:val="00D325A9"/>
    <w:rsid w:val="00D36A8A"/>
    <w:rsid w:val="00D37519"/>
    <w:rsid w:val="00D53866"/>
    <w:rsid w:val="00D61409"/>
    <w:rsid w:val="00D6691E"/>
    <w:rsid w:val="00D71170"/>
    <w:rsid w:val="00D7398B"/>
    <w:rsid w:val="00D84B95"/>
    <w:rsid w:val="00D85AA7"/>
    <w:rsid w:val="00D90CB2"/>
    <w:rsid w:val="00DA1C92"/>
    <w:rsid w:val="00DA25D4"/>
    <w:rsid w:val="00DA2F51"/>
    <w:rsid w:val="00DA3C25"/>
    <w:rsid w:val="00DA6538"/>
    <w:rsid w:val="00DC46B6"/>
    <w:rsid w:val="00DF2DA3"/>
    <w:rsid w:val="00E025F2"/>
    <w:rsid w:val="00E12DDA"/>
    <w:rsid w:val="00E15E75"/>
    <w:rsid w:val="00E202E0"/>
    <w:rsid w:val="00E4554F"/>
    <w:rsid w:val="00E5262C"/>
    <w:rsid w:val="00E66C0E"/>
    <w:rsid w:val="00E92E66"/>
    <w:rsid w:val="00EA1063"/>
    <w:rsid w:val="00EB0AFB"/>
    <w:rsid w:val="00EC73F7"/>
    <w:rsid w:val="00EC7DC4"/>
    <w:rsid w:val="00ED30CF"/>
    <w:rsid w:val="00F176EF"/>
    <w:rsid w:val="00F3107C"/>
    <w:rsid w:val="00F45E10"/>
    <w:rsid w:val="00F6364A"/>
    <w:rsid w:val="00F859E3"/>
    <w:rsid w:val="00F87EC2"/>
    <w:rsid w:val="00F90AE4"/>
    <w:rsid w:val="00F9113A"/>
    <w:rsid w:val="00FA04F1"/>
    <w:rsid w:val="00FA1B7B"/>
    <w:rsid w:val="00FA6D99"/>
    <w:rsid w:val="00FB6655"/>
    <w:rsid w:val="00FE2546"/>
    <w:rsid w:val="00FE6A9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3745"/>
  <w15:chartTrackingRefBased/>
  <w15:docId w15:val="{79E59FB7-D401-438B-B4D1-73064AB5E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079E4"/>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2079E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2079E4"/>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2079E4"/>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2079E4"/>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2079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79E4"/>
  </w:style>
  <w:style w:type="character" w:customStyle="1" w:styleId="Heading1Char">
    <w:name w:val="Heading 1 Char"/>
    <w:aliases w:val="Pocket Char"/>
    <w:basedOn w:val="DefaultParagraphFont"/>
    <w:link w:val="Heading1"/>
    <w:uiPriority w:val="1"/>
    <w:rsid w:val="002079E4"/>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2079E4"/>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2079E4"/>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2079E4"/>
    <w:rPr>
      <w:rFonts w:ascii="Georgia" w:eastAsiaTheme="majorEastAsia" w:hAnsi="Georgia" w:cstheme="majorBidi"/>
      <w:b/>
      <w:bCs/>
      <w:iCs/>
    </w:rPr>
  </w:style>
  <w:style w:type="character" w:styleId="Emphasis">
    <w:name w:val="Emphasis"/>
    <w:basedOn w:val="DefaultParagraphFont"/>
    <w:uiPriority w:val="7"/>
    <w:qFormat/>
    <w:rsid w:val="002079E4"/>
    <w:rPr>
      <w:rFonts w:ascii="Georgia" w:hAnsi="Georgia" w:cs="Calibri"/>
      <w:b/>
      <w:i w:val="0"/>
      <w:iCs/>
      <w:sz w:val="22"/>
      <w:u w:val="single"/>
      <w:bdr w:val="none" w:sz="0" w:space="0" w:color="auto"/>
    </w:rPr>
  </w:style>
  <w:style w:type="character" w:customStyle="1" w:styleId="Style13ptBold">
    <w:name w:val="Style 13 pt Bold"/>
    <w:aliases w:val="Cite,Style Style Bold + 12 pt"/>
    <w:basedOn w:val="StyleBold"/>
    <w:uiPriority w:val="5"/>
    <w:qFormat/>
    <w:rsid w:val="002079E4"/>
    <w:rPr>
      <w:b/>
      <w:bCs/>
      <w:sz w:val="22"/>
      <w:u w:val="none"/>
    </w:rPr>
  </w:style>
  <w:style w:type="character" w:customStyle="1" w:styleId="StyleUnderline">
    <w:name w:val="Style Underline"/>
    <w:aliases w:val="Underline,Style Bold Underline"/>
    <w:basedOn w:val="DefaultParagraphFont"/>
    <w:uiPriority w:val="6"/>
    <w:qFormat/>
    <w:rsid w:val="002079E4"/>
    <w:rPr>
      <w:b w:val="0"/>
      <w:bCs/>
      <w:sz w:val="22"/>
      <w:u w:val="single"/>
    </w:rPr>
  </w:style>
  <w:style w:type="character" w:styleId="Hyperlink">
    <w:name w:val="Hyperlink"/>
    <w:basedOn w:val="DefaultParagraphFont"/>
    <w:uiPriority w:val="99"/>
    <w:rsid w:val="002079E4"/>
    <w:rPr>
      <w:color w:val="auto"/>
      <w:u w:val="none"/>
    </w:rPr>
  </w:style>
  <w:style w:type="character" w:styleId="FollowedHyperlink">
    <w:name w:val="FollowedHyperlink"/>
    <w:basedOn w:val="DefaultParagraphFont"/>
    <w:uiPriority w:val="99"/>
    <w:semiHidden/>
    <w:rsid w:val="002079E4"/>
    <w:rPr>
      <w:color w:val="auto"/>
      <w:u w:val="none"/>
    </w:rPr>
  </w:style>
  <w:style w:type="character" w:styleId="FootnoteReference">
    <w:name w:val="footnote reference"/>
    <w:basedOn w:val="DefaultParagraphFont"/>
    <w:uiPriority w:val="99"/>
    <w:semiHidden/>
    <w:unhideWhenUsed/>
    <w:rsid w:val="00186E4F"/>
  </w:style>
  <w:style w:type="paragraph" w:styleId="NormalWeb">
    <w:name w:val="Normal (Web)"/>
    <w:basedOn w:val="Normal"/>
    <w:uiPriority w:val="99"/>
    <w:unhideWhenUsed/>
    <w:rsid w:val="00424C0A"/>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5C27E5"/>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5C27E5"/>
    <w:rPr>
      <w:rFonts w:ascii="Times New Roman" w:hAnsi="Times New Roman" w:cs="Times New Roman"/>
      <w:sz w:val="24"/>
      <w:szCs w:val="24"/>
    </w:rPr>
  </w:style>
  <w:style w:type="character" w:customStyle="1" w:styleId="StyleBold">
    <w:name w:val="Style Bold"/>
    <w:basedOn w:val="DefaultParagraphFont"/>
    <w:uiPriority w:val="9"/>
    <w:semiHidden/>
    <w:rsid w:val="002079E4"/>
    <w:rPr>
      <w:b/>
      <w:bCs/>
    </w:rPr>
  </w:style>
  <w:style w:type="paragraph" w:styleId="Header">
    <w:name w:val="header"/>
    <w:basedOn w:val="Normal"/>
    <w:link w:val="HeaderChar"/>
    <w:uiPriority w:val="99"/>
    <w:semiHidden/>
    <w:rsid w:val="002079E4"/>
    <w:pPr>
      <w:tabs>
        <w:tab w:val="center" w:pos="4680"/>
        <w:tab w:val="right" w:pos="9360"/>
      </w:tabs>
    </w:pPr>
  </w:style>
  <w:style w:type="character" w:customStyle="1" w:styleId="HeaderChar">
    <w:name w:val="Header Char"/>
    <w:basedOn w:val="DefaultParagraphFont"/>
    <w:link w:val="Header"/>
    <w:uiPriority w:val="99"/>
    <w:semiHidden/>
    <w:rsid w:val="002079E4"/>
    <w:rPr>
      <w:rFonts w:ascii="Georgia" w:hAnsi="Georgia" w:cs="Calibri"/>
    </w:rPr>
  </w:style>
  <w:style w:type="paragraph" w:styleId="Footer">
    <w:name w:val="footer"/>
    <w:basedOn w:val="Normal"/>
    <w:link w:val="FooterChar"/>
    <w:uiPriority w:val="99"/>
    <w:semiHidden/>
    <w:rsid w:val="002079E4"/>
    <w:pPr>
      <w:tabs>
        <w:tab w:val="center" w:pos="4680"/>
        <w:tab w:val="right" w:pos="9360"/>
      </w:tabs>
    </w:pPr>
  </w:style>
  <w:style w:type="character" w:customStyle="1" w:styleId="FooterChar">
    <w:name w:val="Footer Char"/>
    <w:basedOn w:val="DefaultParagraphFont"/>
    <w:link w:val="Footer"/>
    <w:uiPriority w:val="99"/>
    <w:semiHidden/>
    <w:rsid w:val="002079E4"/>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29768">
      <w:bodyDiv w:val="1"/>
      <w:marLeft w:val="0"/>
      <w:marRight w:val="0"/>
      <w:marTop w:val="0"/>
      <w:marBottom w:val="0"/>
      <w:divBdr>
        <w:top w:val="none" w:sz="0" w:space="0" w:color="auto"/>
        <w:left w:val="none" w:sz="0" w:space="0" w:color="auto"/>
        <w:bottom w:val="none" w:sz="0" w:space="0" w:color="auto"/>
        <w:right w:val="none" w:sz="0" w:space="0" w:color="auto"/>
      </w:divBdr>
      <w:divsChild>
        <w:div w:id="30810277">
          <w:marLeft w:val="0"/>
          <w:marRight w:val="0"/>
          <w:marTop w:val="0"/>
          <w:marBottom w:val="0"/>
          <w:divBdr>
            <w:top w:val="none" w:sz="0" w:space="0" w:color="auto"/>
            <w:left w:val="none" w:sz="0" w:space="0" w:color="auto"/>
            <w:bottom w:val="none" w:sz="0" w:space="0" w:color="auto"/>
            <w:right w:val="none" w:sz="0" w:space="0" w:color="auto"/>
          </w:divBdr>
        </w:div>
        <w:div w:id="76681321">
          <w:marLeft w:val="0"/>
          <w:marRight w:val="0"/>
          <w:marTop w:val="0"/>
          <w:marBottom w:val="0"/>
          <w:divBdr>
            <w:top w:val="none" w:sz="0" w:space="0" w:color="auto"/>
            <w:left w:val="none" w:sz="0" w:space="0" w:color="auto"/>
            <w:bottom w:val="none" w:sz="0" w:space="0" w:color="auto"/>
            <w:right w:val="none" w:sz="0" w:space="0" w:color="auto"/>
          </w:divBdr>
          <w:divsChild>
            <w:div w:id="1974017707">
              <w:marLeft w:val="0"/>
              <w:marRight w:val="0"/>
              <w:marTop w:val="0"/>
              <w:marBottom w:val="0"/>
              <w:divBdr>
                <w:top w:val="none" w:sz="0" w:space="0" w:color="auto"/>
                <w:left w:val="none" w:sz="0" w:space="0" w:color="auto"/>
                <w:bottom w:val="none" w:sz="0" w:space="0" w:color="auto"/>
                <w:right w:val="none" w:sz="0" w:space="0" w:color="auto"/>
              </w:divBdr>
              <w:divsChild>
                <w:div w:id="222373906">
                  <w:marLeft w:val="0"/>
                  <w:marRight w:val="0"/>
                  <w:marTop w:val="0"/>
                  <w:marBottom w:val="0"/>
                  <w:divBdr>
                    <w:top w:val="none" w:sz="0" w:space="0" w:color="auto"/>
                    <w:left w:val="none" w:sz="0" w:space="0" w:color="auto"/>
                    <w:bottom w:val="none" w:sz="0" w:space="0" w:color="auto"/>
                    <w:right w:val="none" w:sz="0" w:space="0" w:color="auto"/>
                  </w:divBdr>
                </w:div>
                <w:div w:id="382099612">
                  <w:marLeft w:val="0"/>
                  <w:marRight w:val="0"/>
                  <w:marTop w:val="0"/>
                  <w:marBottom w:val="0"/>
                  <w:divBdr>
                    <w:top w:val="none" w:sz="0" w:space="0" w:color="auto"/>
                    <w:left w:val="none" w:sz="0" w:space="0" w:color="auto"/>
                    <w:bottom w:val="none" w:sz="0" w:space="0" w:color="auto"/>
                    <w:right w:val="none" w:sz="0" w:space="0" w:color="auto"/>
                  </w:divBdr>
                </w:div>
                <w:div w:id="435251574">
                  <w:marLeft w:val="0"/>
                  <w:marRight w:val="0"/>
                  <w:marTop w:val="0"/>
                  <w:marBottom w:val="0"/>
                  <w:divBdr>
                    <w:top w:val="none" w:sz="0" w:space="0" w:color="auto"/>
                    <w:left w:val="none" w:sz="0" w:space="0" w:color="auto"/>
                    <w:bottom w:val="none" w:sz="0" w:space="0" w:color="auto"/>
                    <w:right w:val="none" w:sz="0" w:space="0" w:color="auto"/>
                  </w:divBdr>
                </w:div>
                <w:div w:id="473839847">
                  <w:marLeft w:val="0"/>
                  <w:marRight w:val="0"/>
                  <w:marTop w:val="0"/>
                  <w:marBottom w:val="0"/>
                  <w:divBdr>
                    <w:top w:val="none" w:sz="0" w:space="0" w:color="auto"/>
                    <w:left w:val="none" w:sz="0" w:space="0" w:color="auto"/>
                    <w:bottom w:val="none" w:sz="0" w:space="0" w:color="auto"/>
                    <w:right w:val="none" w:sz="0" w:space="0" w:color="auto"/>
                  </w:divBdr>
                </w:div>
                <w:div w:id="533232381">
                  <w:marLeft w:val="0"/>
                  <w:marRight w:val="0"/>
                  <w:marTop w:val="0"/>
                  <w:marBottom w:val="0"/>
                  <w:divBdr>
                    <w:top w:val="none" w:sz="0" w:space="0" w:color="auto"/>
                    <w:left w:val="none" w:sz="0" w:space="0" w:color="auto"/>
                    <w:bottom w:val="none" w:sz="0" w:space="0" w:color="auto"/>
                    <w:right w:val="none" w:sz="0" w:space="0" w:color="auto"/>
                  </w:divBdr>
                </w:div>
                <w:div w:id="656424225">
                  <w:marLeft w:val="0"/>
                  <w:marRight w:val="0"/>
                  <w:marTop w:val="0"/>
                  <w:marBottom w:val="0"/>
                  <w:divBdr>
                    <w:top w:val="none" w:sz="0" w:space="0" w:color="auto"/>
                    <w:left w:val="none" w:sz="0" w:space="0" w:color="auto"/>
                    <w:bottom w:val="none" w:sz="0" w:space="0" w:color="auto"/>
                    <w:right w:val="none" w:sz="0" w:space="0" w:color="auto"/>
                  </w:divBdr>
                </w:div>
                <w:div w:id="789054422">
                  <w:marLeft w:val="0"/>
                  <w:marRight w:val="0"/>
                  <w:marTop w:val="0"/>
                  <w:marBottom w:val="0"/>
                  <w:divBdr>
                    <w:top w:val="none" w:sz="0" w:space="0" w:color="auto"/>
                    <w:left w:val="none" w:sz="0" w:space="0" w:color="auto"/>
                    <w:bottom w:val="none" w:sz="0" w:space="0" w:color="auto"/>
                    <w:right w:val="none" w:sz="0" w:space="0" w:color="auto"/>
                  </w:divBdr>
                </w:div>
                <w:div w:id="790437054">
                  <w:marLeft w:val="0"/>
                  <w:marRight w:val="0"/>
                  <w:marTop w:val="0"/>
                  <w:marBottom w:val="0"/>
                  <w:divBdr>
                    <w:top w:val="none" w:sz="0" w:space="0" w:color="auto"/>
                    <w:left w:val="none" w:sz="0" w:space="0" w:color="auto"/>
                    <w:bottom w:val="none" w:sz="0" w:space="0" w:color="auto"/>
                    <w:right w:val="none" w:sz="0" w:space="0" w:color="auto"/>
                  </w:divBdr>
                </w:div>
                <w:div w:id="803232865">
                  <w:marLeft w:val="0"/>
                  <w:marRight w:val="0"/>
                  <w:marTop w:val="0"/>
                  <w:marBottom w:val="0"/>
                  <w:divBdr>
                    <w:top w:val="none" w:sz="0" w:space="0" w:color="auto"/>
                    <w:left w:val="none" w:sz="0" w:space="0" w:color="auto"/>
                    <w:bottom w:val="none" w:sz="0" w:space="0" w:color="auto"/>
                    <w:right w:val="none" w:sz="0" w:space="0" w:color="auto"/>
                  </w:divBdr>
                </w:div>
                <w:div w:id="893201307">
                  <w:marLeft w:val="0"/>
                  <w:marRight w:val="0"/>
                  <w:marTop w:val="0"/>
                  <w:marBottom w:val="0"/>
                  <w:divBdr>
                    <w:top w:val="none" w:sz="0" w:space="0" w:color="auto"/>
                    <w:left w:val="none" w:sz="0" w:space="0" w:color="auto"/>
                    <w:bottom w:val="none" w:sz="0" w:space="0" w:color="auto"/>
                    <w:right w:val="none" w:sz="0" w:space="0" w:color="auto"/>
                  </w:divBdr>
                </w:div>
                <w:div w:id="1073240957">
                  <w:marLeft w:val="0"/>
                  <w:marRight w:val="0"/>
                  <w:marTop w:val="0"/>
                  <w:marBottom w:val="0"/>
                  <w:divBdr>
                    <w:top w:val="none" w:sz="0" w:space="0" w:color="auto"/>
                    <w:left w:val="none" w:sz="0" w:space="0" w:color="auto"/>
                    <w:bottom w:val="none" w:sz="0" w:space="0" w:color="auto"/>
                    <w:right w:val="none" w:sz="0" w:space="0" w:color="auto"/>
                  </w:divBdr>
                </w:div>
                <w:div w:id="1195384216">
                  <w:marLeft w:val="0"/>
                  <w:marRight w:val="0"/>
                  <w:marTop w:val="0"/>
                  <w:marBottom w:val="0"/>
                  <w:divBdr>
                    <w:top w:val="none" w:sz="0" w:space="0" w:color="auto"/>
                    <w:left w:val="none" w:sz="0" w:space="0" w:color="auto"/>
                    <w:bottom w:val="none" w:sz="0" w:space="0" w:color="auto"/>
                    <w:right w:val="none" w:sz="0" w:space="0" w:color="auto"/>
                  </w:divBdr>
                </w:div>
                <w:div w:id="1422490347">
                  <w:marLeft w:val="0"/>
                  <w:marRight w:val="0"/>
                  <w:marTop w:val="0"/>
                  <w:marBottom w:val="0"/>
                  <w:divBdr>
                    <w:top w:val="none" w:sz="0" w:space="0" w:color="auto"/>
                    <w:left w:val="none" w:sz="0" w:space="0" w:color="auto"/>
                    <w:bottom w:val="none" w:sz="0" w:space="0" w:color="auto"/>
                    <w:right w:val="none" w:sz="0" w:space="0" w:color="auto"/>
                  </w:divBdr>
                </w:div>
                <w:div w:id="1528715901">
                  <w:marLeft w:val="0"/>
                  <w:marRight w:val="0"/>
                  <w:marTop w:val="0"/>
                  <w:marBottom w:val="0"/>
                  <w:divBdr>
                    <w:top w:val="none" w:sz="0" w:space="0" w:color="auto"/>
                    <w:left w:val="none" w:sz="0" w:space="0" w:color="auto"/>
                    <w:bottom w:val="none" w:sz="0" w:space="0" w:color="auto"/>
                    <w:right w:val="none" w:sz="0" w:space="0" w:color="auto"/>
                  </w:divBdr>
                </w:div>
                <w:div w:id="1574240820">
                  <w:marLeft w:val="0"/>
                  <w:marRight w:val="0"/>
                  <w:marTop w:val="0"/>
                  <w:marBottom w:val="0"/>
                  <w:divBdr>
                    <w:top w:val="none" w:sz="0" w:space="0" w:color="auto"/>
                    <w:left w:val="none" w:sz="0" w:space="0" w:color="auto"/>
                    <w:bottom w:val="none" w:sz="0" w:space="0" w:color="auto"/>
                    <w:right w:val="none" w:sz="0" w:space="0" w:color="auto"/>
                  </w:divBdr>
                </w:div>
                <w:div w:id="1575624813">
                  <w:marLeft w:val="0"/>
                  <w:marRight w:val="0"/>
                  <w:marTop w:val="0"/>
                  <w:marBottom w:val="0"/>
                  <w:divBdr>
                    <w:top w:val="none" w:sz="0" w:space="0" w:color="auto"/>
                    <w:left w:val="none" w:sz="0" w:space="0" w:color="auto"/>
                    <w:bottom w:val="none" w:sz="0" w:space="0" w:color="auto"/>
                    <w:right w:val="none" w:sz="0" w:space="0" w:color="auto"/>
                  </w:divBdr>
                </w:div>
                <w:div w:id="1613711210">
                  <w:marLeft w:val="0"/>
                  <w:marRight w:val="0"/>
                  <w:marTop w:val="0"/>
                  <w:marBottom w:val="0"/>
                  <w:divBdr>
                    <w:top w:val="none" w:sz="0" w:space="0" w:color="auto"/>
                    <w:left w:val="none" w:sz="0" w:space="0" w:color="auto"/>
                    <w:bottom w:val="none" w:sz="0" w:space="0" w:color="auto"/>
                    <w:right w:val="none" w:sz="0" w:space="0" w:color="auto"/>
                  </w:divBdr>
                </w:div>
                <w:div w:id="1758477183">
                  <w:marLeft w:val="0"/>
                  <w:marRight w:val="0"/>
                  <w:marTop w:val="0"/>
                  <w:marBottom w:val="0"/>
                  <w:divBdr>
                    <w:top w:val="none" w:sz="0" w:space="0" w:color="auto"/>
                    <w:left w:val="none" w:sz="0" w:space="0" w:color="auto"/>
                    <w:bottom w:val="none" w:sz="0" w:space="0" w:color="auto"/>
                    <w:right w:val="none" w:sz="0" w:space="0" w:color="auto"/>
                  </w:divBdr>
                </w:div>
                <w:div w:id="1867937957">
                  <w:marLeft w:val="0"/>
                  <w:marRight w:val="0"/>
                  <w:marTop w:val="0"/>
                  <w:marBottom w:val="0"/>
                  <w:divBdr>
                    <w:top w:val="none" w:sz="0" w:space="0" w:color="auto"/>
                    <w:left w:val="none" w:sz="0" w:space="0" w:color="auto"/>
                    <w:bottom w:val="none" w:sz="0" w:space="0" w:color="auto"/>
                    <w:right w:val="none" w:sz="0" w:space="0" w:color="auto"/>
                  </w:divBdr>
                </w:div>
                <w:div w:id="1973444243">
                  <w:marLeft w:val="0"/>
                  <w:marRight w:val="0"/>
                  <w:marTop w:val="0"/>
                  <w:marBottom w:val="0"/>
                  <w:divBdr>
                    <w:top w:val="none" w:sz="0" w:space="0" w:color="auto"/>
                    <w:left w:val="none" w:sz="0" w:space="0" w:color="auto"/>
                    <w:bottom w:val="none" w:sz="0" w:space="0" w:color="auto"/>
                    <w:right w:val="none" w:sz="0" w:space="0" w:color="auto"/>
                  </w:divBdr>
                </w:div>
                <w:div w:id="2018262982">
                  <w:marLeft w:val="0"/>
                  <w:marRight w:val="0"/>
                  <w:marTop w:val="0"/>
                  <w:marBottom w:val="0"/>
                  <w:divBdr>
                    <w:top w:val="none" w:sz="0" w:space="0" w:color="auto"/>
                    <w:left w:val="none" w:sz="0" w:space="0" w:color="auto"/>
                    <w:bottom w:val="none" w:sz="0" w:space="0" w:color="auto"/>
                    <w:right w:val="none" w:sz="0" w:space="0" w:color="auto"/>
                  </w:divBdr>
                </w:div>
                <w:div w:id="2034452244">
                  <w:marLeft w:val="0"/>
                  <w:marRight w:val="0"/>
                  <w:marTop w:val="0"/>
                  <w:marBottom w:val="0"/>
                  <w:divBdr>
                    <w:top w:val="none" w:sz="0" w:space="0" w:color="auto"/>
                    <w:left w:val="none" w:sz="0" w:space="0" w:color="auto"/>
                    <w:bottom w:val="none" w:sz="0" w:space="0" w:color="auto"/>
                    <w:right w:val="none" w:sz="0" w:space="0" w:color="auto"/>
                  </w:divBdr>
                </w:div>
                <w:div w:id="2034574601">
                  <w:marLeft w:val="0"/>
                  <w:marRight w:val="0"/>
                  <w:marTop w:val="0"/>
                  <w:marBottom w:val="0"/>
                  <w:divBdr>
                    <w:top w:val="none" w:sz="0" w:space="0" w:color="auto"/>
                    <w:left w:val="none" w:sz="0" w:space="0" w:color="auto"/>
                    <w:bottom w:val="none" w:sz="0" w:space="0" w:color="auto"/>
                    <w:right w:val="none" w:sz="0" w:space="0" w:color="auto"/>
                  </w:divBdr>
                </w:div>
                <w:div w:id="2079398955">
                  <w:marLeft w:val="0"/>
                  <w:marRight w:val="0"/>
                  <w:marTop w:val="0"/>
                  <w:marBottom w:val="0"/>
                  <w:divBdr>
                    <w:top w:val="none" w:sz="0" w:space="0" w:color="auto"/>
                    <w:left w:val="none" w:sz="0" w:space="0" w:color="auto"/>
                    <w:bottom w:val="none" w:sz="0" w:space="0" w:color="auto"/>
                    <w:right w:val="none" w:sz="0" w:space="0" w:color="auto"/>
                  </w:divBdr>
                </w:div>
                <w:div w:id="20952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9972">
          <w:marLeft w:val="0"/>
          <w:marRight w:val="0"/>
          <w:marTop w:val="0"/>
          <w:marBottom w:val="0"/>
          <w:divBdr>
            <w:top w:val="none" w:sz="0" w:space="0" w:color="auto"/>
            <w:left w:val="none" w:sz="0" w:space="0" w:color="auto"/>
            <w:bottom w:val="none" w:sz="0" w:space="0" w:color="auto"/>
            <w:right w:val="none" w:sz="0" w:space="0" w:color="auto"/>
          </w:divBdr>
        </w:div>
        <w:div w:id="117575732">
          <w:marLeft w:val="0"/>
          <w:marRight w:val="0"/>
          <w:marTop w:val="0"/>
          <w:marBottom w:val="0"/>
          <w:divBdr>
            <w:top w:val="none" w:sz="0" w:space="0" w:color="auto"/>
            <w:left w:val="none" w:sz="0" w:space="0" w:color="auto"/>
            <w:bottom w:val="none" w:sz="0" w:space="0" w:color="auto"/>
            <w:right w:val="none" w:sz="0" w:space="0" w:color="auto"/>
          </w:divBdr>
        </w:div>
        <w:div w:id="148063538">
          <w:marLeft w:val="0"/>
          <w:marRight w:val="0"/>
          <w:marTop w:val="0"/>
          <w:marBottom w:val="0"/>
          <w:divBdr>
            <w:top w:val="none" w:sz="0" w:space="0" w:color="auto"/>
            <w:left w:val="none" w:sz="0" w:space="0" w:color="auto"/>
            <w:bottom w:val="none" w:sz="0" w:space="0" w:color="auto"/>
            <w:right w:val="none" w:sz="0" w:space="0" w:color="auto"/>
          </w:divBdr>
        </w:div>
        <w:div w:id="222840259">
          <w:marLeft w:val="0"/>
          <w:marRight w:val="0"/>
          <w:marTop w:val="0"/>
          <w:marBottom w:val="0"/>
          <w:divBdr>
            <w:top w:val="none" w:sz="0" w:space="0" w:color="auto"/>
            <w:left w:val="none" w:sz="0" w:space="0" w:color="auto"/>
            <w:bottom w:val="none" w:sz="0" w:space="0" w:color="auto"/>
            <w:right w:val="none" w:sz="0" w:space="0" w:color="auto"/>
          </w:divBdr>
        </w:div>
        <w:div w:id="296641349">
          <w:marLeft w:val="0"/>
          <w:marRight w:val="0"/>
          <w:marTop w:val="0"/>
          <w:marBottom w:val="0"/>
          <w:divBdr>
            <w:top w:val="none" w:sz="0" w:space="0" w:color="auto"/>
            <w:left w:val="none" w:sz="0" w:space="0" w:color="auto"/>
            <w:bottom w:val="none" w:sz="0" w:space="0" w:color="auto"/>
            <w:right w:val="none" w:sz="0" w:space="0" w:color="auto"/>
          </w:divBdr>
        </w:div>
        <w:div w:id="318534351">
          <w:marLeft w:val="0"/>
          <w:marRight w:val="0"/>
          <w:marTop w:val="0"/>
          <w:marBottom w:val="0"/>
          <w:divBdr>
            <w:top w:val="none" w:sz="0" w:space="0" w:color="auto"/>
            <w:left w:val="none" w:sz="0" w:space="0" w:color="auto"/>
            <w:bottom w:val="none" w:sz="0" w:space="0" w:color="auto"/>
            <w:right w:val="none" w:sz="0" w:space="0" w:color="auto"/>
          </w:divBdr>
        </w:div>
        <w:div w:id="432744580">
          <w:marLeft w:val="0"/>
          <w:marRight w:val="0"/>
          <w:marTop w:val="0"/>
          <w:marBottom w:val="0"/>
          <w:divBdr>
            <w:top w:val="none" w:sz="0" w:space="0" w:color="auto"/>
            <w:left w:val="none" w:sz="0" w:space="0" w:color="auto"/>
            <w:bottom w:val="none" w:sz="0" w:space="0" w:color="auto"/>
            <w:right w:val="none" w:sz="0" w:space="0" w:color="auto"/>
          </w:divBdr>
        </w:div>
        <w:div w:id="433475963">
          <w:marLeft w:val="0"/>
          <w:marRight w:val="0"/>
          <w:marTop w:val="0"/>
          <w:marBottom w:val="0"/>
          <w:divBdr>
            <w:top w:val="none" w:sz="0" w:space="0" w:color="auto"/>
            <w:left w:val="none" w:sz="0" w:space="0" w:color="auto"/>
            <w:bottom w:val="none" w:sz="0" w:space="0" w:color="auto"/>
            <w:right w:val="none" w:sz="0" w:space="0" w:color="auto"/>
          </w:divBdr>
        </w:div>
        <w:div w:id="470095003">
          <w:marLeft w:val="0"/>
          <w:marRight w:val="0"/>
          <w:marTop w:val="0"/>
          <w:marBottom w:val="0"/>
          <w:divBdr>
            <w:top w:val="none" w:sz="0" w:space="0" w:color="auto"/>
            <w:left w:val="none" w:sz="0" w:space="0" w:color="auto"/>
            <w:bottom w:val="none" w:sz="0" w:space="0" w:color="auto"/>
            <w:right w:val="none" w:sz="0" w:space="0" w:color="auto"/>
          </w:divBdr>
        </w:div>
        <w:div w:id="573321292">
          <w:marLeft w:val="0"/>
          <w:marRight w:val="0"/>
          <w:marTop w:val="0"/>
          <w:marBottom w:val="0"/>
          <w:divBdr>
            <w:top w:val="none" w:sz="0" w:space="0" w:color="auto"/>
            <w:left w:val="none" w:sz="0" w:space="0" w:color="auto"/>
            <w:bottom w:val="none" w:sz="0" w:space="0" w:color="auto"/>
            <w:right w:val="none" w:sz="0" w:space="0" w:color="auto"/>
          </w:divBdr>
        </w:div>
        <w:div w:id="689376996">
          <w:marLeft w:val="0"/>
          <w:marRight w:val="0"/>
          <w:marTop w:val="0"/>
          <w:marBottom w:val="0"/>
          <w:divBdr>
            <w:top w:val="none" w:sz="0" w:space="0" w:color="auto"/>
            <w:left w:val="none" w:sz="0" w:space="0" w:color="auto"/>
            <w:bottom w:val="none" w:sz="0" w:space="0" w:color="auto"/>
            <w:right w:val="none" w:sz="0" w:space="0" w:color="auto"/>
          </w:divBdr>
        </w:div>
        <w:div w:id="862550420">
          <w:marLeft w:val="0"/>
          <w:marRight w:val="0"/>
          <w:marTop w:val="0"/>
          <w:marBottom w:val="0"/>
          <w:divBdr>
            <w:top w:val="none" w:sz="0" w:space="0" w:color="auto"/>
            <w:left w:val="none" w:sz="0" w:space="0" w:color="auto"/>
            <w:bottom w:val="none" w:sz="0" w:space="0" w:color="auto"/>
            <w:right w:val="none" w:sz="0" w:space="0" w:color="auto"/>
          </w:divBdr>
        </w:div>
        <w:div w:id="925384632">
          <w:marLeft w:val="0"/>
          <w:marRight w:val="0"/>
          <w:marTop w:val="0"/>
          <w:marBottom w:val="0"/>
          <w:divBdr>
            <w:top w:val="none" w:sz="0" w:space="0" w:color="auto"/>
            <w:left w:val="none" w:sz="0" w:space="0" w:color="auto"/>
            <w:bottom w:val="none" w:sz="0" w:space="0" w:color="auto"/>
            <w:right w:val="none" w:sz="0" w:space="0" w:color="auto"/>
          </w:divBdr>
        </w:div>
        <w:div w:id="1048457922">
          <w:marLeft w:val="0"/>
          <w:marRight w:val="0"/>
          <w:marTop w:val="0"/>
          <w:marBottom w:val="0"/>
          <w:divBdr>
            <w:top w:val="none" w:sz="0" w:space="0" w:color="auto"/>
            <w:left w:val="none" w:sz="0" w:space="0" w:color="auto"/>
            <w:bottom w:val="none" w:sz="0" w:space="0" w:color="auto"/>
            <w:right w:val="none" w:sz="0" w:space="0" w:color="auto"/>
          </w:divBdr>
        </w:div>
        <w:div w:id="1094327383">
          <w:marLeft w:val="0"/>
          <w:marRight w:val="0"/>
          <w:marTop w:val="0"/>
          <w:marBottom w:val="0"/>
          <w:divBdr>
            <w:top w:val="none" w:sz="0" w:space="0" w:color="auto"/>
            <w:left w:val="none" w:sz="0" w:space="0" w:color="auto"/>
            <w:bottom w:val="none" w:sz="0" w:space="0" w:color="auto"/>
            <w:right w:val="none" w:sz="0" w:space="0" w:color="auto"/>
          </w:divBdr>
        </w:div>
        <w:div w:id="1226525316">
          <w:marLeft w:val="0"/>
          <w:marRight w:val="0"/>
          <w:marTop w:val="0"/>
          <w:marBottom w:val="0"/>
          <w:divBdr>
            <w:top w:val="none" w:sz="0" w:space="0" w:color="auto"/>
            <w:left w:val="none" w:sz="0" w:space="0" w:color="auto"/>
            <w:bottom w:val="none" w:sz="0" w:space="0" w:color="auto"/>
            <w:right w:val="none" w:sz="0" w:space="0" w:color="auto"/>
          </w:divBdr>
          <w:divsChild>
            <w:div w:id="465664000">
              <w:marLeft w:val="0"/>
              <w:marRight w:val="0"/>
              <w:marTop w:val="0"/>
              <w:marBottom w:val="0"/>
              <w:divBdr>
                <w:top w:val="none" w:sz="0" w:space="0" w:color="auto"/>
                <w:left w:val="none" w:sz="0" w:space="0" w:color="auto"/>
                <w:bottom w:val="none" w:sz="0" w:space="0" w:color="auto"/>
                <w:right w:val="none" w:sz="0" w:space="0" w:color="auto"/>
              </w:divBdr>
              <w:divsChild>
                <w:div w:id="6567339">
                  <w:marLeft w:val="0"/>
                  <w:marRight w:val="0"/>
                  <w:marTop w:val="0"/>
                  <w:marBottom w:val="0"/>
                  <w:divBdr>
                    <w:top w:val="none" w:sz="0" w:space="0" w:color="auto"/>
                    <w:left w:val="none" w:sz="0" w:space="0" w:color="auto"/>
                    <w:bottom w:val="none" w:sz="0" w:space="0" w:color="auto"/>
                    <w:right w:val="none" w:sz="0" w:space="0" w:color="auto"/>
                  </w:divBdr>
                </w:div>
                <w:div w:id="15205629">
                  <w:marLeft w:val="0"/>
                  <w:marRight w:val="0"/>
                  <w:marTop w:val="0"/>
                  <w:marBottom w:val="0"/>
                  <w:divBdr>
                    <w:top w:val="none" w:sz="0" w:space="0" w:color="auto"/>
                    <w:left w:val="none" w:sz="0" w:space="0" w:color="auto"/>
                    <w:bottom w:val="none" w:sz="0" w:space="0" w:color="auto"/>
                    <w:right w:val="none" w:sz="0" w:space="0" w:color="auto"/>
                  </w:divBdr>
                </w:div>
                <w:div w:id="80681166">
                  <w:marLeft w:val="0"/>
                  <w:marRight w:val="0"/>
                  <w:marTop w:val="0"/>
                  <w:marBottom w:val="0"/>
                  <w:divBdr>
                    <w:top w:val="none" w:sz="0" w:space="0" w:color="auto"/>
                    <w:left w:val="none" w:sz="0" w:space="0" w:color="auto"/>
                    <w:bottom w:val="none" w:sz="0" w:space="0" w:color="auto"/>
                    <w:right w:val="none" w:sz="0" w:space="0" w:color="auto"/>
                  </w:divBdr>
                </w:div>
                <w:div w:id="121924028">
                  <w:marLeft w:val="0"/>
                  <w:marRight w:val="0"/>
                  <w:marTop w:val="0"/>
                  <w:marBottom w:val="0"/>
                  <w:divBdr>
                    <w:top w:val="none" w:sz="0" w:space="0" w:color="auto"/>
                    <w:left w:val="none" w:sz="0" w:space="0" w:color="auto"/>
                    <w:bottom w:val="none" w:sz="0" w:space="0" w:color="auto"/>
                    <w:right w:val="none" w:sz="0" w:space="0" w:color="auto"/>
                  </w:divBdr>
                </w:div>
                <w:div w:id="123961047">
                  <w:marLeft w:val="0"/>
                  <w:marRight w:val="0"/>
                  <w:marTop w:val="0"/>
                  <w:marBottom w:val="0"/>
                  <w:divBdr>
                    <w:top w:val="none" w:sz="0" w:space="0" w:color="auto"/>
                    <w:left w:val="none" w:sz="0" w:space="0" w:color="auto"/>
                    <w:bottom w:val="none" w:sz="0" w:space="0" w:color="auto"/>
                    <w:right w:val="none" w:sz="0" w:space="0" w:color="auto"/>
                  </w:divBdr>
                </w:div>
                <w:div w:id="185876657">
                  <w:marLeft w:val="0"/>
                  <w:marRight w:val="0"/>
                  <w:marTop w:val="0"/>
                  <w:marBottom w:val="0"/>
                  <w:divBdr>
                    <w:top w:val="none" w:sz="0" w:space="0" w:color="auto"/>
                    <w:left w:val="none" w:sz="0" w:space="0" w:color="auto"/>
                    <w:bottom w:val="none" w:sz="0" w:space="0" w:color="auto"/>
                    <w:right w:val="none" w:sz="0" w:space="0" w:color="auto"/>
                  </w:divBdr>
                </w:div>
                <w:div w:id="186258311">
                  <w:marLeft w:val="0"/>
                  <w:marRight w:val="0"/>
                  <w:marTop w:val="0"/>
                  <w:marBottom w:val="0"/>
                  <w:divBdr>
                    <w:top w:val="none" w:sz="0" w:space="0" w:color="auto"/>
                    <w:left w:val="none" w:sz="0" w:space="0" w:color="auto"/>
                    <w:bottom w:val="none" w:sz="0" w:space="0" w:color="auto"/>
                    <w:right w:val="none" w:sz="0" w:space="0" w:color="auto"/>
                  </w:divBdr>
                </w:div>
                <w:div w:id="200746335">
                  <w:marLeft w:val="0"/>
                  <w:marRight w:val="0"/>
                  <w:marTop w:val="0"/>
                  <w:marBottom w:val="0"/>
                  <w:divBdr>
                    <w:top w:val="none" w:sz="0" w:space="0" w:color="auto"/>
                    <w:left w:val="none" w:sz="0" w:space="0" w:color="auto"/>
                    <w:bottom w:val="none" w:sz="0" w:space="0" w:color="auto"/>
                    <w:right w:val="none" w:sz="0" w:space="0" w:color="auto"/>
                  </w:divBdr>
                </w:div>
                <w:div w:id="213929102">
                  <w:marLeft w:val="0"/>
                  <w:marRight w:val="0"/>
                  <w:marTop w:val="0"/>
                  <w:marBottom w:val="0"/>
                  <w:divBdr>
                    <w:top w:val="none" w:sz="0" w:space="0" w:color="auto"/>
                    <w:left w:val="none" w:sz="0" w:space="0" w:color="auto"/>
                    <w:bottom w:val="none" w:sz="0" w:space="0" w:color="auto"/>
                    <w:right w:val="none" w:sz="0" w:space="0" w:color="auto"/>
                  </w:divBdr>
                </w:div>
                <w:div w:id="223299950">
                  <w:marLeft w:val="0"/>
                  <w:marRight w:val="0"/>
                  <w:marTop w:val="0"/>
                  <w:marBottom w:val="0"/>
                  <w:divBdr>
                    <w:top w:val="none" w:sz="0" w:space="0" w:color="auto"/>
                    <w:left w:val="none" w:sz="0" w:space="0" w:color="auto"/>
                    <w:bottom w:val="none" w:sz="0" w:space="0" w:color="auto"/>
                    <w:right w:val="none" w:sz="0" w:space="0" w:color="auto"/>
                  </w:divBdr>
                </w:div>
                <w:div w:id="244728705">
                  <w:marLeft w:val="0"/>
                  <w:marRight w:val="0"/>
                  <w:marTop w:val="0"/>
                  <w:marBottom w:val="0"/>
                  <w:divBdr>
                    <w:top w:val="none" w:sz="0" w:space="0" w:color="auto"/>
                    <w:left w:val="none" w:sz="0" w:space="0" w:color="auto"/>
                    <w:bottom w:val="none" w:sz="0" w:space="0" w:color="auto"/>
                    <w:right w:val="none" w:sz="0" w:space="0" w:color="auto"/>
                  </w:divBdr>
                </w:div>
                <w:div w:id="261842368">
                  <w:marLeft w:val="0"/>
                  <w:marRight w:val="0"/>
                  <w:marTop w:val="0"/>
                  <w:marBottom w:val="0"/>
                  <w:divBdr>
                    <w:top w:val="none" w:sz="0" w:space="0" w:color="auto"/>
                    <w:left w:val="none" w:sz="0" w:space="0" w:color="auto"/>
                    <w:bottom w:val="none" w:sz="0" w:space="0" w:color="auto"/>
                    <w:right w:val="none" w:sz="0" w:space="0" w:color="auto"/>
                  </w:divBdr>
                </w:div>
                <w:div w:id="325210877">
                  <w:marLeft w:val="0"/>
                  <w:marRight w:val="0"/>
                  <w:marTop w:val="0"/>
                  <w:marBottom w:val="0"/>
                  <w:divBdr>
                    <w:top w:val="none" w:sz="0" w:space="0" w:color="auto"/>
                    <w:left w:val="none" w:sz="0" w:space="0" w:color="auto"/>
                    <w:bottom w:val="none" w:sz="0" w:space="0" w:color="auto"/>
                    <w:right w:val="none" w:sz="0" w:space="0" w:color="auto"/>
                  </w:divBdr>
                </w:div>
                <w:div w:id="349189285">
                  <w:marLeft w:val="0"/>
                  <w:marRight w:val="0"/>
                  <w:marTop w:val="0"/>
                  <w:marBottom w:val="0"/>
                  <w:divBdr>
                    <w:top w:val="none" w:sz="0" w:space="0" w:color="auto"/>
                    <w:left w:val="none" w:sz="0" w:space="0" w:color="auto"/>
                    <w:bottom w:val="none" w:sz="0" w:space="0" w:color="auto"/>
                    <w:right w:val="none" w:sz="0" w:space="0" w:color="auto"/>
                  </w:divBdr>
                </w:div>
                <w:div w:id="350227464">
                  <w:marLeft w:val="0"/>
                  <w:marRight w:val="0"/>
                  <w:marTop w:val="0"/>
                  <w:marBottom w:val="0"/>
                  <w:divBdr>
                    <w:top w:val="none" w:sz="0" w:space="0" w:color="auto"/>
                    <w:left w:val="none" w:sz="0" w:space="0" w:color="auto"/>
                    <w:bottom w:val="none" w:sz="0" w:space="0" w:color="auto"/>
                    <w:right w:val="none" w:sz="0" w:space="0" w:color="auto"/>
                  </w:divBdr>
                </w:div>
                <w:div w:id="372535624">
                  <w:marLeft w:val="0"/>
                  <w:marRight w:val="0"/>
                  <w:marTop w:val="0"/>
                  <w:marBottom w:val="0"/>
                  <w:divBdr>
                    <w:top w:val="none" w:sz="0" w:space="0" w:color="auto"/>
                    <w:left w:val="none" w:sz="0" w:space="0" w:color="auto"/>
                    <w:bottom w:val="none" w:sz="0" w:space="0" w:color="auto"/>
                    <w:right w:val="none" w:sz="0" w:space="0" w:color="auto"/>
                  </w:divBdr>
                </w:div>
                <w:div w:id="387193560">
                  <w:marLeft w:val="0"/>
                  <w:marRight w:val="0"/>
                  <w:marTop w:val="0"/>
                  <w:marBottom w:val="0"/>
                  <w:divBdr>
                    <w:top w:val="none" w:sz="0" w:space="0" w:color="auto"/>
                    <w:left w:val="none" w:sz="0" w:space="0" w:color="auto"/>
                    <w:bottom w:val="none" w:sz="0" w:space="0" w:color="auto"/>
                    <w:right w:val="none" w:sz="0" w:space="0" w:color="auto"/>
                  </w:divBdr>
                </w:div>
                <w:div w:id="435828718">
                  <w:marLeft w:val="0"/>
                  <w:marRight w:val="0"/>
                  <w:marTop w:val="0"/>
                  <w:marBottom w:val="0"/>
                  <w:divBdr>
                    <w:top w:val="none" w:sz="0" w:space="0" w:color="auto"/>
                    <w:left w:val="none" w:sz="0" w:space="0" w:color="auto"/>
                    <w:bottom w:val="none" w:sz="0" w:space="0" w:color="auto"/>
                    <w:right w:val="none" w:sz="0" w:space="0" w:color="auto"/>
                  </w:divBdr>
                </w:div>
                <w:div w:id="439254451">
                  <w:marLeft w:val="0"/>
                  <w:marRight w:val="0"/>
                  <w:marTop w:val="0"/>
                  <w:marBottom w:val="0"/>
                  <w:divBdr>
                    <w:top w:val="none" w:sz="0" w:space="0" w:color="auto"/>
                    <w:left w:val="none" w:sz="0" w:space="0" w:color="auto"/>
                    <w:bottom w:val="none" w:sz="0" w:space="0" w:color="auto"/>
                    <w:right w:val="none" w:sz="0" w:space="0" w:color="auto"/>
                  </w:divBdr>
                </w:div>
                <w:div w:id="461971102">
                  <w:marLeft w:val="0"/>
                  <w:marRight w:val="0"/>
                  <w:marTop w:val="0"/>
                  <w:marBottom w:val="0"/>
                  <w:divBdr>
                    <w:top w:val="none" w:sz="0" w:space="0" w:color="auto"/>
                    <w:left w:val="none" w:sz="0" w:space="0" w:color="auto"/>
                    <w:bottom w:val="none" w:sz="0" w:space="0" w:color="auto"/>
                    <w:right w:val="none" w:sz="0" w:space="0" w:color="auto"/>
                  </w:divBdr>
                </w:div>
                <w:div w:id="500656309">
                  <w:marLeft w:val="0"/>
                  <w:marRight w:val="0"/>
                  <w:marTop w:val="0"/>
                  <w:marBottom w:val="0"/>
                  <w:divBdr>
                    <w:top w:val="none" w:sz="0" w:space="0" w:color="auto"/>
                    <w:left w:val="none" w:sz="0" w:space="0" w:color="auto"/>
                    <w:bottom w:val="none" w:sz="0" w:space="0" w:color="auto"/>
                    <w:right w:val="none" w:sz="0" w:space="0" w:color="auto"/>
                  </w:divBdr>
                </w:div>
                <w:div w:id="590967075">
                  <w:marLeft w:val="0"/>
                  <w:marRight w:val="0"/>
                  <w:marTop w:val="0"/>
                  <w:marBottom w:val="0"/>
                  <w:divBdr>
                    <w:top w:val="none" w:sz="0" w:space="0" w:color="auto"/>
                    <w:left w:val="none" w:sz="0" w:space="0" w:color="auto"/>
                    <w:bottom w:val="none" w:sz="0" w:space="0" w:color="auto"/>
                    <w:right w:val="none" w:sz="0" w:space="0" w:color="auto"/>
                  </w:divBdr>
                </w:div>
                <w:div w:id="675109737">
                  <w:marLeft w:val="0"/>
                  <w:marRight w:val="0"/>
                  <w:marTop w:val="0"/>
                  <w:marBottom w:val="0"/>
                  <w:divBdr>
                    <w:top w:val="none" w:sz="0" w:space="0" w:color="auto"/>
                    <w:left w:val="none" w:sz="0" w:space="0" w:color="auto"/>
                    <w:bottom w:val="none" w:sz="0" w:space="0" w:color="auto"/>
                    <w:right w:val="none" w:sz="0" w:space="0" w:color="auto"/>
                  </w:divBdr>
                </w:div>
                <w:div w:id="698433443">
                  <w:marLeft w:val="0"/>
                  <w:marRight w:val="0"/>
                  <w:marTop w:val="0"/>
                  <w:marBottom w:val="0"/>
                  <w:divBdr>
                    <w:top w:val="none" w:sz="0" w:space="0" w:color="auto"/>
                    <w:left w:val="none" w:sz="0" w:space="0" w:color="auto"/>
                    <w:bottom w:val="none" w:sz="0" w:space="0" w:color="auto"/>
                    <w:right w:val="none" w:sz="0" w:space="0" w:color="auto"/>
                  </w:divBdr>
                </w:div>
                <w:div w:id="741414069">
                  <w:marLeft w:val="0"/>
                  <w:marRight w:val="0"/>
                  <w:marTop w:val="0"/>
                  <w:marBottom w:val="0"/>
                  <w:divBdr>
                    <w:top w:val="none" w:sz="0" w:space="0" w:color="auto"/>
                    <w:left w:val="none" w:sz="0" w:space="0" w:color="auto"/>
                    <w:bottom w:val="none" w:sz="0" w:space="0" w:color="auto"/>
                    <w:right w:val="none" w:sz="0" w:space="0" w:color="auto"/>
                  </w:divBdr>
                </w:div>
                <w:div w:id="784301686">
                  <w:marLeft w:val="0"/>
                  <w:marRight w:val="0"/>
                  <w:marTop w:val="0"/>
                  <w:marBottom w:val="0"/>
                  <w:divBdr>
                    <w:top w:val="none" w:sz="0" w:space="0" w:color="auto"/>
                    <w:left w:val="none" w:sz="0" w:space="0" w:color="auto"/>
                    <w:bottom w:val="none" w:sz="0" w:space="0" w:color="auto"/>
                    <w:right w:val="none" w:sz="0" w:space="0" w:color="auto"/>
                  </w:divBdr>
                </w:div>
                <w:div w:id="877086095">
                  <w:marLeft w:val="0"/>
                  <w:marRight w:val="0"/>
                  <w:marTop w:val="0"/>
                  <w:marBottom w:val="0"/>
                  <w:divBdr>
                    <w:top w:val="none" w:sz="0" w:space="0" w:color="auto"/>
                    <w:left w:val="none" w:sz="0" w:space="0" w:color="auto"/>
                    <w:bottom w:val="none" w:sz="0" w:space="0" w:color="auto"/>
                    <w:right w:val="none" w:sz="0" w:space="0" w:color="auto"/>
                  </w:divBdr>
                </w:div>
                <w:div w:id="900217523">
                  <w:marLeft w:val="0"/>
                  <w:marRight w:val="0"/>
                  <w:marTop w:val="0"/>
                  <w:marBottom w:val="0"/>
                  <w:divBdr>
                    <w:top w:val="none" w:sz="0" w:space="0" w:color="auto"/>
                    <w:left w:val="none" w:sz="0" w:space="0" w:color="auto"/>
                    <w:bottom w:val="none" w:sz="0" w:space="0" w:color="auto"/>
                    <w:right w:val="none" w:sz="0" w:space="0" w:color="auto"/>
                  </w:divBdr>
                </w:div>
                <w:div w:id="926573803">
                  <w:marLeft w:val="0"/>
                  <w:marRight w:val="0"/>
                  <w:marTop w:val="0"/>
                  <w:marBottom w:val="0"/>
                  <w:divBdr>
                    <w:top w:val="none" w:sz="0" w:space="0" w:color="auto"/>
                    <w:left w:val="none" w:sz="0" w:space="0" w:color="auto"/>
                    <w:bottom w:val="none" w:sz="0" w:space="0" w:color="auto"/>
                    <w:right w:val="none" w:sz="0" w:space="0" w:color="auto"/>
                  </w:divBdr>
                </w:div>
                <w:div w:id="927734838">
                  <w:marLeft w:val="0"/>
                  <w:marRight w:val="0"/>
                  <w:marTop w:val="0"/>
                  <w:marBottom w:val="0"/>
                  <w:divBdr>
                    <w:top w:val="none" w:sz="0" w:space="0" w:color="auto"/>
                    <w:left w:val="none" w:sz="0" w:space="0" w:color="auto"/>
                    <w:bottom w:val="none" w:sz="0" w:space="0" w:color="auto"/>
                    <w:right w:val="none" w:sz="0" w:space="0" w:color="auto"/>
                  </w:divBdr>
                </w:div>
                <w:div w:id="937327569">
                  <w:marLeft w:val="0"/>
                  <w:marRight w:val="0"/>
                  <w:marTop w:val="0"/>
                  <w:marBottom w:val="0"/>
                  <w:divBdr>
                    <w:top w:val="none" w:sz="0" w:space="0" w:color="auto"/>
                    <w:left w:val="none" w:sz="0" w:space="0" w:color="auto"/>
                    <w:bottom w:val="none" w:sz="0" w:space="0" w:color="auto"/>
                    <w:right w:val="none" w:sz="0" w:space="0" w:color="auto"/>
                  </w:divBdr>
                </w:div>
                <w:div w:id="939485254">
                  <w:marLeft w:val="0"/>
                  <w:marRight w:val="0"/>
                  <w:marTop w:val="0"/>
                  <w:marBottom w:val="0"/>
                  <w:divBdr>
                    <w:top w:val="none" w:sz="0" w:space="0" w:color="auto"/>
                    <w:left w:val="none" w:sz="0" w:space="0" w:color="auto"/>
                    <w:bottom w:val="none" w:sz="0" w:space="0" w:color="auto"/>
                    <w:right w:val="none" w:sz="0" w:space="0" w:color="auto"/>
                  </w:divBdr>
                </w:div>
                <w:div w:id="942419480">
                  <w:marLeft w:val="0"/>
                  <w:marRight w:val="0"/>
                  <w:marTop w:val="0"/>
                  <w:marBottom w:val="0"/>
                  <w:divBdr>
                    <w:top w:val="none" w:sz="0" w:space="0" w:color="auto"/>
                    <w:left w:val="none" w:sz="0" w:space="0" w:color="auto"/>
                    <w:bottom w:val="none" w:sz="0" w:space="0" w:color="auto"/>
                    <w:right w:val="none" w:sz="0" w:space="0" w:color="auto"/>
                  </w:divBdr>
                </w:div>
                <w:div w:id="947350815">
                  <w:marLeft w:val="0"/>
                  <w:marRight w:val="0"/>
                  <w:marTop w:val="0"/>
                  <w:marBottom w:val="0"/>
                  <w:divBdr>
                    <w:top w:val="none" w:sz="0" w:space="0" w:color="auto"/>
                    <w:left w:val="none" w:sz="0" w:space="0" w:color="auto"/>
                    <w:bottom w:val="none" w:sz="0" w:space="0" w:color="auto"/>
                    <w:right w:val="none" w:sz="0" w:space="0" w:color="auto"/>
                  </w:divBdr>
                </w:div>
                <w:div w:id="993073147">
                  <w:marLeft w:val="0"/>
                  <w:marRight w:val="0"/>
                  <w:marTop w:val="0"/>
                  <w:marBottom w:val="0"/>
                  <w:divBdr>
                    <w:top w:val="none" w:sz="0" w:space="0" w:color="auto"/>
                    <w:left w:val="none" w:sz="0" w:space="0" w:color="auto"/>
                    <w:bottom w:val="none" w:sz="0" w:space="0" w:color="auto"/>
                    <w:right w:val="none" w:sz="0" w:space="0" w:color="auto"/>
                  </w:divBdr>
                </w:div>
                <w:div w:id="1000891829">
                  <w:marLeft w:val="0"/>
                  <w:marRight w:val="0"/>
                  <w:marTop w:val="0"/>
                  <w:marBottom w:val="0"/>
                  <w:divBdr>
                    <w:top w:val="none" w:sz="0" w:space="0" w:color="auto"/>
                    <w:left w:val="none" w:sz="0" w:space="0" w:color="auto"/>
                    <w:bottom w:val="none" w:sz="0" w:space="0" w:color="auto"/>
                    <w:right w:val="none" w:sz="0" w:space="0" w:color="auto"/>
                  </w:divBdr>
                </w:div>
                <w:div w:id="1033572657">
                  <w:marLeft w:val="0"/>
                  <w:marRight w:val="0"/>
                  <w:marTop w:val="0"/>
                  <w:marBottom w:val="0"/>
                  <w:divBdr>
                    <w:top w:val="none" w:sz="0" w:space="0" w:color="auto"/>
                    <w:left w:val="none" w:sz="0" w:space="0" w:color="auto"/>
                    <w:bottom w:val="none" w:sz="0" w:space="0" w:color="auto"/>
                    <w:right w:val="none" w:sz="0" w:space="0" w:color="auto"/>
                  </w:divBdr>
                </w:div>
                <w:div w:id="1088696228">
                  <w:marLeft w:val="0"/>
                  <w:marRight w:val="0"/>
                  <w:marTop w:val="0"/>
                  <w:marBottom w:val="0"/>
                  <w:divBdr>
                    <w:top w:val="none" w:sz="0" w:space="0" w:color="auto"/>
                    <w:left w:val="none" w:sz="0" w:space="0" w:color="auto"/>
                    <w:bottom w:val="none" w:sz="0" w:space="0" w:color="auto"/>
                    <w:right w:val="none" w:sz="0" w:space="0" w:color="auto"/>
                  </w:divBdr>
                </w:div>
                <w:div w:id="1119958654">
                  <w:marLeft w:val="0"/>
                  <w:marRight w:val="0"/>
                  <w:marTop w:val="0"/>
                  <w:marBottom w:val="0"/>
                  <w:divBdr>
                    <w:top w:val="none" w:sz="0" w:space="0" w:color="auto"/>
                    <w:left w:val="none" w:sz="0" w:space="0" w:color="auto"/>
                    <w:bottom w:val="none" w:sz="0" w:space="0" w:color="auto"/>
                    <w:right w:val="none" w:sz="0" w:space="0" w:color="auto"/>
                  </w:divBdr>
                </w:div>
                <w:div w:id="1156723056">
                  <w:marLeft w:val="0"/>
                  <w:marRight w:val="0"/>
                  <w:marTop w:val="0"/>
                  <w:marBottom w:val="0"/>
                  <w:divBdr>
                    <w:top w:val="none" w:sz="0" w:space="0" w:color="auto"/>
                    <w:left w:val="none" w:sz="0" w:space="0" w:color="auto"/>
                    <w:bottom w:val="none" w:sz="0" w:space="0" w:color="auto"/>
                    <w:right w:val="none" w:sz="0" w:space="0" w:color="auto"/>
                  </w:divBdr>
                </w:div>
                <w:div w:id="1189946282">
                  <w:marLeft w:val="0"/>
                  <w:marRight w:val="0"/>
                  <w:marTop w:val="0"/>
                  <w:marBottom w:val="0"/>
                  <w:divBdr>
                    <w:top w:val="none" w:sz="0" w:space="0" w:color="auto"/>
                    <w:left w:val="none" w:sz="0" w:space="0" w:color="auto"/>
                    <w:bottom w:val="none" w:sz="0" w:space="0" w:color="auto"/>
                    <w:right w:val="none" w:sz="0" w:space="0" w:color="auto"/>
                  </w:divBdr>
                </w:div>
                <w:div w:id="1206064069">
                  <w:marLeft w:val="0"/>
                  <w:marRight w:val="0"/>
                  <w:marTop w:val="0"/>
                  <w:marBottom w:val="0"/>
                  <w:divBdr>
                    <w:top w:val="none" w:sz="0" w:space="0" w:color="auto"/>
                    <w:left w:val="none" w:sz="0" w:space="0" w:color="auto"/>
                    <w:bottom w:val="none" w:sz="0" w:space="0" w:color="auto"/>
                    <w:right w:val="none" w:sz="0" w:space="0" w:color="auto"/>
                  </w:divBdr>
                </w:div>
                <w:div w:id="1217618072">
                  <w:marLeft w:val="0"/>
                  <w:marRight w:val="0"/>
                  <w:marTop w:val="0"/>
                  <w:marBottom w:val="0"/>
                  <w:divBdr>
                    <w:top w:val="none" w:sz="0" w:space="0" w:color="auto"/>
                    <w:left w:val="none" w:sz="0" w:space="0" w:color="auto"/>
                    <w:bottom w:val="none" w:sz="0" w:space="0" w:color="auto"/>
                    <w:right w:val="none" w:sz="0" w:space="0" w:color="auto"/>
                  </w:divBdr>
                </w:div>
                <w:div w:id="1271469859">
                  <w:marLeft w:val="0"/>
                  <w:marRight w:val="0"/>
                  <w:marTop w:val="0"/>
                  <w:marBottom w:val="0"/>
                  <w:divBdr>
                    <w:top w:val="none" w:sz="0" w:space="0" w:color="auto"/>
                    <w:left w:val="none" w:sz="0" w:space="0" w:color="auto"/>
                    <w:bottom w:val="none" w:sz="0" w:space="0" w:color="auto"/>
                    <w:right w:val="none" w:sz="0" w:space="0" w:color="auto"/>
                  </w:divBdr>
                </w:div>
                <w:div w:id="1312444259">
                  <w:marLeft w:val="0"/>
                  <w:marRight w:val="0"/>
                  <w:marTop w:val="0"/>
                  <w:marBottom w:val="0"/>
                  <w:divBdr>
                    <w:top w:val="none" w:sz="0" w:space="0" w:color="auto"/>
                    <w:left w:val="none" w:sz="0" w:space="0" w:color="auto"/>
                    <w:bottom w:val="none" w:sz="0" w:space="0" w:color="auto"/>
                    <w:right w:val="none" w:sz="0" w:space="0" w:color="auto"/>
                  </w:divBdr>
                </w:div>
                <w:div w:id="1350451330">
                  <w:marLeft w:val="0"/>
                  <w:marRight w:val="0"/>
                  <w:marTop w:val="0"/>
                  <w:marBottom w:val="0"/>
                  <w:divBdr>
                    <w:top w:val="none" w:sz="0" w:space="0" w:color="auto"/>
                    <w:left w:val="none" w:sz="0" w:space="0" w:color="auto"/>
                    <w:bottom w:val="none" w:sz="0" w:space="0" w:color="auto"/>
                    <w:right w:val="none" w:sz="0" w:space="0" w:color="auto"/>
                  </w:divBdr>
                </w:div>
                <w:div w:id="1370374541">
                  <w:marLeft w:val="0"/>
                  <w:marRight w:val="0"/>
                  <w:marTop w:val="0"/>
                  <w:marBottom w:val="0"/>
                  <w:divBdr>
                    <w:top w:val="none" w:sz="0" w:space="0" w:color="auto"/>
                    <w:left w:val="none" w:sz="0" w:space="0" w:color="auto"/>
                    <w:bottom w:val="none" w:sz="0" w:space="0" w:color="auto"/>
                    <w:right w:val="none" w:sz="0" w:space="0" w:color="auto"/>
                  </w:divBdr>
                </w:div>
                <w:div w:id="1387532646">
                  <w:marLeft w:val="0"/>
                  <w:marRight w:val="0"/>
                  <w:marTop w:val="0"/>
                  <w:marBottom w:val="0"/>
                  <w:divBdr>
                    <w:top w:val="none" w:sz="0" w:space="0" w:color="auto"/>
                    <w:left w:val="none" w:sz="0" w:space="0" w:color="auto"/>
                    <w:bottom w:val="none" w:sz="0" w:space="0" w:color="auto"/>
                    <w:right w:val="none" w:sz="0" w:space="0" w:color="auto"/>
                  </w:divBdr>
                </w:div>
                <w:div w:id="1448698318">
                  <w:marLeft w:val="0"/>
                  <w:marRight w:val="0"/>
                  <w:marTop w:val="0"/>
                  <w:marBottom w:val="0"/>
                  <w:divBdr>
                    <w:top w:val="none" w:sz="0" w:space="0" w:color="auto"/>
                    <w:left w:val="none" w:sz="0" w:space="0" w:color="auto"/>
                    <w:bottom w:val="none" w:sz="0" w:space="0" w:color="auto"/>
                    <w:right w:val="none" w:sz="0" w:space="0" w:color="auto"/>
                  </w:divBdr>
                </w:div>
                <w:div w:id="1488400020">
                  <w:marLeft w:val="0"/>
                  <w:marRight w:val="0"/>
                  <w:marTop w:val="0"/>
                  <w:marBottom w:val="0"/>
                  <w:divBdr>
                    <w:top w:val="none" w:sz="0" w:space="0" w:color="auto"/>
                    <w:left w:val="none" w:sz="0" w:space="0" w:color="auto"/>
                    <w:bottom w:val="none" w:sz="0" w:space="0" w:color="auto"/>
                    <w:right w:val="none" w:sz="0" w:space="0" w:color="auto"/>
                  </w:divBdr>
                </w:div>
                <w:div w:id="1506095216">
                  <w:marLeft w:val="0"/>
                  <w:marRight w:val="0"/>
                  <w:marTop w:val="0"/>
                  <w:marBottom w:val="0"/>
                  <w:divBdr>
                    <w:top w:val="none" w:sz="0" w:space="0" w:color="auto"/>
                    <w:left w:val="none" w:sz="0" w:space="0" w:color="auto"/>
                    <w:bottom w:val="none" w:sz="0" w:space="0" w:color="auto"/>
                    <w:right w:val="none" w:sz="0" w:space="0" w:color="auto"/>
                  </w:divBdr>
                </w:div>
                <w:div w:id="1592006844">
                  <w:marLeft w:val="0"/>
                  <w:marRight w:val="0"/>
                  <w:marTop w:val="0"/>
                  <w:marBottom w:val="0"/>
                  <w:divBdr>
                    <w:top w:val="none" w:sz="0" w:space="0" w:color="auto"/>
                    <w:left w:val="none" w:sz="0" w:space="0" w:color="auto"/>
                    <w:bottom w:val="none" w:sz="0" w:space="0" w:color="auto"/>
                    <w:right w:val="none" w:sz="0" w:space="0" w:color="auto"/>
                  </w:divBdr>
                </w:div>
                <w:div w:id="1609316643">
                  <w:marLeft w:val="0"/>
                  <w:marRight w:val="0"/>
                  <w:marTop w:val="0"/>
                  <w:marBottom w:val="0"/>
                  <w:divBdr>
                    <w:top w:val="none" w:sz="0" w:space="0" w:color="auto"/>
                    <w:left w:val="none" w:sz="0" w:space="0" w:color="auto"/>
                    <w:bottom w:val="none" w:sz="0" w:space="0" w:color="auto"/>
                    <w:right w:val="none" w:sz="0" w:space="0" w:color="auto"/>
                  </w:divBdr>
                </w:div>
                <w:div w:id="1611277356">
                  <w:marLeft w:val="0"/>
                  <w:marRight w:val="0"/>
                  <w:marTop w:val="0"/>
                  <w:marBottom w:val="0"/>
                  <w:divBdr>
                    <w:top w:val="none" w:sz="0" w:space="0" w:color="auto"/>
                    <w:left w:val="none" w:sz="0" w:space="0" w:color="auto"/>
                    <w:bottom w:val="none" w:sz="0" w:space="0" w:color="auto"/>
                    <w:right w:val="none" w:sz="0" w:space="0" w:color="auto"/>
                  </w:divBdr>
                </w:div>
                <w:div w:id="1688874157">
                  <w:marLeft w:val="0"/>
                  <w:marRight w:val="0"/>
                  <w:marTop w:val="0"/>
                  <w:marBottom w:val="0"/>
                  <w:divBdr>
                    <w:top w:val="none" w:sz="0" w:space="0" w:color="auto"/>
                    <w:left w:val="none" w:sz="0" w:space="0" w:color="auto"/>
                    <w:bottom w:val="none" w:sz="0" w:space="0" w:color="auto"/>
                    <w:right w:val="none" w:sz="0" w:space="0" w:color="auto"/>
                  </w:divBdr>
                </w:div>
                <w:div w:id="1731466789">
                  <w:marLeft w:val="0"/>
                  <w:marRight w:val="0"/>
                  <w:marTop w:val="0"/>
                  <w:marBottom w:val="0"/>
                  <w:divBdr>
                    <w:top w:val="none" w:sz="0" w:space="0" w:color="auto"/>
                    <w:left w:val="none" w:sz="0" w:space="0" w:color="auto"/>
                    <w:bottom w:val="none" w:sz="0" w:space="0" w:color="auto"/>
                    <w:right w:val="none" w:sz="0" w:space="0" w:color="auto"/>
                  </w:divBdr>
                </w:div>
                <w:div w:id="1745832220">
                  <w:marLeft w:val="0"/>
                  <w:marRight w:val="0"/>
                  <w:marTop w:val="0"/>
                  <w:marBottom w:val="0"/>
                  <w:divBdr>
                    <w:top w:val="none" w:sz="0" w:space="0" w:color="auto"/>
                    <w:left w:val="none" w:sz="0" w:space="0" w:color="auto"/>
                    <w:bottom w:val="none" w:sz="0" w:space="0" w:color="auto"/>
                    <w:right w:val="none" w:sz="0" w:space="0" w:color="auto"/>
                  </w:divBdr>
                </w:div>
                <w:div w:id="1754860341">
                  <w:marLeft w:val="0"/>
                  <w:marRight w:val="0"/>
                  <w:marTop w:val="0"/>
                  <w:marBottom w:val="0"/>
                  <w:divBdr>
                    <w:top w:val="none" w:sz="0" w:space="0" w:color="auto"/>
                    <w:left w:val="none" w:sz="0" w:space="0" w:color="auto"/>
                    <w:bottom w:val="none" w:sz="0" w:space="0" w:color="auto"/>
                    <w:right w:val="none" w:sz="0" w:space="0" w:color="auto"/>
                  </w:divBdr>
                </w:div>
                <w:div w:id="1771126881">
                  <w:marLeft w:val="0"/>
                  <w:marRight w:val="0"/>
                  <w:marTop w:val="0"/>
                  <w:marBottom w:val="0"/>
                  <w:divBdr>
                    <w:top w:val="none" w:sz="0" w:space="0" w:color="auto"/>
                    <w:left w:val="none" w:sz="0" w:space="0" w:color="auto"/>
                    <w:bottom w:val="none" w:sz="0" w:space="0" w:color="auto"/>
                    <w:right w:val="none" w:sz="0" w:space="0" w:color="auto"/>
                  </w:divBdr>
                </w:div>
                <w:div w:id="1809397975">
                  <w:marLeft w:val="0"/>
                  <w:marRight w:val="0"/>
                  <w:marTop w:val="0"/>
                  <w:marBottom w:val="0"/>
                  <w:divBdr>
                    <w:top w:val="none" w:sz="0" w:space="0" w:color="auto"/>
                    <w:left w:val="none" w:sz="0" w:space="0" w:color="auto"/>
                    <w:bottom w:val="none" w:sz="0" w:space="0" w:color="auto"/>
                    <w:right w:val="none" w:sz="0" w:space="0" w:color="auto"/>
                  </w:divBdr>
                </w:div>
                <w:div w:id="1849326480">
                  <w:marLeft w:val="0"/>
                  <w:marRight w:val="0"/>
                  <w:marTop w:val="0"/>
                  <w:marBottom w:val="0"/>
                  <w:divBdr>
                    <w:top w:val="none" w:sz="0" w:space="0" w:color="auto"/>
                    <w:left w:val="none" w:sz="0" w:space="0" w:color="auto"/>
                    <w:bottom w:val="none" w:sz="0" w:space="0" w:color="auto"/>
                    <w:right w:val="none" w:sz="0" w:space="0" w:color="auto"/>
                  </w:divBdr>
                </w:div>
                <w:div w:id="1856110917">
                  <w:marLeft w:val="0"/>
                  <w:marRight w:val="0"/>
                  <w:marTop w:val="0"/>
                  <w:marBottom w:val="0"/>
                  <w:divBdr>
                    <w:top w:val="none" w:sz="0" w:space="0" w:color="auto"/>
                    <w:left w:val="none" w:sz="0" w:space="0" w:color="auto"/>
                    <w:bottom w:val="none" w:sz="0" w:space="0" w:color="auto"/>
                    <w:right w:val="none" w:sz="0" w:space="0" w:color="auto"/>
                  </w:divBdr>
                </w:div>
                <w:div w:id="1858275562">
                  <w:marLeft w:val="0"/>
                  <w:marRight w:val="0"/>
                  <w:marTop w:val="0"/>
                  <w:marBottom w:val="0"/>
                  <w:divBdr>
                    <w:top w:val="none" w:sz="0" w:space="0" w:color="auto"/>
                    <w:left w:val="none" w:sz="0" w:space="0" w:color="auto"/>
                    <w:bottom w:val="none" w:sz="0" w:space="0" w:color="auto"/>
                    <w:right w:val="none" w:sz="0" w:space="0" w:color="auto"/>
                  </w:divBdr>
                </w:div>
                <w:div w:id="1859545007">
                  <w:marLeft w:val="0"/>
                  <w:marRight w:val="0"/>
                  <w:marTop w:val="0"/>
                  <w:marBottom w:val="0"/>
                  <w:divBdr>
                    <w:top w:val="none" w:sz="0" w:space="0" w:color="auto"/>
                    <w:left w:val="none" w:sz="0" w:space="0" w:color="auto"/>
                    <w:bottom w:val="none" w:sz="0" w:space="0" w:color="auto"/>
                    <w:right w:val="none" w:sz="0" w:space="0" w:color="auto"/>
                  </w:divBdr>
                </w:div>
                <w:div w:id="1860579356">
                  <w:marLeft w:val="0"/>
                  <w:marRight w:val="0"/>
                  <w:marTop w:val="0"/>
                  <w:marBottom w:val="0"/>
                  <w:divBdr>
                    <w:top w:val="none" w:sz="0" w:space="0" w:color="auto"/>
                    <w:left w:val="none" w:sz="0" w:space="0" w:color="auto"/>
                    <w:bottom w:val="none" w:sz="0" w:space="0" w:color="auto"/>
                    <w:right w:val="none" w:sz="0" w:space="0" w:color="auto"/>
                  </w:divBdr>
                </w:div>
                <w:div w:id="1893419021">
                  <w:marLeft w:val="0"/>
                  <w:marRight w:val="0"/>
                  <w:marTop w:val="0"/>
                  <w:marBottom w:val="0"/>
                  <w:divBdr>
                    <w:top w:val="none" w:sz="0" w:space="0" w:color="auto"/>
                    <w:left w:val="none" w:sz="0" w:space="0" w:color="auto"/>
                    <w:bottom w:val="none" w:sz="0" w:space="0" w:color="auto"/>
                    <w:right w:val="none" w:sz="0" w:space="0" w:color="auto"/>
                  </w:divBdr>
                </w:div>
                <w:div w:id="1927808297">
                  <w:marLeft w:val="0"/>
                  <w:marRight w:val="0"/>
                  <w:marTop w:val="0"/>
                  <w:marBottom w:val="0"/>
                  <w:divBdr>
                    <w:top w:val="none" w:sz="0" w:space="0" w:color="auto"/>
                    <w:left w:val="none" w:sz="0" w:space="0" w:color="auto"/>
                    <w:bottom w:val="none" w:sz="0" w:space="0" w:color="auto"/>
                    <w:right w:val="none" w:sz="0" w:space="0" w:color="auto"/>
                  </w:divBdr>
                </w:div>
                <w:div w:id="1951231622">
                  <w:marLeft w:val="0"/>
                  <w:marRight w:val="0"/>
                  <w:marTop w:val="0"/>
                  <w:marBottom w:val="0"/>
                  <w:divBdr>
                    <w:top w:val="none" w:sz="0" w:space="0" w:color="auto"/>
                    <w:left w:val="none" w:sz="0" w:space="0" w:color="auto"/>
                    <w:bottom w:val="none" w:sz="0" w:space="0" w:color="auto"/>
                    <w:right w:val="none" w:sz="0" w:space="0" w:color="auto"/>
                  </w:divBdr>
                </w:div>
                <w:div w:id="1993674654">
                  <w:marLeft w:val="0"/>
                  <w:marRight w:val="0"/>
                  <w:marTop w:val="0"/>
                  <w:marBottom w:val="0"/>
                  <w:divBdr>
                    <w:top w:val="none" w:sz="0" w:space="0" w:color="auto"/>
                    <w:left w:val="none" w:sz="0" w:space="0" w:color="auto"/>
                    <w:bottom w:val="none" w:sz="0" w:space="0" w:color="auto"/>
                    <w:right w:val="none" w:sz="0" w:space="0" w:color="auto"/>
                  </w:divBdr>
                </w:div>
                <w:div w:id="1997341585">
                  <w:marLeft w:val="0"/>
                  <w:marRight w:val="0"/>
                  <w:marTop w:val="0"/>
                  <w:marBottom w:val="0"/>
                  <w:divBdr>
                    <w:top w:val="none" w:sz="0" w:space="0" w:color="auto"/>
                    <w:left w:val="none" w:sz="0" w:space="0" w:color="auto"/>
                    <w:bottom w:val="none" w:sz="0" w:space="0" w:color="auto"/>
                    <w:right w:val="none" w:sz="0" w:space="0" w:color="auto"/>
                  </w:divBdr>
                </w:div>
                <w:div w:id="2026327796">
                  <w:marLeft w:val="0"/>
                  <w:marRight w:val="0"/>
                  <w:marTop w:val="0"/>
                  <w:marBottom w:val="0"/>
                  <w:divBdr>
                    <w:top w:val="none" w:sz="0" w:space="0" w:color="auto"/>
                    <w:left w:val="none" w:sz="0" w:space="0" w:color="auto"/>
                    <w:bottom w:val="none" w:sz="0" w:space="0" w:color="auto"/>
                    <w:right w:val="none" w:sz="0" w:space="0" w:color="auto"/>
                  </w:divBdr>
                </w:div>
                <w:div w:id="2041739023">
                  <w:marLeft w:val="0"/>
                  <w:marRight w:val="0"/>
                  <w:marTop w:val="0"/>
                  <w:marBottom w:val="0"/>
                  <w:divBdr>
                    <w:top w:val="none" w:sz="0" w:space="0" w:color="auto"/>
                    <w:left w:val="none" w:sz="0" w:space="0" w:color="auto"/>
                    <w:bottom w:val="none" w:sz="0" w:space="0" w:color="auto"/>
                    <w:right w:val="none" w:sz="0" w:space="0" w:color="auto"/>
                  </w:divBdr>
                </w:div>
                <w:div w:id="2050763933">
                  <w:marLeft w:val="0"/>
                  <w:marRight w:val="0"/>
                  <w:marTop w:val="0"/>
                  <w:marBottom w:val="0"/>
                  <w:divBdr>
                    <w:top w:val="none" w:sz="0" w:space="0" w:color="auto"/>
                    <w:left w:val="none" w:sz="0" w:space="0" w:color="auto"/>
                    <w:bottom w:val="none" w:sz="0" w:space="0" w:color="auto"/>
                    <w:right w:val="none" w:sz="0" w:space="0" w:color="auto"/>
                  </w:divBdr>
                </w:div>
                <w:div w:id="2098332257">
                  <w:marLeft w:val="0"/>
                  <w:marRight w:val="0"/>
                  <w:marTop w:val="0"/>
                  <w:marBottom w:val="0"/>
                  <w:divBdr>
                    <w:top w:val="none" w:sz="0" w:space="0" w:color="auto"/>
                    <w:left w:val="none" w:sz="0" w:space="0" w:color="auto"/>
                    <w:bottom w:val="none" w:sz="0" w:space="0" w:color="auto"/>
                    <w:right w:val="none" w:sz="0" w:space="0" w:color="auto"/>
                  </w:divBdr>
                </w:div>
                <w:div w:id="21208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8051">
          <w:marLeft w:val="0"/>
          <w:marRight w:val="0"/>
          <w:marTop w:val="0"/>
          <w:marBottom w:val="0"/>
          <w:divBdr>
            <w:top w:val="none" w:sz="0" w:space="0" w:color="auto"/>
            <w:left w:val="none" w:sz="0" w:space="0" w:color="auto"/>
            <w:bottom w:val="none" w:sz="0" w:space="0" w:color="auto"/>
            <w:right w:val="none" w:sz="0" w:space="0" w:color="auto"/>
          </w:divBdr>
        </w:div>
        <w:div w:id="1261110389">
          <w:marLeft w:val="0"/>
          <w:marRight w:val="0"/>
          <w:marTop w:val="0"/>
          <w:marBottom w:val="0"/>
          <w:divBdr>
            <w:top w:val="none" w:sz="0" w:space="0" w:color="auto"/>
            <w:left w:val="none" w:sz="0" w:space="0" w:color="auto"/>
            <w:bottom w:val="none" w:sz="0" w:space="0" w:color="auto"/>
            <w:right w:val="none" w:sz="0" w:space="0" w:color="auto"/>
          </w:divBdr>
        </w:div>
        <w:div w:id="1378241147">
          <w:marLeft w:val="0"/>
          <w:marRight w:val="0"/>
          <w:marTop w:val="0"/>
          <w:marBottom w:val="0"/>
          <w:divBdr>
            <w:top w:val="none" w:sz="0" w:space="0" w:color="auto"/>
            <w:left w:val="none" w:sz="0" w:space="0" w:color="auto"/>
            <w:bottom w:val="none" w:sz="0" w:space="0" w:color="auto"/>
            <w:right w:val="none" w:sz="0" w:space="0" w:color="auto"/>
          </w:divBdr>
        </w:div>
        <w:div w:id="1418751051">
          <w:marLeft w:val="0"/>
          <w:marRight w:val="0"/>
          <w:marTop w:val="0"/>
          <w:marBottom w:val="0"/>
          <w:divBdr>
            <w:top w:val="none" w:sz="0" w:space="0" w:color="auto"/>
            <w:left w:val="none" w:sz="0" w:space="0" w:color="auto"/>
            <w:bottom w:val="none" w:sz="0" w:space="0" w:color="auto"/>
            <w:right w:val="none" w:sz="0" w:space="0" w:color="auto"/>
          </w:divBdr>
        </w:div>
        <w:div w:id="1419716899">
          <w:marLeft w:val="0"/>
          <w:marRight w:val="0"/>
          <w:marTop w:val="0"/>
          <w:marBottom w:val="0"/>
          <w:divBdr>
            <w:top w:val="none" w:sz="0" w:space="0" w:color="auto"/>
            <w:left w:val="none" w:sz="0" w:space="0" w:color="auto"/>
            <w:bottom w:val="none" w:sz="0" w:space="0" w:color="auto"/>
            <w:right w:val="none" w:sz="0" w:space="0" w:color="auto"/>
          </w:divBdr>
        </w:div>
        <w:div w:id="1578905456">
          <w:marLeft w:val="0"/>
          <w:marRight w:val="0"/>
          <w:marTop w:val="0"/>
          <w:marBottom w:val="0"/>
          <w:divBdr>
            <w:top w:val="none" w:sz="0" w:space="0" w:color="auto"/>
            <w:left w:val="none" w:sz="0" w:space="0" w:color="auto"/>
            <w:bottom w:val="none" w:sz="0" w:space="0" w:color="auto"/>
            <w:right w:val="none" w:sz="0" w:space="0" w:color="auto"/>
          </w:divBdr>
        </w:div>
        <w:div w:id="1669752173">
          <w:marLeft w:val="0"/>
          <w:marRight w:val="0"/>
          <w:marTop w:val="0"/>
          <w:marBottom w:val="0"/>
          <w:divBdr>
            <w:top w:val="none" w:sz="0" w:space="0" w:color="auto"/>
            <w:left w:val="none" w:sz="0" w:space="0" w:color="auto"/>
            <w:bottom w:val="none" w:sz="0" w:space="0" w:color="auto"/>
            <w:right w:val="none" w:sz="0" w:space="0" w:color="auto"/>
          </w:divBdr>
        </w:div>
        <w:div w:id="1743332542">
          <w:marLeft w:val="0"/>
          <w:marRight w:val="0"/>
          <w:marTop w:val="0"/>
          <w:marBottom w:val="0"/>
          <w:divBdr>
            <w:top w:val="none" w:sz="0" w:space="0" w:color="auto"/>
            <w:left w:val="none" w:sz="0" w:space="0" w:color="auto"/>
            <w:bottom w:val="none" w:sz="0" w:space="0" w:color="auto"/>
            <w:right w:val="none" w:sz="0" w:space="0" w:color="auto"/>
          </w:divBdr>
        </w:div>
        <w:div w:id="1835611344">
          <w:marLeft w:val="0"/>
          <w:marRight w:val="0"/>
          <w:marTop w:val="0"/>
          <w:marBottom w:val="0"/>
          <w:divBdr>
            <w:top w:val="none" w:sz="0" w:space="0" w:color="auto"/>
            <w:left w:val="none" w:sz="0" w:space="0" w:color="auto"/>
            <w:bottom w:val="none" w:sz="0" w:space="0" w:color="auto"/>
            <w:right w:val="none" w:sz="0" w:space="0" w:color="auto"/>
          </w:divBdr>
        </w:div>
        <w:div w:id="2028633914">
          <w:marLeft w:val="0"/>
          <w:marRight w:val="0"/>
          <w:marTop w:val="0"/>
          <w:marBottom w:val="0"/>
          <w:divBdr>
            <w:top w:val="none" w:sz="0" w:space="0" w:color="auto"/>
            <w:left w:val="none" w:sz="0" w:space="0" w:color="auto"/>
            <w:bottom w:val="none" w:sz="0" w:space="0" w:color="auto"/>
            <w:right w:val="none" w:sz="0" w:space="0" w:color="auto"/>
          </w:divBdr>
        </w:div>
        <w:div w:id="2119447028">
          <w:marLeft w:val="0"/>
          <w:marRight w:val="0"/>
          <w:marTop w:val="0"/>
          <w:marBottom w:val="0"/>
          <w:divBdr>
            <w:top w:val="none" w:sz="0" w:space="0" w:color="auto"/>
            <w:left w:val="none" w:sz="0" w:space="0" w:color="auto"/>
            <w:bottom w:val="none" w:sz="0" w:space="0" w:color="auto"/>
            <w:right w:val="none" w:sz="0" w:space="0" w:color="auto"/>
          </w:divBdr>
        </w:div>
      </w:divsChild>
    </w:div>
    <w:div w:id="103889064">
      <w:bodyDiv w:val="1"/>
      <w:marLeft w:val="0"/>
      <w:marRight w:val="0"/>
      <w:marTop w:val="0"/>
      <w:marBottom w:val="0"/>
      <w:divBdr>
        <w:top w:val="none" w:sz="0" w:space="0" w:color="auto"/>
        <w:left w:val="none" w:sz="0" w:space="0" w:color="auto"/>
        <w:bottom w:val="none" w:sz="0" w:space="0" w:color="auto"/>
        <w:right w:val="none" w:sz="0" w:space="0" w:color="auto"/>
      </w:divBdr>
      <w:divsChild>
        <w:div w:id="475269765">
          <w:marLeft w:val="0"/>
          <w:marRight w:val="0"/>
          <w:marTop w:val="0"/>
          <w:marBottom w:val="0"/>
          <w:divBdr>
            <w:top w:val="none" w:sz="0" w:space="0" w:color="auto"/>
            <w:left w:val="none" w:sz="0" w:space="0" w:color="auto"/>
            <w:bottom w:val="none" w:sz="0" w:space="0" w:color="auto"/>
            <w:right w:val="none" w:sz="0" w:space="0" w:color="auto"/>
          </w:divBdr>
        </w:div>
        <w:div w:id="258418768">
          <w:marLeft w:val="0"/>
          <w:marRight w:val="0"/>
          <w:marTop w:val="0"/>
          <w:marBottom w:val="0"/>
          <w:divBdr>
            <w:top w:val="none" w:sz="0" w:space="0" w:color="auto"/>
            <w:left w:val="none" w:sz="0" w:space="0" w:color="auto"/>
            <w:bottom w:val="none" w:sz="0" w:space="0" w:color="auto"/>
            <w:right w:val="none" w:sz="0" w:space="0" w:color="auto"/>
          </w:divBdr>
        </w:div>
        <w:div w:id="352584050">
          <w:marLeft w:val="0"/>
          <w:marRight w:val="0"/>
          <w:marTop w:val="0"/>
          <w:marBottom w:val="0"/>
          <w:divBdr>
            <w:top w:val="none" w:sz="0" w:space="0" w:color="auto"/>
            <w:left w:val="none" w:sz="0" w:space="0" w:color="auto"/>
            <w:bottom w:val="none" w:sz="0" w:space="0" w:color="auto"/>
            <w:right w:val="none" w:sz="0" w:space="0" w:color="auto"/>
          </w:divBdr>
        </w:div>
        <w:div w:id="2092502060">
          <w:marLeft w:val="0"/>
          <w:marRight w:val="0"/>
          <w:marTop w:val="0"/>
          <w:marBottom w:val="0"/>
          <w:divBdr>
            <w:top w:val="none" w:sz="0" w:space="0" w:color="auto"/>
            <w:left w:val="none" w:sz="0" w:space="0" w:color="auto"/>
            <w:bottom w:val="none" w:sz="0" w:space="0" w:color="auto"/>
            <w:right w:val="none" w:sz="0" w:space="0" w:color="auto"/>
          </w:divBdr>
        </w:div>
        <w:div w:id="1999456227">
          <w:marLeft w:val="0"/>
          <w:marRight w:val="0"/>
          <w:marTop w:val="0"/>
          <w:marBottom w:val="0"/>
          <w:divBdr>
            <w:top w:val="none" w:sz="0" w:space="0" w:color="auto"/>
            <w:left w:val="none" w:sz="0" w:space="0" w:color="auto"/>
            <w:bottom w:val="none" w:sz="0" w:space="0" w:color="auto"/>
            <w:right w:val="none" w:sz="0" w:space="0" w:color="auto"/>
          </w:divBdr>
        </w:div>
        <w:div w:id="1900089220">
          <w:marLeft w:val="0"/>
          <w:marRight w:val="0"/>
          <w:marTop w:val="0"/>
          <w:marBottom w:val="0"/>
          <w:divBdr>
            <w:top w:val="none" w:sz="0" w:space="0" w:color="auto"/>
            <w:left w:val="none" w:sz="0" w:space="0" w:color="auto"/>
            <w:bottom w:val="none" w:sz="0" w:space="0" w:color="auto"/>
            <w:right w:val="none" w:sz="0" w:space="0" w:color="auto"/>
          </w:divBdr>
        </w:div>
        <w:div w:id="1049035192">
          <w:marLeft w:val="0"/>
          <w:marRight w:val="0"/>
          <w:marTop w:val="0"/>
          <w:marBottom w:val="0"/>
          <w:divBdr>
            <w:top w:val="none" w:sz="0" w:space="0" w:color="auto"/>
            <w:left w:val="none" w:sz="0" w:space="0" w:color="auto"/>
            <w:bottom w:val="none" w:sz="0" w:space="0" w:color="auto"/>
            <w:right w:val="none" w:sz="0" w:space="0" w:color="auto"/>
          </w:divBdr>
        </w:div>
        <w:div w:id="2106224053">
          <w:marLeft w:val="0"/>
          <w:marRight w:val="0"/>
          <w:marTop w:val="0"/>
          <w:marBottom w:val="0"/>
          <w:divBdr>
            <w:top w:val="none" w:sz="0" w:space="0" w:color="auto"/>
            <w:left w:val="none" w:sz="0" w:space="0" w:color="auto"/>
            <w:bottom w:val="none" w:sz="0" w:space="0" w:color="auto"/>
            <w:right w:val="none" w:sz="0" w:space="0" w:color="auto"/>
          </w:divBdr>
        </w:div>
        <w:div w:id="1639455304">
          <w:marLeft w:val="0"/>
          <w:marRight w:val="0"/>
          <w:marTop w:val="0"/>
          <w:marBottom w:val="0"/>
          <w:divBdr>
            <w:top w:val="none" w:sz="0" w:space="0" w:color="auto"/>
            <w:left w:val="none" w:sz="0" w:space="0" w:color="auto"/>
            <w:bottom w:val="none" w:sz="0" w:space="0" w:color="auto"/>
            <w:right w:val="none" w:sz="0" w:space="0" w:color="auto"/>
          </w:divBdr>
        </w:div>
        <w:div w:id="1453943134">
          <w:marLeft w:val="0"/>
          <w:marRight w:val="0"/>
          <w:marTop w:val="0"/>
          <w:marBottom w:val="0"/>
          <w:divBdr>
            <w:top w:val="none" w:sz="0" w:space="0" w:color="auto"/>
            <w:left w:val="none" w:sz="0" w:space="0" w:color="auto"/>
            <w:bottom w:val="none" w:sz="0" w:space="0" w:color="auto"/>
            <w:right w:val="none" w:sz="0" w:space="0" w:color="auto"/>
          </w:divBdr>
        </w:div>
        <w:div w:id="1533809411">
          <w:marLeft w:val="0"/>
          <w:marRight w:val="0"/>
          <w:marTop w:val="0"/>
          <w:marBottom w:val="0"/>
          <w:divBdr>
            <w:top w:val="none" w:sz="0" w:space="0" w:color="auto"/>
            <w:left w:val="none" w:sz="0" w:space="0" w:color="auto"/>
            <w:bottom w:val="none" w:sz="0" w:space="0" w:color="auto"/>
            <w:right w:val="none" w:sz="0" w:space="0" w:color="auto"/>
          </w:divBdr>
        </w:div>
        <w:div w:id="1794641060">
          <w:marLeft w:val="0"/>
          <w:marRight w:val="0"/>
          <w:marTop w:val="0"/>
          <w:marBottom w:val="0"/>
          <w:divBdr>
            <w:top w:val="none" w:sz="0" w:space="0" w:color="auto"/>
            <w:left w:val="none" w:sz="0" w:space="0" w:color="auto"/>
            <w:bottom w:val="none" w:sz="0" w:space="0" w:color="auto"/>
            <w:right w:val="none" w:sz="0" w:space="0" w:color="auto"/>
          </w:divBdr>
        </w:div>
        <w:div w:id="1748530821">
          <w:marLeft w:val="0"/>
          <w:marRight w:val="0"/>
          <w:marTop w:val="0"/>
          <w:marBottom w:val="0"/>
          <w:divBdr>
            <w:top w:val="none" w:sz="0" w:space="0" w:color="auto"/>
            <w:left w:val="none" w:sz="0" w:space="0" w:color="auto"/>
            <w:bottom w:val="none" w:sz="0" w:space="0" w:color="auto"/>
            <w:right w:val="none" w:sz="0" w:space="0" w:color="auto"/>
          </w:divBdr>
        </w:div>
        <w:div w:id="2078671143">
          <w:marLeft w:val="0"/>
          <w:marRight w:val="0"/>
          <w:marTop w:val="0"/>
          <w:marBottom w:val="0"/>
          <w:divBdr>
            <w:top w:val="none" w:sz="0" w:space="0" w:color="auto"/>
            <w:left w:val="none" w:sz="0" w:space="0" w:color="auto"/>
            <w:bottom w:val="none" w:sz="0" w:space="0" w:color="auto"/>
            <w:right w:val="none" w:sz="0" w:space="0" w:color="auto"/>
          </w:divBdr>
        </w:div>
        <w:div w:id="974336211">
          <w:marLeft w:val="0"/>
          <w:marRight w:val="0"/>
          <w:marTop w:val="0"/>
          <w:marBottom w:val="0"/>
          <w:divBdr>
            <w:top w:val="none" w:sz="0" w:space="0" w:color="auto"/>
            <w:left w:val="none" w:sz="0" w:space="0" w:color="auto"/>
            <w:bottom w:val="none" w:sz="0" w:space="0" w:color="auto"/>
            <w:right w:val="none" w:sz="0" w:space="0" w:color="auto"/>
          </w:divBdr>
        </w:div>
        <w:div w:id="604046591">
          <w:marLeft w:val="0"/>
          <w:marRight w:val="0"/>
          <w:marTop w:val="0"/>
          <w:marBottom w:val="0"/>
          <w:divBdr>
            <w:top w:val="none" w:sz="0" w:space="0" w:color="auto"/>
            <w:left w:val="none" w:sz="0" w:space="0" w:color="auto"/>
            <w:bottom w:val="none" w:sz="0" w:space="0" w:color="auto"/>
            <w:right w:val="none" w:sz="0" w:space="0" w:color="auto"/>
          </w:divBdr>
        </w:div>
        <w:div w:id="1056048209">
          <w:marLeft w:val="0"/>
          <w:marRight w:val="0"/>
          <w:marTop w:val="0"/>
          <w:marBottom w:val="0"/>
          <w:divBdr>
            <w:top w:val="none" w:sz="0" w:space="0" w:color="auto"/>
            <w:left w:val="none" w:sz="0" w:space="0" w:color="auto"/>
            <w:bottom w:val="none" w:sz="0" w:space="0" w:color="auto"/>
            <w:right w:val="none" w:sz="0" w:space="0" w:color="auto"/>
          </w:divBdr>
        </w:div>
        <w:div w:id="296835052">
          <w:marLeft w:val="0"/>
          <w:marRight w:val="0"/>
          <w:marTop w:val="0"/>
          <w:marBottom w:val="0"/>
          <w:divBdr>
            <w:top w:val="none" w:sz="0" w:space="0" w:color="auto"/>
            <w:left w:val="none" w:sz="0" w:space="0" w:color="auto"/>
            <w:bottom w:val="none" w:sz="0" w:space="0" w:color="auto"/>
            <w:right w:val="none" w:sz="0" w:space="0" w:color="auto"/>
          </w:divBdr>
        </w:div>
        <w:div w:id="387264475">
          <w:marLeft w:val="0"/>
          <w:marRight w:val="0"/>
          <w:marTop w:val="0"/>
          <w:marBottom w:val="0"/>
          <w:divBdr>
            <w:top w:val="none" w:sz="0" w:space="0" w:color="auto"/>
            <w:left w:val="none" w:sz="0" w:space="0" w:color="auto"/>
            <w:bottom w:val="none" w:sz="0" w:space="0" w:color="auto"/>
            <w:right w:val="none" w:sz="0" w:space="0" w:color="auto"/>
          </w:divBdr>
        </w:div>
        <w:div w:id="212277986">
          <w:marLeft w:val="0"/>
          <w:marRight w:val="0"/>
          <w:marTop w:val="0"/>
          <w:marBottom w:val="0"/>
          <w:divBdr>
            <w:top w:val="none" w:sz="0" w:space="0" w:color="auto"/>
            <w:left w:val="none" w:sz="0" w:space="0" w:color="auto"/>
            <w:bottom w:val="none" w:sz="0" w:space="0" w:color="auto"/>
            <w:right w:val="none" w:sz="0" w:space="0" w:color="auto"/>
          </w:divBdr>
        </w:div>
        <w:div w:id="1364861244">
          <w:marLeft w:val="0"/>
          <w:marRight w:val="0"/>
          <w:marTop w:val="0"/>
          <w:marBottom w:val="0"/>
          <w:divBdr>
            <w:top w:val="none" w:sz="0" w:space="0" w:color="auto"/>
            <w:left w:val="none" w:sz="0" w:space="0" w:color="auto"/>
            <w:bottom w:val="none" w:sz="0" w:space="0" w:color="auto"/>
            <w:right w:val="none" w:sz="0" w:space="0" w:color="auto"/>
          </w:divBdr>
        </w:div>
        <w:div w:id="2131170716">
          <w:marLeft w:val="0"/>
          <w:marRight w:val="0"/>
          <w:marTop w:val="0"/>
          <w:marBottom w:val="0"/>
          <w:divBdr>
            <w:top w:val="none" w:sz="0" w:space="0" w:color="auto"/>
            <w:left w:val="none" w:sz="0" w:space="0" w:color="auto"/>
            <w:bottom w:val="none" w:sz="0" w:space="0" w:color="auto"/>
            <w:right w:val="none" w:sz="0" w:space="0" w:color="auto"/>
          </w:divBdr>
        </w:div>
        <w:div w:id="563880970">
          <w:marLeft w:val="0"/>
          <w:marRight w:val="0"/>
          <w:marTop w:val="0"/>
          <w:marBottom w:val="0"/>
          <w:divBdr>
            <w:top w:val="none" w:sz="0" w:space="0" w:color="auto"/>
            <w:left w:val="none" w:sz="0" w:space="0" w:color="auto"/>
            <w:bottom w:val="none" w:sz="0" w:space="0" w:color="auto"/>
            <w:right w:val="none" w:sz="0" w:space="0" w:color="auto"/>
          </w:divBdr>
        </w:div>
        <w:div w:id="586228741">
          <w:marLeft w:val="0"/>
          <w:marRight w:val="0"/>
          <w:marTop w:val="0"/>
          <w:marBottom w:val="0"/>
          <w:divBdr>
            <w:top w:val="none" w:sz="0" w:space="0" w:color="auto"/>
            <w:left w:val="none" w:sz="0" w:space="0" w:color="auto"/>
            <w:bottom w:val="none" w:sz="0" w:space="0" w:color="auto"/>
            <w:right w:val="none" w:sz="0" w:space="0" w:color="auto"/>
          </w:divBdr>
        </w:div>
        <w:div w:id="1970091007">
          <w:marLeft w:val="0"/>
          <w:marRight w:val="0"/>
          <w:marTop w:val="0"/>
          <w:marBottom w:val="0"/>
          <w:divBdr>
            <w:top w:val="none" w:sz="0" w:space="0" w:color="auto"/>
            <w:left w:val="none" w:sz="0" w:space="0" w:color="auto"/>
            <w:bottom w:val="none" w:sz="0" w:space="0" w:color="auto"/>
            <w:right w:val="none" w:sz="0" w:space="0" w:color="auto"/>
          </w:divBdr>
        </w:div>
        <w:div w:id="1122188673">
          <w:marLeft w:val="0"/>
          <w:marRight w:val="0"/>
          <w:marTop w:val="0"/>
          <w:marBottom w:val="0"/>
          <w:divBdr>
            <w:top w:val="none" w:sz="0" w:space="0" w:color="auto"/>
            <w:left w:val="none" w:sz="0" w:space="0" w:color="auto"/>
            <w:bottom w:val="none" w:sz="0" w:space="0" w:color="auto"/>
            <w:right w:val="none" w:sz="0" w:space="0" w:color="auto"/>
          </w:divBdr>
        </w:div>
        <w:div w:id="594018706">
          <w:marLeft w:val="0"/>
          <w:marRight w:val="0"/>
          <w:marTop w:val="0"/>
          <w:marBottom w:val="0"/>
          <w:divBdr>
            <w:top w:val="none" w:sz="0" w:space="0" w:color="auto"/>
            <w:left w:val="none" w:sz="0" w:space="0" w:color="auto"/>
            <w:bottom w:val="none" w:sz="0" w:space="0" w:color="auto"/>
            <w:right w:val="none" w:sz="0" w:space="0" w:color="auto"/>
          </w:divBdr>
        </w:div>
        <w:div w:id="1289630591">
          <w:marLeft w:val="0"/>
          <w:marRight w:val="0"/>
          <w:marTop w:val="0"/>
          <w:marBottom w:val="0"/>
          <w:divBdr>
            <w:top w:val="none" w:sz="0" w:space="0" w:color="auto"/>
            <w:left w:val="none" w:sz="0" w:space="0" w:color="auto"/>
            <w:bottom w:val="none" w:sz="0" w:space="0" w:color="auto"/>
            <w:right w:val="none" w:sz="0" w:space="0" w:color="auto"/>
          </w:divBdr>
        </w:div>
        <w:div w:id="541672195">
          <w:marLeft w:val="0"/>
          <w:marRight w:val="0"/>
          <w:marTop w:val="0"/>
          <w:marBottom w:val="0"/>
          <w:divBdr>
            <w:top w:val="none" w:sz="0" w:space="0" w:color="auto"/>
            <w:left w:val="none" w:sz="0" w:space="0" w:color="auto"/>
            <w:bottom w:val="none" w:sz="0" w:space="0" w:color="auto"/>
            <w:right w:val="none" w:sz="0" w:space="0" w:color="auto"/>
          </w:divBdr>
        </w:div>
        <w:div w:id="1427386507">
          <w:marLeft w:val="0"/>
          <w:marRight w:val="0"/>
          <w:marTop w:val="0"/>
          <w:marBottom w:val="0"/>
          <w:divBdr>
            <w:top w:val="none" w:sz="0" w:space="0" w:color="auto"/>
            <w:left w:val="none" w:sz="0" w:space="0" w:color="auto"/>
            <w:bottom w:val="none" w:sz="0" w:space="0" w:color="auto"/>
            <w:right w:val="none" w:sz="0" w:space="0" w:color="auto"/>
          </w:divBdr>
        </w:div>
        <w:div w:id="1529560603">
          <w:marLeft w:val="0"/>
          <w:marRight w:val="0"/>
          <w:marTop w:val="0"/>
          <w:marBottom w:val="0"/>
          <w:divBdr>
            <w:top w:val="none" w:sz="0" w:space="0" w:color="auto"/>
            <w:left w:val="none" w:sz="0" w:space="0" w:color="auto"/>
            <w:bottom w:val="none" w:sz="0" w:space="0" w:color="auto"/>
            <w:right w:val="none" w:sz="0" w:space="0" w:color="auto"/>
          </w:divBdr>
        </w:div>
        <w:div w:id="771515450">
          <w:marLeft w:val="0"/>
          <w:marRight w:val="0"/>
          <w:marTop w:val="0"/>
          <w:marBottom w:val="0"/>
          <w:divBdr>
            <w:top w:val="none" w:sz="0" w:space="0" w:color="auto"/>
            <w:left w:val="none" w:sz="0" w:space="0" w:color="auto"/>
            <w:bottom w:val="none" w:sz="0" w:space="0" w:color="auto"/>
            <w:right w:val="none" w:sz="0" w:space="0" w:color="auto"/>
          </w:divBdr>
        </w:div>
        <w:div w:id="792014872">
          <w:marLeft w:val="0"/>
          <w:marRight w:val="0"/>
          <w:marTop w:val="0"/>
          <w:marBottom w:val="0"/>
          <w:divBdr>
            <w:top w:val="none" w:sz="0" w:space="0" w:color="auto"/>
            <w:left w:val="none" w:sz="0" w:space="0" w:color="auto"/>
            <w:bottom w:val="none" w:sz="0" w:space="0" w:color="auto"/>
            <w:right w:val="none" w:sz="0" w:space="0" w:color="auto"/>
          </w:divBdr>
        </w:div>
        <w:div w:id="399714985">
          <w:marLeft w:val="0"/>
          <w:marRight w:val="0"/>
          <w:marTop w:val="0"/>
          <w:marBottom w:val="0"/>
          <w:divBdr>
            <w:top w:val="none" w:sz="0" w:space="0" w:color="auto"/>
            <w:left w:val="none" w:sz="0" w:space="0" w:color="auto"/>
            <w:bottom w:val="none" w:sz="0" w:space="0" w:color="auto"/>
            <w:right w:val="none" w:sz="0" w:space="0" w:color="auto"/>
          </w:divBdr>
        </w:div>
        <w:div w:id="873006011">
          <w:marLeft w:val="0"/>
          <w:marRight w:val="0"/>
          <w:marTop w:val="0"/>
          <w:marBottom w:val="0"/>
          <w:divBdr>
            <w:top w:val="none" w:sz="0" w:space="0" w:color="auto"/>
            <w:left w:val="none" w:sz="0" w:space="0" w:color="auto"/>
            <w:bottom w:val="none" w:sz="0" w:space="0" w:color="auto"/>
            <w:right w:val="none" w:sz="0" w:space="0" w:color="auto"/>
          </w:divBdr>
        </w:div>
        <w:div w:id="678697798">
          <w:marLeft w:val="0"/>
          <w:marRight w:val="0"/>
          <w:marTop w:val="0"/>
          <w:marBottom w:val="0"/>
          <w:divBdr>
            <w:top w:val="none" w:sz="0" w:space="0" w:color="auto"/>
            <w:left w:val="none" w:sz="0" w:space="0" w:color="auto"/>
            <w:bottom w:val="none" w:sz="0" w:space="0" w:color="auto"/>
            <w:right w:val="none" w:sz="0" w:space="0" w:color="auto"/>
          </w:divBdr>
        </w:div>
        <w:div w:id="1769351012">
          <w:marLeft w:val="0"/>
          <w:marRight w:val="0"/>
          <w:marTop w:val="0"/>
          <w:marBottom w:val="0"/>
          <w:divBdr>
            <w:top w:val="none" w:sz="0" w:space="0" w:color="auto"/>
            <w:left w:val="none" w:sz="0" w:space="0" w:color="auto"/>
            <w:bottom w:val="none" w:sz="0" w:space="0" w:color="auto"/>
            <w:right w:val="none" w:sz="0" w:space="0" w:color="auto"/>
          </w:divBdr>
        </w:div>
        <w:div w:id="867454373">
          <w:marLeft w:val="0"/>
          <w:marRight w:val="0"/>
          <w:marTop w:val="0"/>
          <w:marBottom w:val="0"/>
          <w:divBdr>
            <w:top w:val="none" w:sz="0" w:space="0" w:color="auto"/>
            <w:left w:val="none" w:sz="0" w:space="0" w:color="auto"/>
            <w:bottom w:val="none" w:sz="0" w:space="0" w:color="auto"/>
            <w:right w:val="none" w:sz="0" w:space="0" w:color="auto"/>
          </w:divBdr>
        </w:div>
        <w:div w:id="1497379342">
          <w:marLeft w:val="0"/>
          <w:marRight w:val="0"/>
          <w:marTop w:val="0"/>
          <w:marBottom w:val="0"/>
          <w:divBdr>
            <w:top w:val="none" w:sz="0" w:space="0" w:color="auto"/>
            <w:left w:val="none" w:sz="0" w:space="0" w:color="auto"/>
            <w:bottom w:val="none" w:sz="0" w:space="0" w:color="auto"/>
            <w:right w:val="none" w:sz="0" w:space="0" w:color="auto"/>
          </w:divBdr>
        </w:div>
        <w:div w:id="1254894223">
          <w:marLeft w:val="0"/>
          <w:marRight w:val="0"/>
          <w:marTop w:val="0"/>
          <w:marBottom w:val="0"/>
          <w:divBdr>
            <w:top w:val="none" w:sz="0" w:space="0" w:color="auto"/>
            <w:left w:val="none" w:sz="0" w:space="0" w:color="auto"/>
            <w:bottom w:val="none" w:sz="0" w:space="0" w:color="auto"/>
            <w:right w:val="none" w:sz="0" w:space="0" w:color="auto"/>
          </w:divBdr>
        </w:div>
        <w:div w:id="1038165225">
          <w:marLeft w:val="0"/>
          <w:marRight w:val="0"/>
          <w:marTop w:val="0"/>
          <w:marBottom w:val="0"/>
          <w:divBdr>
            <w:top w:val="none" w:sz="0" w:space="0" w:color="auto"/>
            <w:left w:val="none" w:sz="0" w:space="0" w:color="auto"/>
            <w:bottom w:val="none" w:sz="0" w:space="0" w:color="auto"/>
            <w:right w:val="none" w:sz="0" w:space="0" w:color="auto"/>
          </w:divBdr>
        </w:div>
        <w:div w:id="434983636">
          <w:marLeft w:val="0"/>
          <w:marRight w:val="0"/>
          <w:marTop w:val="0"/>
          <w:marBottom w:val="0"/>
          <w:divBdr>
            <w:top w:val="none" w:sz="0" w:space="0" w:color="auto"/>
            <w:left w:val="none" w:sz="0" w:space="0" w:color="auto"/>
            <w:bottom w:val="none" w:sz="0" w:space="0" w:color="auto"/>
            <w:right w:val="none" w:sz="0" w:space="0" w:color="auto"/>
          </w:divBdr>
        </w:div>
        <w:div w:id="560212208">
          <w:marLeft w:val="0"/>
          <w:marRight w:val="0"/>
          <w:marTop w:val="0"/>
          <w:marBottom w:val="0"/>
          <w:divBdr>
            <w:top w:val="none" w:sz="0" w:space="0" w:color="auto"/>
            <w:left w:val="none" w:sz="0" w:space="0" w:color="auto"/>
            <w:bottom w:val="none" w:sz="0" w:space="0" w:color="auto"/>
            <w:right w:val="none" w:sz="0" w:space="0" w:color="auto"/>
          </w:divBdr>
        </w:div>
        <w:div w:id="600140695">
          <w:marLeft w:val="0"/>
          <w:marRight w:val="0"/>
          <w:marTop w:val="0"/>
          <w:marBottom w:val="0"/>
          <w:divBdr>
            <w:top w:val="none" w:sz="0" w:space="0" w:color="auto"/>
            <w:left w:val="none" w:sz="0" w:space="0" w:color="auto"/>
            <w:bottom w:val="none" w:sz="0" w:space="0" w:color="auto"/>
            <w:right w:val="none" w:sz="0" w:space="0" w:color="auto"/>
          </w:divBdr>
        </w:div>
        <w:div w:id="554850028">
          <w:marLeft w:val="0"/>
          <w:marRight w:val="0"/>
          <w:marTop w:val="0"/>
          <w:marBottom w:val="0"/>
          <w:divBdr>
            <w:top w:val="none" w:sz="0" w:space="0" w:color="auto"/>
            <w:left w:val="none" w:sz="0" w:space="0" w:color="auto"/>
            <w:bottom w:val="none" w:sz="0" w:space="0" w:color="auto"/>
            <w:right w:val="none" w:sz="0" w:space="0" w:color="auto"/>
          </w:divBdr>
        </w:div>
        <w:div w:id="959650908">
          <w:marLeft w:val="0"/>
          <w:marRight w:val="0"/>
          <w:marTop w:val="0"/>
          <w:marBottom w:val="0"/>
          <w:divBdr>
            <w:top w:val="none" w:sz="0" w:space="0" w:color="auto"/>
            <w:left w:val="none" w:sz="0" w:space="0" w:color="auto"/>
            <w:bottom w:val="none" w:sz="0" w:space="0" w:color="auto"/>
            <w:right w:val="none" w:sz="0" w:space="0" w:color="auto"/>
          </w:divBdr>
        </w:div>
        <w:div w:id="1962376903">
          <w:marLeft w:val="0"/>
          <w:marRight w:val="0"/>
          <w:marTop w:val="0"/>
          <w:marBottom w:val="0"/>
          <w:divBdr>
            <w:top w:val="none" w:sz="0" w:space="0" w:color="auto"/>
            <w:left w:val="none" w:sz="0" w:space="0" w:color="auto"/>
            <w:bottom w:val="none" w:sz="0" w:space="0" w:color="auto"/>
            <w:right w:val="none" w:sz="0" w:space="0" w:color="auto"/>
          </w:divBdr>
        </w:div>
        <w:div w:id="1020737302">
          <w:marLeft w:val="0"/>
          <w:marRight w:val="0"/>
          <w:marTop w:val="0"/>
          <w:marBottom w:val="0"/>
          <w:divBdr>
            <w:top w:val="none" w:sz="0" w:space="0" w:color="auto"/>
            <w:left w:val="none" w:sz="0" w:space="0" w:color="auto"/>
            <w:bottom w:val="none" w:sz="0" w:space="0" w:color="auto"/>
            <w:right w:val="none" w:sz="0" w:space="0" w:color="auto"/>
          </w:divBdr>
        </w:div>
        <w:div w:id="1736195690">
          <w:marLeft w:val="0"/>
          <w:marRight w:val="0"/>
          <w:marTop w:val="0"/>
          <w:marBottom w:val="0"/>
          <w:divBdr>
            <w:top w:val="none" w:sz="0" w:space="0" w:color="auto"/>
            <w:left w:val="none" w:sz="0" w:space="0" w:color="auto"/>
            <w:bottom w:val="none" w:sz="0" w:space="0" w:color="auto"/>
            <w:right w:val="none" w:sz="0" w:space="0" w:color="auto"/>
          </w:divBdr>
        </w:div>
        <w:div w:id="276840984">
          <w:marLeft w:val="0"/>
          <w:marRight w:val="0"/>
          <w:marTop w:val="0"/>
          <w:marBottom w:val="0"/>
          <w:divBdr>
            <w:top w:val="none" w:sz="0" w:space="0" w:color="auto"/>
            <w:left w:val="none" w:sz="0" w:space="0" w:color="auto"/>
            <w:bottom w:val="none" w:sz="0" w:space="0" w:color="auto"/>
            <w:right w:val="none" w:sz="0" w:space="0" w:color="auto"/>
          </w:divBdr>
        </w:div>
        <w:div w:id="730082442">
          <w:marLeft w:val="0"/>
          <w:marRight w:val="0"/>
          <w:marTop w:val="0"/>
          <w:marBottom w:val="0"/>
          <w:divBdr>
            <w:top w:val="none" w:sz="0" w:space="0" w:color="auto"/>
            <w:left w:val="none" w:sz="0" w:space="0" w:color="auto"/>
            <w:bottom w:val="none" w:sz="0" w:space="0" w:color="auto"/>
            <w:right w:val="none" w:sz="0" w:space="0" w:color="auto"/>
          </w:divBdr>
        </w:div>
        <w:div w:id="982735343">
          <w:marLeft w:val="0"/>
          <w:marRight w:val="0"/>
          <w:marTop w:val="0"/>
          <w:marBottom w:val="0"/>
          <w:divBdr>
            <w:top w:val="none" w:sz="0" w:space="0" w:color="auto"/>
            <w:left w:val="none" w:sz="0" w:space="0" w:color="auto"/>
            <w:bottom w:val="none" w:sz="0" w:space="0" w:color="auto"/>
            <w:right w:val="none" w:sz="0" w:space="0" w:color="auto"/>
          </w:divBdr>
        </w:div>
        <w:div w:id="1477575849">
          <w:marLeft w:val="0"/>
          <w:marRight w:val="0"/>
          <w:marTop w:val="0"/>
          <w:marBottom w:val="0"/>
          <w:divBdr>
            <w:top w:val="none" w:sz="0" w:space="0" w:color="auto"/>
            <w:left w:val="none" w:sz="0" w:space="0" w:color="auto"/>
            <w:bottom w:val="none" w:sz="0" w:space="0" w:color="auto"/>
            <w:right w:val="none" w:sz="0" w:space="0" w:color="auto"/>
          </w:divBdr>
        </w:div>
        <w:div w:id="1291284690">
          <w:marLeft w:val="0"/>
          <w:marRight w:val="0"/>
          <w:marTop w:val="0"/>
          <w:marBottom w:val="0"/>
          <w:divBdr>
            <w:top w:val="none" w:sz="0" w:space="0" w:color="auto"/>
            <w:left w:val="none" w:sz="0" w:space="0" w:color="auto"/>
            <w:bottom w:val="none" w:sz="0" w:space="0" w:color="auto"/>
            <w:right w:val="none" w:sz="0" w:space="0" w:color="auto"/>
          </w:divBdr>
        </w:div>
        <w:div w:id="1647663195">
          <w:marLeft w:val="0"/>
          <w:marRight w:val="0"/>
          <w:marTop w:val="0"/>
          <w:marBottom w:val="0"/>
          <w:divBdr>
            <w:top w:val="none" w:sz="0" w:space="0" w:color="auto"/>
            <w:left w:val="none" w:sz="0" w:space="0" w:color="auto"/>
            <w:bottom w:val="none" w:sz="0" w:space="0" w:color="auto"/>
            <w:right w:val="none" w:sz="0" w:space="0" w:color="auto"/>
          </w:divBdr>
        </w:div>
        <w:div w:id="1339966373">
          <w:marLeft w:val="0"/>
          <w:marRight w:val="0"/>
          <w:marTop w:val="0"/>
          <w:marBottom w:val="0"/>
          <w:divBdr>
            <w:top w:val="none" w:sz="0" w:space="0" w:color="auto"/>
            <w:left w:val="none" w:sz="0" w:space="0" w:color="auto"/>
            <w:bottom w:val="none" w:sz="0" w:space="0" w:color="auto"/>
            <w:right w:val="none" w:sz="0" w:space="0" w:color="auto"/>
          </w:divBdr>
        </w:div>
        <w:div w:id="623927767">
          <w:marLeft w:val="0"/>
          <w:marRight w:val="0"/>
          <w:marTop w:val="0"/>
          <w:marBottom w:val="0"/>
          <w:divBdr>
            <w:top w:val="none" w:sz="0" w:space="0" w:color="auto"/>
            <w:left w:val="none" w:sz="0" w:space="0" w:color="auto"/>
            <w:bottom w:val="none" w:sz="0" w:space="0" w:color="auto"/>
            <w:right w:val="none" w:sz="0" w:space="0" w:color="auto"/>
          </w:divBdr>
        </w:div>
        <w:div w:id="294338695">
          <w:marLeft w:val="0"/>
          <w:marRight w:val="0"/>
          <w:marTop w:val="0"/>
          <w:marBottom w:val="0"/>
          <w:divBdr>
            <w:top w:val="none" w:sz="0" w:space="0" w:color="auto"/>
            <w:left w:val="none" w:sz="0" w:space="0" w:color="auto"/>
            <w:bottom w:val="none" w:sz="0" w:space="0" w:color="auto"/>
            <w:right w:val="none" w:sz="0" w:space="0" w:color="auto"/>
          </w:divBdr>
        </w:div>
        <w:div w:id="622080879">
          <w:marLeft w:val="0"/>
          <w:marRight w:val="0"/>
          <w:marTop w:val="0"/>
          <w:marBottom w:val="0"/>
          <w:divBdr>
            <w:top w:val="none" w:sz="0" w:space="0" w:color="auto"/>
            <w:left w:val="none" w:sz="0" w:space="0" w:color="auto"/>
            <w:bottom w:val="none" w:sz="0" w:space="0" w:color="auto"/>
            <w:right w:val="none" w:sz="0" w:space="0" w:color="auto"/>
          </w:divBdr>
        </w:div>
        <w:div w:id="995841347">
          <w:marLeft w:val="0"/>
          <w:marRight w:val="0"/>
          <w:marTop w:val="0"/>
          <w:marBottom w:val="0"/>
          <w:divBdr>
            <w:top w:val="none" w:sz="0" w:space="0" w:color="auto"/>
            <w:left w:val="none" w:sz="0" w:space="0" w:color="auto"/>
            <w:bottom w:val="none" w:sz="0" w:space="0" w:color="auto"/>
            <w:right w:val="none" w:sz="0" w:space="0" w:color="auto"/>
          </w:divBdr>
        </w:div>
        <w:div w:id="2096703650">
          <w:marLeft w:val="0"/>
          <w:marRight w:val="0"/>
          <w:marTop w:val="0"/>
          <w:marBottom w:val="0"/>
          <w:divBdr>
            <w:top w:val="none" w:sz="0" w:space="0" w:color="auto"/>
            <w:left w:val="none" w:sz="0" w:space="0" w:color="auto"/>
            <w:bottom w:val="none" w:sz="0" w:space="0" w:color="auto"/>
            <w:right w:val="none" w:sz="0" w:space="0" w:color="auto"/>
          </w:divBdr>
        </w:div>
        <w:div w:id="1874733455">
          <w:marLeft w:val="0"/>
          <w:marRight w:val="0"/>
          <w:marTop w:val="0"/>
          <w:marBottom w:val="0"/>
          <w:divBdr>
            <w:top w:val="none" w:sz="0" w:space="0" w:color="auto"/>
            <w:left w:val="none" w:sz="0" w:space="0" w:color="auto"/>
            <w:bottom w:val="none" w:sz="0" w:space="0" w:color="auto"/>
            <w:right w:val="none" w:sz="0" w:space="0" w:color="auto"/>
          </w:divBdr>
        </w:div>
        <w:div w:id="2011906375">
          <w:marLeft w:val="0"/>
          <w:marRight w:val="0"/>
          <w:marTop w:val="0"/>
          <w:marBottom w:val="0"/>
          <w:divBdr>
            <w:top w:val="none" w:sz="0" w:space="0" w:color="auto"/>
            <w:left w:val="none" w:sz="0" w:space="0" w:color="auto"/>
            <w:bottom w:val="none" w:sz="0" w:space="0" w:color="auto"/>
            <w:right w:val="none" w:sz="0" w:space="0" w:color="auto"/>
          </w:divBdr>
        </w:div>
        <w:div w:id="1848250160">
          <w:marLeft w:val="0"/>
          <w:marRight w:val="0"/>
          <w:marTop w:val="0"/>
          <w:marBottom w:val="0"/>
          <w:divBdr>
            <w:top w:val="none" w:sz="0" w:space="0" w:color="auto"/>
            <w:left w:val="none" w:sz="0" w:space="0" w:color="auto"/>
            <w:bottom w:val="none" w:sz="0" w:space="0" w:color="auto"/>
            <w:right w:val="none" w:sz="0" w:space="0" w:color="auto"/>
          </w:divBdr>
        </w:div>
        <w:div w:id="682710637">
          <w:marLeft w:val="0"/>
          <w:marRight w:val="0"/>
          <w:marTop w:val="0"/>
          <w:marBottom w:val="0"/>
          <w:divBdr>
            <w:top w:val="none" w:sz="0" w:space="0" w:color="auto"/>
            <w:left w:val="none" w:sz="0" w:space="0" w:color="auto"/>
            <w:bottom w:val="none" w:sz="0" w:space="0" w:color="auto"/>
            <w:right w:val="none" w:sz="0" w:space="0" w:color="auto"/>
          </w:divBdr>
        </w:div>
        <w:div w:id="778523450">
          <w:marLeft w:val="0"/>
          <w:marRight w:val="0"/>
          <w:marTop w:val="0"/>
          <w:marBottom w:val="0"/>
          <w:divBdr>
            <w:top w:val="none" w:sz="0" w:space="0" w:color="auto"/>
            <w:left w:val="none" w:sz="0" w:space="0" w:color="auto"/>
            <w:bottom w:val="none" w:sz="0" w:space="0" w:color="auto"/>
            <w:right w:val="none" w:sz="0" w:space="0" w:color="auto"/>
          </w:divBdr>
        </w:div>
        <w:div w:id="1774745879">
          <w:marLeft w:val="0"/>
          <w:marRight w:val="0"/>
          <w:marTop w:val="0"/>
          <w:marBottom w:val="0"/>
          <w:divBdr>
            <w:top w:val="none" w:sz="0" w:space="0" w:color="auto"/>
            <w:left w:val="none" w:sz="0" w:space="0" w:color="auto"/>
            <w:bottom w:val="none" w:sz="0" w:space="0" w:color="auto"/>
            <w:right w:val="none" w:sz="0" w:space="0" w:color="auto"/>
          </w:divBdr>
        </w:div>
        <w:div w:id="407845121">
          <w:marLeft w:val="0"/>
          <w:marRight w:val="0"/>
          <w:marTop w:val="0"/>
          <w:marBottom w:val="0"/>
          <w:divBdr>
            <w:top w:val="none" w:sz="0" w:space="0" w:color="auto"/>
            <w:left w:val="none" w:sz="0" w:space="0" w:color="auto"/>
            <w:bottom w:val="none" w:sz="0" w:space="0" w:color="auto"/>
            <w:right w:val="none" w:sz="0" w:space="0" w:color="auto"/>
          </w:divBdr>
        </w:div>
        <w:div w:id="2000158723">
          <w:marLeft w:val="0"/>
          <w:marRight w:val="0"/>
          <w:marTop w:val="0"/>
          <w:marBottom w:val="0"/>
          <w:divBdr>
            <w:top w:val="none" w:sz="0" w:space="0" w:color="auto"/>
            <w:left w:val="none" w:sz="0" w:space="0" w:color="auto"/>
            <w:bottom w:val="none" w:sz="0" w:space="0" w:color="auto"/>
            <w:right w:val="none" w:sz="0" w:space="0" w:color="auto"/>
          </w:divBdr>
        </w:div>
        <w:div w:id="109009789">
          <w:marLeft w:val="0"/>
          <w:marRight w:val="0"/>
          <w:marTop w:val="0"/>
          <w:marBottom w:val="0"/>
          <w:divBdr>
            <w:top w:val="none" w:sz="0" w:space="0" w:color="auto"/>
            <w:left w:val="none" w:sz="0" w:space="0" w:color="auto"/>
            <w:bottom w:val="none" w:sz="0" w:space="0" w:color="auto"/>
            <w:right w:val="none" w:sz="0" w:space="0" w:color="auto"/>
          </w:divBdr>
        </w:div>
        <w:div w:id="1973903518">
          <w:marLeft w:val="0"/>
          <w:marRight w:val="0"/>
          <w:marTop w:val="0"/>
          <w:marBottom w:val="0"/>
          <w:divBdr>
            <w:top w:val="none" w:sz="0" w:space="0" w:color="auto"/>
            <w:left w:val="none" w:sz="0" w:space="0" w:color="auto"/>
            <w:bottom w:val="none" w:sz="0" w:space="0" w:color="auto"/>
            <w:right w:val="none" w:sz="0" w:space="0" w:color="auto"/>
          </w:divBdr>
        </w:div>
        <w:div w:id="1080328000">
          <w:marLeft w:val="0"/>
          <w:marRight w:val="0"/>
          <w:marTop w:val="0"/>
          <w:marBottom w:val="0"/>
          <w:divBdr>
            <w:top w:val="none" w:sz="0" w:space="0" w:color="auto"/>
            <w:left w:val="none" w:sz="0" w:space="0" w:color="auto"/>
            <w:bottom w:val="none" w:sz="0" w:space="0" w:color="auto"/>
            <w:right w:val="none" w:sz="0" w:space="0" w:color="auto"/>
          </w:divBdr>
        </w:div>
        <w:div w:id="1877501044">
          <w:marLeft w:val="0"/>
          <w:marRight w:val="0"/>
          <w:marTop w:val="0"/>
          <w:marBottom w:val="0"/>
          <w:divBdr>
            <w:top w:val="none" w:sz="0" w:space="0" w:color="auto"/>
            <w:left w:val="none" w:sz="0" w:space="0" w:color="auto"/>
            <w:bottom w:val="none" w:sz="0" w:space="0" w:color="auto"/>
            <w:right w:val="none" w:sz="0" w:space="0" w:color="auto"/>
          </w:divBdr>
        </w:div>
        <w:div w:id="1268199278">
          <w:marLeft w:val="0"/>
          <w:marRight w:val="0"/>
          <w:marTop w:val="0"/>
          <w:marBottom w:val="0"/>
          <w:divBdr>
            <w:top w:val="none" w:sz="0" w:space="0" w:color="auto"/>
            <w:left w:val="none" w:sz="0" w:space="0" w:color="auto"/>
            <w:bottom w:val="none" w:sz="0" w:space="0" w:color="auto"/>
            <w:right w:val="none" w:sz="0" w:space="0" w:color="auto"/>
          </w:divBdr>
        </w:div>
        <w:div w:id="432670727">
          <w:marLeft w:val="0"/>
          <w:marRight w:val="0"/>
          <w:marTop w:val="0"/>
          <w:marBottom w:val="0"/>
          <w:divBdr>
            <w:top w:val="none" w:sz="0" w:space="0" w:color="auto"/>
            <w:left w:val="none" w:sz="0" w:space="0" w:color="auto"/>
            <w:bottom w:val="none" w:sz="0" w:space="0" w:color="auto"/>
            <w:right w:val="none" w:sz="0" w:space="0" w:color="auto"/>
          </w:divBdr>
        </w:div>
        <w:div w:id="155345445">
          <w:marLeft w:val="0"/>
          <w:marRight w:val="0"/>
          <w:marTop w:val="0"/>
          <w:marBottom w:val="0"/>
          <w:divBdr>
            <w:top w:val="none" w:sz="0" w:space="0" w:color="auto"/>
            <w:left w:val="none" w:sz="0" w:space="0" w:color="auto"/>
            <w:bottom w:val="none" w:sz="0" w:space="0" w:color="auto"/>
            <w:right w:val="none" w:sz="0" w:space="0" w:color="auto"/>
          </w:divBdr>
        </w:div>
        <w:div w:id="1450204727">
          <w:marLeft w:val="0"/>
          <w:marRight w:val="0"/>
          <w:marTop w:val="0"/>
          <w:marBottom w:val="0"/>
          <w:divBdr>
            <w:top w:val="none" w:sz="0" w:space="0" w:color="auto"/>
            <w:left w:val="none" w:sz="0" w:space="0" w:color="auto"/>
            <w:bottom w:val="none" w:sz="0" w:space="0" w:color="auto"/>
            <w:right w:val="none" w:sz="0" w:space="0" w:color="auto"/>
          </w:divBdr>
        </w:div>
        <w:div w:id="1970473487">
          <w:marLeft w:val="0"/>
          <w:marRight w:val="0"/>
          <w:marTop w:val="0"/>
          <w:marBottom w:val="0"/>
          <w:divBdr>
            <w:top w:val="none" w:sz="0" w:space="0" w:color="auto"/>
            <w:left w:val="none" w:sz="0" w:space="0" w:color="auto"/>
            <w:bottom w:val="none" w:sz="0" w:space="0" w:color="auto"/>
            <w:right w:val="none" w:sz="0" w:space="0" w:color="auto"/>
          </w:divBdr>
        </w:div>
        <w:div w:id="1747334319">
          <w:marLeft w:val="0"/>
          <w:marRight w:val="0"/>
          <w:marTop w:val="0"/>
          <w:marBottom w:val="0"/>
          <w:divBdr>
            <w:top w:val="none" w:sz="0" w:space="0" w:color="auto"/>
            <w:left w:val="none" w:sz="0" w:space="0" w:color="auto"/>
            <w:bottom w:val="none" w:sz="0" w:space="0" w:color="auto"/>
            <w:right w:val="none" w:sz="0" w:space="0" w:color="auto"/>
          </w:divBdr>
        </w:div>
        <w:div w:id="703210458">
          <w:marLeft w:val="0"/>
          <w:marRight w:val="0"/>
          <w:marTop w:val="0"/>
          <w:marBottom w:val="0"/>
          <w:divBdr>
            <w:top w:val="none" w:sz="0" w:space="0" w:color="auto"/>
            <w:left w:val="none" w:sz="0" w:space="0" w:color="auto"/>
            <w:bottom w:val="none" w:sz="0" w:space="0" w:color="auto"/>
            <w:right w:val="none" w:sz="0" w:space="0" w:color="auto"/>
          </w:divBdr>
        </w:div>
        <w:div w:id="1853949943">
          <w:marLeft w:val="0"/>
          <w:marRight w:val="0"/>
          <w:marTop w:val="0"/>
          <w:marBottom w:val="0"/>
          <w:divBdr>
            <w:top w:val="none" w:sz="0" w:space="0" w:color="auto"/>
            <w:left w:val="none" w:sz="0" w:space="0" w:color="auto"/>
            <w:bottom w:val="none" w:sz="0" w:space="0" w:color="auto"/>
            <w:right w:val="none" w:sz="0" w:space="0" w:color="auto"/>
          </w:divBdr>
        </w:div>
        <w:div w:id="370964037">
          <w:marLeft w:val="0"/>
          <w:marRight w:val="0"/>
          <w:marTop w:val="0"/>
          <w:marBottom w:val="0"/>
          <w:divBdr>
            <w:top w:val="none" w:sz="0" w:space="0" w:color="auto"/>
            <w:left w:val="none" w:sz="0" w:space="0" w:color="auto"/>
            <w:bottom w:val="none" w:sz="0" w:space="0" w:color="auto"/>
            <w:right w:val="none" w:sz="0" w:space="0" w:color="auto"/>
          </w:divBdr>
        </w:div>
        <w:div w:id="1851527300">
          <w:marLeft w:val="0"/>
          <w:marRight w:val="0"/>
          <w:marTop w:val="0"/>
          <w:marBottom w:val="0"/>
          <w:divBdr>
            <w:top w:val="none" w:sz="0" w:space="0" w:color="auto"/>
            <w:left w:val="none" w:sz="0" w:space="0" w:color="auto"/>
            <w:bottom w:val="none" w:sz="0" w:space="0" w:color="auto"/>
            <w:right w:val="none" w:sz="0" w:space="0" w:color="auto"/>
          </w:divBdr>
        </w:div>
        <w:div w:id="389771928">
          <w:marLeft w:val="0"/>
          <w:marRight w:val="0"/>
          <w:marTop w:val="0"/>
          <w:marBottom w:val="0"/>
          <w:divBdr>
            <w:top w:val="none" w:sz="0" w:space="0" w:color="auto"/>
            <w:left w:val="none" w:sz="0" w:space="0" w:color="auto"/>
            <w:bottom w:val="none" w:sz="0" w:space="0" w:color="auto"/>
            <w:right w:val="none" w:sz="0" w:space="0" w:color="auto"/>
          </w:divBdr>
        </w:div>
        <w:div w:id="1614167606">
          <w:marLeft w:val="0"/>
          <w:marRight w:val="0"/>
          <w:marTop w:val="0"/>
          <w:marBottom w:val="0"/>
          <w:divBdr>
            <w:top w:val="none" w:sz="0" w:space="0" w:color="auto"/>
            <w:left w:val="none" w:sz="0" w:space="0" w:color="auto"/>
            <w:bottom w:val="none" w:sz="0" w:space="0" w:color="auto"/>
            <w:right w:val="none" w:sz="0" w:space="0" w:color="auto"/>
          </w:divBdr>
        </w:div>
        <w:div w:id="917251880">
          <w:marLeft w:val="0"/>
          <w:marRight w:val="0"/>
          <w:marTop w:val="0"/>
          <w:marBottom w:val="0"/>
          <w:divBdr>
            <w:top w:val="none" w:sz="0" w:space="0" w:color="auto"/>
            <w:left w:val="none" w:sz="0" w:space="0" w:color="auto"/>
            <w:bottom w:val="none" w:sz="0" w:space="0" w:color="auto"/>
            <w:right w:val="none" w:sz="0" w:space="0" w:color="auto"/>
          </w:divBdr>
        </w:div>
        <w:div w:id="789512963">
          <w:marLeft w:val="0"/>
          <w:marRight w:val="0"/>
          <w:marTop w:val="0"/>
          <w:marBottom w:val="0"/>
          <w:divBdr>
            <w:top w:val="none" w:sz="0" w:space="0" w:color="auto"/>
            <w:left w:val="none" w:sz="0" w:space="0" w:color="auto"/>
            <w:bottom w:val="none" w:sz="0" w:space="0" w:color="auto"/>
            <w:right w:val="none" w:sz="0" w:space="0" w:color="auto"/>
          </w:divBdr>
        </w:div>
        <w:div w:id="143202305">
          <w:marLeft w:val="0"/>
          <w:marRight w:val="0"/>
          <w:marTop w:val="0"/>
          <w:marBottom w:val="0"/>
          <w:divBdr>
            <w:top w:val="none" w:sz="0" w:space="0" w:color="auto"/>
            <w:left w:val="none" w:sz="0" w:space="0" w:color="auto"/>
            <w:bottom w:val="none" w:sz="0" w:space="0" w:color="auto"/>
            <w:right w:val="none" w:sz="0" w:space="0" w:color="auto"/>
          </w:divBdr>
        </w:div>
        <w:div w:id="1784958685">
          <w:marLeft w:val="0"/>
          <w:marRight w:val="0"/>
          <w:marTop w:val="0"/>
          <w:marBottom w:val="0"/>
          <w:divBdr>
            <w:top w:val="none" w:sz="0" w:space="0" w:color="auto"/>
            <w:left w:val="none" w:sz="0" w:space="0" w:color="auto"/>
            <w:bottom w:val="none" w:sz="0" w:space="0" w:color="auto"/>
            <w:right w:val="none" w:sz="0" w:space="0" w:color="auto"/>
          </w:divBdr>
        </w:div>
        <w:div w:id="595284394">
          <w:marLeft w:val="0"/>
          <w:marRight w:val="0"/>
          <w:marTop w:val="0"/>
          <w:marBottom w:val="0"/>
          <w:divBdr>
            <w:top w:val="none" w:sz="0" w:space="0" w:color="auto"/>
            <w:left w:val="none" w:sz="0" w:space="0" w:color="auto"/>
            <w:bottom w:val="none" w:sz="0" w:space="0" w:color="auto"/>
            <w:right w:val="none" w:sz="0" w:space="0" w:color="auto"/>
          </w:divBdr>
        </w:div>
        <w:div w:id="2028676568">
          <w:marLeft w:val="0"/>
          <w:marRight w:val="0"/>
          <w:marTop w:val="0"/>
          <w:marBottom w:val="0"/>
          <w:divBdr>
            <w:top w:val="none" w:sz="0" w:space="0" w:color="auto"/>
            <w:left w:val="none" w:sz="0" w:space="0" w:color="auto"/>
            <w:bottom w:val="none" w:sz="0" w:space="0" w:color="auto"/>
            <w:right w:val="none" w:sz="0" w:space="0" w:color="auto"/>
          </w:divBdr>
        </w:div>
        <w:div w:id="1741831525">
          <w:marLeft w:val="0"/>
          <w:marRight w:val="0"/>
          <w:marTop w:val="0"/>
          <w:marBottom w:val="0"/>
          <w:divBdr>
            <w:top w:val="none" w:sz="0" w:space="0" w:color="auto"/>
            <w:left w:val="none" w:sz="0" w:space="0" w:color="auto"/>
            <w:bottom w:val="none" w:sz="0" w:space="0" w:color="auto"/>
            <w:right w:val="none" w:sz="0" w:space="0" w:color="auto"/>
          </w:divBdr>
        </w:div>
        <w:div w:id="1523395639">
          <w:marLeft w:val="0"/>
          <w:marRight w:val="0"/>
          <w:marTop w:val="0"/>
          <w:marBottom w:val="0"/>
          <w:divBdr>
            <w:top w:val="none" w:sz="0" w:space="0" w:color="auto"/>
            <w:left w:val="none" w:sz="0" w:space="0" w:color="auto"/>
            <w:bottom w:val="none" w:sz="0" w:space="0" w:color="auto"/>
            <w:right w:val="none" w:sz="0" w:space="0" w:color="auto"/>
          </w:divBdr>
        </w:div>
        <w:div w:id="1580864093">
          <w:marLeft w:val="0"/>
          <w:marRight w:val="0"/>
          <w:marTop w:val="0"/>
          <w:marBottom w:val="0"/>
          <w:divBdr>
            <w:top w:val="none" w:sz="0" w:space="0" w:color="auto"/>
            <w:left w:val="none" w:sz="0" w:space="0" w:color="auto"/>
            <w:bottom w:val="none" w:sz="0" w:space="0" w:color="auto"/>
            <w:right w:val="none" w:sz="0" w:space="0" w:color="auto"/>
          </w:divBdr>
        </w:div>
        <w:div w:id="297613296">
          <w:marLeft w:val="0"/>
          <w:marRight w:val="0"/>
          <w:marTop w:val="0"/>
          <w:marBottom w:val="0"/>
          <w:divBdr>
            <w:top w:val="none" w:sz="0" w:space="0" w:color="auto"/>
            <w:left w:val="none" w:sz="0" w:space="0" w:color="auto"/>
            <w:bottom w:val="none" w:sz="0" w:space="0" w:color="auto"/>
            <w:right w:val="none" w:sz="0" w:space="0" w:color="auto"/>
          </w:divBdr>
        </w:div>
        <w:div w:id="2055619144">
          <w:marLeft w:val="0"/>
          <w:marRight w:val="0"/>
          <w:marTop w:val="0"/>
          <w:marBottom w:val="0"/>
          <w:divBdr>
            <w:top w:val="none" w:sz="0" w:space="0" w:color="auto"/>
            <w:left w:val="none" w:sz="0" w:space="0" w:color="auto"/>
            <w:bottom w:val="none" w:sz="0" w:space="0" w:color="auto"/>
            <w:right w:val="none" w:sz="0" w:space="0" w:color="auto"/>
          </w:divBdr>
        </w:div>
        <w:div w:id="1727410003">
          <w:marLeft w:val="0"/>
          <w:marRight w:val="0"/>
          <w:marTop w:val="0"/>
          <w:marBottom w:val="0"/>
          <w:divBdr>
            <w:top w:val="none" w:sz="0" w:space="0" w:color="auto"/>
            <w:left w:val="none" w:sz="0" w:space="0" w:color="auto"/>
            <w:bottom w:val="none" w:sz="0" w:space="0" w:color="auto"/>
            <w:right w:val="none" w:sz="0" w:space="0" w:color="auto"/>
          </w:divBdr>
        </w:div>
        <w:div w:id="295523851">
          <w:marLeft w:val="0"/>
          <w:marRight w:val="0"/>
          <w:marTop w:val="0"/>
          <w:marBottom w:val="0"/>
          <w:divBdr>
            <w:top w:val="none" w:sz="0" w:space="0" w:color="auto"/>
            <w:left w:val="none" w:sz="0" w:space="0" w:color="auto"/>
            <w:bottom w:val="none" w:sz="0" w:space="0" w:color="auto"/>
            <w:right w:val="none" w:sz="0" w:space="0" w:color="auto"/>
          </w:divBdr>
        </w:div>
        <w:div w:id="2088183480">
          <w:marLeft w:val="0"/>
          <w:marRight w:val="0"/>
          <w:marTop w:val="0"/>
          <w:marBottom w:val="0"/>
          <w:divBdr>
            <w:top w:val="none" w:sz="0" w:space="0" w:color="auto"/>
            <w:left w:val="none" w:sz="0" w:space="0" w:color="auto"/>
            <w:bottom w:val="none" w:sz="0" w:space="0" w:color="auto"/>
            <w:right w:val="none" w:sz="0" w:space="0" w:color="auto"/>
          </w:divBdr>
        </w:div>
        <w:div w:id="2134205464">
          <w:marLeft w:val="0"/>
          <w:marRight w:val="0"/>
          <w:marTop w:val="0"/>
          <w:marBottom w:val="0"/>
          <w:divBdr>
            <w:top w:val="none" w:sz="0" w:space="0" w:color="auto"/>
            <w:left w:val="none" w:sz="0" w:space="0" w:color="auto"/>
            <w:bottom w:val="none" w:sz="0" w:space="0" w:color="auto"/>
            <w:right w:val="none" w:sz="0" w:space="0" w:color="auto"/>
          </w:divBdr>
        </w:div>
        <w:div w:id="512426047">
          <w:marLeft w:val="0"/>
          <w:marRight w:val="0"/>
          <w:marTop w:val="0"/>
          <w:marBottom w:val="0"/>
          <w:divBdr>
            <w:top w:val="none" w:sz="0" w:space="0" w:color="auto"/>
            <w:left w:val="none" w:sz="0" w:space="0" w:color="auto"/>
            <w:bottom w:val="none" w:sz="0" w:space="0" w:color="auto"/>
            <w:right w:val="none" w:sz="0" w:space="0" w:color="auto"/>
          </w:divBdr>
        </w:div>
        <w:div w:id="2115439917">
          <w:marLeft w:val="0"/>
          <w:marRight w:val="0"/>
          <w:marTop w:val="0"/>
          <w:marBottom w:val="0"/>
          <w:divBdr>
            <w:top w:val="none" w:sz="0" w:space="0" w:color="auto"/>
            <w:left w:val="none" w:sz="0" w:space="0" w:color="auto"/>
            <w:bottom w:val="none" w:sz="0" w:space="0" w:color="auto"/>
            <w:right w:val="none" w:sz="0" w:space="0" w:color="auto"/>
          </w:divBdr>
        </w:div>
        <w:div w:id="255334027">
          <w:marLeft w:val="0"/>
          <w:marRight w:val="0"/>
          <w:marTop w:val="0"/>
          <w:marBottom w:val="0"/>
          <w:divBdr>
            <w:top w:val="none" w:sz="0" w:space="0" w:color="auto"/>
            <w:left w:val="none" w:sz="0" w:space="0" w:color="auto"/>
            <w:bottom w:val="none" w:sz="0" w:space="0" w:color="auto"/>
            <w:right w:val="none" w:sz="0" w:space="0" w:color="auto"/>
          </w:divBdr>
        </w:div>
        <w:div w:id="1803570619">
          <w:marLeft w:val="0"/>
          <w:marRight w:val="0"/>
          <w:marTop w:val="0"/>
          <w:marBottom w:val="0"/>
          <w:divBdr>
            <w:top w:val="none" w:sz="0" w:space="0" w:color="auto"/>
            <w:left w:val="none" w:sz="0" w:space="0" w:color="auto"/>
            <w:bottom w:val="none" w:sz="0" w:space="0" w:color="auto"/>
            <w:right w:val="none" w:sz="0" w:space="0" w:color="auto"/>
          </w:divBdr>
        </w:div>
        <w:div w:id="507793244">
          <w:marLeft w:val="0"/>
          <w:marRight w:val="0"/>
          <w:marTop w:val="0"/>
          <w:marBottom w:val="0"/>
          <w:divBdr>
            <w:top w:val="none" w:sz="0" w:space="0" w:color="auto"/>
            <w:left w:val="none" w:sz="0" w:space="0" w:color="auto"/>
            <w:bottom w:val="none" w:sz="0" w:space="0" w:color="auto"/>
            <w:right w:val="none" w:sz="0" w:space="0" w:color="auto"/>
          </w:divBdr>
        </w:div>
        <w:div w:id="451746631">
          <w:marLeft w:val="0"/>
          <w:marRight w:val="0"/>
          <w:marTop w:val="0"/>
          <w:marBottom w:val="0"/>
          <w:divBdr>
            <w:top w:val="none" w:sz="0" w:space="0" w:color="auto"/>
            <w:left w:val="none" w:sz="0" w:space="0" w:color="auto"/>
            <w:bottom w:val="none" w:sz="0" w:space="0" w:color="auto"/>
            <w:right w:val="none" w:sz="0" w:space="0" w:color="auto"/>
          </w:divBdr>
        </w:div>
        <w:div w:id="2139836645">
          <w:marLeft w:val="0"/>
          <w:marRight w:val="0"/>
          <w:marTop w:val="0"/>
          <w:marBottom w:val="0"/>
          <w:divBdr>
            <w:top w:val="none" w:sz="0" w:space="0" w:color="auto"/>
            <w:left w:val="none" w:sz="0" w:space="0" w:color="auto"/>
            <w:bottom w:val="none" w:sz="0" w:space="0" w:color="auto"/>
            <w:right w:val="none" w:sz="0" w:space="0" w:color="auto"/>
          </w:divBdr>
        </w:div>
        <w:div w:id="1876307267">
          <w:marLeft w:val="0"/>
          <w:marRight w:val="0"/>
          <w:marTop w:val="0"/>
          <w:marBottom w:val="0"/>
          <w:divBdr>
            <w:top w:val="none" w:sz="0" w:space="0" w:color="auto"/>
            <w:left w:val="none" w:sz="0" w:space="0" w:color="auto"/>
            <w:bottom w:val="none" w:sz="0" w:space="0" w:color="auto"/>
            <w:right w:val="none" w:sz="0" w:space="0" w:color="auto"/>
          </w:divBdr>
        </w:div>
        <w:div w:id="2009941535">
          <w:marLeft w:val="0"/>
          <w:marRight w:val="0"/>
          <w:marTop w:val="0"/>
          <w:marBottom w:val="0"/>
          <w:divBdr>
            <w:top w:val="none" w:sz="0" w:space="0" w:color="auto"/>
            <w:left w:val="none" w:sz="0" w:space="0" w:color="auto"/>
            <w:bottom w:val="none" w:sz="0" w:space="0" w:color="auto"/>
            <w:right w:val="none" w:sz="0" w:space="0" w:color="auto"/>
          </w:divBdr>
        </w:div>
        <w:div w:id="690490656">
          <w:marLeft w:val="0"/>
          <w:marRight w:val="0"/>
          <w:marTop w:val="0"/>
          <w:marBottom w:val="0"/>
          <w:divBdr>
            <w:top w:val="none" w:sz="0" w:space="0" w:color="auto"/>
            <w:left w:val="none" w:sz="0" w:space="0" w:color="auto"/>
            <w:bottom w:val="none" w:sz="0" w:space="0" w:color="auto"/>
            <w:right w:val="none" w:sz="0" w:space="0" w:color="auto"/>
          </w:divBdr>
        </w:div>
        <w:div w:id="384984719">
          <w:marLeft w:val="0"/>
          <w:marRight w:val="0"/>
          <w:marTop w:val="0"/>
          <w:marBottom w:val="0"/>
          <w:divBdr>
            <w:top w:val="none" w:sz="0" w:space="0" w:color="auto"/>
            <w:left w:val="none" w:sz="0" w:space="0" w:color="auto"/>
            <w:bottom w:val="none" w:sz="0" w:space="0" w:color="auto"/>
            <w:right w:val="none" w:sz="0" w:space="0" w:color="auto"/>
          </w:divBdr>
        </w:div>
        <w:div w:id="405685948">
          <w:marLeft w:val="0"/>
          <w:marRight w:val="0"/>
          <w:marTop w:val="0"/>
          <w:marBottom w:val="0"/>
          <w:divBdr>
            <w:top w:val="none" w:sz="0" w:space="0" w:color="auto"/>
            <w:left w:val="none" w:sz="0" w:space="0" w:color="auto"/>
            <w:bottom w:val="none" w:sz="0" w:space="0" w:color="auto"/>
            <w:right w:val="none" w:sz="0" w:space="0" w:color="auto"/>
          </w:divBdr>
        </w:div>
        <w:div w:id="694621998">
          <w:marLeft w:val="0"/>
          <w:marRight w:val="0"/>
          <w:marTop w:val="0"/>
          <w:marBottom w:val="0"/>
          <w:divBdr>
            <w:top w:val="none" w:sz="0" w:space="0" w:color="auto"/>
            <w:left w:val="none" w:sz="0" w:space="0" w:color="auto"/>
            <w:bottom w:val="none" w:sz="0" w:space="0" w:color="auto"/>
            <w:right w:val="none" w:sz="0" w:space="0" w:color="auto"/>
          </w:divBdr>
        </w:div>
        <w:div w:id="1310284266">
          <w:marLeft w:val="0"/>
          <w:marRight w:val="0"/>
          <w:marTop w:val="0"/>
          <w:marBottom w:val="0"/>
          <w:divBdr>
            <w:top w:val="none" w:sz="0" w:space="0" w:color="auto"/>
            <w:left w:val="none" w:sz="0" w:space="0" w:color="auto"/>
            <w:bottom w:val="none" w:sz="0" w:space="0" w:color="auto"/>
            <w:right w:val="none" w:sz="0" w:space="0" w:color="auto"/>
          </w:divBdr>
        </w:div>
        <w:div w:id="2107191509">
          <w:marLeft w:val="0"/>
          <w:marRight w:val="0"/>
          <w:marTop w:val="0"/>
          <w:marBottom w:val="0"/>
          <w:divBdr>
            <w:top w:val="none" w:sz="0" w:space="0" w:color="auto"/>
            <w:left w:val="none" w:sz="0" w:space="0" w:color="auto"/>
            <w:bottom w:val="none" w:sz="0" w:space="0" w:color="auto"/>
            <w:right w:val="none" w:sz="0" w:space="0" w:color="auto"/>
          </w:divBdr>
        </w:div>
        <w:div w:id="1201238">
          <w:marLeft w:val="0"/>
          <w:marRight w:val="0"/>
          <w:marTop w:val="0"/>
          <w:marBottom w:val="0"/>
          <w:divBdr>
            <w:top w:val="none" w:sz="0" w:space="0" w:color="auto"/>
            <w:left w:val="none" w:sz="0" w:space="0" w:color="auto"/>
            <w:bottom w:val="none" w:sz="0" w:space="0" w:color="auto"/>
            <w:right w:val="none" w:sz="0" w:space="0" w:color="auto"/>
          </w:divBdr>
        </w:div>
        <w:div w:id="394278743">
          <w:marLeft w:val="0"/>
          <w:marRight w:val="0"/>
          <w:marTop w:val="0"/>
          <w:marBottom w:val="0"/>
          <w:divBdr>
            <w:top w:val="none" w:sz="0" w:space="0" w:color="auto"/>
            <w:left w:val="none" w:sz="0" w:space="0" w:color="auto"/>
            <w:bottom w:val="none" w:sz="0" w:space="0" w:color="auto"/>
            <w:right w:val="none" w:sz="0" w:space="0" w:color="auto"/>
          </w:divBdr>
        </w:div>
        <w:div w:id="622617307">
          <w:marLeft w:val="0"/>
          <w:marRight w:val="0"/>
          <w:marTop w:val="0"/>
          <w:marBottom w:val="0"/>
          <w:divBdr>
            <w:top w:val="none" w:sz="0" w:space="0" w:color="auto"/>
            <w:left w:val="none" w:sz="0" w:space="0" w:color="auto"/>
            <w:bottom w:val="none" w:sz="0" w:space="0" w:color="auto"/>
            <w:right w:val="none" w:sz="0" w:space="0" w:color="auto"/>
          </w:divBdr>
        </w:div>
        <w:div w:id="255864205">
          <w:marLeft w:val="0"/>
          <w:marRight w:val="0"/>
          <w:marTop w:val="0"/>
          <w:marBottom w:val="0"/>
          <w:divBdr>
            <w:top w:val="none" w:sz="0" w:space="0" w:color="auto"/>
            <w:left w:val="none" w:sz="0" w:space="0" w:color="auto"/>
            <w:bottom w:val="none" w:sz="0" w:space="0" w:color="auto"/>
            <w:right w:val="none" w:sz="0" w:space="0" w:color="auto"/>
          </w:divBdr>
        </w:div>
        <w:div w:id="253978642">
          <w:marLeft w:val="0"/>
          <w:marRight w:val="0"/>
          <w:marTop w:val="0"/>
          <w:marBottom w:val="0"/>
          <w:divBdr>
            <w:top w:val="none" w:sz="0" w:space="0" w:color="auto"/>
            <w:left w:val="none" w:sz="0" w:space="0" w:color="auto"/>
            <w:bottom w:val="none" w:sz="0" w:space="0" w:color="auto"/>
            <w:right w:val="none" w:sz="0" w:space="0" w:color="auto"/>
          </w:divBdr>
        </w:div>
        <w:div w:id="473565853">
          <w:marLeft w:val="0"/>
          <w:marRight w:val="0"/>
          <w:marTop w:val="0"/>
          <w:marBottom w:val="0"/>
          <w:divBdr>
            <w:top w:val="none" w:sz="0" w:space="0" w:color="auto"/>
            <w:left w:val="none" w:sz="0" w:space="0" w:color="auto"/>
            <w:bottom w:val="none" w:sz="0" w:space="0" w:color="auto"/>
            <w:right w:val="none" w:sz="0" w:space="0" w:color="auto"/>
          </w:divBdr>
        </w:div>
        <w:div w:id="701396046">
          <w:marLeft w:val="0"/>
          <w:marRight w:val="0"/>
          <w:marTop w:val="0"/>
          <w:marBottom w:val="0"/>
          <w:divBdr>
            <w:top w:val="none" w:sz="0" w:space="0" w:color="auto"/>
            <w:left w:val="none" w:sz="0" w:space="0" w:color="auto"/>
            <w:bottom w:val="none" w:sz="0" w:space="0" w:color="auto"/>
            <w:right w:val="none" w:sz="0" w:space="0" w:color="auto"/>
          </w:divBdr>
        </w:div>
        <w:div w:id="297689123">
          <w:marLeft w:val="0"/>
          <w:marRight w:val="0"/>
          <w:marTop w:val="0"/>
          <w:marBottom w:val="0"/>
          <w:divBdr>
            <w:top w:val="none" w:sz="0" w:space="0" w:color="auto"/>
            <w:left w:val="none" w:sz="0" w:space="0" w:color="auto"/>
            <w:bottom w:val="none" w:sz="0" w:space="0" w:color="auto"/>
            <w:right w:val="none" w:sz="0" w:space="0" w:color="auto"/>
          </w:divBdr>
        </w:div>
        <w:div w:id="1346714394">
          <w:marLeft w:val="0"/>
          <w:marRight w:val="0"/>
          <w:marTop w:val="0"/>
          <w:marBottom w:val="0"/>
          <w:divBdr>
            <w:top w:val="none" w:sz="0" w:space="0" w:color="auto"/>
            <w:left w:val="none" w:sz="0" w:space="0" w:color="auto"/>
            <w:bottom w:val="none" w:sz="0" w:space="0" w:color="auto"/>
            <w:right w:val="none" w:sz="0" w:space="0" w:color="auto"/>
          </w:divBdr>
        </w:div>
        <w:div w:id="2008972297">
          <w:marLeft w:val="0"/>
          <w:marRight w:val="0"/>
          <w:marTop w:val="0"/>
          <w:marBottom w:val="0"/>
          <w:divBdr>
            <w:top w:val="none" w:sz="0" w:space="0" w:color="auto"/>
            <w:left w:val="none" w:sz="0" w:space="0" w:color="auto"/>
            <w:bottom w:val="none" w:sz="0" w:space="0" w:color="auto"/>
            <w:right w:val="none" w:sz="0" w:space="0" w:color="auto"/>
          </w:divBdr>
        </w:div>
        <w:div w:id="255671107">
          <w:marLeft w:val="0"/>
          <w:marRight w:val="0"/>
          <w:marTop w:val="0"/>
          <w:marBottom w:val="0"/>
          <w:divBdr>
            <w:top w:val="none" w:sz="0" w:space="0" w:color="auto"/>
            <w:left w:val="none" w:sz="0" w:space="0" w:color="auto"/>
            <w:bottom w:val="none" w:sz="0" w:space="0" w:color="auto"/>
            <w:right w:val="none" w:sz="0" w:space="0" w:color="auto"/>
          </w:divBdr>
        </w:div>
      </w:divsChild>
    </w:div>
    <w:div w:id="126893535">
      <w:bodyDiv w:val="1"/>
      <w:marLeft w:val="0"/>
      <w:marRight w:val="0"/>
      <w:marTop w:val="0"/>
      <w:marBottom w:val="0"/>
      <w:divBdr>
        <w:top w:val="none" w:sz="0" w:space="0" w:color="auto"/>
        <w:left w:val="none" w:sz="0" w:space="0" w:color="auto"/>
        <w:bottom w:val="none" w:sz="0" w:space="0" w:color="auto"/>
        <w:right w:val="none" w:sz="0" w:space="0" w:color="auto"/>
      </w:divBdr>
    </w:div>
    <w:div w:id="133186099">
      <w:bodyDiv w:val="1"/>
      <w:marLeft w:val="0"/>
      <w:marRight w:val="0"/>
      <w:marTop w:val="0"/>
      <w:marBottom w:val="0"/>
      <w:divBdr>
        <w:top w:val="none" w:sz="0" w:space="0" w:color="auto"/>
        <w:left w:val="none" w:sz="0" w:space="0" w:color="auto"/>
        <w:bottom w:val="none" w:sz="0" w:space="0" w:color="auto"/>
        <w:right w:val="none" w:sz="0" w:space="0" w:color="auto"/>
      </w:divBdr>
      <w:divsChild>
        <w:div w:id="85275207">
          <w:marLeft w:val="0"/>
          <w:marRight w:val="0"/>
          <w:marTop w:val="0"/>
          <w:marBottom w:val="0"/>
          <w:divBdr>
            <w:top w:val="none" w:sz="0" w:space="0" w:color="auto"/>
            <w:left w:val="none" w:sz="0" w:space="0" w:color="auto"/>
            <w:bottom w:val="none" w:sz="0" w:space="0" w:color="auto"/>
            <w:right w:val="none" w:sz="0" w:space="0" w:color="auto"/>
          </w:divBdr>
        </w:div>
        <w:div w:id="101001810">
          <w:marLeft w:val="0"/>
          <w:marRight w:val="0"/>
          <w:marTop w:val="0"/>
          <w:marBottom w:val="0"/>
          <w:divBdr>
            <w:top w:val="none" w:sz="0" w:space="0" w:color="auto"/>
            <w:left w:val="none" w:sz="0" w:space="0" w:color="auto"/>
            <w:bottom w:val="none" w:sz="0" w:space="0" w:color="auto"/>
            <w:right w:val="none" w:sz="0" w:space="0" w:color="auto"/>
          </w:divBdr>
        </w:div>
        <w:div w:id="192042779">
          <w:marLeft w:val="0"/>
          <w:marRight w:val="0"/>
          <w:marTop w:val="0"/>
          <w:marBottom w:val="0"/>
          <w:divBdr>
            <w:top w:val="none" w:sz="0" w:space="0" w:color="auto"/>
            <w:left w:val="none" w:sz="0" w:space="0" w:color="auto"/>
            <w:bottom w:val="none" w:sz="0" w:space="0" w:color="auto"/>
            <w:right w:val="none" w:sz="0" w:space="0" w:color="auto"/>
          </w:divBdr>
        </w:div>
        <w:div w:id="209927283">
          <w:marLeft w:val="0"/>
          <w:marRight w:val="0"/>
          <w:marTop w:val="0"/>
          <w:marBottom w:val="0"/>
          <w:divBdr>
            <w:top w:val="none" w:sz="0" w:space="0" w:color="auto"/>
            <w:left w:val="none" w:sz="0" w:space="0" w:color="auto"/>
            <w:bottom w:val="none" w:sz="0" w:space="0" w:color="auto"/>
            <w:right w:val="none" w:sz="0" w:space="0" w:color="auto"/>
          </w:divBdr>
        </w:div>
        <w:div w:id="217281046">
          <w:marLeft w:val="0"/>
          <w:marRight w:val="0"/>
          <w:marTop w:val="0"/>
          <w:marBottom w:val="0"/>
          <w:divBdr>
            <w:top w:val="none" w:sz="0" w:space="0" w:color="auto"/>
            <w:left w:val="none" w:sz="0" w:space="0" w:color="auto"/>
            <w:bottom w:val="none" w:sz="0" w:space="0" w:color="auto"/>
            <w:right w:val="none" w:sz="0" w:space="0" w:color="auto"/>
          </w:divBdr>
        </w:div>
        <w:div w:id="217321600">
          <w:marLeft w:val="0"/>
          <w:marRight w:val="0"/>
          <w:marTop w:val="0"/>
          <w:marBottom w:val="0"/>
          <w:divBdr>
            <w:top w:val="none" w:sz="0" w:space="0" w:color="auto"/>
            <w:left w:val="none" w:sz="0" w:space="0" w:color="auto"/>
            <w:bottom w:val="none" w:sz="0" w:space="0" w:color="auto"/>
            <w:right w:val="none" w:sz="0" w:space="0" w:color="auto"/>
          </w:divBdr>
        </w:div>
        <w:div w:id="223378149">
          <w:marLeft w:val="0"/>
          <w:marRight w:val="0"/>
          <w:marTop w:val="0"/>
          <w:marBottom w:val="0"/>
          <w:divBdr>
            <w:top w:val="none" w:sz="0" w:space="0" w:color="auto"/>
            <w:left w:val="none" w:sz="0" w:space="0" w:color="auto"/>
            <w:bottom w:val="none" w:sz="0" w:space="0" w:color="auto"/>
            <w:right w:val="none" w:sz="0" w:space="0" w:color="auto"/>
          </w:divBdr>
        </w:div>
        <w:div w:id="261424354">
          <w:marLeft w:val="0"/>
          <w:marRight w:val="0"/>
          <w:marTop w:val="0"/>
          <w:marBottom w:val="0"/>
          <w:divBdr>
            <w:top w:val="none" w:sz="0" w:space="0" w:color="auto"/>
            <w:left w:val="none" w:sz="0" w:space="0" w:color="auto"/>
            <w:bottom w:val="none" w:sz="0" w:space="0" w:color="auto"/>
            <w:right w:val="none" w:sz="0" w:space="0" w:color="auto"/>
          </w:divBdr>
        </w:div>
        <w:div w:id="351617600">
          <w:marLeft w:val="0"/>
          <w:marRight w:val="0"/>
          <w:marTop w:val="0"/>
          <w:marBottom w:val="0"/>
          <w:divBdr>
            <w:top w:val="none" w:sz="0" w:space="0" w:color="auto"/>
            <w:left w:val="none" w:sz="0" w:space="0" w:color="auto"/>
            <w:bottom w:val="none" w:sz="0" w:space="0" w:color="auto"/>
            <w:right w:val="none" w:sz="0" w:space="0" w:color="auto"/>
          </w:divBdr>
        </w:div>
        <w:div w:id="381949853">
          <w:marLeft w:val="0"/>
          <w:marRight w:val="0"/>
          <w:marTop w:val="0"/>
          <w:marBottom w:val="0"/>
          <w:divBdr>
            <w:top w:val="none" w:sz="0" w:space="0" w:color="auto"/>
            <w:left w:val="none" w:sz="0" w:space="0" w:color="auto"/>
            <w:bottom w:val="none" w:sz="0" w:space="0" w:color="auto"/>
            <w:right w:val="none" w:sz="0" w:space="0" w:color="auto"/>
          </w:divBdr>
        </w:div>
        <w:div w:id="416446652">
          <w:marLeft w:val="0"/>
          <w:marRight w:val="0"/>
          <w:marTop w:val="0"/>
          <w:marBottom w:val="0"/>
          <w:divBdr>
            <w:top w:val="none" w:sz="0" w:space="0" w:color="auto"/>
            <w:left w:val="none" w:sz="0" w:space="0" w:color="auto"/>
            <w:bottom w:val="none" w:sz="0" w:space="0" w:color="auto"/>
            <w:right w:val="none" w:sz="0" w:space="0" w:color="auto"/>
          </w:divBdr>
        </w:div>
        <w:div w:id="438452726">
          <w:marLeft w:val="0"/>
          <w:marRight w:val="0"/>
          <w:marTop w:val="0"/>
          <w:marBottom w:val="0"/>
          <w:divBdr>
            <w:top w:val="none" w:sz="0" w:space="0" w:color="auto"/>
            <w:left w:val="none" w:sz="0" w:space="0" w:color="auto"/>
            <w:bottom w:val="none" w:sz="0" w:space="0" w:color="auto"/>
            <w:right w:val="none" w:sz="0" w:space="0" w:color="auto"/>
          </w:divBdr>
        </w:div>
        <w:div w:id="488131471">
          <w:marLeft w:val="0"/>
          <w:marRight w:val="0"/>
          <w:marTop w:val="0"/>
          <w:marBottom w:val="0"/>
          <w:divBdr>
            <w:top w:val="none" w:sz="0" w:space="0" w:color="auto"/>
            <w:left w:val="none" w:sz="0" w:space="0" w:color="auto"/>
            <w:bottom w:val="none" w:sz="0" w:space="0" w:color="auto"/>
            <w:right w:val="none" w:sz="0" w:space="0" w:color="auto"/>
          </w:divBdr>
        </w:div>
        <w:div w:id="556089369">
          <w:marLeft w:val="0"/>
          <w:marRight w:val="0"/>
          <w:marTop w:val="0"/>
          <w:marBottom w:val="0"/>
          <w:divBdr>
            <w:top w:val="none" w:sz="0" w:space="0" w:color="auto"/>
            <w:left w:val="none" w:sz="0" w:space="0" w:color="auto"/>
            <w:bottom w:val="none" w:sz="0" w:space="0" w:color="auto"/>
            <w:right w:val="none" w:sz="0" w:space="0" w:color="auto"/>
          </w:divBdr>
        </w:div>
        <w:div w:id="612785631">
          <w:marLeft w:val="0"/>
          <w:marRight w:val="0"/>
          <w:marTop w:val="0"/>
          <w:marBottom w:val="0"/>
          <w:divBdr>
            <w:top w:val="none" w:sz="0" w:space="0" w:color="auto"/>
            <w:left w:val="none" w:sz="0" w:space="0" w:color="auto"/>
            <w:bottom w:val="none" w:sz="0" w:space="0" w:color="auto"/>
            <w:right w:val="none" w:sz="0" w:space="0" w:color="auto"/>
          </w:divBdr>
        </w:div>
        <w:div w:id="641541288">
          <w:marLeft w:val="0"/>
          <w:marRight w:val="0"/>
          <w:marTop w:val="0"/>
          <w:marBottom w:val="0"/>
          <w:divBdr>
            <w:top w:val="none" w:sz="0" w:space="0" w:color="auto"/>
            <w:left w:val="none" w:sz="0" w:space="0" w:color="auto"/>
            <w:bottom w:val="none" w:sz="0" w:space="0" w:color="auto"/>
            <w:right w:val="none" w:sz="0" w:space="0" w:color="auto"/>
          </w:divBdr>
        </w:div>
        <w:div w:id="697120650">
          <w:marLeft w:val="0"/>
          <w:marRight w:val="0"/>
          <w:marTop w:val="0"/>
          <w:marBottom w:val="0"/>
          <w:divBdr>
            <w:top w:val="none" w:sz="0" w:space="0" w:color="auto"/>
            <w:left w:val="none" w:sz="0" w:space="0" w:color="auto"/>
            <w:bottom w:val="none" w:sz="0" w:space="0" w:color="auto"/>
            <w:right w:val="none" w:sz="0" w:space="0" w:color="auto"/>
          </w:divBdr>
        </w:div>
        <w:div w:id="752240007">
          <w:marLeft w:val="0"/>
          <w:marRight w:val="0"/>
          <w:marTop w:val="0"/>
          <w:marBottom w:val="0"/>
          <w:divBdr>
            <w:top w:val="none" w:sz="0" w:space="0" w:color="auto"/>
            <w:left w:val="none" w:sz="0" w:space="0" w:color="auto"/>
            <w:bottom w:val="none" w:sz="0" w:space="0" w:color="auto"/>
            <w:right w:val="none" w:sz="0" w:space="0" w:color="auto"/>
          </w:divBdr>
          <w:divsChild>
            <w:div w:id="325404872">
              <w:marLeft w:val="0"/>
              <w:marRight w:val="0"/>
              <w:marTop w:val="0"/>
              <w:marBottom w:val="0"/>
              <w:divBdr>
                <w:top w:val="none" w:sz="0" w:space="0" w:color="auto"/>
                <w:left w:val="none" w:sz="0" w:space="0" w:color="auto"/>
                <w:bottom w:val="none" w:sz="0" w:space="0" w:color="auto"/>
                <w:right w:val="none" w:sz="0" w:space="0" w:color="auto"/>
              </w:divBdr>
              <w:divsChild>
                <w:div w:id="28991285">
                  <w:marLeft w:val="0"/>
                  <w:marRight w:val="0"/>
                  <w:marTop w:val="0"/>
                  <w:marBottom w:val="0"/>
                  <w:divBdr>
                    <w:top w:val="none" w:sz="0" w:space="0" w:color="auto"/>
                    <w:left w:val="none" w:sz="0" w:space="0" w:color="auto"/>
                    <w:bottom w:val="none" w:sz="0" w:space="0" w:color="auto"/>
                    <w:right w:val="none" w:sz="0" w:space="0" w:color="auto"/>
                  </w:divBdr>
                </w:div>
                <w:div w:id="32508685">
                  <w:marLeft w:val="0"/>
                  <w:marRight w:val="0"/>
                  <w:marTop w:val="0"/>
                  <w:marBottom w:val="0"/>
                  <w:divBdr>
                    <w:top w:val="none" w:sz="0" w:space="0" w:color="auto"/>
                    <w:left w:val="none" w:sz="0" w:space="0" w:color="auto"/>
                    <w:bottom w:val="none" w:sz="0" w:space="0" w:color="auto"/>
                    <w:right w:val="none" w:sz="0" w:space="0" w:color="auto"/>
                  </w:divBdr>
                </w:div>
                <w:div w:id="45226545">
                  <w:marLeft w:val="0"/>
                  <w:marRight w:val="0"/>
                  <w:marTop w:val="0"/>
                  <w:marBottom w:val="0"/>
                  <w:divBdr>
                    <w:top w:val="none" w:sz="0" w:space="0" w:color="auto"/>
                    <w:left w:val="none" w:sz="0" w:space="0" w:color="auto"/>
                    <w:bottom w:val="none" w:sz="0" w:space="0" w:color="auto"/>
                    <w:right w:val="none" w:sz="0" w:space="0" w:color="auto"/>
                  </w:divBdr>
                </w:div>
                <w:div w:id="52778996">
                  <w:marLeft w:val="0"/>
                  <w:marRight w:val="0"/>
                  <w:marTop w:val="0"/>
                  <w:marBottom w:val="0"/>
                  <w:divBdr>
                    <w:top w:val="none" w:sz="0" w:space="0" w:color="auto"/>
                    <w:left w:val="none" w:sz="0" w:space="0" w:color="auto"/>
                    <w:bottom w:val="none" w:sz="0" w:space="0" w:color="auto"/>
                    <w:right w:val="none" w:sz="0" w:space="0" w:color="auto"/>
                  </w:divBdr>
                </w:div>
                <w:div w:id="73627887">
                  <w:marLeft w:val="0"/>
                  <w:marRight w:val="0"/>
                  <w:marTop w:val="0"/>
                  <w:marBottom w:val="0"/>
                  <w:divBdr>
                    <w:top w:val="none" w:sz="0" w:space="0" w:color="auto"/>
                    <w:left w:val="none" w:sz="0" w:space="0" w:color="auto"/>
                    <w:bottom w:val="none" w:sz="0" w:space="0" w:color="auto"/>
                    <w:right w:val="none" w:sz="0" w:space="0" w:color="auto"/>
                  </w:divBdr>
                </w:div>
                <w:div w:id="74472073">
                  <w:marLeft w:val="0"/>
                  <w:marRight w:val="0"/>
                  <w:marTop w:val="0"/>
                  <w:marBottom w:val="0"/>
                  <w:divBdr>
                    <w:top w:val="none" w:sz="0" w:space="0" w:color="auto"/>
                    <w:left w:val="none" w:sz="0" w:space="0" w:color="auto"/>
                    <w:bottom w:val="none" w:sz="0" w:space="0" w:color="auto"/>
                    <w:right w:val="none" w:sz="0" w:space="0" w:color="auto"/>
                  </w:divBdr>
                </w:div>
                <w:div w:id="84956849">
                  <w:marLeft w:val="0"/>
                  <w:marRight w:val="0"/>
                  <w:marTop w:val="0"/>
                  <w:marBottom w:val="0"/>
                  <w:divBdr>
                    <w:top w:val="none" w:sz="0" w:space="0" w:color="auto"/>
                    <w:left w:val="none" w:sz="0" w:space="0" w:color="auto"/>
                    <w:bottom w:val="none" w:sz="0" w:space="0" w:color="auto"/>
                    <w:right w:val="none" w:sz="0" w:space="0" w:color="auto"/>
                  </w:divBdr>
                </w:div>
                <w:div w:id="94134270">
                  <w:marLeft w:val="0"/>
                  <w:marRight w:val="0"/>
                  <w:marTop w:val="0"/>
                  <w:marBottom w:val="0"/>
                  <w:divBdr>
                    <w:top w:val="none" w:sz="0" w:space="0" w:color="auto"/>
                    <w:left w:val="none" w:sz="0" w:space="0" w:color="auto"/>
                    <w:bottom w:val="none" w:sz="0" w:space="0" w:color="auto"/>
                    <w:right w:val="none" w:sz="0" w:space="0" w:color="auto"/>
                  </w:divBdr>
                </w:div>
                <w:div w:id="125516428">
                  <w:marLeft w:val="0"/>
                  <w:marRight w:val="0"/>
                  <w:marTop w:val="0"/>
                  <w:marBottom w:val="0"/>
                  <w:divBdr>
                    <w:top w:val="none" w:sz="0" w:space="0" w:color="auto"/>
                    <w:left w:val="none" w:sz="0" w:space="0" w:color="auto"/>
                    <w:bottom w:val="none" w:sz="0" w:space="0" w:color="auto"/>
                    <w:right w:val="none" w:sz="0" w:space="0" w:color="auto"/>
                  </w:divBdr>
                </w:div>
                <w:div w:id="130754439">
                  <w:marLeft w:val="0"/>
                  <w:marRight w:val="0"/>
                  <w:marTop w:val="0"/>
                  <w:marBottom w:val="0"/>
                  <w:divBdr>
                    <w:top w:val="none" w:sz="0" w:space="0" w:color="auto"/>
                    <w:left w:val="none" w:sz="0" w:space="0" w:color="auto"/>
                    <w:bottom w:val="none" w:sz="0" w:space="0" w:color="auto"/>
                    <w:right w:val="none" w:sz="0" w:space="0" w:color="auto"/>
                  </w:divBdr>
                </w:div>
                <w:div w:id="140775196">
                  <w:marLeft w:val="0"/>
                  <w:marRight w:val="0"/>
                  <w:marTop w:val="0"/>
                  <w:marBottom w:val="0"/>
                  <w:divBdr>
                    <w:top w:val="none" w:sz="0" w:space="0" w:color="auto"/>
                    <w:left w:val="none" w:sz="0" w:space="0" w:color="auto"/>
                    <w:bottom w:val="none" w:sz="0" w:space="0" w:color="auto"/>
                    <w:right w:val="none" w:sz="0" w:space="0" w:color="auto"/>
                  </w:divBdr>
                </w:div>
                <w:div w:id="163015659">
                  <w:marLeft w:val="0"/>
                  <w:marRight w:val="0"/>
                  <w:marTop w:val="0"/>
                  <w:marBottom w:val="0"/>
                  <w:divBdr>
                    <w:top w:val="none" w:sz="0" w:space="0" w:color="auto"/>
                    <w:left w:val="none" w:sz="0" w:space="0" w:color="auto"/>
                    <w:bottom w:val="none" w:sz="0" w:space="0" w:color="auto"/>
                    <w:right w:val="none" w:sz="0" w:space="0" w:color="auto"/>
                  </w:divBdr>
                </w:div>
                <w:div w:id="177233630">
                  <w:marLeft w:val="0"/>
                  <w:marRight w:val="0"/>
                  <w:marTop w:val="0"/>
                  <w:marBottom w:val="0"/>
                  <w:divBdr>
                    <w:top w:val="none" w:sz="0" w:space="0" w:color="auto"/>
                    <w:left w:val="none" w:sz="0" w:space="0" w:color="auto"/>
                    <w:bottom w:val="none" w:sz="0" w:space="0" w:color="auto"/>
                    <w:right w:val="none" w:sz="0" w:space="0" w:color="auto"/>
                  </w:divBdr>
                </w:div>
                <w:div w:id="220558114">
                  <w:marLeft w:val="0"/>
                  <w:marRight w:val="0"/>
                  <w:marTop w:val="0"/>
                  <w:marBottom w:val="0"/>
                  <w:divBdr>
                    <w:top w:val="none" w:sz="0" w:space="0" w:color="auto"/>
                    <w:left w:val="none" w:sz="0" w:space="0" w:color="auto"/>
                    <w:bottom w:val="none" w:sz="0" w:space="0" w:color="auto"/>
                    <w:right w:val="none" w:sz="0" w:space="0" w:color="auto"/>
                  </w:divBdr>
                </w:div>
                <w:div w:id="229996542">
                  <w:marLeft w:val="0"/>
                  <w:marRight w:val="0"/>
                  <w:marTop w:val="0"/>
                  <w:marBottom w:val="0"/>
                  <w:divBdr>
                    <w:top w:val="none" w:sz="0" w:space="0" w:color="auto"/>
                    <w:left w:val="none" w:sz="0" w:space="0" w:color="auto"/>
                    <w:bottom w:val="none" w:sz="0" w:space="0" w:color="auto"/>
                    <w:right w:val="none" w:sz="0" w:space="0" w:color="auto"/>
                  </w:divBdr>
                </w:div>
                <w:div w:id="268977777">
                  <w:marLeft w:val="0"/>
                  <w:marRight w:val="0"/>
                  <w:marTop w:val="0"/>
                  <w:marBottom w:val="0"/>
                  <w:divBdr>
                    <w:top w:val="none" w:sz="0" w:space="0" w:color="auto"/>
                    <w:left w:val="none" w:sz="0" w:space="0" w:color="auto"/>
                    <w:bottom w:val="none" w:sz="0" w:space="0" w:color="auto"/>
                    <w:right w:val="none" w:sz="0" w:space="0" w:color="auto"/>
                  </w:divBdr>
                </w:div>
                <w:div w:id="296568490">
                  <w:marLeft w:val="0"/>
                  <w:marRight w:val="0"/>
                  <w:marTop w:val="0"/>
                  <w:marBottom w:val="0"/>
                  <w:divBdr>
                    <w:top w:val="none" w:sz="0" w:space="0" w:color="auto"/>
                    <w:left w:val="none" w:sz="0" w:space="0" w:color="auto"/>
                    <w:bottom w:val="none" w:sz="0" w:space="0" w:color="auto"/>
                    <w:right w:val="none" w:sz="0" w:space="0" w:color="auto"/>
                  </w:divBdr>
                </w:div>
                <w:div w:id="296767170">
                  <w:marLeft w:val="0"/>
                  <w:marRight w:val="0"/>
                  <w:marTop w:val="0"/>
                  <w:marBottom w:val="0"/>
                  <w:divBdr>
                    <w:top w:val="none" w:sz="0" w:space="0" w:color="auto"/>
                    <w:left w:val="none" w:sz="0" w:space="0" w:color="auto"/>
                    <w:bottom w:val="none" w:sz="0" w:space="0" w:color="auto"/>
                    <w:right w:val="none" w:sz="0" w:space="0" w:color="auto"/>
                  </w:divBdr>
                </w:div>
                <w:div w:id="311066221">
                  <w:marLeft w:val="0"/>
                  <w:marRight w:val="0"/>
                  <w:marTop w:val="0"/>
                  <w:marBottom w:val="0"/>
                  <w:divBdr>
                    <w:top w:val="none" w:sz="0" w:space="0" w:color="auto"/>
                    <w:left w:val="none" w:sz="0" w:space="0" w:color="auto"/>
                    <w:bottom w:val="none" w:sz="0" w:space="0" w:color="auto"/>
                    <w:right w:val="none" w:sz="0" w:space="0" w:color="auto"/>
                  </w:divBdr>
                </w:div>
                <w:div w:id="311176285">
                  <w:marLeft w:val="0"/>
                  <w:marRight w:val="0"/>
                  <w:marTop w:val="0"/>
                  <w:marBottom w:val="0"/>
                  <w:divBdr>
                    <w:top w:val="none" w:sz="0" w:space="0" w:color="auto"/>
                    <w:left w:val="none" w:sz="0" w:space="0" w:color="auto"/>
                    <w:bottom w:val="none" w:sz="0" w:space="0" w:color="auto"/>
                    <w:right w:val="none" w:sz="0" w:space="0" w:color="auto"/>
                  </w:divBdr>
                </w:div>
                <w:div w:id="324867384">
                  <w:marLeft w:val="0"/>
                  <w:marRight w:val="0"/>
                  <w:marTop w:val="0"/>
                  <w:marBottom w:val="0"/>
                  <w:divBdr>
                    <w:top w:val="none" w:sz="0" w:space="0" w:color="auto"/>
                    <w:left w:val="none" w:sz="0" w:space="0" w:color="auto"/>
                    <w:bottom w:val="none" w:sz="0" w:space="0" w:color="auto"/>
                    <w:right w:val="none" w:sz="0" w:space="0" w:color="auto"/>
                  </w:divBdr>
                </w:div>
                <w:div w:id="346636088">
                  <w:marLeft w:val="0"/>
                  <w:marRight w:val="0"/>
                  <w:marTop w:val="0"/>
                  <w:marBottom w:val="0"/>
                  <w:divBdr>
                    <w:top w:val="none" w:sz="0" w:space="0" w:color="auto"/>
                    <w:left w:val="none" w:sz="0" w:space="0" w:color="auto"/>
                    <w:bottom w:val="none" w:sz="0" w:space="0" w:color="auto"/>
                    <w:right w:val="none" w:sz="0" w:space="0" w:color="auto"/>
                  </w:divBdr>
                </w:div>
                <w:div w:id="424346821">
                  <w:marLeft w:val="0"/>
                  <w:marRight w:val="0"/>
                  <w:marTop w:val="0"/>
                  <w:marBottom w:val="0"/>
                  <w:divBdr>
                    <w:top w:val="none" w:sz="0" w:space="0" w:color="auto"/>
                    <w:left w:val="none" w:sz="0" w:space="0" w:color="auto"/>
                    <w:bottom w:val="none" w:sz="0" w:space="0" w:color="auto"/>
                    <w:right w:val="none" w:sz="0" w:space="0" w:color="auto"/>
                  </w:divBdr>
                </w:div>
                <w:div w:id="435948179">
                  <w:marLeft w:val="0"/>
                  <w:marRight w:val="0"/>
                  <w:marTop w:val="0"/>
                  <w:marBottom w:val="0"/>
                  <w:divBdr>
                    <w:top w:val="none" w:sz="0" w:space="0" w:color="auto"/>
                    <w:left w:val="none" w:sz="0" w:space="0" w:color="auto"/>
                    <w:bottom w:val="none" w:sz="0" w:space="0" w:color="auto"/>
                    <w:right w:val="none" w:sz="0" w:space="0" w:color="auto"/>
                  </w:divBdr>
                </w:div>
                <w:div w:id="470948439">
                  <w:marLeft w:val="0"/>
                  <w:marRight w:val="0"/>
                  <w:marTop w:val="0"/>
                  <w:marBottom w:val="0"/>
                  <w:divBdr>
                    <w:top w:val="none" w:sz="0" w:space="0" w:color="auto"/>
                    <w:left w:val="none" w:sz="0" w:space="0" w:color="auto"/>
                    <w:bottom w:val="none" w:sz="0" w:space="0" w:color="auto"/>
                    <w:right w:val="none" w:sz="0" w:space="0" w:color="auto"/>
                  </w:divBdr>
                </w:div>
                <w:div w:id="524752751">
                  <w:marLeft w:val="0"/>
                  <w:marRight w:val="0"/>
                  <w:marTop w:val="0"/>
                  <w:marBottom w:val="0"/>
                  <w:divBdr>
                    <w:top w:val="none" w:sz="0" w:space="0" w:color="auto"/>
                    <w:left w:val="none" w:sz="0" w:space="0" w:color="auto"/>
                    <w:bottom w:val="none" w:sz="0" w:space="0" w:color="auto"/>
                    <w:right w:val="none" w:sz="0" w:space="0" w:color="auto"/>
                  </w:divBdr>
                </w:div>
                <w:div w:id="582841061">
                  <w:marLeft w:val="0"/>
                  <w:marRight w:val="0"/>
                  <w:marTop w:val="0"/>
                  <w:marBottom w:val="0"/>
                  <w:divBdr>
                    <w:top w:val="none" w:sz="0" w:space="0" w:color="auto"/>
                    <w:left w:val="none" w:sz="0" w:space="0" w:color="auto"/>
                    <w:bottom w:val="none" w:sz="0" w:space="0" w:color="auto"/>
                    <w:right w:val="none" w:sz="0" w:space="0" w:color="auto"/>
                  </w:divBdr>
                </w:div>
                <w:div w:id="584607530">
                  <w:marLeft w:val="0"/>
                  <w:marRight w:val="0"/>
                  <w:marTop w:val="0"/>
                  <w:marBottom w:val="0"/>
                  <w:divBdr>
                    <w:top w:val="none" w:sz="0" w:space="0" w:color="auto"/>
                    <w:left w:val="none" w:sz="0" w:space="0" w:color="auto"/>
                    <w:bottom w:val="none" w:sz="0" w:space="0" w:color="auto"/>
                    <w:right w:val="none" w:sz="0" w:space="0" w:color="auto"/>
                  </w:divBdr>
                </w:div>
                <w:div w:id="651834399">
                  <w:marLeft w:val="0"/>
                  <w:marRight w:val="0"/>
                  <w:marTop w:val="0"/>
                  <w:marBottom w:val="0"/>
                  <w:divBdr>
                    <w:top w:val="none" w:sz="0" w:space="0" w:color="auto"/>
                    <w:left w:val="none" w:sz="0" w:space="0" w:color="auto"/>
                    <w:bottom w:val="none" w:sz="0" w:space="0" w:color="auto"/>
                    <w:right w:val="none" w:sz="0" w:space="0" w:color="auto"/>
                  </w:divBdr>
                </w:div>
                <w:div w:id="724183642">
                  <w:marLeft w:val="0"/>
                  <w:marRight w:val="0"/>
                  <w:marTop w:val="0"/>
                  <w:marBottom w:val="0"/>
                  <w:divBdr>
                    <w:top w:val="none" w:sz="0" w:space="0" w:color="auto"/>
                    <w:left w:val="none" w:sz="0" w:space="0" w:color="auto"/>
                    <w:bottom w:val="none" w:sz="0" w:space="0" w:color="auto"/>
                    <w:right w:val="none" w:sz="0" w:space="0" w:color="auto"/>
                  </w:divBdr>
                </w:div>
                <w:div w:id="728573516">
                  <w:marLeft w:val="0"/>
                  <w:marRight w:val="0"/>
                  <w:marTop w:val="0"/>
                  <w:marBottom w:val="0"/>
                  <w:divBdr>
                    <w:top w:val="none" w:sz="0" w:space="0" w:color="auto"/>
                    <w:left w:val="none" w:sz="0" w:space="0" w:color="auto"/>
                    <w:bottom w:val="none" w:sz="0" w:space="0" w:color="auto"/>
                    <w:right w:val="none" w:sz="0" w:space="0" w:color="auto"/>
                  </w:divBdr>
                </w:div>
                <w:div w:id="734862804">
                  <w:marLeft w:val="0"/>
                  <w:marRight w:val="0"/>
                  <w:marTop w:val="0"/>
                  <w:marBottom w:val="0"/>
                  <w:divBdr>
                    <w:top w:val="none" w:sz="0" w:space="0" w:color="auto"/>
                    <w:left w:val="none" w:sz="0" w:space="0" w:color="auto"/>
                    <w:bottom w:val="none" w:sz="0" w:space="0" w:color="auto"/>
                    <w:right w:val="none" w:sz="0" w:space="0" w:color="auto"/>
                  </w:divBdr>
                </w:div>
                <w:div w:id="748380261">
                  <w:marLeft w:val="0"/>
                  <w:marRight w:val="0"/>
                  <w:marTop w:val="0"/>
                  <w:marBottom w:val="0"/>
                  <w:divBdr>
                    <w:top w:val="none" w:sz="0" w:space="0" w:color="auto"/>
                    <w:left w:val="none" w:sz="0" w:space="0" w:color="auto"/>
                    <w:bottom w:val="none" w:sz="0" w:space="0" w:color="auto"/>
                    <w:right w:val="none" w:sz="0" w:space="0" w:color="auto"/>
                  </w:divBdr>
                </w:div>
                <w:div w:id="809520339">
                  <w:marLeft w:val="0"/>
                  <w:marRight w:val="0"/>
                  <w:marTop w:val="0"/>
                  <w:marBottom w:val="0"/>
                  <w:divBdr>
                    <w:top w:val="none" w:sz="0" w:space="0" w:color="auto"/>
                    <w:left w:val="none" w:sz="0" w:space="0" w:color="auto"/>
                    <w:bottom w:val="none" w:sz="0" w:space="0" w:color="auto"/>
                    <w:right w:val="none" w:sz="0" w:space="0" w:color="auto"/>
                  </w:divBdr>
                </w:div>
                <w:div w:id="925574436">
                  <w:marLeft w:val="0"/>
                  <w:marRight w:val="0"/>
                  <w:marTop w:val="0"/>
                  <w:marBottom w:val="0"/>
                  <w:divBdr>
                    <w:top w:val="none" w:sz="0" w:space="0" w:color="auto"/>
                    <w:left w:val="none" w:sz="0" w:space="0" w:color="auto"/>
                    <w:bottom w:val="none" w:sz="0" w:space="0" w:color="auto"/>
                    <w:right w:val="none" w:sz="0" w:space="0" w:color="auto"/>
                  </w:divBdr>
                </w:div>
                <w:div w:id="951403798">
                  <w:marLeft w:val="0"/>
                  <w:marRight w:val="0"/>
                  <w:marTop w:val="0"/>
                  <w:marBottom w:val="0"/>
                  <w:divBdr>
                    <w:top w:val="none" w:sz="0" w:space="0" w:color="auto"/>
                    <w:left w:val="none" w:sz="0" w:space="0" w:color="auto"/>
                    <w:bottom w:val="none" w:sz="0" w:space="0" w:color="auto"/>
                    <w:right w:val="none" w:sz="0" w:space="0" w:color="auto"/>
                  </w:divBdr>
                </w:div>
                <w:div w:id="991956358">
                  <w:marLeft w:val="0"/>
                  <w:marRight w:val="0"/>
                  <w:marTop w:val="0"/>
                  <w:marBottom w:val="0"/>
                  <w:divBdr>
                    <w:top w:val="none" w:sz="0" w:space="0" w:color="auto"/>
                    <w:left w:val="none" w:sz="0" w:space="0" w:color="auto"/>
                    <w:bottom w:val="none" w:sz="0" w:space="0" w:color="auto"/>
                    <w:right w:val="none" w:sz="0" w:space="0" w:color="auto"/>
                  </w:divBdr>
                </w:div>
                <w:div w:id="1020199430">
                  <w:marLeft w:val="0"/>
                  <w:marRight w:val="0"/>
                  <w:marTop w:val="0"/>
                  <w:marBottom w:val="0"/>
                  <w:divBdr>
                    <w:top w:val="none" w:sz="0" w:space="0" w:color="auto"/>
                    <w:left w:val="none" w:sz="0" w:space="0" w:color="auto"/>
                    <w:bottom w:val="none" w:sz="0" w:space="0" w:color="auto"/>
                    <w:right w:val="none" w:sz="0" w:space="0" w:color="auto"/>
                  </w:divBdr>
                </w:div>
                <w:div w:id="1038968562">
                  <w:marLeft w:val="0"/>
                  <w:marRight w:val="0"/>
                  <w:marTop w:val="0"/>
                  <w:marBottom w:val="0"/>
                  <w:divBdr>
                    <w:top w:val="none" w:sz="0" w:space="0" w:color="auto"/>
                    <w:left w:val="none" w:sz="0" w:space="0" w:color="auto"/>
                    <w:bottom w:val="none" w:sz="0" w:space="0" w:color="auto"/>
                    <w:right w:val="none" w:sz="0" w:space="0" w:color="auto"/>
                  </w:divBdr>
                </w:div>
                <w:div w:id="1120799783">
                  <w:marLeft w:val="0"/>
                  <w:marRight w:val="0"/>
                  <w:marTop w:val="0"/>
                  <w:marBottom w:val="0"/>
                  <w:divBdr>
                    <w:top w:val="none" w:sz="0" w:space="0" w:color="auto"/>
                    <w:left w:val="none" w:sz="0" w:space="0" w:color="auto"/>
                    <w:bottom w:val="none" w:sz="0" w:space="0" w:color="auto"/>
                    <w:right w:val="none" w:sz="0" w:space="0" w:color="auto"/>
                  </w:divBdr>
                </w:div>
                <w:div w:id="1178543468">
                  <w:marLeft w:val="0"/>
                  <w:marRight w:val="0"/>
                  <w:marTop w:val="0"/>
                  <w:marBottom w:val="0"/>
                  <w:divBdr>
                    <w:top w:val="none" w:sz="0" w:space="0" w:color="auto"/>
                    <w:left w:val="none" w:sz="0" w:space="0" w:color="auto"/>
                    <w:bottom w:val="none" w:sz="0" w:space="0" w:color="auto"/>
                    <w:right w:val="none" w:sz="0" w:space="0" w:color="auto"/>
                  </w:divBdr>
                </w:div>
                <w:div w:id="1303149106">
                  <w:marLeft w:val="0"/>
                  <w:marRight w:val="0"/>
                  <w:marTop w:val="0"/>
                  <w:marBottom w:val="0"/>
                  <w:divBdr>
                    <w:top w:val="none" w:sz="0" w:space="0" w:color="auto"/>
                    <w:left w:val="none" w:sz="0" w:space="0" w:color="auto"/>
                    <w:bottom w:val="none" w:sz="0" w:space="0" w:color="auto"/>
                    <w:right w:val="none" w:sz="0" w:space="0" w:color="auto"/>
                  </w:divBdr>
                </w:div>
                <w:div w:id="1303659295">
                  <w:marLeft w:val="0"/>
                  <w:marRight w:val="0"/>
                  <w:marTop w:val="0"/>
                  <w:marBottom w:val="0"/>
                  <w:divBdr>
                    <w:top w:val="none" w:sz="0" w:space="0" w:color="auto"/>
                    <w:left w:val="none" w:sz="0" w:space="0" w:color="auto"/>
                    <w:bottom w:val="none" w:sz="0" w:space="0" w:color="auto"/>
                    <w:right w:val="none" w:sz="0" w:space="0" w:color="auto"/>
                  </w:divBdr>
                </w:div>
                <w:div w:id="1342976818">
                  <w:marLeft w:val="0"/>
                  <w:marRight w:val="0"/>
                  <w:marTop w:val="0"/>
                  <w:marBottom w:val="0"/>
                  <w:divBdr>
                    <w:top w:val="none" w:sz="0" w:space="0" w:color="auto"/>
                    <w:left w:val="none" w:sz="0" w:space="0" w:color="auto"/>
                    <w:bottom w:val="none" w:sz="0" w:space="0" w:color="auto"/>
                    <w:right w:val="none" w:sz="0" w:space="0" w:color="auto"/>
                  </w:divBdr>
                </w:div>
                <w:div w:id="1357460643">
                  <w:marLeft w:val="0"/>
                  <w:marRight w:val="0"/>
                  <w:marTop w:val="0"/>
                  <w:marBottom w:val="0"/>
                  <w:divBdr>
                    <w:top w:val="none" w:sz="0" w:space="0" w:color="auto"/>
                    <w:left w:val="none" w:sz="0" w:space="0" w:color="auto"/>
                    <w:bottom w:val="none" w:sz="0" w:space="0" w:color="auto"/>
                    <w:right w:val="none" w:sz="0" w:space="0" w:color="auto"/>
                  </w:divBdr>
                </w:div>
                <w:div w:id="1387146108">
                  <w:marLeft w:val="0"/>
                  <w:marRight w:val="0"/>
                  <w:marTop w:val="0"/>
                  <w:marBottom w:val="0"/>
                  <w:divBdr>
                    <w:top w:val="none" w:sz="0" w:space="0" w:color="auto"/>
                    <w:left w:val="none" w:sz="0" w:space="0" w:color="auto"/>
                    <w:bottom w:val="none" w:sz="0" w:space="0" w:color="auto"/>
                    <w:right w:val="none" w:sz="0" w:space="0" w:color="auto"/>
                  </w:divBdr>
                </w:div>
                <w:div w:id="1433429022">
                  <w:marLeft w:val="0"/>
                  <w:marRight w:val="0"/>
                  <w:marTop w:val="0"/>
                  <w:marBottom w:val="0"/>
                  <w:divBdr>
                    <w:top w:val="none" w:sz="0" w:space="0" w:color="auto"/>
                    <w:left w:val="none" w:sz="0" w:space="0" w:color="auto"/>
                    <w:bottom w:val="none" w:sz="0" w:space="0" w:color="auto"/>
                    <w:right w:val="none" w:sz="0" w:space="0" w:color="auto"/>
                  </w:divBdr>
                </w:div>
                <w:div w:id="1495293342">
                  <w:marLeft w:val="0"/>
                  <w:marRight w:val="0"/>
                  <w:marTop w:val="0"/>
                  <w:marBottom w:val="0"/>
                  <w:divBdr>
                    <w:top w:val="none" w:sz="0" w:space="0" w:color="auto"/>
                    <w:left w:val="none" w:sz="0" w:space="0" w:color="auto"/>
                    <w:bottom w:val="none" w:sz="0" w:space="0" w:color="auto"/>
                    <w:right w:val="none" w:sz="0" w:space="0" w:color="auto"/>
                  </w:divBdr>
                </w:div>
                <w:div w:id="1520317471">
                  <w:marLeft w:val="0"/>
                  <w:marRight w:val="0"/>
                  <w:marTop w:val="0"/>
                  <w:marBottom w:val="0"/>
                  <w:divBdr>
                    <w:top w:val="none" w:sz="0" w:space="0" w:color="auto"/>
                    <w:left w:val="none" w:sz="0" w:space="0" w:color="auto"/>
                    <w:bottom w:val="none" w:sz="0" w:space="0" w:color="auto"/>
                    <w:right w:val="none" w:sz="0" w:space="0" w:color="auto"/>
                  </w:divBdr>
                </w:div>
                <w:div w:id="1561867330">
                  <w:marLeft w:val="0"/>
                  <w:marRight w:val="0"/>
                  <w:marTop w:val="0"/>
                  <w:marBottom w:val="0"/>
                  <w:divBdr>
                    <w:top w:val="none" w:sz="0" w:space="0" w:color="auto"/>
                    <w:left w:val="none" w:sz="0" w:space="0" w:color="auto"/>
                    <w:bottom w:val="none" w:sz="0" w:space="0" w:color="auto"/>
                    <w:right w:val="none" w:sz="0" w:space="0" w:color="auto"/>
                  </w:divBdr>
                </w:div>
                <w:div w:id="1566835916">
                  <w:marLeft w:val="0"/>
                  <w:marRight w:val="0"/>
                  <w:marTop w:val="0"/>
                  <w:marBottom w:val="0"/>
                  <w:divBdr>
                    <w:top w:val="none" w:sz="0" w:space="0" w:color="auto"/>
                    <w:left w:val="none" w:sz="0" w:space="0" w:color="auto"/>
                    <w:bottom w:val="none" w:sz="0" w:space="0" w:color="auto"/>
                    <w:right w:val="none" w:sz="0" w:space="0" w:color="auto"/>
                  </w:divBdr>
                </w:div>
                <w:div w:id="1577130023">
                  <w:marLeft w:val="0"/>
                  <w:marRight w:val="0"/>
                  <w:marTop w:val="0"/>
                  <w:marBottom w:val="0"/>
                  <w:divBdr>
                    <w:top w:val="none" w:sz="0" w:space="0" w:color="auto"/>
                    <w:left w:val="none" w:sz="0" w:space="0" w:color="auto"/>
                    <w:bottom w:val="none" w:sz="0" w:space="0" w:color="auto"/>
                    <w:right w:val="none" w:sz="0" w:space="0" w:color="auto"/>
                  </w:divBdr>
                </w:div>
                <w:div w:id="1643656509">
                  <w:marLeft w:val="0"/>
                  <w:marRight w:val="0"/>
                  <w:marTop w:val="0"/>
                  <w:marBottom w:val="0"/>
                  <w:divBdr>
                    <w:top w:val="none" w:sz="0" w:space="0" w:color="auto"/>
                    <w:left w:val="none" w:sz="0" w:space="0" w:color="auto"/>
                    <w:bottom w:val="none" w:sz="0" w:space="0" w:color="auto"/>
                    <w:right w:val="none" w:sz="0" w:space="0" w:color="auto"/>
                  </w:divBdr>
                </w:div>
                <w:div w:id="1654025814">
                  <w:marLeft w:val="0"/>
                  <w:marRight w:val="0"/>
                  <w:marTop w:val="0"/>
                  <w:marBottom w:val="0"/>
                  <w:divBdr>
                    <w:top w:val="none" w:sz="0" w:space="0" w:color="auto"/>
                    <w:left w:val="none" w:sz="0" w:space="0" w:color="auto"/>
                    <w:bottom w:val="none" w:sz="0" w:space="0" w:color="auto"/>
                    <w:right w:val="none" w:sz="0" w:space="0" w:color="auto"/>
                  </w:divBdr>
                </w:div>
                <w:div w:id="1723022797">
                  <w:marLeft w:val="0"/>
                  <w:marRight w:val="0"/>
                  <w:marTop w:val="0"/>
                  <w:marBottom w:val="0"/>
                  <w:divBdr>
                    <w:top w:val="none" w:sz="0" w:space="0" w:color="auto"/>
                    <w:left w:val="none" w:sz="0" w:space="0" w:color="auto"/>
                    <w:bottom w:val="none" w:sz="0" w:space="0" w:color="auto"/>
                    <w:right w:val="none" w:sz="0" w:space="0" w:color="auto"/>
                  </w:divBdr>
                </w:div>
                <w:div w:id="1724016651">
                  <w:marLeft w:val="0"/>
                  <w:marRight w:val="0"/>
                  <w:marTop w:val="0"/>
                  <w:marBottom w:val="0"/>
                  <w:divBdr>
                    <w:top w:val="none" w:sz="0" w:space="0" w:color="auto"/>
                    <w:left w:val="none" w:sz="0" w:space="0" w:color="auto"/>
                    <w:bottom w:val="none" w:sz="0" w:space="0" w:color="auto"/>
                    <w:right w:val="none" w:sz="0" w:space="0" w:color="auto"/>
                  </w:divBdr>
                </w:div>
                <w:div w:id="1731808558">
                  <w:marLeft w:val="0"/>
                  <w:marRight w:val="0"/>
                  <w:marTop w:val="0"/>
                  <w:marBottom w:val="0"/>
                  <w:divBdr>
                    <w:top w:val="none" w:sz="0" w:space="0" w:color="auto"/>
                    <w:left w:val="none" w:sz="0" w:space="0" w:color="auto"/>
                    <w:bottom w:val="none" w:sz="0" w:space="0" w:color="auto"/>
                    <w:right w:val="none" w:sz="0" w:space="0" w:color="auto"/>
                  </w:divBdr>
                </w:div>
                <w:div w:id="1752849029">
                  <w:marLeft w:val="0"/>
                  <w:marRight w:val="0"/>
                  <w:marTop w:val="0"/>
                  <w:marBottom w:val="0"/>
                  <w:divBdr>
                    <w:top w:val="none" w:sz="0" w:space="0" w:color="auto"/>
                    <w:left w:val="none" w:sz="0" w:space="0" w:color="auto"/>
                    <w:bottom w:val="none" w:sz="0" w:space="0" w:color="auto"/>
                    <w:right w:val="none" w:sz="0" w:space="0" w:color="auto"/>
                  </w:divBdr>
                </w:div>
                <w:div w:id="1804351252">
                  <w:marLeft w:val="0"/>
                  <w:marRight w:val="0"/>
                  <w:marTop w:val="0"/>
                  <w:marBottom w:val="0"/>
                  <w:divBdr>
                    <w:top w:val="none" w:sz="0" w:space="0" w:color="auto"/>
                    <w:left w:val="none" w:sz="0" w:space="0" w:color="auto"/>
                    <w:bottom w:val="none" w:sz="0" w:space="0" w:color="auto"/>
                    <w:right w:val="none" w:sz="0" w:space="0" w:color="auto"/>
                  </w:divBdr>
                </w:div>
                <w:div w:id="1808548749">
                  <w:marLeft w:val="0"/>
                  <w:marRight w:val="0"/>
                  <w:marTop w:val="0"/>
                  <w:marBottom w:val="0"/>
                  <w:divBdr>
                    <w:top w:val="none" w:sz="0" w:space="0" w:color="auto"/>
                    <w:left w:val="none" w:sz="0" w:space="0" w:color="auto"/>
                    <w:bottom w:val="none" w:sz="0" w:space="0" w:color="auto"/>
                    <w:right w:val="none" w:sz="0" w:space="0" w:color="auto"/>
                  </w:divBdr>
                </w:div>
                <w:div w:id="1818565352">
                  <w:marLeft w:val="0"/>
                  <w:marRight w:val="0"/>
                  <w:marTop w:val="0"/>
                  <w:marBottom w:val="0"/>
                  <w:divBdr>
                    <w:top w:val="none" w:sz="0" w:space="0" w:color="auto"/>
                    <w:left w:val="none" w:sz="0" w:space="0" w:color="auto"/>
                    <w:bottom w:val="none" w:sz="0" w:space="0" w:color="auto"/>
                    <w:right w:val="none" w:sz="0" w:space="0" w:color="auto"/>
                  </w:divBdr>
                </w:div>
                <w:div w:id="1827091829">
                  <w:marLeft w:val="0"/>
                  <w:marRight w:val="0"/>
                  <w:marTop w:val="0"/>
                  <w:marBottom w:val="0"/>
                  <w:divBdr>
                    <w:top w:val="none" w:sz="0" w:space="0" w:color="auto"/>
                    <w:left w:val="none" w:sz="0" w:space="0" w:color="auto"/>
                    <w:bottom w:val="none" w:sz="0" w:space="0" w:color="auto"/>
                    <w:right w:val="none" w:sz="0" w:space="0" w:color="auto"/>
                  </w:divBdr>
                </w:div>
                <w:div w:id="1872451473">
                  <w:marLeft w:val="0"/>
                  <w:marRight w:val="0"/>
                  <w:marTop w:val="0"/>
                  <w:marBottom w:val="0"/>
                  <w:divBdr>
                    <w:top w:val="none" w:sz="0" w:space="0" w:color="auto"/>
                    <w:left w:val="none" w:sz="0" w:space="0" w:color="auto"/>
                    <w:bottom w:val="none" w:sz="0" w:space="0" w:color="auto"/>
                    <w:right w:val="none" w:sz="0" w:space="0" w:color="auto"/>
                  </w:divBdr>
                </w:div>
                <w:div w:id="1881940887">
                  <w:marLeft w:val="0"/>
                  <w:marRight w:val="0"/>
                  <w:marTop w:val="0"/>
                  <w:marBottom w:val="0"/>
                  <w:divBdr>
                    <w:top w:val="none" w:sz="0" w:space="0" w:color="auto"/>
                    <w:left w:val="none" w:sz="0" w:space="0" w:color="auto"/>
                    <w:bottom w:val="none" w:sz="0" w:space="0" w:color="auto"/>
                    <w:right w:val="none" w:sz="0" w:space="0" w:color="auto"/>
                  </w:divBdr>
                </w:div>
                <w:div w:id="1921060087">
                  <w:marLeft w:val="0"/>
                  <w:marRight w:val="0"/>
                  <w:marTop w:val="0"/>
                  <w:marBottom w:val="0"/>
                  <w:divBdr>
                    <w:top w:val="none" w:sz="0" w:space="0" w:color="auto"/>
                    <w:left w:val="none" w:sz="0" w:space="0" w:color="auto"/>
                    <w:bottom w:val="none" w:sz="0" w:space="0" w:color="auto"/>
                    <w:right w:val="none" w:sz="0" w:space="0" w:color="auto"/>
                  </w:divBdr>
                </w:div>
                <w:div w:id="1935353955">
                  <w:marLeft w:val="0"/>
                  <w:marRight w:val="0"/>
                  <w:marTop w:val="0"/>
                  <w:marBottom w:val="0"/>
                  <w:divBdr>
                    <w:top w:val="none" w:sz="0" w:space="0" w:color="auto"/>
                    <w:left w:val="none" w:sz="0" w:space="0" w:color="auto"/>
                    <w:bottom w:val="none" w:sz="0" w:space="0" w:color="auto"/>
                    <w:right w:val="none" w:sz="0" w:space="0" w:color="auto"/>
                  </w:divBdr>
                </w:div>
                <w:div w:id="2061007168">
                  <w:marLeft w:val="0"/>
                  <w:marRight w:val="0"/>
                  <w:marTop w:val="0"/>
                  <w:marBottom w:val="0"/>
                  <w:divBdr>
                    <w:top w:val="none" w:sz="0" w:space="0" w:color="auto"/>
                    <w:left w:val="none" w:sz="0" w:space="0" w:color="auto"/>
                    <w:bottom w:val="none" w:sz="0" w:space="0" w:color="auto"/>
                    <w:right w:val="none" w:sz="0" w:space="0" w:color="auto"/>
                  </w:divBdr>
                </w:div>
                <w:div w:id="2068337259">
                  <w:marLeft w:val="0"/>
                  <w:marRight w:val="0"/>
                  <w:marTop w:val="0"/>
                  <w:marBottom w:val="0"/>
                  <w:divBdr>
                    <w:top w:val="none" w:sz="0" w:space="0" w:color="auto"/>
                    <w:left w:val="none" w:sz="0" w:space="0" w:color="auto"/>
                    <w:bottom w:val="none" w:sz="0" w:space="0" w:color="auto"/>
                    <w:right w:val="none" w:sz="0" w:space="0" w:color="auto"/>
                  </w:divBdr>
                </w:div>
                <w:div w:id="20733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7067">
          <w:marLeft w:val="0"/>
          <w:marRight w:val="0"/>
          <w:marTop w:val="0"/>
          <w:marBottom w:val="0"/>
          <w:divBdr>
            <w:top w:val="none" w:sz="0" w:space="0" w:color="auto"/>
            <w:left w:val="none" w:sz="0" w:space="0" w:color="auto"/>
            <w:bottom w:val="none" w:sz="0" w:space="0" w:color="auto"/>
            <w:right w:val="none" w:sz="0" w:space="0" w:color="auto"/>
          </w:divBdr>
        </w:div>
        <w:div w:id="786393733">
          <w:marLeft w:val="0"/>
          <w:marRight w:val="0"/>
          <w:marTop w:val="0"/>
          <w:marBottom w:val="0"/>
          <w:divBdr>
            <w:top w:val="none" w:sz="0" w:space="0" w:color="auto"/>
            <w:left w:val="none" w:sz="0" w:space="0" w:color="auto"/>
            <w:bottom w:val="none" w:sz="0" w:space="0" w:color="auto"/>
            <w:right w:val="none" w:sz="0" w:space="0" w:color="auto"/>
          </w:divBdr>
        </w:div>
        <w:div w:id="919749924">
          <w:marLeft w:val="0"/>
          <w:marRight w:val="0"/>
          <w:marTop w:val="0"/>
          <w:marBottom w:val="0"/>
          <w:divBdr>
            <w:top w:val="none" w:sz="0" w:space="0" w:color="auto"/>
            <w:left w:val="none" w:sz="0" w:space="0" w:color="auto"/>
            <w:bottom w:val="none" w:sz="0" w:space="0" w:color="auto"/>
            <w:right w:val="none" w:sz="0" w:space="0" w:color="auto"/>
          </w:divBdr>
        </w:div>
        <w:div w:id="1005670895">
          <w:marLeft w:val="0"/>
          <w:marRight w:val="0"/>
          <w:marTop w:val="0"/>
          <w:marBottom w:val="0"/>
          <w:divBdr>
            <w:top w:val="none" w:sz="0" w:space="0" w:color="auto"/>
            <w:left w:val="none" w:sz="0" w:space="0" w:color="auto"/>
            <w:bottom w:val="none" w:sz="0" w:space="0" w:color="auto"/>
            <w:right w:val="none" w:sz="0" w:space="0" w:color="auto"/>
          </w:divBdr>
        </w:div>
        <w:div w:id="1030451044">
          <w:marLeft w:val="0"/>
          <w:marRight w:val="0"/>
          <w:marTop w:val="0"/>
          <w:marBottom w:val="0"/>
          <w:divBdr>
            <w:top w:val="none" w:sz="0" w:space="0" w:color="auto"/>
            <w:left w:val="none" w:sz="0" w:space="0" w:color="auto"/>
            <w:bottom w:val="none" w:sz="0" w:space="0" w:color="auto"/>
            <w:right w:val="none" w:sz="0" w:space="0" w:color="auto"/>
          </w:divBdr>
        </w:div>
        <w:div w:id="1098718197">
          <w:marLeft w:val="0"/>
          <w:marRight w:val="0"/>
          <w:marTop w:val="0"/>
          <w:marBottom w:val="0"/>
          <w:divBdr>
            <w:top w:val="none" w:sz="0" w:space="0" w:color="auto"/>
            <w:left w:val="none" w:sz="0" w:space="0" w:color="auto"/>
            <w:bottom w:val="none" w:sz="0" w:space="0" w:color="auto"/>
            <w:right w:val="none" w:sz="0" w:space="0" w:color="auto"/>
          </w:divBdr>
        </w:div>
        <w:div w:id="1105926982">
          <w:marLeft w:val="0"/>
          <w:marRight w:val="0"/>
          <w:marTop w:val="0"/>
          <w:marBottom w:val="0"/>
          <w:divBdr>
            <w:top w:val="none" w:sz="0" w:space="0" w:color="auto"/>
            <w:left w:val="none" w:sz="0" w:space="0" w:color="auto"/>
            <w:bottom w:val="none" w:sz="0" w:space="0" w:color="auto"/>
            <w:right w:val="none" w:sz="0" w:space="0" w:color="auto"/>
          </w:divBdr>
        </w:div>
        <w:div w:id="1328901315">
          <w:marLeft w:val="0"/>
          <w:marRight w:val="0"/>
          <w:marTop w:val="0"/>
          <w:marBottom w:val="0"/>
          <w:divBdr>
            <w:top w:val="none" w:sz="0" w:space="0" w:color="auto"/>
            <w:left w:val="none" w:sz="0" w:space="0" w:color="auto"/>
            <w:bottom w:val="none" w:sz="0" w:space="0" w:color="auto"/>
            <w:right w:val="none" w:sz="0" w:space="0" w:color="auto"/>
          </w:divBdr>
        </w:div>
        <w:div w:id="1374034525">
          <w:marLeft w:val="0"/>
          <w:marRight w:val="0"/>
          <w:marTop w:val="0"/>
          <w:marBottom w:val="0"/>
          <w:divBdr>
            <w:top w:val="none" w:sz="0" w:space="0" w:color="auto"/>
            <w:left w:val="none" w:sz="0" w:space="0" w:color="auto"/>
            <w:bottom w:val="none" w:sz="0" w:space="0" w:color="auto"/>
            <w:right w:val="none" w:sz="0" w:space="0" w:color="auto"/>
          </w:divBdr>
        </w:div>
        <w:div w:id="1385569285">
          <w:marLeft w:val="0"/>
          <w:marRight w:val="0"/>
          <w:marTop w:val="0"/>
          <w:marBottom w:val="0"/>
          <w:divBdr>
            <w:top w:val="none" w:sz="0" w:space="0" w:color="auto"/>
            <w:left w:val="none" w:sz="0" w:space="0" w:color="auto"/>
            <w:bottom w:val="none" w:sz="0" w:space="0" w:color="auto"/>
            <w:right w:val="none" w:sz="0" w:space="0" w:color="auto"/>
          </w:divBdr>
        </w:div>
        <w:div w:id="1386833287">
          <w:marLeft w:val="0"/>
          <w:marRight w:val="0"/>
          <w:marTop w:val="0"/>
          <w:marBottom w:val="0"/>
          <w:divBdr>
            <w:top w:val="none" w:sz="0" w:space="0" w:color="auto"/>
            <w:left w:val="none" w:sz="0" w:space="0" w:color="auto"/>
            <w:bottom w:val="none" w:sz="0" w:space="0" w:color="auto"/>
            <w:right w:val="none" w:sz="0" w:space="0" w:color="auto"/>
          </w:divBdr>
        </w:div>
        <w:div w:id="1415128546">
          <w:marLeft w:val="0"/>
          <w:marRight w:val="0"/>
          <w:marTop w:val="0"/>
          <w:marBottom w:val="0"/>
          <w:divBdr>
            <w:top w:val="none" w:sz="0" w:space="0" w:color="auto"/>
            <w:left w:val="none" w:sz="0" w:space="0" w:color="auto"/>
            <w:bottom w:val="none" w:sz="0" w:space="0" w:color="auto"/>
            <w:right w:val="none" w:sz="0" w:space="0" w:color="auto"/>
          </w:divBdr>
        </w:div>
        <w:div w:id="1488395002">
          <w:marLeft w:val="0"/>
          <w:marRight w:val="0"/>
          <w:marTop w:val="0"/>
          <w:marBottom w:val="0"/>
          <w:divBdr>
            <w:top w:val="none" w:sz="0" w:space="0" w:color="auto"/>
            <w:left w:val="none" w:sz="0" w:space="0" w:color="auto"/>
            <w:bottom w:val="none" w:sz="0" w:space="0" w:color="auto"/>
            <w:right w:val="none" w:sz="0" w:space="0" w:color="auto"/>
          </w:divBdr>
        </w:div>
        <w:div w:id="1636252463">
          <w:marLeft w:val="0"/>
          <w:marRight w:val="0"/>
          <w:marTop w:val="0"/>
          <w:marBottom w:val="0"/>
          <w:divBdr>
            <w:top w:val="none" w:sz="0" w:space="0" w:color="auto"/>
            <w:left w:val="none" w:sz="0" w:space="0" w:color="auto"/>
            <w:bottom w:val="none" w:sz="0" w:space="0" w:color="auto"/>
            <w:right w:val="none" w:sz="0" w:space="0" w:color="auto"/>
          </w:divBdr>
        </w:div>
        <w:div w:id="1689914608">
          <w:marLeft w:val="0"/>
          <w:marRight w:val="0"/>
          <w:marTop w:val="0"/>
          <w:marBottom w:val="0"/>
          <w:divBdr>
            <w:top w:val="none" w:sz="0" w:space="0" w:color="auto"/>
            <w:left w:val="none" w:sz="0" w:space="0" w:color="auto"/>
            <w:bottom w:val="none" w:sz="0" w:space="0" w:color="auto"/>
            <w:right w:val="none" w:sz="0" w:space="0" w:color="auto"/>
          </w:divBdr>
        </w:div>
        <w:div w:id="1696536744">
          <w:marLeft w:val="0"/>
          <w:marRight w:val="0"/>
          <w:marTop w:val="0"/>
          <w:marBottom w:val="0"/>
          <w:divBdr>
            <w:top w:val="none" w:sz="0" w:space="0" w:color="auto"/>
            <w:left w:val="none" w:sz="0" w:space="0" w:color="auto"/>
            <w:bottom w:val="none" w:sz="0" w:space="0" w:color="auto"/>
            <w:right w:val="none" w:sz="0" w:space="0" w:color="auto"/>
          </w:divBdr>
        </w:div>
        <w:div w:id="1710573476">
          <w:marLeft w:val="0"/>
          <w:marRight w:val="0"/>
          <w:marTop w:val="0"/>
          <w:marBottom w:val="0"/>
          <w:divBdr>
            <w:top w:val="none" w:sz="0" w:space="0" w:color="auto"/>
            <w:left w:val="none" w:sz="0" w:space="0" w:color="auto"/>
            <w:bottom w:val="none" w:sz="0" w:space="0" w:color="auto"/>
            <w:right w:val="none" w:sz="0" w:space="0" w:color="auto"/>
          </w:divBdr>
        </w:div>
        <w:div w:id="1733652111">
          <w:marLeft w:val="0"/>
          <w:marRight w:val="0"/>
          <w:marTop w:val="0"/>
          <w:marBottom w:val="0"/>
          <w:divBdr>
            <w:top w:val="none" w:sz="0" w:space="0" w:color="auto"/>
            <w:left w:val="none" w:sz="0" w:space="0" w:color="auto"/>
            <w:bottom w:val="none" w:sz="0" w:space="0" w:color="auto"/>
            <w:right w:val="none" w:sz="0" w:space="0" w:color="auto"/>
          </w:divBdr>
        </w:div>
        <w:div w:id="1745489998">
          <w:marLeft w:val="0"/>
          <w:marRight w:val="0"/>
          <w:marTop w:val="0"/>
          <w:marBottom w:val="0"/>
          <w:divBdr>
            <w:top w:val="none" w:sz="0" w:space="0" w:color="auto"/>
            <w:left w:val="none" w:sz="0" w:space="0" w:color="auto"/>
            <w:bottom w:val="none" w:sz="0" w:space="0" w:color="auto"/>
            <w:right w:val="none" w:sz="0" w:space="0" w:color="auto"/>
          </w:divBdr>
        </w:div>
        <w:div w:id="1785998988">
          <w:marLeft w:val="0"/>
          <w:marRight w:val="0"/>
          <w:marTop w:val="0"/>
          <w:marBottom w:val="0"/>
          <w:divBdr>
            <w:top w:val="none" w:sz="0" w:space="0" w:color="auto"/>
            <w:left w:val="none" w:sz="0" w:space="0" w:color="auto"/>
            <w:bottom w:val="none" w:sz="0" w:space="0" w:color="auto"/>
            <w:right w:val="none" w:sz="0" w:space="0" w:color="auto"/>
          </w:divBdr>
        </w:div>
        <w:div w:id="1802846153">
          <w:marLeft w:val="0"/>
          <w:marRight w:val="0"/>
          <w:marTop w:val="0"/>
          <w:marBottom w:val="0"/>
          <w:divBdr>
            <w:top w:val="none" w:sz="0" w:space="0" w:color="auto"/>
            <w:left w:val="none" w:sz="0" w:space="0" w:color="auto"/>
            <w:bottom w:val="none" w:sz="0" w:space="0" w:color="auto"/>
            <w:right w:val="none" w:sz="0" w:space="0" w:color="auto"/>
          </w:divBdr>
        </w:div>
        <w:div w:id="1827431943">
          <w:marLeft w:val="0"/>
          <w:marRight w:val="0"/>
          <w:marTop w:val="0"/>
          <w:marBottom w:val="0"/>
          <w:divBdr>
            <w:top w:val="none" w:sz="0" w:space="0" w:color="auto"/>
            <w:left w:val="none" w:sz="0" w:space="0" w:color="auto"/>
            <w:bottom w:val="none" w:sz="0" w:space="0" w:color="auto"/>
            <w:right w:val="none" w:sz="0" w:space="0" w:color="auto"/>
          </w:divBdr>
        </w:div>
        <w:div w:id="1874688559">
          <w:marLeft w:val="0"/>
          <w:marRight w:val="0"/>
          <w:marTop w:val="0"/>
          <w:marBottom w:val="0"/>
          <w:divBdr>
            <w:top w:val="none" w:sz="0" w:space="0" w:color="auto"/>
            <w:left w:val="none" w:sz="0" w:space="0" w:color="auto"/>
            <w:bottom w:val="none" w:sz="0" w:space="0" w:color="auto"/>
            <w:right w:val="none" w:sz="0" w:space="0" w:color="auto"/>
          </w:divBdr>
        </w:div>
        <w:div w:id="1902523571">
          <w:marLeft w:val="0"/>
          <w:marRight w:val="0"/>
          <w:marTop w:val="0"/>
          <w:marBottom w:val="0"/>
          <w:divBdr>
            <w:top w:val="none" w:sz="0" w:space="0" w:color="auto"/>
            <w:left w:val="none" w:sz="0" w:space="0" w:color="auto"/>
            <w:bottom w:val="none" w:sz="0" w:space="0" w:color="auto"/>
            <w:right w:val="none" w:sz="0" w:space="0" w:color="auto"/>
          </w:divBdr>
        </w:div>
        <w:div w:id="1928607875">
          <w:marLeft w:val="0"/>
          <w:marRight w:val="0"/>
          <w:marTop w:val="0"/>
          <w:marBottom w:val="0"/>
          <w:divBdr>
            <w:top w:val="none" w:sz="0" w:space="0" w:color="auto"/>
            <w:left w:val="none" w:sz="0" w:space="0" w:color="auto"/>
            <w:bottom w:val="none" w:sz="0" w:space="0" w:color="auto"/>
            <w:right w:val="none" w:sz="0" w:space="0" w:color="auto"/>
          </w:divBdr>
        </w:div>
        <w:div w:id="1931890383">
          <w:marLeft w:val="0"/>
          <w:marRight w:val="0"/>
          <w:marTop w:val="0"/>
          <w:marBottom w:val="0"/>
          <w:divBdr>
            <w:top w:val="none" w:sz="0" w:space="0" w:color="auto"/>
            <w:left w:val="none" w:sz="0" w:space="0" w:color="auto"/>
            <w:bottom w:val="none" w:sz="0" w:space="0" w:color="auto"/>
            <w:right w:val="none" w:sz="0" w:space="0" w:color="auto"/>
          </w:divBdr>
        </w:div>
        <w:div w:id="1978950710">
          <w:marLeft w:val="0"/>
          <w:marRight w:val="0"/>
          <w:marTop w:val="0"/>
          <w:marBottom w:val="0"/>
          <w:divBdr>
            <w:top w:val="none" w:sz="0" w:space="0" w:color="auto"/>
            <w:left w:val="none" w:sz="0" w:space="0" w:color="auto"/>
            <w:bottom w:val="none" w:sz="0" w:space="0" w:color="auto"/>
            <w:right w:val="none" w:sz="0" w:space="0" w:color="auto"/>
          </w:divBdr>
        </w:div>
        <w:div w:id="2010328017">
          <w:marLeft w:val="0"/>
          <w:marRight w:val="0"/>
          <w:marTop w:val="0"/>
          <w:marBottom w:val="0"/>
          <w:divBdr>
            <w:top w:val="none" w:sz="0" w:space="0" w:color="auto"/>
            <w:left w:val="none" w:sz="0" w:space="0" w:color="auto"/>
            <w:bottom w:val="none" w:sz="0" w:space="0" w:color="auto"/>
            <w:right w:val="none" w:sz="0" w:space="0" w:color="auto"/>
          </w:divBdr>
        </w:div>
        <w:div w:id="2053994124">
          <w:marLeft w:val="0"/>
          <w:marRight w:val="0"/>
          <w:marTop w:val="0"/>
          <w:marBottom w:val="0"/>
          <w:divBdr>
            <w:top w:val="none" w:sz="0" w:space="0" w:color="auto"/>
            <w:left w:val="none" w:sz="0" w:space="0" w:color="auto"/>
            <w:bottom w:val="none" w:sz="0" w:space="0" w:color="auto"/>
            <w:right w:val="none" w:sz="0" w:space="0" w:color="auto"/>
          </w:divBdr>
        </w:div>
        <w:div w:id="2074228660">
          <w:marLeft w:val="0"/>
          <w:marRight w:val="0"/>
          <w:marTop w:val="0"/>
          <w:marBottom w:val="0"/>
          <w:divBdr>
            <w:top w:val="none" w:sz="0" w:space="0" w:color="auto"/>
            <w:left w:val="none" w:sz="0" w:space="0" w:color="auto"/>
            <w:bottom w:val="none" w:sz="0" w:space="0" w:color="auto"/>
            <w:right w:val="none" w:sz="0" w:space="0" w:color="auto"/>
          </w:divBdr>
        </w:div>
        <w:div w:id="2109496775">
          <w:marLeft w:val="0"/>
          <w:marRight w:val="0"/>
          <w:marTop w:val="0"/>
          <w:marBottom w:val="0"/>
          <w:divBdr>
            <w:top w:val="none" w:sz="0" w:space="0" w:color="auto"/>
            <w:left w:val="none" w:sz="0" w:space="0" w:color="auto"/>
            <w:bottom w:val="none" w:sz="0" w:space="0" w:color="auto"/>
            <w:right w:val="none" w:sz="0" w:space="0" w:color="auto"/>
          </w:divBdr>
        </w:div>
        <w:div w:id="2133356530">
          <w:marLeft w:val="0"/>
          <w:marRight w:val="0"/>
          <w:marTop w:val="0"/>
          <w:marBottom w:val="0"/>
          <w:divBdr>
            <w:top w:val="none" w:sz="0" w:space="0" w:color="auto"/>
            <w:left w:val="none" w:sz="0" w:space="0" w:color="auto"/>
            <w:bottom w:val="none" w:sz="0" w:space="0" w:color="auto"/>
            <w:right w:val="none" w:sz="0" w:space="0" w:color="auto"/>
          </w:divBdr>
        </w:div>
      </w:divsChild>
    </w:div>
    <w:div w:id="137456896">
      <w:bodyDiv w:val="1"/>
      <w:marLeft w:val="0"/>
      <w:marRight w:val="0"/>
      <w:marTop w:val="0"/>
      <w:marBottom w:val="0"/>
      <w:divBdr>
        <w:top w:val="none" w:sz="0" w:space="0" w:color="auto"/>
        <w:left w:val="none" w:sz="0" w:space="0" w:color="auto"/>
        <w:bottom w:val="none" w:sz="0" w:space="0" w:color="auto"/>
        <w:right w:val="none" w:sz="0" w:space="0" w:color="auto"/>
      </w:divBdr>
      <w:divsChild>
        <w:div w:id="1348752997">
          <w:marLeft w:val="0"/>
          <w:marRight w:val="0"/>
          <w:marTop w:val="0"/>
          <w:marBottom w:val="0"/>
          <w:divBdr>
            <w:top w:val="none" w:sz="0" w:space="0" w:color="auto"/>
            <w:left w:val="none" w:sz="0" w:space="0" w:color="auto"/>
            <w:bottom w:val="none" w:sz="0" w:space="0" w:color="auto"/>
            <w:right w:val="none" w:sz="0" w:space="0" w:color="auto"/>
          </w:divBdr>
          <w:divsChild>
            <w:div w:id="275065967">
              <w:marLeft w:val="0"/>
              <w:marRight w:val="0"/>
              <w:marTop w:val="0"/>
              <w:marBottom w:val="0"/>
              <w:divBdr>
                <w:top w:val="none" w:sz="0" w:space="0" w:color="auto"/>
                <w:left w:val="none" w:sz="0" w:space="0" w:color="auto"/>
                <w:bottom w:val="none" w:sz="0" w:space="0" w:color="auto"/>
                <w:right w:val="none" w:sz="0" w:space="0" w:color="auto"/>
              </w:divBdr>
            </w:div>
            <w:div w:id="421881674">
              <w:marLeft w:val="0"/>
              <w:marRight w:val="0"/>
              <w:marTop w:val="0"/>
              <w:marBottom w:val="0"/>
              <w:divBdr>
                <w:top w:val="none" w:sz="0" w:space="0" w:color="auto"/>
                <w:left w:val="none" w:sz="0" w:space="0" w:color="auto"/>
                <w:bottom w:val="none" w:sz="0" w:space="0" w:color="auto"/>
                <w:right w:val="none" w:sz="0" w:space="0" w:color="auto"/>
              </w:divBdr>
            </w:div>
            <w:div w:id="574630097">
              <w:marLeft w:val="0"/>
              <w:marRight w:val="0"/>
              <w:marTop w:val="0"/>
              <w:marBottom w:val="0"/>
              <w:divBdr>
                <w:top w:val="none" w:sz="0" w:space="0" w:color="auto"/>
                <w:left w:val="none" w:sz="0" w:space="0" w:color="auto"/>
                <w:bottom w:val="none" w:sz="0" w:space="0" w:color="auto"/>
                <w:right w:val="none" w:sz="0" w:space="0" w:color="auto"/>
              </w:divBdr>
            </w:div>
            <w:div w:id="636955515">
              <w:marLeft w:val="0"/>
              <w:marRight w:val="0"/>
              <w:marTop w:val="0"/>
              <w:marBottom w:val="0"/>
              <w:divBdr>
                <w:top w:val="none" w:sz="0" w:space="0" w:color="auto"/>
                <w:left w:val="none" w:sz="0" w:space="0" w:color="auto"/>
                <w:bottom w:val="none" w:sz="0" w:space="0" w:color="auto"/>
                <w:right w:val="none" w:sz="0" w:space="0" w:color="auto"/>
              </w:divBdr>
            </w:div>
            <w:div w:id="647126689">
              <w:marLeft w:val="0"/>
              <w:marRight w:val="0"/>
              <w:marTop w:val="0"/>
              <w:marBottom w:val="0"/>
              <w:divBdr>
                <w:top w:val="none" w:sz="0" w:space="0" w:color="auto"/>
                <w:left w:val="none" w:sz="0" w:space="0" w:color="auto"/>
                <w:bottom w:val="none" w:sz="0" w:space="0" w:color="auto"/>
                <w:right w:val="none" w:sz="0" w:space="0" w:color="auto"/>
              </w:divBdr>
            </w:div>
            <w:div w:id="1005667624">
              <w:marLeft w:val="0"/>
              <w:marRight w:val="0"/>
              <w:marTop w:val="0"/>
              <w:marBottom w:val="0"/>
              <w:divBdr>
                <w:top w:val="none" w:sz="0" w:space="0" w:color="auto"/>
                <w:left w:val="none" w:sz="0" w:space="0" w:color="auto"/>
                <w:bottom w:val="none" w:sz="0" w:space="0" w:color="auto"/>
                <w:right w:val="none" w:sz="0" w:space="0" w:color="auto"/>
              </w:divBdr>
            </w:div>
            <w:div w:id="1064795205">
              <w:marLeft w:val="0"/>
              <w:marRight w:val="0"/>
              <w:marTop w:val="0"/>
              <w:marBottom w:val="0"/>
              <w:divBdr>
                <w:top w:val="none" w:sz="0" w:space="0" w:color="auto"/>
                <w:left w:val="none" w:sz="0" w:space="0" w:color="auto"/>
                <w:bottom w:val="none" w:sz="0" w:space="0" w:color="auto"/>
                <w:right w:val="none" w:sz="0" w:space="0" w:color="auto"/>
              </w:divBdr>
            </w:div>
            <w:div w:id="1180776415">
              <w:marLeft w:val="0"/>
              <w:marRight w:val="0"/>
              <w:marTop w:val="0"/>
              <w:marBottom w:val="0"/>
              <w:divBdr>
                <w:top w:val="none" w:sz="0" w:space="0" w:color="auto"/>
                <w:left w:val="none" w:sz="0" w:space="0" w:color="auto"/>
                <w:bottom w:val="none" w:sz="0" w:space="0" w:color="auto"/>
                <w:right w:val="none" w:sz="0" w:space="0" w:color="auto"/>
              </w:divBdr>
            </w:div>
            <w:div w:id="1251348824">
              <w:marLeft w:val="0"/>
              <w:marRight w:val="0"/>
              <w:marTop w:val="0"/>
              <w:marBottom w:val="0"/>
              <w:divBdr>
                <w:top w:val="none" w:sz="0" w:space="0" w:color="auto"/>
                <w:left w:val="none" w:sz="0" w:space="0" w:color="auto"/>
                <w:bottom w:val="none" w:sz="0" w:space="0" w:color="auto"/>
                <w:right w:val="none" w:sz="0" w:space="0" w:color="auto"/>
              </w:divBdr>
            </w:div>
            <w:div w:id="1341422292">
              <w:marLeft w:val="0"/>
              <w:marRight w:val="0"/>
              <w:marTop w:val="0"/>
              <w:marBottom w:val="0"/>
              <w:divBdr>
                <w:top w:val="none" w:sz="0" w:space="0" w:color="auto"/>
                <w:left w:val="none" w:sz="0" w:space="0" w:color="auto"/>
                <w:bottom w:val="none" w:sz="0" w:space="0" w:color="auto"/>
                <w:right w:val="none" w:sz="0" w:space="0" w:color="auto"/>
              </w:divBdr>
            </w:div>
            <w:div w:id="1493133501">
              <w:marLeft w:val="0"/>
              <w:marRight w:val="0"/>
              <w:marTop w:val="0"/>
              <w:marBottom w:val="0"/>
              <w:divBdr>
                <w:top w:val="none" w:sz="0" w:space="0" w:color="auto"/>
                <w:left w:val="none" w:sz="0" w:space="0" w:color="auto"/>
                <w:bottom w:val="none" w:sz="0" w:space="0" w:color="auto"/>
                <w:right w:val="none" w:sz="0" w:space="0" w:color="auto"/>
              </w:divBdr>
            </w:div>
            <w:div w:id="1708749530">
              <w:marLeft w:val="0"/>
              <w:marRight w:val="0"/>
              <w:marTop w:val="0"/>
              <w:marBottom w:val="0"/>
              <w:divBdr>
                <w:top w:val="none" w:sz="0" w:space="0" w:color="auto"/>
                <w:left w:val="none" w:sz="0" w:space="0" w:color="auto"/>
                <w:bottom w:val="none" w:sz="0" w:space="0" w:color="auto"/>
                <w:right w:val="none" w:sz="0" w:space="0" w:color="auto"/>
              </w:divBdr>
            </w:div>
            <w:div w:id="1720208759">
              <w:marLeft w:val="0"/>
              <w:marRight w:val="0"/>
              <w:marTop w:val="0"/>
              <w:marBottom w:val="0"/>
              <w:divBdr>
                <w:top w:val="none" w:sz="0" w:space="0" w:color="auto"/>
                <w:left w:val="none" w:sz="0" w:space="0" w:color="auto"/>
                <w:bottom w:val="none" w:sz="0" w:space="0" w:color="auto"/>
                <w:right w:val="none" w:sz="0" w:space="0" w:color="auto"/>
              </w:divBdr>
            </w:div>
            <w:div w:id="1841382364">
              <w:marLeft w:val="0"/>
              <w:marRight w:val="0"/>
              <w:marTop w:val="0"/>
              <w:marBottom w:val="0"/>
              <w:divBdr>
                <w:top w:val="none" w:sz="0" w:space="0" w:color="auto"/>
                <w:left w:val="none" w:sz="0" w:space="0" w:color="auto"/>
                <w:bottom w:val="none" w:sz="0" w:space="0" w:color="auto"/>
                <w:right w:val="none" w:sz="0" w:space="0" w:color="auto"/>
              </w:divBdr>
            </w:div>
            <w:div w:id="1897429952">
              <w:marLeft w:val="0"/>
              <w:marRight w:val="0"/>
              <w:marTop w:val="0"/>
              <w:marBottom w:val="0"/>
              <w:divBdr>
                <w:top w:val="none" w:sz="0" w:space="0" w:color="auto"/>
                <w:left w:val="none" w:sz="0" w:space="0" w:color="auto"/>
                <w:bottom w:val="none" w:sz="0" w:space="0" w:color="auto"/>
                <w:right w:val="none" w:sz="0" w:space="0" w:color="auto"/>
              </w:divBdr>
            </w:div>
            <w:div w:id="20846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4269">
      <w:bodyDiv w:val="1"/>
      <w:marLeft w:val="0"/>
      <w:marRight w:val="0"/>
      <w:marTop w:val="0"/>
      <w:marBottom w:val="0"/>
      <w:divBdr>
        <w:top w:val="none" w:sz="0" w:space="0" w:color="auto"/>
        <w:left w:val="none" w:sz="0" w:space="0" w:color="auto"/>
        <w:bottom w:val="none" w:sz="0" w:space="0" w:color="auto"/>
        <w:right w:val="none" w:sz="0" w:space="0" w:color="auto"/>
      </w:divBdr>
      <w:divsChild>
        <w:div w:id="19399949">
          <w:marLeft w:val="0"/>
          <w:marRight w:val="0"/>
          <w:marTop w:val="0"/>
          <w:marBottom w:val="0"/>
          <w:divBdr>
            <w:top w:val="none" w:sz="0" w:space="0" w:color="auto"/>
            <w:left w:val="none" w:sz="0" w:space="0" w:color="auto"/>
            <w:bottom w:val="none" w:sz="0" w:space="0" w:color="auto"/>
            <w:right w:val="none" w:sz="0" w:space="0" w:color="auto"/>
          </w:divBdr>
        </w:div>
        <w:div w:id="46492067">
          <w:marLeft w:val="0"/>
          <w:marRight w:val="0"/>
          <w:marTop w:val="0"/>
          <w:marBottom w:val="0"/>
          <w:divBdr>
            <w:top w:val="none" w:sz="0" w:space="0" w:color="auto"/>
            <w:left w:val="none" w:sz="0" w:space="0" w:color="auto"/>
            <w:bottom w:val="none" w:sz="0" w:space="0" w:color="auto"/>
            <w:right w:val="none" w:sz="0" w:space="0" w:color="auto"/>
          </w:divBdr>
        </w:div>
        <w:div w:id="136072304">
          <w:marLeft w:val="0"/>
          <w:marRight w:val="0"/>
          <w:marTop w:val="0"/>
          <w:marBottom w:val="0"/>
          <w:divBdr>
            <w:top w:val="none" w:sz="0" w:space="0" w:color="auto"/>
            <w:left w:val="none" w:sz="0" w:space="0" w:color="auto"/>
            <w:bottom w:val="none" w:sz="0" w:space="0" w:color="auto"/>
            <w:right w:val="none" w:sz="0" w:space="0" w:color="auto"/>
          </w:divBdr>
        </w:div>
        <w:div w:id="339285077">
          <w:marLeft w:val="0"/>
          <w:marRight w:val="0"/>
          <w:marTop w:val="0"/>
          <w:marBottom w:val="0"/>
          <w:divBdr>
            <w:top w:val="none" w:sz="0" w:space="0" w:color="auto"/>
            <w:left w:val="none" w:sz="0" w:space="0" w:color="auto"/>
            <w:bottom w:val="none" w:sz="0" w:space="0" w:color="auto"/>
            <w:right w:val="none" w:sz="0" w:space="0" w:color="auto"/>
          </w:divBdr>
        </w:div>
        <w:div w:id="651788195">
          <w:marLeft w:val="0"/>
          <w:marRight w:val="0"/>
          <w:marTop w:val="0"/>
          <w:marBottom w:val="0"/>
          <w:divBdr>
            <w:top w:val="none" w:sz="0" w:space="0" w:color="auto"/>
            <w:left w:val="none" w:sz="0" w:space="0" w:color="auto"/>
            <w:bottom w:val="none" w:sz="0" w:space="0" w:color="auto"/>
            <w:right w:val="none" w:sz="0" w:space="0" w:color="auto"/>
          </w:divBdr>
        </w:div>
        <w:div w:id="743600339">
          <w:marLeft w:val="0"/>
          <w:marRight w:val="0"/>
          <w:marTop w:val="0"/>
          <w:marBottom w:val="0"/>
          <w:divBdr>
            <w:top w:val="none" w:sz="0" w:space="0" w:color="auto"/>
            <w:left w:val="none" w:sz="0" w:space="0" w:color="auto"/>
            <w:bottom w:val="none" w:sz="0" w:space="0" w:color="auto"/>
            <w:right w:val="none" w:sz="0" w:space="0" w:color="auto"/>
          </w:divBdr>
        </w:div>
        <w:div w:id="838429458">
          <w:marLeft w:val="0"/>
          <w:marRight w:val="0"/>
          <w:marTop w:val="0"/>
          <w:marBottom w:val="0"/>
          <w:divBdr>
            <w:top w:val="none" w:sz="0" w:space="0" w:color="auto"/>
            <w:left w:val="none" w:sz="0" w:space="0" w:color="auto"/>
            <w:bottom w:val="none" w:sz="0" w:space="0" w:color="auto"/>
            <w:right w:val="none" w:sz="0" w:space="0" w:color="auto"/>
          </w:divBdr>
        </w:div>
        <w:div w:id="918321000">
          <w:marLeft w:val="0"/>
          <w:marRight w:val="0"/>
          <w:marTop w:val="0"/>
          <w:marBottom w:val="0"/>
          <w:divBdr>
            <w:top w:val="none" w:sz="0" w:space="0" w:color="auto"/>
            <w:left w:val="none" w:sz="0" w:space="0" w:color="auto"/>
            <w:bottom w:val="none" w:sz="0" w:space="0" w:color="auto"/>
            <w:right w:val="none" w:sz="0" w:space="0" w:color="auto"/>
          </w:divBdr>
          <w:divsChild>
            <w:div w:id="2367078">
              <w:marLeft w:val="0"/>
              <w:marRight w:val="0"/>
              <w:marTop w:val="0"/>
              <w:marBottom w:val="0"/>
              <w:divBdr>
                <w:top w:val="none" w:sz="0" w:space="0" w:color="auto"/>
                <w:left w:val="none" w:sz="0" w:space="0" w:color="auto"/>
                <w:bottom w:val="none" w:sz="0" w:space="0" w:color="auto"/>
                <w:right w:val="none" w:sz="0" w:space="0" w:color="auto"/>
              </w:divBdr>
            </w:div>
            <w:div w:id="11492741">
              <w:marLeft w:val="0"/>
              <w:marRight w:val="0"/>
              <w:marTop w:val="0"/>
              <w:marBottom w:val="0"/>
              <w:divBdr>
                <w:top w:val="none" w:sz="0" w:space="0" w:color="auto"/>
                <w:left w:val="none" w:sz="0" w:space="0" w:color="auto"/>
                <w:bottom w:val="none" w:sz="0" w:space="0" w:color="auto"/>
                <w:right w:val="none" w:sz="0" w:space="0" w:color="auto"/>
              </w:divBdr>
            </w:div>
            <w:div w:id="39595640">
              <w:marLeft w:val="0"/>
              <w:marRight w:val="0"/>
              <w:marTop w:val="0"/>
              <w:marBottom w:val="0"/>
              <w:divBdr>
                <w:top w:val="none" w:sz="0" w:space="0" w:color="auto"/>
                <w:left w:val="none" w:sz="0" w:space="0" w:color="auto"/>
                <w:bottom w:val="none" w:sz="0" w:space="0" w:color="auto"/>
                <w:right w:val="none" w:sz="0" w:space="0" w:color="auto"/>
              </w:divBdr>
            </w:div>
            <w:div w:id="83845125">
              <w:marLeft w:val="0"/>
              <w:marRight w:val="0"/>
              <w:marTop w:val="0"/>
              <w:marBottom w:val="0"/>
              <w:divBdr>
                <w:top w:val="none" w:sz="0" w:space="0" w:color="auto"/>
                <w:left w:val="none" w:sz="0" w:space="0" w:color="auto"/>
                <w:bottom w:val="none" w:sz="0" w:space="0" w:color="auto"/>
                <w:right w:val="none" w:sz="0" w:space="0" w:color="auto"/>
              </w:divBdr>
            </w:div>
            <w:div w:id="102844265">
              <w:marLeft w:val="0"/>
              <w:marRight w:val="0"/>
              <w:marTop w:val="0"/>
              <w:marBottom w:val="0"/>
              <w:divBdr>
                <w:top w:val="none" w:sz="0" w:space="0" w:color="auto"/>
                <w:left w:val="none" w:sz="0" w:space="0" w:color="auto"/>
                <w:bottom w:val="none" w:sz="0" w:space="0" w:color="auto"/>
                <w:right w:val="none" w:sz="0" w:space="0" w:color="auto"/>
              </w:divBdr>
            </w:div>
            <w:div w:id="121005109">
              <w:marLeft w:val="0"/>
              <w:marRight w:val="0"/>
              <w:marTop w:val="0"/>
              <w:marBottom w:val="0"/>
              <w:divBdr>
                <w:top w:val="none" w:sz="0" w:space="0" w:color="auto"/>
                <w:left w:val="none" w:sz="0" w:space="0" w:color="auto"/>
                <w:bottom w:val="none" w:sz="0" w:space="0" w:color="auto"/>
                <w:right w:val="none" w:sz="0" w:space="0" w:color="auto"/>
              </w:divBdr>
            </w:div>
            <w:div w:id="144518230">
              <w:marLeft w:val="0"/>
              <w:marRight w:val="0"/>
              <w:marTop w:val="0"/>
              <w:marBottom w:val="0"/>
              <w:divBdr>
                <w:top w:val="none" w:sz="0" w:space="0" w:color="auto"/>
                <w:left w:val="none" w:sz="0" w:space="0" w:color="auto"/>
                <w:bottom w:val="none" w:sz="0" w:space="0" w:color="auto"/>
                <w:right w:val="none" w:sz="0" w:space="0" w:color="auto"/>
              </w:divBdr>
            </w:div>
            <w:div w:id="162555174">
              <w:marLeft w:val="0"/>
              <w:marRight w:val="0"/>
              <w:marTop w:val="0"/>
              <w:marBottom w:val="0"/>
              <w:divBdr>
                <w:top w:val="none" w:sz="0" w:space="0" w:color="auto"/>
                <w:left w:val="none" w:sz="0" w:space="0" w:color="auto"/>
                <w:bottom w:val="none" w:sz="0" w:space="0" w:color="auto"/>
                <w:right w:val="none" w:sz="0" w:space="0" w:color="auto"/>
              </w:divBdr>
            </w:div>
            <w:div w:id="195390852">
              <w:marLeft w:val="0"/>
              <w:marRight w:val="0"/>
              <w:marTop w:val="0"/>
              <w:marBottom w:val="0"/>
              <w:divBdr>
                <w:top w:val="none" w:sz="0" w:space="0" w:color="auto"/>
                <w:left w:val="none" w:sz="0" w:space="0" w:color="auto"/>
                <w:bottom w:val="none" w:sz="0" w:space="0" w:color="auto"/>
                <w:right w:val="none" w:sz="0" w:space="0" w:color="auto"/>
              </w:divBdr>
            </w:div>
            <w:div w:id="213346530">
              <w:marLeft w:val="0"/>
              <w:marRight w:val="0"/>
              <w:marTop w:val="0"/>
              <w:marBottom w:val="0"/>
              <w:divBdr>
                <w:top w:val="none" w:sz="0" w:space="0" w:color="auto"/>
                <w:left w:val="none" w:sz="0" w:space="0" w:color="auto"/>
                <w:bottom w:val="none" w:sz="0" w:space="0" w:color="auto"/>
                <w:right w:val="none" w:sz="0" w:space="0" w:color="auto"/>
              </w:divBdr>
            </w:div>
            <w:div w:id="239406379">
              <w:marLeft w:val="0"/>
              <w:marRight w:val="0"/>
              <w:marTop w:val="0"/>
              <w:marBottom w:val="0"/>
              <w:divBdr>
                <w:top w:val="none" w:sz="0" w:space="0" w:color="auto"/>
                <w:left w:val="none" w:sz="0" w:space="0" w:color="auto"/>
                <w:bottom w:val="none" w:sz="0" w:space="0" w:color="auto"/>
                <w:right w:val="none" w:sz="0" w:space="0" w:color="auto"/>
              </w:divBdr>
            </w:div>
            <w:div w:id="248776533">
              <w:marLeft w:val="0"/>
              <w:marRight w:val="0"/>
              <w:marTop w:val="0"/>
              <w:marBottom w:val="0"/>
              <w:divBdr>
                <w:top w:val="none" w:sz="0" w:space="0" w:color="auto"/>
                <w:left w:val="none" w:sz="0" w:space="0" w:color="auto"/>
                <w:bottom w:val="none" w:sz="0" w:space="0" w:color="auto"/>
                <w:right w:val="none" w:sz="0" w:space="0" w:color="auto"/>
              </w:divBdr>
            </w:div>
            <w:div w:id="304894550">
              <w:marLeft w:val="0"/>
              <w:marRight w:val="0"/>
              <w:marTop w:val="0"/>
              <w:marBottom w:val="0"/>
              <w:divBdr>
                <w:top w:val="none" w:sz="0" w:space="0" w:color="auto"/>
                <w:left w:val="none" w:sz="0" w:space="0" w:color="auto"/>
                <w:bottom w:val="none" w:sz="0" w:space="0" w:color="auto"/>
                <w:right w:val="none" w:sz="0" w:space="0" w:color="auto"/>
              </w:divBdr>
            </w:div>
            <w:div w:id="323363891">
              <w:marLeft w:val="0"/>
              <w:marRight w:val="0"/>
              <w:marTop w:val="0"/>
              <w:marBottom w:val="0"/>
              <w:divBdr>
                <w:top w:val="none" w:sz="0" w:space="0" w:color="auto"/>
                <w:left w:val="none" w:sz="0" w:space="0" w:color="auto"/>
                <w:bottom w:val="none" w:sz="0" w:space="0" w:color="auto"/>
                <w:right w:val="none" w:sz="0" w:space="0" w:color="auto"/>
              </w:divBdr>
            </w:div>
            <w:div w:id="404107204">
              <w:marLeft w:val="0"/>
              <w:marRight w:val="0"/>
              <w:marTop w:val="0"/>
              <w:marBottom w:val="0"/>
              <w:divBdr>
                <w:top w:val="none" w:sz="0" w:space="0" w:color="auto"/>
                <w:left w:val="none" w:sz="0" w:space="0" w:color="auto"/>
                <w:bottom w:val="none" w:sz="0" w:space="0" w:color="auto"/>
                <w:right w:val="none" w:sz="0" w:space="0" w:color="auto"/>
              </w:divBdr>
            </w:div>
            <w:div w:id="426777457">
              <w:marLeft w:val="0"/>
              <w:marRight w:val="0"/>
              <w:marTop w:val="0"/>
              <w:marBottom w:val="0"/>
              <w:divBdr>
                <w:top w:val="none" w:sz="0" w:space="0" w:color="auto"/>
                <w:left w:val="none" w:sz="0" w:space="0" w:color="auto"/>
                <w:bottom w:val="none" w:sz="0" w:space="0" w:color="auto"/>
                <w:right w:val="none" w:sz="0" w:space="0" w:color="auto"/>
              </w:divBdr>
            </w:div>
            <w:div w:id="506292601">
              <w:marLeft w:val="0"/>
              <w:marRight w:val="0"/>
              <w:marTop w:val="0"/>
              <w:marBottom w:val="0"/>
              <w:divBdr>
                <w:top w:val="none" w:sz="0" w:space="0" w:color="auto"/>
                <w:left w:val="none" w:sz="0" w:space="0" w:color="auto"/>
                <w:bottom w:val="none" w:sz="0" w:space="0" w:color="auto"/>
                <w:right w:val="none" w:sz="0" w:space="0" w:color="auto"/>
              </w:divBdr>
            </w:div>
            <w:div w:id="531190991">
              <w:marLeft w:val="0"/>
              <w:marRight w:val="0"/>
              <w:marTop w:val="0"/>
              <w:marBottom w:val="0"/>
              <w:divBdr>
                <w:top w:val="none" w:sz="0" w:space="0" w:color="auto"/>
                <w:left w:val="none" w:sz="0" w:space="0" w:color="auto"/>
                <w:bottom w:val="none" w:sz="0" w:space="0" w:color="auto"/>
                <w:right w:val="none" w:sz="0" w:space="0" w:color="auto"/>
              </w:divBdr>
            </w:div>
            <w:div w:id="543448094">
              <w:marLeft w:val="0"/>
              <w:marRight w:val="0"/>
              <w:marTop w:val="0"/>
              <w:marBottom w:val="0"/>
              <w:divBdr>
                <w:top w:val="none" w:sz="0" w:space="0" w:color="auto"/>
                <w:left w:val="none" w:sz="0" w:space="0" w:color="auto"/>
                <w:bottom w:val="none" w:sz="0" w:space="0" w:color="auto"/>
                <w:right w:val="none" w:sz="0" w:space="0" w:color="auto"/>
              </w:divBdr>
            </w:div>
            <w:div w:id="570503674">
              <w:marLeft w:val="0"/>
              <w:marRight w:val="0"/>
              <w:marTop w:val="0"/>
              <w:marBottom w:val="0"/>
              <w:divBdr>
                <w:top w:val="none" w:sz="0" w:space="0" w:color="auto"/>
                <w:left w:val="none" w:sz="0" w:space="0" w:color="auto"/>
                <w:bottom w:val="none" w:sz="0" w:space="0" w:color="auto"/>
                <w:right w:val="none" w:sz="0" w:space="0" w:color="auto"/>
              </w:divBdr>
            </w:div>
            <w:div w:id="576668270">
              <w:marLeft w:val="0"/>
              <w:marRight w:val="0"/>
              <w:marTop w:val="0"/>
              <w:marBottom w:val="0"/>
              <w:divBdr>
                <w:top w:val="none" w:sz="0" w:space="0" w:color="auto"/>
                <w:left w:val="none" w:sz="0" w:space="0" w:color="auto"/>
                <w:bottom w:val="none" w:sz="0" w:space="0" w:color="auto"/>
                <w:right w:val="none" w:sz="0" w:space="0" w:color="auto"/>
              </w:divBdr>
            </w:div>
            <w:div w:id="683483234">
              <w:marLeft w:val="0"/>
              <w:marRight w:val="0"/>
              <w:marTop w:val="0"/>
              <w:marBottom w:val="0"/>
              <w:divBdr>
                <w:top w:val="none" w:sz="0" w:space="0" w:color="auto"/>
                <w:left w:val="none" w:sz="0" w:space="0" w:color="auto"/>
                <w:bottom w:val="none" w:sz="0" w:space="0" w:color="auto"/>
                <w:right w:val="none" w:sz="0" w:space="0" w:color="auto"/>
              </w:divBdr>
            </w:div>
            <w:div w:id="801654933">
              <w:marLeft w:val="0"/>
              <w:marRight w:val="0"/>
              <w:marTop w:val="0"/>
              <w:marBottom w:val="0"/>
              <w:divBdr>
                <w:top w:val="none" w:sz="0" w:space="0" w:color="auto"/>
                <w:left w:val="none" w:sz="0" w:space="0" w:color="auto"/>
                <w:bottom w:val="none" w:sz="0" w:space="0" w:color="auto"/>
                <w:right w:val="none" w:sz="0" w:space="0" w:color="auto"/>
              </w:divBdr>
            </w:div>
            <w:div w:id="804588567">
              <w:marLeft w:val="0"/>
              <w:marRight w:val="0"/>
              <w:marTop w:val="0"/>
              <w:marBottom w:val="0"/>
              <w:divBdr>
                <w:top w:val="none" w:sz="0" w:space="0" w:color="auto"/>
                <w:left w:val="none" w:sz="0" w:space="0" w:color="auto"/>
                <w:bottom w:val="none" w:sz="0" w:space="0" w:color="auto"/>
                <w:right w:val="none" w:sz="0" w:space="0" w:color="auto"/>
              </w:divBdr>
            </w:div>
            <w:div w:id="844905312">
              <w:marLeft w:val="0"/>
              <w:marRight w:val="0"/>
              <w:marTop w:val="0"/>
              <w:marBottom w:val="0"/>
              <w:divBdr>
                <w:top w:val="none" w:sz="0" w:space="0" w:color="auto"/>
                <w:left w:val="none" w:sz="0" w:space="0" w:color="auto"/>
                <w:bottom w:val="none" w:sz="0" w:space="0" w:color="auto"/>
                <w:right w:val="none" w:sz="0" w:space="0" w:color="auto"/>
              </w:divBdr>
            </w:div>
            <w:div w:id="892931515">
              <w:marLeft w:val="0"/>
              <w:marRight w:val="0"/>
              <w:marTop w:val="0"/>
              <w:marBottom w:val="0"/>
              <w:divBdr>
                <w:top w:val="none" w:sz="0" w:space="0" w:color="auto"/>
                <w:left w:val="none" w:sz="0" w:space="0" w:color="auto"/>
                <w:bottom w:val="none" w:sz="0" w:space="0" w:color="auto"/>
                <w:right w:val="none" w:sz="0" w:space="0" w:color="auto"/>
              </w:divBdr>
            </w:div>
            <w:div w:id="917250324">
              <w:marLeft w:val="0"/>
              <w:marRight w:val="0"/>
              <w:marTop w:val="0"/>
              <w:marBottom w:val="0"/>
              <w:divBdr>
                <w:top w:val="none" w:sz="0" w:space="0" w:color="auto"/>
                <w:left w:val="none" w:sz="0" w:space="0" w:color="auto"/>
                <w:bottom w:val="none" w:sz="0" w:space="0" w:color="auto"/>
                <w:right w:val="none" w:sz="0" w:space="0" w:color="auto"/>
              </w:divBdr>
            </w:div>
            <w:div w:id="930700285">
              <w:marLeft w:val="0"/>
              <w:marRight w:val="0"/>
              <w:marTop w:val="0"/>
              <w:marBottom w:val="0"/>
              <w:divBdr>
                <w:top w:val="none" w:sz="0" w:space="0" w:color="auto"/>
                <w:left w:val="none" w:sz="0" w:space="0" w:color="auto"/>
                <w:bottom w:val="none" w:sz="0" w:space="0" w:color="auto"/>
                <w:right w:val="none" w:sz="0" w:space="0" w:color="auto"/>
              </w:divBdr>
            </w:div>
            <w:div w:id="965815058">
              <w:marLeft w:val="0"/>
              <w:marRight w:val="0"/>
              <w:marTop w:val="0"/>
              <w:marBottom w:val="0"/>
              <w:divBdr>
                <w:top w:val="none" w:sz="0" w:space="0" w:color="auto"/>
                <w:left w:val="none" w:sz="0" w:space="0" w:color="auto"/>
                <w:bottom w:val="none" w:sz="0" w:space="0" w:color="auto"/>
                <w:right w:val="none" w:sz="0" w:space="0" w:color="auto"/>
              </w:divBdr>
            </w:div>
            <w:div w:id="995231241">
              <w:marLeft w:val="0"/>
              <w:marRight w:val="0"/>
              <w:marTop w:val="0"/>
              <w:marBottom w:val="0"/>
              <w:divBdr>
                <w:top w:val="none" w:sz="0" w:space="0" w:color="auto"/>
                <w:left w:val="none" w:sz="0" w:space="0" w:color="auto"/>
                <w:bottom w:val="none" w:sz="0" w:space="0" w:color="auto"/>
                <w:right w:val="none" w:sz="0" w:space="0" w:color="auto"/>
              </w:divBdr>
            </w:div>
            <w:div w:id="1042556549">
              <w:marLeft w:val="0"/>
              <w:marRight w:val="0"/>
              <w:marTop w:val="0"/>
              <w:marBottom w:val="0"/>
              <w:divBdr>
                <w:top w:val="none" w:sz="0" w:space="0" w:color="auto"/>
                <w:left w:val="none" w:sz="0" w:space="0" w:color="auto"/>
                <w:bottom w:val="none" w:sz="0" w:space="0" w:color="auto"/>
                <w:right w:val="none" w:sz="0" w:space="0" w:color="auto"/>
              </w:divBdr>
            </w:div>
            <w:div w:id="1074354522">
              <w:marLeft w:val="0"/>
              <w:marRight w:val="0"/>
              <w:marTop w:val="0"/>
              <w:marBottom w:val="0"/>
              <w:divBdr>
                <w:top w:val="none" w:sz="0" w:space="0" w:color="auto"/>
                <w:left w:val="none" w:sz="0" w:space="0" w:color="auto"/>
                <w:bottom w:val="none" w:sz="0" w:space="0" w:color="auto"/>
                <w:right w:val="none" w:sz="0" w:space="0" w:color="auto"/>
              </w:divBdr>
            </w:div>
            <w:div w:id="1075981307">
              <w:marLeft w:val="0"/>
              <w:marRight w:val="0"/>
              <w:marTop w:val="0"/>
              <w:marBottom w:val="0"/>
              <w:divBdr>
                <w:top w:val="none" w:sz="0" w:space="0" w:color="auto"/>
                <w:left w:val="none" w:sz="0" w:space="0" w:color="auto"/>
                <w:bottom w:val="none" w:sz="0" w:space="0" w:color="auto"/>
                <w:right w:val="none" w:sz="0" w:space="0" w:color="auto"/>
              </w:divBdr>
            </w:div>
            <w:div w:id="1081020869">
              <w:marLeft w:val="0"/>
              <w:marRight w:val="0"/>
              <w:marTop w:val="0"/>
              <w:marBottom w:val="0"/>
              <w:divBdr>
                <w:top w:val="none" w:sz="0" w:space="0" w:color="auto"/>
                <w:left w:val="none" w:sz="0" w:space="0" w:color="auto"/>
                <w:bottom w:val="none" w:sz="0" w:space="0" w:color="auto"/>
                <w:right w:val="none" w:sz="0" w:space="0" w:color="auto"/>
              </w:divBdr>
            </w:div>
            <w:div w:id="1087310693">
              <w:marLeft w:val="0"/>
              <w:marRight w:val="0"/>
              <w:marTop w:val="0"/>
              <w:marBottom w:val="0"/>
              <w:divBdr>
                <w:top w:val="none" w:sz="0" w:space="0" w:color="auto"/>
                <w:left w:val="none" w:sz="0" w:space="0" w:color="auto"/>
                <w:bottom w:val="none" w:sz="0" w:space="0" w:color="auto"/>
                <w:right w:val="none" w:sz="0" w:space="0" w:color="auto"/>
              </w:divBdr>
            </w:div>
            <w:div w:id="1130588640">
              <w:marLeft w:val="0"/>
              <w:marRight w:val="0"/>
              <w:marTop w:val="0"/>
              <w:marBottom w:val="0"/>
              <w:divBdr>
                <w:top w:val="none" w:sz="0" w:space="0" w:color="auto"/>
                <w:left w:val="none" w:sz="0" w:space="0" w:color="auto"/>
                <w:bottom w:val="none" w:sz="0" w:space="0" w:color="auto"/>
                <w:right w:val="none" w:sz="0" w:space="0" w:color="auto"/>
              </w:divBdr>
            </w:div>
            <w:div w:id="1132670882">
              <w:marLeft w:val="0"/>
              <w:marRight w:val="0"/>
              <w:marTop w:val="0"/>
              <w:marBottom w:val="0"/>
              <w:divBdr>
                <w:top w:val="none" w:sz="0" w:space="0" w:color="auto"/>
                <w:left w:val="none" w:sz="0" w:space="0" w:color="auto"/>
                <w:bottom w:val="none" w:sz="0" w:space="0" w:color="auto"/>
                <w:right w:val="none" w:sz="0" w:space="0" w:color="auto"/>
              </w:divBdr>
            </w:div>
            <w:div w:id="1180588574">
              <w:marLeft w:val="0"/>
              <w:marRight w:val="0"/>
              <w:marTop w:val="0"/>
              <w:marBottom w:val="0"/>
              <w:divBdr>
                <w:top w:val="none" w:sz="0" w:space="0" w:color="auto"/>
                <w:left w:val="none" w:sz="0" w:space="0" w:color="auto"/>
                <w:bottom w:val="none" w:sz="0" w:space="0" w:color="auto"/>
                <w:right w:val="none" w:sz="0" w:space="0" w:color="auto"/>
              </w:divBdr>
            </w:div>
            <w:div w:id="1204444504">
              <w:marLeft w:val="0"/>
              <w:marRight w:val="0"/>
              <w:marTop w:val="0"/>
              <w:marBottom w:val="0"/>
              <w:divBdr>
                <w:top w:val="none" w:sz="0" w:space="0" w:color="auto"/>
                <w:left w:val="none" w:sz="0" w:space="0" w:color="auto"/>
                <w:bottom w:val="none" w:sz="0" w:space="0" w:color="auto"/>
                <w:right w:val="none" w:sz="0" w:space="0" w:color="auto"/>
              </w:divBdr>
            </w:div>
            <w:div w:id="1286697726">
              <w:marLeft w:val="0"/>
              <w:marRight w:val="0"/>
              <w:marTop w:val="0"/>
              <w:marBottom w:val="0"/>
              <w:divBdr>
                <w:top w:val="none" w:sz="0" w:space="0" w:color="auto"/>
                <w:left w:val="none" w:sz="0" w:space="0" w:color="auto"/>
                <w:bottom w:val="none" w:sz="0" w:space="0" w:color="auto"/>
                <w:right w:val="none" w:sz="0" w:space="0" w:color="auto"/>
              </w:divBdr>
            </w:div>
            <w:div w:id="1306543676">
              <w:marLeft w:val="0"/>
              <w:marRight w:val="0"/>
              <w:marTop w:val="0"/>
              <w:marBottom w:val="0"/>
              <w:divBdr>
                <w:top w:val="none" w:sz="0" w:space="0" w:color="auto"/>
                <w:left w:val="none" w:sz="0" w:space="0" w:color="auto"/>
                <w:bottom w:val="none" w:sz="0" w:space="0" w:color="auto"/>
                <w:right w:val="none" w:sz="0" w:space="0" w:color="auto"/>
              </w:divBdr>
            </w:div>
            <w:div w:id="1336497241">
              <w:marLeft w:val="0"/>
              <w:marRight w:val="0"/>
              <w:marTop w:val="0"/>
              <w:marBottom w:val="0"/>
              <w:divBdr>
                <w:top w:val="none" w:sz="0" w:space="0" w:color="auto"/>
                <w:left w:val="none" w:sz="0" w:space="0" w:color="auto"/>
                <w:bottom w:val="none" w:sz="0" w:space="0" w:color="auto"/>
                <w:right w:val="none" w:sz="0" w:space="0" w:color="auto"/>
              </w:divBdr>
            </w:div>
            <w:div w:id="1359044906">
              <w:marLeft w:val="0"/>
              <w:marRight w:val="0"/>
              <w:marTop w:val="0"/>
              <w:marBottom w:val="0"/>
              <w:divBdr>
                <w:top w:val="none" w:sz="0" w:space="0" w:color="auto"/>
                <w:left w:val="none" w:sz="0" w:space="0" w:color="auto"/>
                <w:bottom w:val="none" w:sz="0" w:space="0" w:color="auto"/>
                <w:right w:val="none" w:sz="0" w:space="0" w:color="auto"/>
              </w:divBdr>
            </w:div>
            <w:div w:id="1483959436">
              <w:marLeft w:val="0"/>
              <w:marRight w:val="0"/>
              <w:marTop w:val="0"/>
              <w:marBottom w:val="0"/>
              <w:divBdr>
                <w:top w:val="none" w:sz="0" w:space="0" w:color="auto"/>
                <w:left w:val="none" w:sz="0" w:space="0" w:color="auto"/>
                <w:bottom w:val="none" w:sz="0" w:space="0" w:color="auto"/>
                <w:right w:val="none" w:sz="0" w:space="0" w:color="auto"/>
              </w:divBdr>
            </w:div>
            <w:div w:id="1505823530">
              <w:marLeft w:val="0"/>
              <w:marRight w:val="0"/>
              <w:marTop w:val="0"/>
              <w:marBottom w:val="0"/>
              <w:divBdr>
                <w:top w:val="none" w:sz="0" w:space="0" w:color="auto"/>
                <w:left w:val="none" w:sz="0" w:space="0" w:color="auto"/>
                <w:bottom w:val="none" w:sz="0" w:space="0" w:color="auto"/>
                <w:right w:val="none" w:sz="0" w:space="0" w:color="auto"/>
              </w:divBdr>
            </w:div>
            <w:div w:id="1520241538">
              <w:marLeft w:val="0"/>
              <w:marRight w:val="0"/>
              <w:marTop w:val="0"/>
              <w:marBottom w:val="0"/>
              <w:divBdr>
                <w:top w:val="none" w:sz="0" w:space="0" w:color="auto"/>
                <w:left w:val="none" w:sz="0" w:space="0" w:color="auto"/>
                <w:bottom w:val="none" w:sz="0" w:space="0" w:color="auto"/>
                <w:right w:val="none" w:sz="0" w:space="0" w:color="auto"/>
              </w:divBdr>
            </w:div>
            <w:div w:id="1551647796">
              <w:marLeft w:val="0"/>
              <w:marRight w:val="0"/>
              <w:marTop w:val="0"/>
              <w:marBottom w:val="0"/>
              <w:divBdr>
                <w:top w:val="none" w:sz="0" w:space="0" w:color="auto"/>
                <w:left w:val="none" w:sz="0" w:space="0" w:color="auto"/>
                <w:bottom w:val="none" w:sz="0" w:space="0" w:color="auto"/>
                <w:right w:val="none" w:sz="0" w:space="0" w:color="auto"/>
              </w:divBdr>
            </w:div>
            <w:div w:id="1556769836">
              <w:marLeft w:val="0"/>
              <w:marRight w:val="0"/>
              <w:marTop w:val="0"/>
              <w:marBottom w:val="0"/>
              <w:divBdr>
                <w:top w:val="none" w:sz="0" w:space="0" w:color="auto"/>
                <w:left w:val="none" w:sz="0" w:space="0" w:color="auto"/>
                <w:bottom w:val="none" w:sz="0" w:space="0" w:color="auto"/>
                <w:right w:val="none" w:sz="0" w:space="0" w:color="auto"/>
              </w:divBdr>
            </w:div>
            <w:div w:id="1604193746">
              <w:marLeft w:val="0"/>
              <w:marRight w:val="0"/>
              <w:marTop w:val="0"/>
              <w:marBottom w:val="0"/>
              <w:divBdr>
                <w:top w:val="none" w:sz="0" w:space="0" w:color="auto"/>
                <w:left w:val="none" w:sz="0" w:space="0" w:color="auto"/>
                <w:bottom w:val="none" w:sz="0" w:space="0" w:color="auto"/>
                <w:right w:val="none" w:sz="0" w:space="0" w:color="auto"/>
              </w:divBdr>
            </w:div>
            <w:div w:id="1616869348">
              <w:marLeft w:val="0"/>
              <w:marRight w:val="0"/>
              <w:marTop w:val="0"/>
              <w:marBottom w:val="0"/>
              <w:divBdr>
                <w:top w:val="none" w:sz="0" w:space="0" w:color="auto"/>
                <w:left w:val="none" w:sz="0" w:space="0" w:color="auto"/>
                <w:bottom w:val="none" w:sz="0" w:space="0" w:color="auto"/>
                <w:right w:val="none" w:sz="0" w:space="0" w:color="auto"/>
              </w:divBdr>
            </w:div>
            <w:div w:id="1637906352">
              <w:marLeft w:val="0"/>
              <w:marRight w:val="0"/>
              <w:marTop w:val="0"/>
              <w:marBottom w:val="0"/>
              <w:divBdr>
                <w:top w:val="none" w:sz="0" w:space="0" w:color="auto"/>
                <w:left w:val="none" w:sz="0" w:space="0" w:color="auto"/>
                <w:bottom w:val="none" w:sz="0" w:space="0" w:color="auto"/>
                <w:right w:val="none" w:sz="0" w:space="0" w:color="auto"/>
              </w:divBdr>
            </w:div>
            <w:div w:id="1649631435">
              <w:marLeft w:val="0"/>
              <w:marRight w:val="0"/>
              <w:marTop w:val="0"/>
              <w:marBottom w:val="0"/>
              <w:divBdr>
                <w:top w:val="none" w:sz="0" w:space="0" w:color="auto"/>
                <w:left w:val="none" w:sz="0" w:space="0" w:color="auto"/>
                <w:bottom w:val="none" w:sz="0" w:space="0" w:color="auto"/>
                <w:right w:val="none" w:sz="0" w:space="0" w:color="auto"/>
              </w:divBdr>
            </w:div>
            <w:div w:id="1704163359">
              <w:marLeft w:val="0"/>
              <w:marRight w:val="0"/>
              <w:marTop w:val="0"/>
              <w:marBottom w:val="0"/>
              <w:divBdr>
                <w:top w:val="none" w:sz="0" w:space="0" w:color="auto"/>
                <w:left w:val="none" w:sz="0" w:space="0" w:color="auto"/>
                <w:bottom w:val="none" w:sz="0" w:space="0" w:color="auto"/>
                <w:right w:val="none" w:sz="0" w:space="0" w:color="auto"/>
              </w:divBdr>
            </w:div>
            <w:div w:id="1706902540">
              <w:marLeft w:val="0"/>
              <w:marRight w:val="0"/>
              <w:marTop w:val="0"/>
              <w:marBottom w:val="0"/>
              <w:divBdr>
                <w:top w:val="none" w:sz="0" w:space="0" w:color="auto"/>
                <w:left w:val="none" w:sz="0" w:space="0" w:color="auto"/>
                <w:bottom w:val="none" w:sz="0" w:space="0" w:color="auto"/>
                <w:right w:val="none" w:sz="0" w:space="0" w:color="auto"/>
              </w:divBdr>
            </w:div>
            <w:div w:id="1760833762">
              <w:marLeft w:val="0"/>
              <w:marRight w:val="0"/>
              <w:marTop w:val="0"/>
              <w:marBottom w:val="0"/>
              <w:divBdr>
                <w:top w:val="none" w:sz="0" w:space="0" w:color="auto"/>
                <w:left w:val="none" w:sz="0" w:space="0" w:color="auto"/>
                <w:bottom w:val="none" w:sz="0" w:space="0" w:color="auto"/>
                <w:right w:val="none" w:sz="0" w:space="0" w:color="auto"/>
              </w:divBdr>
            </w:div>
            <w:div w:id="1784373755">
              <w:marLeft w:val="0"/>
              <w:marRight w:val="0"/>
              <w:marTop w:val="0"/>
              <w:marBottom w:val="0"/>
              <w:divBdr>
                <w:top w:val="none" w:sz="0" w:space="0" w:color="auto"/>
                <w:left w:val="none" w:sz="0" w:space="0" w:color="auto"/>
                <w:bottom w:val="none" w:sz="0" w:space="0" w:color="auto"/>
                <w:right w:val="none" w:sz="0" w:space="0" w:color="auto"/>
              </w:divBdr>
            </w:div>
            <w:div w:id="1798598108">
              <w:marLeft w:val="0"/>
              <w:marRight w:val="0"/>
              <w:marTop w:val="0"/>
              <w:marBottom w:val="0"/>
              <w:divBdr>
                <w:top w:val="none" w:sz="0" w:space="0" w:color="auto"/>
                <w:left w:val="none" w:sz="0" w:space="0" w:color="auto"/>
                <w:bottom w:val="none" w:sz="0" w:space="0" w:color="auto"/>
                <w:right w:val="none" w:sz="0" w:space="0" w:color="auto"/>
              </w:divBdr>
            </w:div>
            <w:div w:id="1886942005">
              <w:marLeft w:val="0"/>
              <w:marRight w:val="0"/>
              <w:marTop w:val="0"/>
              <w:marBottom w:val="0"/>
              <w:divBdr>
                <w:top w:val="none" w:sz="0" w:space="0" w:color="auto"/>
                <w:left w:val="none" w:sz="0" w:space="0" w:color="auto"/>
                <w:bottom w:val="none" w:sz="0" w:space="0" w:color="auto"/>
                <w:right w:val="none" w:sz="0" w:space="0" w:color="auto"/>
              </w:divBdr>
            </w:div>
            <w:div w:id="1919095811">
              <w:marLeft w:val="0"/>
              <w:marRight w:val="0"/>
              <w:marTop w:val="0"/>
              <w:marBottom w:val="0"/>
              <w:divBdr>
                <w:top w:val="none" w:sz="0" w:space="0" w:color="auto"/>
                <w:left w:val="none" w:sz="0" w:space="0" w:color="auto"/>
                <w:bottom w:val="none" w:sz="0" w:space="0" w:color="auto"/>
                <w:right w:val="none" w:sz="0" w:space="0" w:color="auto"/>
              </w:divBdr>
            </w:div>
            <w:div w:id="1959289050">
              <w:marLeft w:val="0"/>
              <w:marRight w:val="0"/>
              <w:marTop w:val="0"/>
              <w:marBottom w:val="0"/>
              <w:divBdr>
                <w:top w:val="none" w:sz="0" w:space="0" w:color="auto"/>
                <w:left w:val="none" w:sz="0" w:space="0" w:color="auto"/>
                <w:bottom w:val="none" w:sz="0" w:space="0" w:color="auto"/>
                <w:right w:val="none" w:sz="0" w:space="0" w:color="auto"/>
              </w:divBdr>
            </w:div>
            <w:div w:id="2014410166">
              <w:marLeft w:val="0"/>
              <w:marRight w:val="0"/>
              <w:marTop w:val="0"/>
              <w:marBottom w:val="0"/>
              <w:divBdr>
                <w:top w:val="none" w:sz="0" w:space="0" w:color="auto"/>
                <w:left w:val="none" w:sz="0" w:space="0" w:color="auto"/>
                <w:bottom w:val="none" w:sz="0" w:space="0" w:color="auto"/>
                <w:right w:val="none" w:sz="0" w:space="0" w:color="auto"/>
              </w:divBdr>
            </w:div>
            <w:div w:id="2034761799">
              <w:marLeft w:val="0"/>
              <w:marRight w:val="0"/>
              <w:marTop w:val="0"/>
              <w:marBottom w:val="0"/>
              <w:divBdr>
                <w:top w:val="none" w:sz="0" w:space="0" w:color="auto"/>
                <w:left w:val="none" w:sz="0" w:space="0" w:color="auto"/>
                <w:bottom w:val="none" w:sz="0" w:space="0" w:color="auto"/>
                <w:right w:val="none" w:sz="0" w:space="0" w:color="auto"/>
              </w:divBdr>
            </w:div>
            <w:div w:id="2070810258">
              <w:marLeft w:val="0"/>
              <w:marRight w:val="0"/>
              <w:marTop w:val="0"/>
              <w:marBottom w:val="0"/>
              <w:divBdr>
                <w:top w:val="none" w:sz="0" w:space="0" w:color="auto"/>
                <w:left w:val="none" w:sz="0" w:space="0" w:color="auto"/>
                <w:bottom w:val="none" w:sz="0" w:space="0" w:color="auto"/>
                <w:right w:val="none" w:sz="0" w:space="0" w:color="auto"/>
              </w:divBdr>
            </w:div>
          </w:divsChild>
        </w:div>
        <w:div w:id="1028675262">
          <w:marLeft w:val="0"/>
          <w:marRight w:val="0"/>
          <w:marTop w:val="0"/>
          <w:marBottom w:val="0"/>
          <w:divBdr>
            <w:top w:val="none" w:sz="0" w:space="0" w:color="auto"/>
            <w:left w:val="none" w:sz="0" w:space="0" w:color="auto"/>
            <w:bottom w:val="none" w:sz="0" w:space="0" w:color="auto"/>
            <w:right w:val="none" w:sz="0" w:space="0" w:color="auto"/>
          </w:divBdr>
        </w:div>
        <w:div w:id="1190413262">
          <w:marLeft w:val="0"/>
          <w:marRight w:val="0"/>
          <w:marTop w:val="0"/>
          <w:marBottom w:val="0"/>
          <w:divBdr>
            <w:top w:val="none" w:sz="0" w:space="0" w:color="auto"/>
            <w:left w:val="none" w:sz="0" w:space="0" w:color="auto"/>
            <w:bottom w:val="none" w:sz="0" w:space="0" w:color="auto"/>
            <w:right w:val="none" w:sz="0" w:space="0" w:color="auto"/>
          </w:divBdr>
        </w:div>
        <w:div w:id="1268611439">
          <w:marLeft w:val="0"/>
          <w:marRight w:val="0"/>
          <w:marTop w:val="0"/>
          <w:marBottom w:val="0"/>
          <w:divBdr>
            <w:top w:val="none" w:sz="0" w:space="0" w:color="auto"/>
            <w:left w:val="none" w:sz="0" w:space="0" w:color="auto"/>
            <w:bottom w:val="none" w:sz="0" w:space="0" w:color="auto"/>
            <w:right w:val="none" w:sz="0" w:space="0" w:color="auto"/>
          </w:divBdr>
        </w:div>
        <w:div w:id="1361856370">
          <w:marLeft w:val="0"/>
          <w:marRight w:val="0"/>
          <w:marTop w:val="0"/>
          <w:marBottom w:val="0"/>
          <w:divBdr>
            <w:top w:val="none" w:sz="0" w:space="0" w:color="auto"/>
            <w:left w:val="none" w:sz="0" w:space="0" w:color="auto"/>
            <w:bottom w:val="none" w:sz="0" w:space="0" w:color="auto"/>
            <w:right w:val="none" w:sz="0" w:space="0" w:color="auto"/>
          </w:divBdr>
        </w:div>
        <w:div w:id="1440875968">
          <w:marLeft w:val="0"/>
          <w:marRight w:val="0"/>
          <w:marTop w:val="0"/>
          <w:marBottom w:val="0"/>
          <w:divBdr>
            <w:top w:val="none" w:sz="0" w:space="0" w:color="auto"/>
            <w:left w:val="none" w:sz="0" w:space="0" w:color="auto"/>
            <w:bottom w:val="none" w:sz="0" w:space="0" w:color="auto"/>
            <w:right w:val="none" w:sz="0" w:space="0" w:color="auto"/>
          </w:divBdr>
        </w:div>
        <w:div w:id="1757167507">
          <w:marLeft w:val="0"/>
          <w:marRight w:val="0"/>
          <w:marTop w:val="0"/>
          <w:marBottom w:val="0"/>
          <w:divBdr>
            <w:top w:val="none" w:sz="0" w:space="0" w:color="auto"/>
            <w:left w:val="none" w:sz="0" w:space="0" w:color="auto"/>
            <w:bottom w:val="none" w:sz="0" w:space="0" w:color="auto"/>
            <w:right w:val="none" w:sz="0" w:space="0" w:color="auto"/>
          </w:divBdr>
        </w:div>
        <w:div w:id="1773738354">
          <w:marLeft w:val="0"/>
          <w:marRight w:val="0"/>
          <w:marTop w:val="0"/>
          <w:marBottom w:val="0"/>
          <w:divBdr>
            <w:top w:val="none" w:sz="0" w:space="0" w:color="auto"/>
            <w:left w:val="none" w:sz="0" w:space="0" w:color="auto"/>
            <w:bottom w:val="none" w:sz="0" w:space="0" w:color="auto"/>
            <w:right w:val="none" w:sz="0" w:space="0" w:color="auto"/>
          </w:divBdr>
        </w:div>
        <w:div w:id="1992829029">
          <w:marLeft w:val="0"/>
          <w:marRight w:val="0"/>
          <w:marTop w:val="0"/>
          <w:marBottom w:val="0"/>
          <w:divBdr>
            <w:top w:val="none" w:sz="0" w:space="0" w:color="auto"/>
            <w:left w:val="none" w:sz="0" w:space="0" w:color="auto"/>
            <w:bottom w:val="none" w:sz="0" w:space="0" w:color="auto"/>
            <w:right w:val="none" w:sz="0" w:space="0" w:color="auto"/>
          </w:divBdr>
        </w:div>
        <w:div w:id="2050180474">
          <w:marLeft w:val="0"/>
          <w:marRight w:val="0"/>
          <w:marTop w:val="0"/>
          <w:marBottom w:val="0"/>
          <w:divBdr>
            <w:top w:val="none" w:sz="0" w:space="0" w:color="auto"/>
            <w:left w:val="none" w:sz="0" w:space="0" w:color="auto"/>
            <w:bottom w:val="none" w:sz="0" w:space="0" w:color="auto"/>
            <w:right w:val="none" w:sz="0" w:space="0" w:color="auto"/>
          </w:divBdr>
        </w:div>
      </w:divsChild>
    </w:div>
    <w:div w:id="262301069">
      <w:bodyDiv w:val="1"/>
      <w:marLeft w:val="0"/>
      <w:marRight w:val="0"/>
      <w:marTop w:val="0"/>
      <w:marBottom w:val="0"/>
      <w:divBdr>
        <w:top w:val="none" w:sz="0" w:space="0" w:color="auto"/>
        <w:left w:val="none" w:sz="0" w:space="0" w:color="auto"/>
        <w:bottom w:val="none" w:sz="0" w:space="0" w:color="auto"/>
        <w:right w:val="none" w:sz="0" w:space="0" w:color="auto"/>
      </w:divBdr>
    </w:div>
    <w:div w:id="371610713">
      <w:bodyDiv w:val="1"/>
      <w:marLeft w:val="0"/>
      <w:marRight w:val="0"/>
      <w:marTop w:val="0"/>
      <w:marBottom w:val="0"/>
      <w:divBdr>
        <w:top w:val="none" w:sz="0" w:space="0" w:color="auto"/>
        <w:left w:val="none" w:sz="0" w:space="0" w:color="auto"/>
        <w:bottom w:val="none" w:sz="0" w:space="0" w:color="auto"/>
        <w:right w:val="none" w:sz="0" w:space="0" w:color="auto"/>
      </w:divBdr>
      <w:divsChild>
        <w:div w:id="12344788">
          <w:marLeft w:val="0"/>
          <w:marRight w:val="0"/>
          <w:marTop w:val="0"/>
          <w:marBottom w:val="0"/>
          <w:divBdr>
            <w:top w:val="none" w:sz="0" w:space="0" w:color="auto"/>
            <w:left w:val="none" w:sz="0" w:space="0" w:color="auto"/>
            <w:bottom w:val="none" w:sz="0" w:space="0" w:color="auto"/>
            <w:right w:val="none" w:sz="0" w:space="0" w:color="auto"/>
          </w:divBdr>
        </w:div>
        <w:div w:id="12388851">
          <w:marLeft w:val="0"/>
          <w:marRight w:val="0"/>
          <w:marTop w:val="0"/>
          <w:marBottom w:val="0"/>
          <w:divBdr>
            <w:top w:val="none" w:sz="0" w:space="0" w:color="auto"/>
            <w:left w:val="none" w:sz="0" w:space="0" w:color="auto"/>
            <w:bottom w:val="none" w:sz="0" w:space="0" w:color="auto"/>
            <w:right w:val="none" w:sz="0" w:space="0" w:color="auto"/>
          </w:divBdr>
        </w:div>
        <w:div w:id="13924926">
          <w:marLeft w:val="0"/>
          <w:marRight w:val="0"/>
          <w:marTop w:val="0"/>
          <w:marBottom w:val="0"/>
          <w:divBdr>
            <w:top w:val="none" w:sz="0" w:space="0" w:color="auto"/>
            <w:left w:val="none" w:sz="0" w:space="0" w:color="auto"/>
            <w:bottom w:val="none" w:sz="0" w:space="0" w:color="auto"/>
            <w:right w:val="none" w:sz="0" w:space="0" w:color="auto"/>
          </w:divBdr>
        </w:div>
        <w:div w:id="18625460">
          <w:marLeft w:val="0"/>
          <w:marRight w:val="0"/>
          <w:marTop w:val="0"/>
          <w:marBottom w:val="0"/>
          <w:divBdr>
            <w:top w:val="none" w:sz="0" w:space="0" w:color="auto"/>
            <w:left w:val="none" w:sz="0" w:space="0" w:color="auto"/>
            <w:bottom w:val="none" w:sz="0" w:space="0" w:color="auto"/>
            <w:right w:val="none" w:sz="0" w:space="0" w:color="auto"/>
          </w:divBdr>
        </w:div>
        <w:div w:id="48725974">
          <w:marLeft w:val="0"/>
          <w:marRight w:val="0"/>
          <w:marTop w:val="0"/>
          <w:marBottom w:val="0"/>
          <w:divBdr>
            <w:top w:val="none" w:sz="0" w:space="0" w:color="auto"/>
            <w:left w:val="none" w:sz="0" w:space="0" w:color="auto"/>
            <w:bottom w:val="none" w:sz="0" w:space="0" w:color="auto"/>
            <w:right w:val="none" w:sz="0" w:space="0" w:color="auto"/>
          </w:divBdr>
        </w:div>
        <w:div w:id="56979590">
          <w:marLeft w:val="0"/>
          <w:marRight w:val="0"/>
          <w:marTop w:val="0"/>
          <w:marBottom w:val="0"/>
          <w:divBdr>
            <w:top w:val="none" w:sz="0" w:space="0" w:color="auto"/>
            <w:left w:val="none" w:sz="0" w:space="0" w:color="auto"/>
            <w:bottom w:val="none" w:sz="0" w:space="0" w:color="auto"/>
            <w:right w:val="none" w:sz="0" w:space="0" w:color="auto"/>
          </w:divBdr>
        </w:div>
        <w:div w:id="92558337">
          <w:marLeft w:val="0"/>
          <w:marRight w:val="0"/>
          <w:marTop w:val="0"/>
          <w:marBottom w:val="0"/>
          <w:divBdr>
            <w:top w:val="none" w:sz="0" w:space="0" w:color="auto"/>
            <w:left w:val="none" w:sz="0" w:space="0" w:color="auto"/>
            <w:bottom w:val="none" w:sz="0" w:space="0" w:color="auto"/>
            <w:right w:val="none" w:sz="0" w:space="0" w:color="auto"/>
          </w:divBdr>
        </w:div>
        <w:div w:id="107235319">
          <w:marLeft w:val="0"/>
          <w:marRight w:val="0"/>
          <w:marTop w:val="0"/>
          <w:marBottom w:val="0"/>
          <w:divBdr>
            <w:top w:val="none" w:sz="0" w:space="0" w:color="auto"/>
            <w:left w:val="none" w:sz="0" w:space="0" w:color="auto"/>
            <w:bottom w:val="none" w:sz="0" w:space="0" w:color="auto"/>
            <w:right w:val="none" w:sz="0" w:space="0" w:color="auto"/>
          </w:divBdr>
        </w:div>
        <w:div w:id="122693580">
          <w:marLeft w:val="0"/>
          <w:marRight w:val="0"/>
          <w:marTop w:val="0"/>
          <w:marBottom w:val="0"/>
          <w:divBdr>
            <w:top w:val="none" w:sz="0" w:space="0" w:color="auto"/>
            <w:left w:val="none" w:sz="0" w:space="0" w:color="auto"/>
            <w:bottom w:val="none" w:sz="0" w:space="0" w:color="auto"/>
            <w:right w:val="none" w:sz="0" w:space="0" w:color="auto"/>
          </w:divBdr>
        </w:div>
        <w:div w:id="129981472">
          <w:marLeft w:val="0"/>
          <w:marRight w:val="0"/>
          <w:marTop w:val="0"/>
          <w:marBottom w:val="0"/>
          <w:divBdr>
            <w:top w:val="none" w:sz="0" w:space="0" w:color="auto"/>
            <w:left w:val="none" w:sz="0" w:space="0" w:color="auto"/>
            <w:bottom w:val="none" w:sz="0" w:space="0" w:color="auto"/>
            <w:right w:val="none" w:sz="0" w:space="0" w:color="auto"/>
          </w:divBdr>
        </w:div>
        <w:div w:id="138036544">
          <w:marLeft w:val="0"/>
          <w:marRight w:val="0"/>
          <w:marTop w:val="0"/>
          <w:marBottom w:val="0"/>
          <w:divBdr>
            <w:top w:val="none" w:sz="0" w:space="0" w:color="auto"/>
            <w:left w:val="none" w:sz="0" w:space="0" w:color="auto"/>
            <w:bottom w:val="none" w:sz="0" w:space="0" w:color="auto"/>
            <w:right w:val="none" w:sz="0" w:space="0" w:color="auto"/>
          </w:divBdr>
        </w:div>
        <w:div w:id="158153995">
          <w:marLeft w:val="0"/>
          <w:marRight w:val="0"/>
          <w:marTop w:val="0"/>
          <w:marBottom w:val="0"/>
          <w:divBdr>
            <w:top w:val="none" w:sz="0" w:space="0" w:color="auto"/>
            <w:left w:val="none" w:sz="0" w:space="0" w:color="auto"/>
            <w:bottom w:val="none" w:sz="0" w:space="0" w:color="auto"/>
            <w:right w:val="none" w:sz="0" w:space="0" w:color="auto"/>
          </w:divBdr>
        </w:div>
        <w:div w:id="161509655">
          <w:marLeft w:val="0"/>
          <w:marRight w:val="0"/>
          <w:marTop w:val="0"/>
          <w:marBottom w:val="0"/>
          <w:divBdr>
            <w:top w:val="none" w:sz="0" w:space="0" w:color="auto"/>
            <w:left w:val="none" w:sz="0" w:space="0" w:color="auto"/>
            <w:bottom w:val="none" w:sz="0" w:space="0" w:color="auto"/>
            <w:right w:val="none" w:sz="0" w:space="0" w:color="auto"/>
          </w:divBdr>
        </w:div>
        <w:div w:id="164520591">
          <w:marLeft w:val="0"/>
          <w:marRight w:val="0"/>
          <w:marTop w:val="0"/>
          <w:marBottom w:val="0"/>
          <w:divBdr>
            <w:top w:val="none" w:sz="0" w:space="0" w:color="auto"/>
            <w:left w:val="none" w:sz="0" w:space="0" w:color="auto"/>
            <w:bottom w:val="none" w:sz="0" w:space="0" w:color="auto"/>
            <w:right w:val="none" w:sz="0" w:space="0" w:color="auto"/>
          </w:divBdr>
        </w:div>
        <w:div w:id="175004975">
          <w:marLeft w:val="0"/>
          <w:marRight w:val="0"/>
          <w:marTop w:val="0"/>
          <w:marBottom w:val="0"/>
          <w:divBdr>
            <w:top w:val="none" w:sz="0" w:space="0" w:color="auto"/>
            <w:left w:val="none" w:sz="0" w:space="0" w:color="auto"/>
            <w:bottom w:val="none" w:sz="0" w:space="0" w:color="auto"/>
            <w:right w:val="none" w:sz="0" w:space="0" w:color="auto"/>
          </w:divBdr>
        </w:div>
        <w:div w:id="201941154">
          <w:marLeft w:val="0"/>
          <w:marRight w:val="0"/>
          <w:marTop w:val="0"/>
          <w:marBottom w:val="0"/>
          <w:divBdr>
            <w:top w:val="none" w:sz="0" w:space="0" w:color="auto"/>
            <w:left w:val="none" w:sz="0" w:space="0" w:color="auto"/>
            <w:bottom w:val="none" w:sz="0" w:space="0" w:color="auto"/>
            <w:right w:val="none" w:sz="0" w:space="0" w:color="auto"/>
          </w:divBdr>
        </w:div>
        <w:div w:id="209348473">
          <w:marLeft w:val="0"/>
          <w:marRight w:val="0"/>
          <w:marTop w:val="0"/>
          <w:marBottom w:val="0"/>
          <w:divBdr>
            <w:top w:val="none" w:sz="0" w:space="0" w:color="auto"/>
            <w:left w:val="none" w:sz="0" w:space="0" w:color="auto"/>
            <w:bottom w:val="none" w:sz="0" w:space="0" w:color="auto"/>
            <w:right w:val="none" w:sz="0" w:space="0" w:color="auto"/>
          </w:divBdr>
        </w:div>
        <w:div w:id="212884960">
          <w:marLeft w:val="0"/>
          <w:marRight w:val="0"/>
          <w:marTop w:val="0"/>
          <w:marBottom w:val="0"/>
          <w:divBdr>
            <w:top w:val="none" w:sz="0" w:space="0" w:color="auto"/>
            <w:left w:val="none" w:sz="0" w:space="0" w:color="auto"/>
            <w:bottom w:val="none" w:sz="0" w:space="0" w:color="auto"/>
            <w:right w:val="none" w:sz="0" w:space="0" w:color="auto"/>
          </w:divBdr>
        </w:div>
        <w:div w:id="284313233">
          <w:marLeft w:val="0"/>
          <w:marRight w:val="0"/>
          <w:marTop w:val="0"/>
          <w:marBottom w:val="0"/>
          <w:divBdr>
            <w:top w:val="none" w:sz="0" w:space="0" w:color="auto"/>
            <w:left w:val="none" w:sz="0" w:space="0" w:color="auto"/>
            <w:bottom w:val="none" w:sz="0" w:space="0" w:color="auto"/>
            <w:right w:val="none" w:sz="0" w:space="0" w:color="auto"/>
          </w:divBdr>
        </w:div>
        <w:div w:id="293754312">
          <w:marLeft w:val="0"/>
          <w:marRight w:val="0"/>
          <w:marTop w:val="0"/>
          <w:marBottom w:val="0"/>
          <w:divBdr>
            <w:top w:val="none" w:sz="0" w:space="0" w:color="auto"/>
            <w:left w:val="none" w:sz="0" w:space="0" w:color="auto"/>
            <w:bottom w:val="none" w:sz="0" w:space="0" w:color="auto"/>
            <w:right w:val="none" w:sz="0" w:space="0" w:color="auto"/>
          </w:divBdr>
        </w:div>
        <w:div w:id="303390827">
          <w:marLeft w:val="0"/>
          <w:marRight w:val="0"/>
          <w:marTop w:val="0"/>
          <w:marBottom w:val="0"/>
          <w:divBdr>
            <w:top w:val="none" w:sz="0" w:space="0" w:color="auto"/>
            <w:left w:val="none" w:sz="0" w:space="0" w:color="auto"/>
            <w:bottom w:val="none" w:sz="0" w:space="0" w:color="auto"/>
            <w:right w:val="none" w:sz="0" w:space="0" w:color="auto"/>
          </w:divBdr>
        </w:div>
        <w:div w:id="336201655">
          <w:marLeft w:val="0"/>
          <w:marRight w:val="0"/>
          <w:marTop w:val="0"/>
          <w:marBottom w:val="0"/>
          <w:divBdr>
            <w:top w:val="none" w:sz="0" w:space="0" w:color="auto"/>
            <w:left w:val="none" w:sz="0" w:space="0" w:color="auto"/>
            <w:bottom w:val="none" w:sz="0" w:space="0" w:color="auto"/>
            <w:right w:val="none" w:sz="0" w:space="0" w:color="auto"/>
          </w:divBdr>
        </w:div>
        <w:div w:id="343212332">
          <w:marLeft w:val="0"/>
          <w:marRight w:val="0"/>
          <w:marTop w:val="0"/>
          <w:marBottom w:val="0"/>
          <w:divBdr>
            <w:top w:val="none" w:sz="0" w:space="0" w:color="auto"/>
            <w:left w:val="none" w:sz="0" w:space="0" w:color="auto"/>
            <w:bottom w:val="none" w:sz="0" w:space="0" w:color="auto"/>
            <w:right w:val="none" w:sz="0" w:space="0" w:color="auto"/>
          </w:divBdr>
        </w:div>
        <w:div w:id="389691103">
          <w:marLeft w:val="0"/>
          <w:marRight w:val="0"/>
          <w:marTop w:val="0"/>
          <w:marBottom w:val="0"/>
          <w:divBdr>
            <w:top w:val="none" w:sz="0" w:space="0" w:color="auto"/>
            <w:left w:val="none" w:sz="0" w:space="0" w:color="auto"/>
            <w:bottom w:val="none" w:sz="0" w:space="0" w:color="auto"/>
            <w:right w:val="none" w:sz="0" w:space="0" w:color="auto"/>
          </w:divBdr>
        </w:div>
        <w:div w:id="434400961">
          <w:marLeft w:val="0"/>
          <w:marRight w:val="0"/>
          <w:marTop w:val="0"/>
          <w:marBottom w:val="0"/>
          <w:divBdr>
            <w:top w:val="none" w:sz="0" w:space="0" w:color="auto"/>
            <w:left w:val="none" w:sz="0" w:space="0" w:color="auto"/>
            <w:bottom w:val="none" w:sz="0" w:space="0" w:color="auto"/>
            <w:right w:val="none" w:sz="0" w:space="0" w:color="auto"/>
          </w:divBdr>
        </w:div>
        <w:div w:id="444152416">
          <w:marLeft w:val="0"/>
          <w:marRight w:val="0"/>
          <w:marTop w:val="0"/>
          <w:marBottom w:val="0"/>
          <w:divBdr>
            <w:top w:val="none" w:sz="0" w:space="0" w:color="auto"/>
            <w:left w:val="none" w:sz="0" w:space="0" w:color="auto"/>
            <w:bottom w:val="none" w:sz="0" w:space="0" w:color="auto"/>
            <w:right w:val="none" w:sz="0" w:space="0" w:color="auto"/>
          </w:divBdr>
        </w:div>
        <w:div w:id="480582678">
          <w:marLeft w:val="0"/>
          <w:marRight w:val="0"/>
          <w:marTop w:val="0"/>
          <w:marBottom w:val="0"/>
          <w:divBdr>
            <w:top w:val="none" w:sz="0" w:space="0" w:color="auto"/>
            <w:left w:val="none" w:sz="0" w:space="0" w:color="auto"/>
            <w:bottom w:val="none" w:sz="0" w:space="0" w:color="auto"/>
            <w:right w:val="none" w:sz="0" w:space="0" w:color="auto"/>
          </w:divBdr>
        </w:div>
        <w:div w:id="514929442">
          <w:marLeft w:val="0"/>
          <w:marRight w:val="0"/>
          <w:marTop w:val="0"/>
          <w:marBottom w:val="0"/>
          <w:divBdr>
            <w:top w:val="none" w:sz="0" w:space="0" w:color="auto"/>
            <w:left w:val="none" w:sz="0" w:space="0" w:color="auto"/>
            <w:bottom w:val="none" w:sz="0" w:space="0" w:color="auto"/>
            <w:right w:val="none" w:sz="0" w:space="0" w:color="auto"/>
          </w:divBdr>
        </w:div>
        <w:div w:id="525755573">
          <w:marLeft w:val="0"/>
          <w:marRight w:val="0"/>
          <w:marTop w:val="0"/>
          <w:marBottom w:val="0"/>
          <w:divBdr>
            <w:top w:val="none" w:sz="0" w:space="0" w:color="auto"/>
            <w:left w:val="none" w:sz="0" w:space="0" w:color="auto"/>
            <w:bottom w:val="none" w:sz="0" w:space="0" w:color="auto"/>
            <w:right w:val="none" w:sz="0" w:space="0" w:color="auto"/>
          </w:divBdr>
        </w:div>
        <w:div w:id="535191538">
          <w:marLeft w:val="0"/>
          <w:marRight w:val="0"/>
          <w:marTop w:val="0"/>
          <w:marBottom w:val="0"/>
          <w:divBdr>
            <w:top w:val="none" w:sz="0" w:space="0" w:color="auto"/>
            <w:left w:val="none" w:sz="0" w:space="0" w:color="auto"/>
            <w:bottom w:val="none" w:sz="0" w:space="0" w:color="auto"/>
            <w:right w:val="none" w:sz="0" w:space="0" w:color="auto"/>
          </w:divBdr>
        </w:div>
        <w:div w:id="545335567">
          <w:marLeft w:val="0"/>
          <w:marRight w:val="0"/>
          <w:marTop w:val="0"/>
          <w:marBottom w:val="0"/>
          <w:divBdr>
            <w:top w:val="none" w:sz="0" w:space="0" w:color="auto"/>
            <w:left w:val="none" w:sz="0" w:space="0" w:color="auto"/>
            <w:bottom w:val="none" w:sz="0" w:space="0" w:color="auto"/>
            <w:right w:val="none" w:sz="0" w:space="0" w:color="auto"/>
          </w:divBdr>
        </w:div>
        <w:div w:id="627131380">
          <w:marLeft w:val="0"/>
          <w:marRight w:val="0"/>
          <w:marTop w:val="0"/>
          <w:marBottom w:val="0"/>
          <w:divBdr>
            <w:top w:val="none" w:sz="0" w:space="0" w:color="auto"/>
            <w:left w:val="none" w:sz="0" w:space="0" w:color="auto"/>
            <w:bottom w:val="none" w:sz="0" w:space="0" w:color="auto"/>
            <w:right w:val="none" w:sz="0" w:space="0" w:color="auto"/>
          </w:divBdr>
        </w:div>
        <w:div w:id="675353287">
          <w:marLeft w:val="0"/>
          <w:marRight w:val="0"/>
          <w:marTop w:val="0"/>
          <w:marBottom w:val="0"/>
          <w:divBdr>
            <w:top w:val="none" w:sz="0" w:space="0" w:color="auto"/>
            <w:left w:val="none" w:sz="0" w:space="0" w:color="auto"/>
            <w:bottom w:val="none" w:sz="0" w:space="0" w:color="auto"/>
            <w:right w:val="none" w:sz="0" w:space="0" w:color="auto"/>
          </w:divBdr>
        </w:div>
        <w:div w:id="692266803">
          <w:marLeft w:val="0"/>
          <w:marRight w:val="0"/>
          <w:marTop w:val="0"/>
          <w:marBottom w:val="0"/>
          <w:divBdr>
            <w:top w:val="none" w:sz="0" w:space="0" w:color="auto"/>
            <w:left w:val="none" w:sz="0" w:space="0" w:color="auto"/>
            <w:bottom w:val="none" w:sz="0" w:space="0" w:color="auto"/>
            <w:right w:val="none" w:sz="0" w:space="0" w:color="auto"/>
          </w:divBdr>
        </w:div>
        <w:div w:id="697238955">
          <w:marLeft w:val="0"/>
          <w:marRight w:val="0"/>
          <w:marTop w:val="0"/>
          <w:marBottom w:val="0"/>
          <w:divBdr>
            <w:top w:val="none" w:sz="0" w:space="0" w:color="auto"/>
            <w:left w:val="none" w:sz="0" w:space="0" w:color="auto"/>
            <w:bottom w:val="none" w:sz="0" w:space="0" w:color="auto"/>
            <w:right w:val="none" w:sz="0" w:space="0" w:color="auto"/>
          </w:divBdr>
        </w:div>
        <w:div w:id="699934109">
          <w:marLeft w:val="0"/>
          <w:marRight w:val="0"/>
          <w:marTop w:val="0"/>
          <w:marBottom w:val="0"/>
          <w:divBdr>
            <w:top w:val="none" w:sz="0" w:space="0" w:color="auto"/>
            <w:left w:val="none" w:sz="0" w:space="0" w:color="auto"/>
            <w:bottom w:val="none" w:sz="0" w:space="0" w:color="auto"/>
            <w:right w:val="none" w:sz="0" w:space="0" w:color="auto"/>
          </w:divBdr>
        </w:div>
        <w:div w:id="756438799">
          <w:marLeft w:val="0"/>
          <w:marRight w:val="0"/>
          <w:marTop w:val="0"/>
          <w:marBottom w:val="0"/>
          <w:divBdr>
            <w:top w:val="none" w:sz="0" w:space="0" w:color="auto"/>
            <w:left w:val="none" w:sz="0" w:space="0" w:color="auto"/>
            <w:bottom w:val="none" w:sz="0" w:space="0" w:color="auto"/>
            <w:right w:val="none" w:sz="0" w:space="0" w:color="auto"/>
          </w:divBdr>
        </w:div>
        <w:div w:id="865143552">
          <w:marLeft w:val="0"/>
          <w:marRight w:val="0"/>
          <w:marTop w:val="0"/>
          <w:marBottom w:val="0"/>
          <w:divBdr>
            <w:top w:val="none" w:sz="0" w:space="0" w:color="auto"/>
            <w:left w:val="none" w:sz="0" w:space="0" w:color="auto"/>
            <w:bottom w:val="none" w:sz="0" w:space="0" w:color="auto"/>
            <w:right w:val="none" w:sz="0" w:space="0" w:color="auto"/>
          </w:divBdr>
        </w:div>
        <w:div w:id="889076087">
          <w:marLeft w:val="0"/>
          <w:marRight w:val="0"/>
          <w:marTop w:val="0"/>
          <w:marBottom w:val="0"/>
          <w:divBdr>
            <w:top w:val="none" w:sz="0" w:space="0" w:color="auto"/>
            <w:left w:val="none" w:sz="0" w:space="0" w:color="auto"/>
            <w:bottom w:val="none" w:sz="0" w:space="0" w:color="auto"/>
            <w:right w:val="none" w:sz="0" w:space="0" w:color="auto"/>
          </w:divBdr>
        </w:div>
        <w:div w:id="894121700">
          <w:marLeft w:val="0"/>
          <w:marRight w:val="0"/>
          <w:marTop w:val="0"/>
          <w:marBottom w:val="0"/>
          <w:divBdr>
            <w:top w:val="none" w:sz="0" w:space="0" w:color="auto"/>
            <w:left w:val="none" w:sz="0" w:space="0" w:color="auto"/>
            <w:bottom w:val="none" w:sz="0" w:space="0" w:color="auto"/>
            <w:right w:val="none" w:sz="0" w:space="0" w:color="auto"/>
          </w:divBdr>
        </w:div>
        <w:div w:id="896745480">
          <w:marLeft w:val="0"/>
          <w:marRight w:val="0"/>
          <w:marTop w:val="0"/>
          <w:marBottom w:val="0"/>
          <w:divBdr>
            <w:top w:val="none" w:sz="0" w:space="0" w:color="auto"/>
            <w:left w:val="none" w:sz="0" w:space="0" w:color="auto"/>
            <w:bottom w:val="none" w:sz="0" w:space="0" w:color="auto"/>
            <w:right w:val="none" w:sz="0" w:space="0" w:color="auto"/>
          </w:divBdr>
        </w:div>
        <w:div w:id="934090809">
          <w:marLeft w:val="0"/>
          <w:marRight w:val="0"/>
          <w:marTop w:val="0"/>
          <w:marBottom w:val="0"/>
          <w:divBdr>
            <w:top w:val="none" w:sz="0" w:space="0" w:color="auto"/>
            <w:left w:val="none" w:sz="0" w:space="0" w:color="auto"/>
            <w:bottom w:val="none" w:sz="0" w:space="0" w:color="auto"/>
            <w:right w:val="none" w:sz="0" w:space="0" w:color="auto"/>
          </w:divBdr>
        </w:div>
        <w:div w:id="968314478">
          <w:marLeft w:val="0"/>
          <w:marRight w:val="0"/>
          <w:marTop w:val="0"/>
          <w:marBottom w:val="0"/>
          <w:divBdr>
            <w:top w:val="none" w:sz="0" w:space="0" w:color="auto"/>
            <w:left w:val="none" w:sz="0" w:space="0" w:color="auto"/>
            <w:bottom w:val="none" w:sz="0" w:space="0" w:color="auto"/>
            <w:right w:val="none" w:sz="0" w:space="0" w:color="auto"/>
          </w:divBdr>
        </w:div>
        <w:div w:id="987321323">
          <w:marLeft w:val="0"/>
          <w:marRight w:val="0"/>
          <w:marTop w:val="0"/>
          <w:marBottom w:val="0"/>
          <w:divBdr>
            <w:top w:val="none" w:sz="0" w:space="0" w:color="auto"/>
            <w:left w:val="none" w:sz="0" w:space="0" w:color="auto"/>
            <w:bottom w:val="none" w:sz="0" w:space="0" w:color="auto"/>
            <w:right w:val="none" w:sz="0" w:space="0" w:color="auto"/>
          </w:divBdr>
        </w:div>
        <w:div w:id="998115767">
          <w:marLeft w:val="0"/>
          <w:marRight w:val="0"/>
          <w:marTop w:val="0"/>
          <w:marBottom w:val="0"/>
          <w:divBdr>
            <w:top w:val="none" w:sz="0" w:space="0" w:color="auto"/>
            <w:left w:val="none" w:sz="0" w:space="0" w:color="auto"/>
            <w:bottom w:val="none" w:sz="0" w:space="0" w:color="auto"/>
            <w:right w:val="none" w:sz="0" w:space="0" w:color="auto"/>
          </w:divBdr>
        </w:div>
        <w:div w:id="1003633299">
          <w:marLeft w:val="0"/>
          <w:marRight w:val="0"/>
          <w:marTop w:val="0"/>
          <w:marBottom w:val="0"/>
          <w:divBdr>
            <w:top w:val="none" w:sz="0" w:space="0" w:color="auto"/>
            <w:left w:val="none" w:sz="0" w:space="0" w:color="auto"/>
            <w:bottom w:val="none" w:sz="0" w:space="0" w:color="auto"/>
            <w:right w:val="none" w:sz="0" w:space="0" w:color="auto"/>
          </w:divBdr>
        </w:div>
        <w:div w:id="1034815111">
          <w:marLeft w:val="0"/>
          <w:marRight w:val="0"/>
          <w:marTop w:val="0"/>
          <w:marBottom w:val="0"/>
          <w:divBdr>
            <w:top w:val="none" w:sz="0" w:space="0" w:color="auto"/>
            <w:left w:val="none" w:sz="0" w:space="0" w:color="auto"/>
            <w:bottom w:val="none" w:sz="0" w:space="0" w:color="auto"/>
            <w:right w:val="none" w:sz="0" w:space="0" w:color="auto"/>
          </w:divBdr>
        </w:div>
        <w:div w:id="1045787219">
          <w:marLeft w:val="0"/>
          <w:marRight w:val="0"/>
          <w:marTop w:val="0"/>
          <w:marBottom w:val="0"/>
          <w:divBdr>
            <w:top w:val="none" w:sz="0" w:space="0" w:color="auto"/>
            <w:left w:val="none" w:sz="0" w:space="0" w:color="auto"/>
            <w:bottom w:val="none" w:sz="0" w:space="0" w:color="auto"/>
            <w:right w:val="none" w:sz="0" w:space="0" w:color="auto"/>
          </w:divBdr>
        </w:div>
        <w:div w:id="1076132193">
          <w:marLeft w:val="0"/>
          <w:marRight w:val="0"/>
          <w:marTop w:val="0"/>
          <w:marBottom w:val="0"/>
          <w:divBdr>
            <w:top w:val="none" w:sz="0" w:space="0" w:color="auto"/>
            <w:left w:val="none" w:sz="0" w:space="0" w:color="auto"/>
            <w:bottom w:val="none" w:sz="0" w:space="0" w:color="auto"/>
            <w:right w:val="none" w:sz="0" w:space="0" w:color="auto"/>
          </w:divBdr>
        </w:div>
        <w:div w:id="1094672154">
          <w:marLeft w:val="0"/>
          <w:marRight w:val="0"/>
          <w:marTop w:val="0"/>
          <w:marBottom w:val="0"/>
          <w:divBdr>
            <w:top w:val="none" w:sz="0" w:space="0" w:color="auto"/>
            <w:left w:val="none" w:sz="0" w:space="0" w:color="auto"/>
            <w:bottom w:val="none" w:sz="0" w:space="0" w:color="auto"/>
            <w:right w:val="none" w:sz="0" w:space="0" w:color="auto"/>
          </w:divBdr>
        </w:div>
        <w:div w:id="1167594287">
          <w:marLeft w:val="0"/>
          <w:marRight w:val="0"/>
          <w:marTop w:val="0"/>
          <w:marBottom w:val="0"/>
          <w:divBdr>
            <w:top w:val="none" w:sz="0" w:space="0" w:color="auto"/>
            <w:left w:val="none" w:sz="0" w:space="0" w:color="auto"/>
            <w:bottom w:val="none" w:sz="0" w:space="0" w:color="auto"/>
            <w:right w:val="none" w:sz="0" w:space="0" w:color="auto"/>
          </w:divBdr>
        </w:div>
        <w:div w:id="1172914596">
          <w:marLeft w:val="0"/>
          <w:marRight w:val="0"/>
          <w:marTop w:val="0"/>
          <w:marBottom w:val="0"/>
          <w:divBdr>
            <w:top w:val="none" w:sz="0" w:space="0" w:color="auto"/>
            <w:left w:val="none" w:sz="0" w:space="0" w:color="auto"/>
            <w:bottom w:val="none" w:sz="0" w:space="0" w:color="auto"/>
            <w:right w:val="none" w:sz="0" w:space="0" w:color="auto"/>
          </w:divBdr>
        </w:div>
        <w:div w:id="1220633070">
          <w:marLeft w:val="0"/>
          <w:marRight w:val="0"/>
          <w:marTop w:val="0"/>
          <w:marBottom w:val="0"/>
          <w:divBdr>
            <w:top w:val="none" w:sz="0" w:space="0" w:color="auto"/>
            <w:left w:val="none" w:sz="0" w:space="0" w:color="auto"/>
            <w:bottom w:val="none" w:sz="0" w:space="0" w:color="auto"/>
            <w:right w:val="none" w:sz="0" w:space="0" w:color="auto"/>
          </w:divBdr>
        </w:div>
        <w:div w:id="1228147621">
          <w:marLeft w:val="0"/>
          <w:marRight w:val="0"/>
          <w:marTop w:val="0"/>
          <w:marBottom w:val="0"/>
          <w:divBdr>
            <w:top w:val="none" w:sz="0" w:space="0" w:color="auto"/>
            <w:left w:val="none" w:sz="0" w:space="0" w:color="auto"/>
            <w:bottom w:val="none" w:sz="0" w:space="0" w:color="auto"/>
            <w:right w:val="none" w:sz="0" w:space="0" w:color="auto"/>
          </w:divBdr>
        </w:div>
        <w:div w:id="1274052374">
          <w:marLeft w:val="0"/>
          <w:marRight w:val="0"/>
          <w:marTop w:val="0"/>
          <w:marBottom w:val="0"/>
          <w:divBdr>
            <w:top w:val="none" w:sz="0" w:space="0" w:color="auto"/>
            <w:left w:val="none" w:sz="0" w:space="0" w:color="auto"/>
            <w:bottom w:val="none" w:sz="0" w:space="0" w:color="auto"/>
            <w:right w:val="none" w:sz="0" w:space="0" w:color="auto"/>
          </w:divBdr>
        </w:div>
        <w:div w:id="1282759325">
          <w:marLeft w:val="0"/>
          <w:marRight w:val="0"/>
          <w:marTop w:val="0"/>
          <w:marBottom w:val="0"/>
          <w:divBdr>
            <w:top w:val="none" w:sz="0" w:space="0" w:color="auto"/>
            <w:left w:val="none" w:sz="0" w:space="0" w:color="auto"/>
            <w:bottom w:val="none" w:sz="0" w:space="0" w:color="auto"/>
            <w:right w:val="none" w:sz="0" w:space="0" w:color="auto"/>
          </w:divBdr>
        </w:div>
        <w:div w:id="1301114374">
          <w:marLeft w:val="0"/>
          <w:marRight w:val="0"/>
          <w:marTop w:val="0"/>
          <w:marBottom w:val="0"/>
          <w:divBdr>
            <w:top w:val="none" w:sz="0" w:space="0" w:color="auto"/>
            <w:left w:val="none" w:sz="0" w:space="0" w:color="auto"/>
            <w:bottom w:val="none" w:sz="0" w:space="0" w:color="auto"/>
            <w:right w:val="none" w:sz="0" w:space="0" w:color="auto"/>
          </w:divBdr>
        </w:div>
        <w:div w:id="1303074269">
          <w:marLeft w:val="0"/>
          <w:marRight w:val="0"/>
          <w:marTop w:val="0"/>
          <w:marBottom w:val="0"/>
          <w:divBdr>
            <w:top w:val="none" w:sz="0" w:space="0" w:color="auto"/>
            <w:left w:val="none" w:sz="0" w:space="0" w:color="auto"/>
            <w:bottom w:val="none" w:sz="0" w:space="0" w:color="auto"/>
            <w:right w:val="none" w:sz="0" w:space="0" w:color="auto"/>
          </w:divBdr>
        </w:div>
        <w:div w:id="1326009809">
          <w:marLeft w:val="0"/>
          <w:marRight w:val="0"/>
          <w:marTop w:val="0"/>
          <w:marBottom w:val="0"/>
          <w:divBdr>
            <w:top w:val="none" w:sz="0" w:space="0" w:color="auto"/>
            <w:left w:val="none" w:sz="0" w:space="0" w:color="auto"/>
            <w:bottom w:val="none" w:sz="0" w:space="0" w:color="auto"/>
            <w:right w:val="none" w:sz="0" w:space="0" w:color="auto"/>
          </w:divBdr>
        </w:div>
        <w:div w:id="1350259038">
          <w:marLeft w:val="0"/>
          <w:marRight w:val="0"/>
          <w:marTop w:val="0"/>
          <w:marBottom w:val="0"/>
          <w:divBdr>
            <w:top w:val="none" w:sz="0" w:space="0" w:color="auto"/>
            <w:left w:val="none" w:sz="0" w:space="0" w:color="auto"/>
            <w:bottom w:val="none" w:sz="0" w:space="0" w:color="auto"/>
            <w:right w:val="none" w:sz="0" w:space="0" w:color="auto"/>
          </w:divBdr>
        </w:div>
        <w:div w:id="1356690211">
          <w:marLeft w:val="0"/>
          <w:marRight w:val="0"/>
          <w:marTop w:val="0"/>
          <w:marBottom w:val="0"/>
          <w:divBdr>
            <w:top w:val="none" w:sz="0" w:space="0" w:color="auto"/>
            <w:left w:val="none" w:sz="0" w:space="0" w:color="auto"/>
            <w:bottom w:val="none" w:sz="0" w:space="0" w:color="auto"/>
            <w:right w:val="none" w:sz="0" w:space="0" w:color="auto"/>
          </w:divBdr>
        </w:div>
        <w:div w:id="1374308446">
          <w:marLeft w:val="0"/>
          <w:marRight w:val="0"/>
          <w:marTop w:val="0"/>
          <w:marBottom w:val="0"/>
          <w:divBdr>
            <w:top w:val="none" w:sz="0" w:space="0" w:color="auto"/>
            <w:left w:val="none" w:sz="0" w:space="0" w:color="auto"/>
            <w:bottom w:val="none" w:sz="0" w:space="0" w:color="auto"/>
            <w:right w:val="none" w:sz="0" w:space="0" w:color="auto"/>
          </w:divBdr>
        </w:div>
        <w:div w:id="1391225175">
          <w:marLeft w:val="0"/>
          <w:marRight w:val="0"/>
          <w:marTop w:val="0"/>
          <w:marBottom w:val="0"/>
          <w:divBdr>
            <w:top w:val="none" w:sz="0" w:space="0" w:color="auto"/>
            <w:left w:val="none" w:sz="0" w:space="0" w:color="auto"/>
            <w:bottom w:val="none" w:sz="0" w:space="0" w:color="auto"/>
            <w:right w:val="none" w:sz="0" w:space="0" w:color="auto"/>
          </w:divBdr>
        </w:div>
        <w:div w:id="1413351676">
          <w:marLeft w:val="0"/>
          <w:marRight w:val="0"/>
          <w:marTop w:val="0"/>
          <w:marBottom w:val="0"/>
          <w:divBdr>
            <w:top w:val="none" w:sz="0" w:space="0" w:color="auto"/>
            <w:left w:val="none" w:sz="0" w:space="0" w:color="auto"/>
            <w:bottom w:val="none" w:sz="0" w:space="0" w:color="auto"/>
            <w:right w:val="none" w:sz="0" w:space="0" w:color="auto"/>
          </w:divBdr>
        </w:div>
        <w:div w:id="1445541758">
          <w:marLeft w:val="0"/>
          <w:marRight w:val="0"/>
          <w:marTop w:val="0"/>
          <w:marBottom w:val="0"/>
          <w:divBdr>
            <w:top w:val="none" w:sz="0" w:space="0" w:color="auto"/>
            <w:left w:val="none" w:sz="0" w:space="0" w:color="auto"/>
            <w:bottom w:val="none" w:sz="0" w:space="0" w:color="auto"/>
            <w:right w:val="none" w:sz="0" w:space="0" w:color="auto"/>
          </w:divBdr>
        </w:div>
        <w:div w:id="1451166153">
          <w:marLeft w:val="0"/>
          <w:marRight w:val="0"/>
          <w:marTop w:val="0"/>
          <w:marBottom w:val="0"/>
          <w:divBdr>
            <w:top w:val="none" w:sz="0" w:space="0" w:color="auto"/>
            <w:left w:val="none" w:sz="0" w:space="0" w:color="auto"/>
            <w:bottom w:val="none" w:sz="0" w:space="0" w:color="auto"/>
            <w:right w:val="none" w:sz="0" w:space="0" w:color="auto"/>
          </w:divBdr>
        </w:div>
        <w:div w:id="1506434076">
          <w:marLeft w:val="0"/>
          <w:marRight w:val="0"/>
          <w:marTop w:val="0"/>
          <w:marBottom w:val="0"/>
          <w:divBdr>
            <w:top w:val="none" w:sz="0" w:space="0" w:color="auto"/>
            <w:left w:val="none" w:sz="0" w:space="0" w:color="auto"/>
            <w:bottom w:val="none" w:sz="0" w:space="0" w:color="auto"/>
            <w:right w:val="none" w:sz="0" w:space="0" w:color="auto"/>
          </w:divBdr>
        </w:div>
        <w:div w:id="1513764322">
          <w:marLeft w:val="0"/>
          <w:marRight w:val="0"/>
          <w:marTop w:val="0"/>
          <w:marBottom w:val="0"/>
          <w:divBdr>
            <w:top w:val="none" w:sz="0" w:space="0" w:color="auto"/>
            <w:left w:val="none" w:sz="0" w:space="0" w:color="auto"/>
            <w:bottom w:val="none" w:sz="0" w:space="0" w:color="auto"/>
            <w:right w:val="none" w:sz="0" w:space="0" w:color="auto"/>
          </w:divBdr>
        </w:div>
        <w:div w:id="1548567009">
          <w:marLeft w:val="0"/>
          <w:marRight w:val="0"/>
          <w:marTop w:val="0"/>
          <w:marBottom w:val="0"/>
          <w:divBdr>
            <w:top w:val="none" w:sz="0" w:space="0" w:color="auto"/>
            <w:left w:val="none" w:sz="0" w:space="0" w:color="auto"/>
            <w:bottom w:val="none" w:sz="0" w:space="0" w:color="auto"/>
            <w:right w:val="none" w:sz="0" w:space="0" w:color="auto"/>
          </w:divBdr>
        </w:div>
        <w:div w:id="1562011279">
          <w:marLeft w:val="0"/>
          <w:marRight w:val="0"/>
          <w:marTop w:val="0"/>
          <w:marBottom w:val="0"/>
          <w:divBdr>
            <w:top w:val="none" w:sz="0" w:space="0" w:color="auto"/>
            <w:left w:val="none" w:sz="0" w:space="0" w:color="auto"/>
            <w:bottom w:val="none" w:sz="0" w:space="0" w:color="auto"/>
            <w:right w:val="none" w:sz="0" w:space="0" w:color="auto"/>
          </w:divBdr>
        </w:div>
        <w:div w:id="1638603902">
          <w:marLeft w:val="0"/>
          <w:marRight w:val="0"/>
          <w:marTop w:val="0"/>
          <w:marBottom w:val="0"/>
          <w:divBdr>
            <w:top w:val="none" w:sz="0" w:space="0" w:color="auto"/>
            <w:left w:val="none" w:sz="0" w:space="0" w:color="auto"/>
            <w:bottom w:val="none" w:sz="0" w:space="0" w:color="auto"/>
            <w:right w:val="none" w:sz="0" w:space="0" w:color="auto"/>
          </w:divBdr>
        </w:div>
        <w:div w:id="1678993882">
          <w:marLeft w:val="0"/>
          <w:marRight w:val="0"/>
          <w:marTop w:val="0"/>
          <w:marBottom w:val="0"/>
          <w:divBdr>
            <w:top w:val="none" w:sz="0" w:space="0" w:color="auto"/>
            <w:left w:val="none" w:sz="0" w:space="0" w:color="auto"/>
            <w:bottom w:val="none" w:sz="0" w:space="0" w:color="auto"/>
            <w:right w:val="none" w:sz="0" w:space="0" w:color="auto"/>
          </w:divBdr>
        </w:div>
        <w:div w:id="1725831515">
          <w:marLeft w:val="0"/>
          <w:marRight w:val="0"/>
          <w:marTop w:val="0"/>
          <w:marBottom w:val="0"/>
          <w:divBdr>
            <w:top w:val="none" w:sz="0" w:space="0" w:color="auto"/>
            <w:left w:val="none" w:sz="0" w:space="0" w:color="auto"/>
            <w:bottom w:val="none" w:sz="0" w:space="0" w:color="auto"/>
            <w:right w:val="none" w:sz="0" w:space="0" w:color="auto"/>
          </w:divBdr>
        </w:div>
        <w:div w:id="1741170097">
          <w:marLeft w:val="0"/>
          <w:marRight w:val="0"/>
          <w:marTop w:val="0"/>
          <w:marBottom w:val="0"/>
          <w:divBdr>
            <w:top w:val="none" w:sz="0" w:space="0" w:color="auto"/>
            <w:left w:val="none" w:sz="0" w:space="0" w:color="auto"/>
            <w:bottom w:val="none" w:sz="0" w:space="0" w:color="auto"/>
            <w:right w:val="none" w:sz="0" w:space="0" w:color="auto"/>
          </w:divBdr>
        </w:div>
        <w:div w:id="1747339739">
          <w:marLeft w:val="0"/>
          <w:marRight w:val="0"/>
          <w:marTop w:val="0"/>
          <w:marBottom w:val="0"/>
          <w:divBdr>
            <w:top w:val="none" w:sz="0" w:space="0" w:color="auto"/>
            <w:left w:val="none" w:sz="0" w:space="0" w:color="auto"/>
            <w:bottom w:val="none" w:sz="0" w:space="0" w:color="auto"/>
            <w:right w:val="none" w:sz="0" w:space="0" w:color="auto"/>
          </w:divBdr>
        </w:div>
        <w:div w:id="1768573856">
          <w:marLeft w:val="0"/>
          <w:marRight w:val="0"/>
          <w:marTop w:val="0"/>
          <w:marBottom w:val="0"/>
          <w:divBdr>
            <w:top w:val="none" w:sz="0" w:space="0" w:color="auto"/>
            <w:left w:val="none" w:sz="0" w:space="0" w:color="auto"/>
            <w:bottom w:val="none" w:sz="0" w:space="0" w:color="auto"/>
            <w:right w:val="none" w:sz="0" w:space="0" w:color="auto"/>
          </w:divBdr>
        </w:div>
        <w:div w:id="1773939472">
          <w:marLeft w:val="0"/>
          <w:marRight w:val="0"/>
          <w:marTop w:val="0"/>
          <w:marBottom w:val="0"/>
          <w:divBdr>
            <w:top w:val="none" w:sz="0" w:space="0" w:color="auto"/>
            <w:left w:val="none" w:sz="0" w:space="0" w:color="auto"/>
            <w:bottom w:val="none" w:sz="0" w:space="0" w:color="auto"/>
            <w:right w:val="none" w:sz="0" w:space="0" w:color="auto"/>
          </w:divBdr>
        </w:div>
        <w:div w:id="1775633155">
          <w:marLeft w:val="0"/>
          <w:marRight w:val="0"/>
          <w:marTop w:val="0"/>
          <w:marBottom w:val="0"/>
          <w:divBdr>
            <w:top w:val="none" w:sz="0" w:space="0" w:color="auto"/>
            <w:left w:val="none" w:sz="0" w:space="0" w:color="auto"/>
            <w:bottom w:val="none" w:sz="0" w:space="0" w:color="auto"/>
            <w:right w:val="none" w:sz="0" w:space="0" w:color="auto"/>
          </w:divBdr>
        </w:div>
        <w:div w:id="1792505766">
          <w:marLeft w:val="0"/>
          <w:marRight w:val="0"/>
          <w:marTop w:val="0"/>
          <w:marBottom w:val="0"/>
          <w:divBdr>
            <w:top w:val="none" w:sz="0" w:space="0" w:color="auto"/>
            <w:left w:val="none" w:sz="0" w:space="0" w:color="auto"/>
            <w:bottom w:val="none" w:sz="0" w:space="0" w:color="auto"/>
            <w:right w:val="none" w:sz="0" w:space="0" w:color="auto"/>
          </w:divBdr>
        </w:div>
        <w:div w:id="1796944888">
          <w:marLeft w:val="0"/>
          <w:marRight w:val="0"/>
          <w:marTop w:val="0"/>
          <w:marBottom w:val="0"/>
          <w:divBdr>
            <w:top w:val="none" w:sz="0" w:space="0" w:color="auto"/>
            <w:left w:val="none" w:sz="0" w:space="0" w:color="auto"/>
            <w:bottom w:val="none" w:sz="0" w:space="0" w:color="auto"/>
            <w:right w:val="none" w:sz="0" w:space="0" w:color="auto"/>
          </w:divBdr>
        </w:div>
        <w:div w:id="1863008627">
          <w:marLeft w:val="0"/>
          <w:marRight w:val="0"/>
          <w:marTop w:val="0"/>
          <w:marBottom w:val="0"/>
          <w:divBdr>
            <w:top w:val="none" w:sz="0" w:space="0" w:color="auto"/>
            <w:left w:val="none" w:sz="0" w:space="0" w:color="auto"/>
            <w:bottom w:val="none" w:sz="0" w:space="0" w:color="auto"/>
            <w:right w:val="none" w:sz="0" w:space="0" w:color="auto"/>
          </w:divBdr>
        </w:div>
        <w:div w:id="1906986495">
          <w:marLeft w:val="0"/>
          <w:marRight w:val="0"/>
          <w:marTop w:val="0"/>
          <w:marBottom w:val="0"/>
          <w:divBdr>
            <w:top w:val="none" w:sz="0" w:space="0" w:color="auto"/>
            <w:left w:val="none" w:sz="0" w:space="0" w:color="auto"/>
            <w:bottom w:val="none" w:sz="0" w:space="0" w:color="auto"/>
            <w:right w:val="none" w:sz="0" w:space="0" w:color="auto"/>
          </w:divBdr>
        </w:div>
        <w:div w:id="1945065684">
          <w:marLeft w:val="0"/>
          <w:marRight w:val="0"/>
          <w:marTop w:val="0"/>
          <w:marBottom w:val="0"/>
          <w:divBdr>
            <w:top w:val="none" w:sz="0" w:space="0" w:color="auto"/>
            <w:left w:val="none" w:sz="0" w:space="0" w:color="auto"/>
            <w:bottom w:val="none" w:sz="0" w:space="0" w:color="auto"/>
            <w:right w:val="none" w:sz="0" w:space="0" w:color="auto"/>
          </w:divBdr>
        </w:div>
        <w:div w:id="1963882640">
          <w:marLeft w:val="0"/>
          <w:marRight w:val="0"/>
          <w:marTop w:val="0"/>
          <w:marBottom w:val="0"/>
          <w:divBdr>
            <w:top w:val="none" w:sz="0" w:space="0" w:color="auto"/>
            <w:left w:val="none" w:sz="0" w:space="0" w:color="auto"/>
            <w:bottom w:val="none" w:sz="0" w:space="0" w:color="auto"/>
            <w:right w:val="none" w:sz="0" w:space="0" w:color="auto"/>
          </w:divBdr>
        </w:div>
        <w:div w:id="1965378504">
          <w:marLeft w:val="0"/>
          <w:marRight w:val="0"/>
          <w:marTop w:val="0"/>
          <w:marBottom w:val="0"/>
          <w:divBdr>
            <w:top w:val="none" w:sz="0" w:space="0" w:color="auto"/>
            <w:left w:val="none" w:sz="0" w:space="0" w:color="auto"/>
            <w:bottom w:val="none" w:sz="0" w:space="0" w:color="auto"/>
            <w:right w:val="none" w:sz="0" w:space="0" w:color="auto"/>
          </w:divBdr>
        </w:div>
        <w:div w:id="2019653578">
          <w:marLeft w:val="0"/>
          <w:marRight w:val="0"/>
          <w:marTop w:val="0"/>
          <w:marBottom w:val="0"/>
          <w:divBdr>
            <w:top w:val="none" w:sz="0" w:space="0" w:color="auto"/>
            <w:left w:val="none" w:sz="0" w:space="0" w:color="auto"/>
            <w:bottom w:val="none" w:sz="0" w:space="0" w:color="auto"/>
            <w:right w:val="none" w:sz="0" w:space="0" w:color="auto"/>
          </w:divBdr>
        </w:div>
        <w:div w:id="2027628814">
          <w:marLeft w:val="0"/>
          <w:marRight w:val="0"/>
          <w:marTop w:val="0"/>
          <w:marBottom w:val="0"/>
          <w:divBdr>
            <w:top w:val="none" w:sz="0" w:space="0" w:color="auto"/>
            <w:left w:val="none" w:sz="0" w:space="0" w:color="auto"/>
            <w:bottom w:val="none" w:sz="0" w:space="0" w:color="auto"/>
            <w:right w:val="none" w:sz="0" w:space="0" w:color="auto"/>
          </w:divBdr>
        </w:div>
        <w:div w:id="2050260916">
          <w:marLeft w:val="0"/>
          <w:marRight w:val="0"/>
          <w:marTop w:val="0"/>
          <w:marBottom w:val="0"/>
          <w:divBdr>
            <w:top w:val="none" w:sz="0" w:space="0" w:color="auto"/>
            <w:left w:val="none" w:sz="0" w:space="0" w:color="auto"/>
            <w:bottom w:val="none" w:sz="0" w:space="0" w:color="auto"/>
            <w:right w:val="none" w:sz="0" w:space="0" w:color="auto"/>
          </w:divBdr>
        </w:div>
        <w:div w:id="2115900178">
          <w:marLeft w:val="0"/>
          <w:marRight w:val="0"/>
          <w:marTop w:val="0"/>
          <w:marBottom w:val="0"/>
          <w:divBdr>
            <w:top w:val="none" w:sz="0" w:space="0" w:color="auto"/>
            <w:left w:val="none" w:sz="0" w:space="0" w:color="auto"/>
            <w:bottom w:val="none" w:sz="0" w:space="0" w:color="auto"/>
            <w:right w:val="none" w:sz="0" w:space="0" w:color="auto"/>
          </w:divBdr>
        </w:div>
        <w:div w:id="2118327177">
          <w:marLeft w:val="0"/>
          <w:marRight w:val="0"/>
          <w:marTop w:val="0"/>
          <w:marBottom w:val="0"/>
          <w:divBdr>
            <w:top w:val="none" w:sz="0" w:space="0" w:color="auto"/>
            <w:left w:val="none" w:sz="0" w:space="0" w:color="auto"/>
            <w:bottom w:val="none" w:sz="0" w:space="0" w:color="auto"/>
            <w:right w:val="none" w:sz="0" w:space="0" w:color="auto"/>
          </w:divBdr>
        </w:div>
        <w:div w:id="2121483159">
          <w:marLeft w:val="0"/>
          <w:marRight w:val="0"/>
          <w:marTop w:val="0"/>
          <w:marBottom w:val="0"/>
          <w:divBdr>
            <w:top w:val="none" w:sz="0" w:space="0" w:color="auto"/>
            <w:left w:val="none" w:sz="0" w:space="0" w:color="auto"/>
            <w:bottom w:val="none" w:sz="0" w:space="0" w:color="auto"/>
            <w:right w:val="none" w:sz="0" w:space="0" w:color="auto"/>
          </w:divBdr>
        </w:div>
        <w:div w:id="2129929143">
          <w:marLeft w:val="0"/>
          <w:marRight w:val="0"/>
          <w:marTop w:val="0"/>
          <w:marBottom w:val="0"/>
          <w:divBdr>
            <w:top w:val="none" w:sz="0" w:space="0" w:color="auto"/>
            <w:left w:val="none" w:sz="0" w:space="0" w:color="auto"/>
            <w:bottom w:val="none" w:sz="0" w:space="0" w:color="auto"/>
            <w:right w:val="none" w:sz="0" w:space="0" w:color="auto"/>
          </w:divBdr>
        </w:div>
      </w:divsChild>
    </w:div>
    <w:div w:id="414321091">
      <w:bodyDiv w:val="1"/>
      <w:marLeft w:val="0"/>
      <w:marRight w:val="0"/>
      <w:marTop w:val="0"/>
      <w:marBottom w:val="0"/>
      <w:divBdr>
        <w:top w:val="none" w:sz="0" w:space="0" w:color="auto"/>
        <w:left w:val="none" w:sz="0" w:space="0" w:color="auto"/>
        <w:bottom w:val="none" w:sz="0" w:space="0" w:color="auto"/>
        <w:right w:val="none" w:sz="0" w:space="0" w:color="auto"/>
      </w:divBdr>
      <w:divsChild>
        <w:div w:id="180364539">
          <w:marLeft w:val="0"/>
          <w:marRight w:val="0"/>
          <w:marTop w:val="0"/>
          <w:marBottom w:val="0"/>
          <w:divBdr>
            <w:top w:val="none" w:sz="0" w:space="0" w:color="auto"/>
            <w:left w:val="none" w:sz="0" w:space="0" w:color="auto"/>
            <w:bottom w:val="none" w:sz="0" w:space="0" w:color="auto"/>
            <w:right w:val="none" w:sz="0" w:space="0" w:color="auto"/>
          </w:divBdr>
        </w:div>
        <w:div w:id="204416826">
          <w:marLeft w:val="0"/>
          <w:marRight w:val="0"/>
          <w:marTop w:val="0"/>
          <w:marBottom w:val="0"/>
          <w:divBdr>
            <w:top w:val="none" w:sz="0" w:space="0" w:color="auto"/>
            <w:left w:val="none" w:sz="0" w:space="0" w:color="auto"/>
            <w:bottom w:val="none" w:sz="0" w:space="0" w:color="auto"/>
            <w:right w:val="none" w:sz="0" w:space="0" w:color="auto"/>
          </w:divBdr>
        </w:div>
        <w:div w:id="320888337">
          <w:marLeft w:val="0"/>
          <w:marRight w:val="0"/>
          <w:marTop w:val="0"/>
          <w:marBottom w:val="0"/>
          <w:divBdr>
            <w:top w:val="none" w:sz="0" w:space="0" w:color="auto"/>
            <w:left w:val="none" w:sz="0" w:space="0" w:color="auto"/>
            <w:bottom w:val="none" w:sz="0" w:space="0" w:color="auto"/>
            <w:right w:val="none" w:sz="0" w:space="0" w:color="auto"/>
          </w:divBdr>
        </w:div>
        <w:div w:id="438528009">
          <w:marLeft w:val="0"/>
          <w:marRight w:val="0"/>
          <w:marTop w:val="0"/>
          <w:marBottom w:val="0"/>
          <w:divBdr>
            <w:top w:val="none" w:sz="0" w:space="0" w:color="auto"/>
            <w:left w:val="none" w:sz="0" w:space="0" w:color="auto"/>
            <w:bottom w:val="none" w:sz="0" w:space="0" w:color="auto"/>
            <w:right w:val="none" w:sz="0" w:space="0" w:color="auto"/>
          </w:divBdr>
        </w:div>
        <w:div w:id="440078306">
          <w:marLeft w:val="0"/>
          <w:marRight w:val="0"/>
          <w:marTop w:val="0"/>
          <w:marBottom w:val="0"/>
          <w:divBdr>
            <w:top w:val="none" w:sz="0" w:space="0" w:color="auto"/>
            <w:left w:val="none" w:sz="0" w:space="0" w:color="auto"/>
            <w:bottom w:val="none" w:sz="0" w:space="0" w:color="auto"/>
            <w:right w:val="none" w:sz="0" w:space="0" w:color="auto"/>
          </w:divBdr>
        </w:div>
        <w:div w:id="442892876">
          <w:marLeft w:val="0"/>
          <w:marRight w:val="0"/>
          <w:marTop w:val="0"/>
          <w:marBottom w:val="0"/>
          <w:divBdr>
            <w:top w:val="none" w:sz="0" w:space="0" w:color="auto"/>
            <w:left w:val="none" w:sz="0" w:space="0" w:color="auto"/>
            <w:bottom w:val="none" w:sz="0" w:space="0" w:color="auto"/>
            <w:right w:val="none" w:sz="0" w:space="0" w:color="auto"/>
          </w:divBdr>
        </w:div>
        <w:div w:id="472723556">
          <w:marLeft w:val="0"/>
          <w:marRight w:val="0"/>
          <w:marTop w:val="0"/>
          <w:marBottom w:val="0"/>
          <w:divBdr>
            <w:top w:val="none" w:sz="0" w:space="0" w:color="auto"/>
            <w:left w:val="none" w:sz="0" w:space="0" w:color="auto"/>
            <w:bottom w:val="none" w:sz="0" w:space="0" w:color="auto"/>
            <w:right w:val="none" w:sz="0" w:space="0" w:color="auto"/>
          </w:divBdr>
        </w:div>
        <w:div w:id="648901633">
          <w:marLeft w:val="0"/>
          <w:marRight w:val="0"/>
          <w:marTop w:val="0"/>
          <w:marBottom w:val="0"/>
          <w:divBdr>
            <w:top w:val="none" w:sz="0" w:space="0" w:color="auto"/>
            <w:left w:val="none" w:sz="0" w:space="0" w:color="auto"/>
            <w:bottom w:val="none" w:sz="0" w:space="0" w:color="auto"/>
            <w:right w:val="none" w:sz="0" w:space="0" w:color="auto"/>
          </w:divBdr>
        </w:div>
        <w:div w:id="703680468">
          <w:marLeft w:val="0"/>
          <w:marRight w:val="0"/>
          <w:marTop w:val="0"/>
          <w:marBottom w:val="0"/>
          <w:divBdr>
            <w:top w:val="none" w:sz="0" w:space="0" w:color="auto"/>
            <w:left w:val="none" w:sz="0" w:space="0" w:color="auto"/>
            <w:bottom w:val="none" w:sz="0" w:space="0" w:color="auto"/>
            <w:right w:val="none" w:sz="0" w:space="0" w:color="auto"/>
          </w:divBdr>
        </w:div>
        <w:div w:id="718363780">
          <w:marLeft w:val="0"/>
          <w:marRight w:val="0"/>
          <w:marTop w:val="0"/>
          <w:marBottom w:val="0"/>
          <w:divBdr>
            <w:top w:val="none" w:sz="0" w:space="0" w:color="auto"/>
            <w:left w:val="none" w:sz="0" w:space="0" w:color="auto"/>
            <w:bottom w:val="none" w:sz="0" w:space="0" w:color="auto"/>
            <w:right w:val="none" w:sz="0" w:space="0" w:color="auto"/>
          </w:divBdr>
        </w:div>
        <w:div w:id="760108173">
          <w:marLeft w:val="0"/>
          <w:marRight w:val="0"/>
          <w:marTop w:val="0"/>
          <w:marBottom w:val="0"/>
          <w:divBdr>
            <w:top w:val="none" w:sz="0" w:space="0" w:color="auto"/>
            <w:left w:val="none" w:sz="0" w:space="0" w:color="auto"/>
            <w:bottom w:val="none" w:sz="0" w:space="0" w:color="auto"/>
            <w:right w:val="none" w:sz="0" w:space="0" w:color="auto"/>
          </w:divBdr>
        </w:div>
        <w:div w:id="765614142">
          <w:marLeft w:val="0"/>
          <w:marRight w:val="0"/>
          <w:marTop w:val="0"/>
          <w:marBottom w:val="0"/>
          <w:divBdr>
            <w:top w:val="none" w:sz="0" w:space="0" w:color="auto"/>
            <w:left w:val="none" w:sz="0" w:space="0" w:color="auto"/>
            <w:bottom w:val="none" w:sz="0" w:space="0" w:color="auto"/>
            <w:right w:val="none" w:sz="0" w:space="0" w:color="auto"/>
          </w:divBdr>
        </w:div>
        <w:div w:id="770786694">
          <w:marLeft w:val="0"/>
          <w:marRight w:val="0"/>
          <w:marTop w:val="0"/>
          <w:marBottom w:val="0"/>
          <w:divBdr>
            <w:top w:val="none" w:sz="0" w:space="0" w:color="auto"/>
            <w:left w:val="none" w:sz="0" w:space="0" w:color="auto"/>
            <w:bottom w:val="none" w:sz="0" w:space="0" w:color="auto"/>
            <w:right w:val="none" w:sz="0" w:space="0" w:color="auto"/>
          </w:divBdr>
        </w:div>
        <w:div w:id="870652483">
          <w:marLeft w:val="0"/>
          <w:marRight w:val="0"/>
          <w:marTop w:val="0"/>
          <w:marBottom w:val="0"/>
          <w:divBdr>
            <w:top w:val="none" w:sz="0" w:space="0" w:color="auto"/>
            <w:left w:val="none" w:sz="0" w:space="0" w:color="auto"/>
            <w:bottom w:val="none" w:sz="0" w:space="0" w:color="auto"/>
            <w:right w:val="none" w:sz="0" w:space="0" w:color="auto"/>
          </w:divBdr>
        </w:div>
        <w:div w:id="886912084">
          <w:marLeft w:val="0"/>
          <w:marRight w:val="0"/>
          <w:marTop w:val="0"/>
          <w:marBottom w:val="0"/>
          <w:divBdr>
            <w:top w:val="none" w:sz="0" w:space="0" w:color="auto"/>
            <w:left w:val="none" w:sz="0" w:space="0" w:color="auto"/>
            <w:bottom w:val="none" w:sz="0" w:space="0" w:color="auto"/>
            <w:right w:val="none" w:sz="0" w:space="0" w:color="auto"/>
          </w:divBdr>
        </w:div>
        <w:div w:id="909848941">
          <w:marLeft w:val="0"/>
          <w:marRight w:val="0"/>
          <w:marTop w:val="0"/>
          <w:marBottom w:val="0"/>
          <w:divBdr>
            <w:top w:val="none" w:sz="0" w:space="0" w:color="auto"/>
            <w:left w:val="none" w:sz="0" w:space="0" w:color="auto"/>
            <w:bottom w:val="none" w:sz="0" w:space="0" w:color="auto"/>
            <w:right w:val="none" w:sz="0" w:space="0" w:color="auto"/>
          </w:divBdr>
        </w:div>
        <w:div w:id="957374231">
          <w:marLeft w:val="0"/>
          <w:marRight w:val="0"/>
          <w:marTop w:val="0"/>
          <w:marBottom w:val="0"/>
          <w:divBdr>
            <w:top w:val="none" w:sz="0" w:space="0" w:color="auto"/>
            <w:left w:val="none" w:sz="0" w:space="0" w:color="auto"/>
            <w:bottom w:val="none" w:sz="0" w:space="0" w:color="auto"/>
            <w:right w:val="none" w:sz="0" w:space="0" w:color="auto"/>
          </w:divBdr>
        </w:div>
        <w:div w:id="1050498131">
          <w:marLeft w:val="0"/>
          <w:marRight w:val="0"/>
          <w:marTop w:val="0"/>
          <w:marBottom w:val="0"/>
          <w:divBdr>
            <w:top w:val="none" w:sz="0" w:space="0" w:color="auto"/>
            <w:left w:val="none" w:sz="0" w:space="0" w:color="auto"/>
            <w:bottom w:val="none" w:sz="0" w:space="0" w:color="auto"/>
            <w:right w:val="none" w:sz="0" w:space="0" w:color="auto"/>
          </w:divBdr>
        </w:div>
        <w:div w:id="1143889966">
          <w:marLeft w:val="0"/>
          <w:marRight w:val="0"/>
          <w:marTop w:val="0"/>
          <w:marBottom w:val="0"/>
          <w:divBdr>
            <w:top w:val="none" w:sz="0" w:space="0" w:color="auto"/>
            <w:left w:val="none" w:sz="0" w:space="0" w:color="auto"/>
            <w:bottom w:val="none" w:sz="0" w:space="0" w:color="auto"/>
            <w:right w:val="none" w:sz="0" w:space="0" w:color="auto"/>
          </w:divBdr>
        </w:div>
        <w:div w:id="1234705804">
          <w:marLeft w:val="0"/>
          <w:marRight w:val="0"/>
          <w:marTop w:val="0"/>
          <w:marBottom w:val="0"/>
          <w:divBdr>
            <w:top w:val="none" w:sz="0" w:space="0" w:color="auto"/>
            <w:left w:val="none" w:sz="0" w:space="0" w:color="auto"/>
            <w:bottom w:val="none" w:sz="0" w:space="0" w:color="auto"/>
            <w:right w:val="none" w:sz="0" w:space="0" w:color="auto"/>
          </w:divBdr>
        </w:div>
        <w:div w:id="1248153100">
          <w:marLeft w:val="0"/>
          <w:marRight w:val="0"/>
          <w:marTop w:val="0"/>
          <w:marBottom w:val="0"/>
          <w:divBdr>
            <w:top w:val="none" w:sz="0" w:space="0" w:color="auto"/>
            <w:left w:val="none" w:sz="0" w:space="0" w:color="auto"/>
            <w:bottom w:val="none" w:sz="0" w:space="0" w:color="auto"/>
            <w:right w:val="none" w:sz="0" w:space="0" w:color="auto"/>
          </w:divBdr>
        </w:div>
        <w:div w:id="1248422701">
          <w:marLeft w:val="0"/>
          <w:marRight w:val="0"/>
          <w:marTop w:val="0"/>
          <w:marBottom w:val="0"/>
          <w:divBdr>
            <w:top w:val="none" w:sz="0" w:space="0" w:color="auto"/>
            <w:left w:val="none" w:sz="0" w:space="0" w:color="auto"/>
            <w:bottom w:val="none" w:sz="0" w:space="0" w:color="auto"/>
            <w:right w:val="none" w:sz="0" w:space="0" w:color="auto"/>
          </w:divBdr>
        </w:div>
        <w:div w:id="1266841907">
          <w:marLeft w:val="0"/>
          <w:marRight w:val="0"/>
          <w:marTop w:val="0"/>
          <w:marBottom w:val="0"/>
          <w:divBdr>
            <w:top w:val="none" w:sz="0" w:space="0" w:color="auto"/>
            <w:left w:val="none" w:sz="0" w:space="0" w:color="auto"/>
            <w:bottom w:val="none" w:sz="0" w:space="0" w:color="auto"/>
            <w:right w:val="none" w:sz="0" w:space="0" w:color="auto"/>
          </w:divBdr>
        </w:div>
        <w:div w:id="1307320026">
          <w:marLeft w:val="0"/>
          <w:marRight w:val="0"/>
          <w:marTop w:val="0"/>
          <w:marBottom w:val="0"/>
          <w:divBdr>
            <w:top w:val="none" w:sz="0" w:space="0" w:color="auto"/>
            <w:left w:val="none" w:sz="0" w:space="0" w:color="auto"/>
            <w:bottom w:val="none" w:sz="0" w:space="0" w:color="auto"/>
            <w:right w:val="none" w:sz="0" w:space="0" w:color="auto"/>
          </w:divBdr>
        </w:div>
        <w:div w:id="1381440224">
          <w:marLeft w:val="0"/>
          <w:marRight w:val="0"/>
          <w:marTop w:val="0"/>
          <w:marBottom w:val="0"/>
          <w:divBdr>
            <w:top w:val="none" w:sz="0" w:space="0" w:color="auto"/>
            <w:left w:val="none" w:sz="0" w:space="0" w:color="auto"/>
            <w:bottom w:val="none" w:sz="0" w:space="0" w:color="auto"/>
            <w:right w:val="none" w:sz="0" w:space="0" w:color="auto"/>
          </w:divBdr>
        </w:div>
        <w:div w:id="1465385532">
          <w:marLeft w:val="0"/>
          <w:marRight w:val="0"/>
          <w:marTop w:val="0"/>
          <w:marBottom w:val="0"/>
          <w:divBdr>
            <w:top w:val="none" w:sz="0" w:space="0" w:color="auto"/>
            <w:left w:val="none" w:sz="0" w:space="0" w:color="auto"/>
            <w:bottom w:val="none" w:sz="0" w:space="0" w:color="auto"/>
            <w:right w:val="none" w:sz="0" w:space="0" w:color="auto"/>
          </w:divBdr>
        </w:div>
        <w:div w:id="1613173751">
          <w:marLeft w:val="0"/>
          <w:marRight w:val="0"/>
          <w:marTop w:val="0"/>
          <w:marBottom w:val="0"/>
          <w:divBdr>
            <w:top w:val="none" w:sz="0" w:space="0" w:color="auto"/>
            <w:left w:val="none" w:sz="0" w:space="0" w:color="auto"/>
            <w:bottom w:val="none" w:sz="0" w:space="0" w:color="auto"/>
            <w:right w:val="none" w:sz="0" w:space="0" w:color="auto"/>
          </w:divBdr>
        </w:div>
        <w:div w:id="1680424702">
          <w:marLeft w:val="0"/>
          <w:marRight w:val="0"/>
          <w:marTop w:val="0"/>
          <w:marBottom w:val="0"/>
          <w:divBdr>
            <w:top w:val="none" w:sz="0" w:space="0" w:color="auto"/>
            <w:left w:val="none" w:sz="0" w:space="0" w:color="auto"/>
            <w:bottom w:val="none" w:sz="0" w:space="0" w:color="auto"/>
            <w:right w:val="none" w:sz="0" w:space="0" w:color="auto"/>
          </w:divBdr>
        </w:div>
        <w:div w:id="1703048897">
          <w:marLeft w:val="0"/>
          <w:marRight w:val="0"/>
          <w:marTop w:val="0"/>
          <w:marBottom w:val="0"/>
          <w:divBdr>
            <w:top w:val="none" w:sz="0" w:space="0" w:color="auto"/>
            <w:left w:val="none" w:sz="0" w:space="0" w:color="auto"/>
            <w:bottom w:val="none" w:sz="0" w:space="0" w:color="auto"/>
            <w:right w:val="none" w:sz="0" w:space="0" w:color="auto"/>
          </w:divBdr>
        </w:div>
        <w:div w:id="1729844311">
          <w:marLeft w:val="0"/>
          <w:marRight w:val="0"/>
          <w:marTop w:val="0"/>
          <w:marBottom w:val="0"/>
          <w:divBdr>
            <w:top w:val="none" w:sz="0" w:space="0" w:color="auto"/>
            <w:left w:val="none" w:sz="0" w:space="0" w:color="auto"/>
            <w:bottom w:val="none" w:sz="0" w:space="0" w:color="auto"/>
            <w:right w:val="none" w:sz="0" w:space="0" w:color="auto"/>
          </w:divBdr>
        </w:div>
        <w:div w:id="1731461584">
          <w:marLeft w:val="0"/>
          <w:marRight w:val="0"/>
          <w:marTop w:val="0"/>
          <w:marBottom w:val="0"/>
          <w:divBdr>
            <w:top w:val="none" w:sz="0" w:space="0" w:color="auto"/>
            <w:left w:val="none" w:sz="0" w:space="0" w:color="auto"/>
            <w:bottom w:val="none" w:sz="0" w:space="0" w:color="auto"/>
            <w:right w:val="none" w:sz="0" w:space="0" w:color="auto"/>
          </w:divBdr>
        </w:div>
        <w:div w:id="1830899846">
          <w:marLeft w:val="0"/>
          <w:marRight w:val="0"/>
          <w:marTop w:val="0"/>
          <w:marBottom w:val="0"/>
          <w:divBdr>
            <w:top w:val="none" w:sz="0" w:space="0" w:color="auto"/>
            <w:left w:val="none" w:sz="0" w:space="0" w:color="auto"/>
            <w:bottom w:val="none" w:sz="0" w:space="0" w:color="auto"/>
            <w:right w:val="none" w:sz="0" w:space="0" w:color="auto"/>
          </w:divBdr>
        </w:div>
        <w:div w:id="1857502807">
          <w:marLeft w:val="0"/>
          <w:marRight w:val="0"/>
          <w:marTop w:val="0"/>
          <w:marBottom w:val="0"/>
          <w:divBdr>
            <w:top w:val="none" w:sz="0" w:space="0" w:color="auto"/>
            <w:left w:val="none" w:sz="0" w:space="0" w:color="auto"/>
            <w:bottom w:val="none" w:sz="0" w:space="0" w:color="auto"/>
            <w:right w:val="none" w:sz="0" w:space="0" w:color="auto"/>
          </w:divBdr>
        </w:div>
        <w:div w:id="1978760745">
          <w:marLeft w:val="0"/>
          <w:marRight w:val="0"/>
          <w:marTop w:val="0"/>
          <w:marBottom w:val="0"/>
          <w:divBdr>
            <w:top w:val="none" w:sz="0" w:space="0" w:color="auto"/>
            <w:left w:val="none" w:sz="0" w:space="0" w:color="auto"/>
            <w:bottom w:val="none" w:sz="0" w:space="0" w:color="auto"/>
            <w:right w:val="none" w:sz="0" w:space="0" w:color="auto"/>
          </w:divBdr>
        </w:div>
        <w:div w:id="2054881806">
          <w:marLeft w:val="0"/>
          <w:marRight w:val="0"/>
          <w:marTop w:val="0"/>
          <w:marBottom w:val="0"/>
          <w:divBdr>
            <w:top w:val="none" w:sz="0" w:space="0" w:color="auto"/>
            <w:left w:val="none" w:sz="0" w:space="0" w:color="auto"/>
            <w:bottom w:val="none" w:sz="0" w:space="0" w:color="auto"/>
            <w:right w:val="none" w:sz="0" w:space="0" w:color="auto"/>
          </w:divBdr>
        </w:div>
      </w:divsChild>
    </w:div>
    <w:div w:id="428349855">
      <w:bodyDiv w:val="1"/>
      <w:marLeft w:val="0"/>
      <w:marRight w:val="0"/>
      <w:marTop w:val="0"/>
      <w:marBottom w:val="0"/>
      <w:divBdr>
        <w:top w:val="none" w:sz="0" w:space="0" w:color="auto"/>
        <w:left w:val="none" w:sz="0" w:space="0" w:color="auto"/>
        <w:bottom w:val="none" w:sz="0" w:space="0" w:color="auto"/>
        <w:right w:val="none" w:sz="0" w:space="0" w:color="auto"/>
      </w:divBdr>
      <w:divsChild>
        <w:div w:id="5134986">
          <w:marLeft w:val="0"/>
          <w:marRight w:val="0"/>
          <w:marTop w:val="0"/>
          <w:marBottom w:val="0"/>
          <w:divBdr>
            <w:top w:val="none" w:sz="0" w:space="0" w:color="auto"/>
            <w:left w:val="none" w:sz="0" w:space="0" w:color="auto"/>
            <w:bottom w:val="none" w:sz="0" w:space="0" w:color="auto"/>
            <w:right w:val="none" w:sz="0" w:space="0" w:color="auto"/>
          </w:divBdr>
        </w:div>
        <w:div w:id="19667613">
          <w:marLeft w:val="0"/>
          <w:marRight w:val="0"/>
          <w:marTop w:val="0"/>
          <w:marBottom w:val="0"/>
          <w:divBdr>
            <w:top w:val="none" w:sz="0" w:space="0" w:color="auto"/>
            <w:left w:val="none" w:sz="0" w:space="0" w:color="auto"/>
            <w:bottom w:val="none" w:sz="0" w:space="0" w:color="auto"/>
            <w:right w:val="none" w:sz="0" w:space="0" w:color="auto"/>
          </w:divBdr>
        </w:div>
        <w:div w:id="47072674">
          <w:marLeft w:val="0"/>
          <w:marRight w:val="0"/>
          <w:marTop w:val="0"/>
          <w:marBottom w:val="0"/>
          <w:divBdr>
            <w:top w:val="none" w:sz="0" w:space="0" w:color="auto"/>
            <w:left w:val="none" w:sz="0" w:space="0" w:color="auto"/>
            <w:bottom w:val="none" w:sz="0" w:space="0" w:color="auto"/>
            <w:right w:val="none" w:sz="0" w:space="0" w:color="auto"/>
          </w:divBdr>
        </w:div>
        <w:div w:id="61680065">
          <w:marLeft w:val="0"/>
          <w:marRight w:val="0"/>
          <w:marTop w:val="0"/>
          <w:marBottom w:val="0"/>
          <w:divBdr>
            <w:top w:val="none" w:sz="0" w:space="0" w:color="auto"/>
            <w:left w:val="none" w:sz="0" w:space="0" w:color="auto"/>
            <w:bottom w:val="none" w:sz="0" w:space="0" w:color="auto"/>
            <w:right w:val="none" w:sz="0" w:space="0" w:color="auto"/>
          </w:divBdr>
        </w:div>
        <w:div w:id="124813091">
          <w:marLeft w:val="0"/>
          <w:marRight w:val="0"/>
          <w:marTop w:val="0"/>
          <w:marBottom w:val="0"/>
          <w:divBdr>
            <w:top w:val="none" w:sz="0" w:space="0" w:color="auto"/>
            <w:left w:val="none" w:sz="0" w:space="0" w:color="auto"/>
            <w:bottom w:val="none" w:sz="0" w:space="0" w:color="auto"/>
            <w:right w:val="none" w:sz="0" w:space="0" w:color="auto"/>
          </w:divBdr>
        </w:div>
        <w:div w:id="146946908">
          <w:marLeft w:val="0"/>
          <w:marRight w:val="0"/>
          <w:marTop w:val="0"/>
          <w:marBottom w:val="0"/>
          <w:divBdr>
            <w:top w:val="none" w:sz="0" w:space="0" w:color="auto"/>
            <w:left w:val="none" w:sz="0" w:space="0" w:color="auto"/>
            <w:bottom w:val="none" w:sz="0" w:space="0" w:color="auto"/>
            <w:right w:val="none" w:sz="0" w:space="0" w:color="auto"/>
          </w:divBdr>
        </w:div>
        <w:div w:id="179592029">
          <w:marLeft w:val="0"/>
          <w:marRight w:val="0"/>
          <w:marTop w:val="0"/>
          <w:marBottom w:val="0"/>
          <w:divBdr>
            <w:top w:val="none" w:sz="0" w:space="0" w:color="auto"/>
            <w:left w:val="none" w:sz="0" w:space="0" w:color="auto"/>
            <w:bottom w:val="none" w:sz="0" w:space="0" w:color="auto"/>
            <w:right w:val="none" w:sz="0" w:space="0" w:color="auto"/>
          </w:divBdr>
        </w:div>
        <w:div w:id="210728950">
          <w:marLeft w:val="0"/>
          <w:marRight w:val="0"/>
          <w:marTop w:val="0"/>
          <w:marBottom w:val="0"/>
          <w:divBdr>
            <w:top w:val="none" w:sz="0" w:space="0" w:color="auto"/>
            <w:left w:val="none" w:sz="0" w:space="0" w:color="auto"/>
            <w:bottom w:val="none" w:sz="0" w:space="0" w:color="auto"/>
            <w:right w:val="none" w:sz="0" w:space="0" w:color="auto"/>
          </w:divBdr>
        </w:div>
        <w:div w:id="249120747">
          <w:marLeft w:val="0"/>
          <w:marRight w:val="0"/>
          <w:marTop w:val="0"/>
          <w:marBottom w:val="0"/>
          <w:divBdr>
            <w:top w:val="none" w:sz="0" w:space="0" w:color="auto"/>
            <w:left w:val="none" w:sz="0" w:space="0" w:color="auto"/>
            <w:bottom w:val="none" w:sz="0" w:space="0" w:color="auto"/>
            <w:right w:val="none" w:sz="0" w:space="0" w:color="auto"/>
          </w:divBdr>
        </w:div>
        <w:div w:id="254749541">
          <w:marLeft w:val="0"/>
          <w:marRight w:val="0"/>
          <w:marTop w:val="0"/>
          <w:marBottom w:val="0"/>
          <w:divBdr>
            <w:top w:val="none" w:sz="0" w:space="0" w:color="auto"/>
            <w:left w:val="none" w:sz="0" w:space="0" w:color="auto"/>
            <w:bottom w:val="none" w:sz="0" w:space="0" w:color="auto"/>
            <w:right w:val="none" w:sz="0" w:space="0" w:color="auto"/>
          </w:divBdr>
        </w:div>
        <w:div w:id="261885501">
          <w:marLeft w:val="0"/>
          <w:marRight w:val="0"/>
          <w:marTop w:val="0"/>
          <w:marBottom w:val="0"/>
          <w:divBdr>
            <w:top w:val="none" w:sz="0" w:space="0" w:color="auto"/>
            <w:left w:val="none" w:sz="0" w:space="0" w:color="auto"/>
            <w:bottom w:val="none" w:sz="0" w:space="0" w:color="auto"/>
            <w:right w:val="none" w:sz="0" w:space="0" w:color="auto"/>
          </w:divBdr>
        </w:div>
        <w:div w:id="287248315">
          <w:marLeft w:val="0"/>
          <w:marRight w:val="0"/>
          <w:marTop w:val="0"/>
          <w:marBottom w:val="0"/>
          <w:divBdr>
            <w:top w:val="none" w:sz="0" w:space="0" w:color="auto"/>
            <w:left w:val="none" w:sz="0" w:space="0" w:color="auto"/>
            <w:bottom w:val="none" w:sz="0" w:space="0" w:color="auto"/>
            <w:right w:val="none" w:sz="0" w:space="0" w:color="auto"/>
          </w:divBdr>
        </w:div>
        <w:div w:id="303433879">
          <w:marLeft w:val="0"/>
          <w:marRight w:val="0"/>
          <w:marTop w:val="0"/>
          <w:marBottom w:val="0"/>
          <w:divBdr>
            <w:top w:val="none" w:sz="0" w:space="0" w:color="auto"/>
            <w:left w:val="none" w:sz="0" w:space="0" w:color="auto"/>
            <w:bottom w:val="none" w:sz="0" w:space="0" w:color="auto"/>
            <w:right w:val="none" w:sz="0" w:space="0" w:color="auto"/>
          </w:divBdr>
        </w:div>
        <w:div w:id="327826807">
          <w:marLeft w:val="0"/>
          <w:marRight w:val="0"/>
          <w:marTop w:val="0"/>
          <w:marBottom w:val="0"/>
          <w:divBdr>
            <w:top w:val="none" w:sz="0" w:space="0" w:color="auto"/>
            <w:left w:val="none" w:sz="0" w:space="0" w:color="auto"/>
            <w:bottom w:val="none" w:sz="0" w:space="0" w:color="auto"/>
            <w:right w:val="none" w:sz="0" w:space="0" w:color="auto"/>
          </w:divBdr>
        </w:div>
        <w:div w:id="348412376">
          <w:marLeft w:val="0"/>
          <w:marRight w:val="0"/>
          <w:marTop w:val="0"/>
          <w:marBottom w:val="0"/>
          <w:divBdr>
            <w:top w:val="none" w:sz="0" w:space="0" w:color="auto"/>
            <w:left w:val="none" w:sz="0" w:space="0" w:color="auto"/>
            <w:bottom w:val="none" w:sz="0" w:space="0" w:color="auto"/>
            <w:right w:val="none" w:sz="0" w:space="0" w:color="auto"/>
          </w:divBdr>
        </w:div>
        <w:div w:id="358119303">
          <w:marLeft w:val="0"/>
          <w:marRight w:val="0"/>
          <w:marTop w:val="0"/>
          <w:marBottom w:val="0"/>
          <w:divBdr>
            <w:top w:val="none" w:sz="0" w:space="0" w:color="auto"/>
            <w:left w:val="none" w:sz="0" w:space="0" w:color="auto"/>
            <w:bottom w:val="none" w:sz="0" w:space="0" w:color="auto"/>
            <w:right w:val="none" w:sz="0" w:space="0" w:color="auto"/>
          </w:divBdr>
        </w:div>
        <w:div w:id="372997400">
          <w:marLeft w:val="0"/>
          <w:marRight w:val="0"/>
          <w:marTop w:val="0"/>
          <w:marBottom w:val="0"/>
          <w:divBdr>
            <w:top w:val="none" w:sz="0" w:space="0" w:color="auto"/>
            <w:left w:val="none" w:sz="0" w:space="0" w:color="auto"/>
            <w:bottom w:val="none" w:sz="0" w:space="0" w:color="auto"/>
            <w:right w:val="none" w:sz="0" w:space="0" w:color="auto"/>
          </w:divBdr>
        </w:div>
        <w:div w:id="400060240">
          <w:marLeft w:val="0"/>
          <w:marRight w:val="0"/>
          <w:marTop w:val="0"/>
          <w:marBottom w:val="0"/>
          <w:divBdr>
            <w:top w:val="none" w:sz="0" w:space="0" w:color="auto"/>
            <w:left w:val="none" w:sz="0" w:space="0" w:color="auto"/>
            <w:bottom w:val="none" w:sz="0" w:space="0" w:color="auto"/>
            <w:right w:val="none" w:sz="0" w:space="0" w:color="auto"/>
          </w:divBdr>
        </w:div>
        <w:div w:id="435567114">
          <w:marLeft w:val="0"/>
          <w:marRight w:val="0"/>
          <w:marTop w:val="0"/>
          <w:marBottom w:val="0"/>
          <w:divBdr>
            <w:top w:val="none" w:sz="0" w:space="0" w:color="auto"/>
            <w:left w:val="none" w:sz="0" w:space="0" w:color="auto"/>
            <w:bottom w:val="none" w:sz="0" w:space="0" w:color="auto"/>
            <w:right w:val="none" w:sz="0" w:space="0" w:color="auto"/>
          </w:divBdr>
        </w:div>
        <w:div w:id="444345770">
          <w:marLeft w:val="0"/>
          <w:marRight w:val="0"/>
          <w:marTop w:val="0"/>
          <w:marBottom w:val="0"/>
          <w:divBdr>
            <w:top w:val="none" w:sz="0" w:space="0" w:color="auto"/>
            <w:left w:val="none" w:sz="0" w:space="0" w:color="auto"/>
            <w:bottom w:val="none" w:sz="0" w:space="0" w:color="auto"/>
            <w:right w:val="none" w:sz="0" w:space="0" w:color="auto"/>
          </w:divBdr>
        </w:div>
        <w:div w:id="451825208">
          <w:marLeft w:val="0"/>
          <w:marRight w:val="0"/>
          <w:marTop w:val="0"/>
          <w:marBottom w:val="0"/>
          <w:divBdr>
            <w:top w:val="none" w:sz="0" w:space="0" w:color="auto"/>
            <w:left w:val="none" w:sz="0" w:space="0" w:color="auto"/>
            <w:bottom w:val="none" w:sz="0" w:space="0" w:color="auto"/>
            <w:right w:val="none" w:sz="0" w:space="0" w:color="auto"/>
          </w:divBdr>
        </w:div>
        <w:div w:id="466751657">
          <w:marLeft w:val="0"/>
          <w:marRight w:val="0"/>
          <w:marTop w:val="0"/>
          <w:marBottom w:val="0"/>
          <w:divBdr>
            <w:top w:val="none" w:sz="0" w:space="0" w:color="auto"/>
            <w:left w:val="none" w:sz="0" w:space="0" w:color="auto"/>
            <w:bottom w:val="none" w:sz="0" w:space="0" w:color="auto"/>
            <w:right w:val="none" w:sz="0" w:space="0" w:color="auto"/>
          </w:divBdr>
        </w:div>
        <w:div w:id="471144165">
          <w:marLeft w:val="0"/>
          <w:marRight w:val="0"/>
          <w:marTop w:val="0"/>
          <w:marBottom w:val="0"/>
          <w:divBdr>
            <w:top w:val="none" w:sz="0" w:space="0" w:color="auto"/>
            <w:left w:val="none" w:sz="0" w:space="0" w:color="auto"/>
            <w:bottom w:val="none" w:sz="0" w:space="0" w:color="auto"/>
            <w:right w:val="none" w:sz="0" w:space="0" w:color="auto"/>
          </w:divBdr>
        </w:div>
        <w:div w:id="520633078">
          <w:marLeft w:val="0"/>
          <w:marRight w:val="0"/>
          <w:marTop w:val="0"/>
          <w:marBottom w:val="0"/>
          <w:divBdr>
            <w:top w:val="none" w:sz="0" w:space="0" w:color="auto"/>
            <w:left w:val="none" w:sz="0" w:space="0" w:color="auto"/>
            <w:bottom w:val="none" w:sz="0" w:space="0" w:color="auto"/>
            <w:right w:val="none" w:sz="0" w:space="0" w:color="auto"/>
          </w:divBdr>
        </w:div>
        <w:div w:id="611203192">
          <w:marLeft w:val="0"/>
          <w:marRight w:val="0"/>
          <w:marTop w:val="0"/>
          <w:marBottom w:val="0"/>
          <w:divBdr>
            <w:top w:val="none" w:sz="0" w:space="0" w:color="auto"/>
            <w:left w:val="none" w:sz="0" w:space="0" w:color="auto"/>
            <w:bottom w:val="none" w:sz="0" w:space="0" w:color="auto"/>
            <w:right w:val="none" w:sz="0" w:space="0" w:color="auto"/>
          </w:divBdr>
        </w:div>
        <w:div w:id="639188304">
          <w:marLeft w:val="0"/>
          <w:marRight w:val="0"/>
          <w:marTop w:val="0"/>
          <w:marBottom w:val="0"/>
          <w:divBdr>
            <w:top w:val="none" w:sz="0" w:space="0" w:color="auto"/>
            <w:left w:val="none" w:sz="0" w:space="0" w:color="auto"/>
            <w:bottom w:val="none" w:sz="0" w:space="0" w:color="auto"/>
            <w:right w:val="none" w:sz="0" w:space="0" w:color="auto"/>
          </w:divBdr>
        </w:div>
        <w:div w:id="640765985">
          <w:marLeft w:val="0"/>
          <w:marRight w:val="0"/>
          <w:marTop w:val="0"/>
          <w:marBottom w:val="0"/>
          <w:divBdr>
            <w:top w:val="none" w:sz="0" w:space="0" w:color="auto"/>
            <w:left w:val="none" w:sz="0" w:space="0" w:color="auto"/>
            <w:bottom w:val="none" w:sz="0" w:space="0" w:color="auto"/>
            <w:right w:val="none" w:sz="0" w:space="0" w:color="auto"/>
          </w:divBdr>
        </w:div>
        <w:div w:id="666329348">
          <w:marLeft w:val="0"/>
          <w:marRight w:val="0"/>
          <w:marTop w:val="0"/>
          <w:marBottom w:val="0"/>
          <w:divBdr>
            <w:top w:val="none" w:sz="0" w:space="0" w:color="auto"/>
            <w:left w:val="none" w:sz="0" w:space="0" w:color="auto"/>
            <w:bottom w:val="none" w:sz="0" w:space="0" w:color="auto"/>
            <w:right w:val="none" w:sz="0" w:space="0" w:color="auto"/>
          </w:divBdr>
        </w:div>
        <w:div w:id="725221983">
          <w:marLeft w:val="0"/>
          <w:marRight w:val="0"/>
          <w:marTop w:val="0"/>
          <w:marBottom w:val="0"/>
          <w:divBdr>
            <w:top w:val="none" w:sz="0" w:space="0" w:color="auto"/>
            <w:left w:val="none" w:sz="0" w:space="0" w:color="auto"/>
            <w:bottom w:val="none" w:sz="0" w:space="0" w:color="auto"/>
            <w:right w:val="none" w:sz="0" w:space="0" w:color="auto"/>
          </w:divBdr>
        </w:div>
        <w:div w:id="738405612">
          <w:marLeft w:val="0"/>
          <w:marRight w:val="0"/>
          <w:marTop w:val="0"/>
          <w:marBottom w:val="0"/>
          <w:divBdr>
            <w:top w:val="none" w:sz="0" w:space="0" w:color="auto"/>
            <w:left w:val="none" w:sz="0" w:space="0" w:color="auto"/>
            <w:bottom w:val="none" w:sz="0" w:space="0" w:color="auto"/>
            <w:right w:val="none" w:sz="0" w:space="0" w:color="auto"/>
          </w:divBdr>
        </w:div>
        <w:div w:id="755980471">
          <w:marLeft w:val="0"/>
          <w:marRight w:val="0"/>
          <w:marTop w:val="0"/>
          <w:marBottom w:val="0"/>
          <w:divBdr>
            <w:top w:val="none" w:sz="0" w:space="0" w:color="auto"/>
            <w:left w:val="none" w:sz="0" w:space="0" w:color="auto"/>
            <w:bottom w:val="none" w:sz="0" w:space="0" w:color="auto"/>
            <w:right w:val="none" w:sz="0" w:space="0" w:color="auto"/>
          </w:divBdr>
        </w:div>
        <w:div w:id="792333852">
          <w:marLeft w:val="0"/>
          <w:marRight w:val="0"/>
          <w:marTop w:val="0"/>
          <w:marBottom w:val="0"/>
          <w:divBdr>
            <w:top w:val="none" w:sz="0" w:space="0" w:color="auto"/>
            <w:left w:val="none" w:sz="0" w:space="0" w:color="auto"/>
            <w:bottom w:val="none" w:sz="0" w:space="0" w:color="auto"/>
            <w:right w:val="none" w:sz="0" w:space="0" w:color="auto"/>
          </w:divBdr>
        </w:div>
        <w:div w:id="832720359">
          <w:marLeft w:val="0"/>
          <w:marRight w:val="0"/>
          <w:marTop w:val="0"/>
          <w:marBottom w:val="0"/>
          <w:divBdr>
            <w:top w:val="none" w:sz="0" w:space="0" w:color="auto"/>
            <w:left w:val="none" w:sz="0" w:space="0" w:color="auto"/>
            <w:bottom w:val="none" w:sz="0" w:space="0" w:color="auto"/>
            <w:right w:val="none" w:sz="0" w:space="0" w:color="auto"/>
          </w:divBdr>
        </w:div>
        <w:div w:id="847449630">
          <w:marLeft w:val="0"/>
          <w:marRight w:val="0"/>
          <w:marTop w:val="0"/>
          <w:marBottom w:val="0"/>
          <w:divBdr>
            <w:top w:val="none" w:sz="0" w:space="0" w:color="auto"/>
            <w:left w:val="none" w:sz="0" w:space="0" w:color="auto"/>
            <w:bottom w:val="none" w:sz="0" w:space="0" w:color="auto"/>
            <w:right w:val="none" w:sz="0" w:space="0" w:color="auto"/>
          </w:divBdr>
        </w:div>
        <w:div w:id="864486064">
          <w:marLeft w:val="0"/>
          <w:marRight w:val="0"/>
          <w:marTop w:val="0"/>
          <w:marBottom w:val="0"/>
          <w:divBdr>
            <w:top w:val="none" w:sz="0" w:space="0" w:color="auto"/>
            <w:left w:val="none" w:sz="0" w:space="0" w:color="auto"/>
            <w:bottom w:val="none" w:sz="0" w:space="0" w:color="auto"/>
            <w:right w:val="none" w:sz="0" w:space="0" w:color="auto"/>
          </w:divBdr>
        </w:div>
        <w:div w:id="872352255">
          <w:marLeft w:val="0"/>
          <w:marRight w:val="0"/>
          <w:marTop w:val="0"/>
          <w:marBottom w:val="0"/>
          <w:divBdr>
            <w:top w:val="none" w:sz="0" w:space="0" w:color="auto"/>
            <w:left w:val="none" w:sz="0" w:space="0" w:color="auto"/>
            <w:bottom w:val="none" w:sz="0" w:space="0" w:color="auto"/>
            <w:right w:val="none" w:sz="0" w:space="0" w:color="auto"/>
          </w:divBdr>
        </w:div>
        <w:div w:id="877275818">
          <w:marLeft w:val="0"/>
          <w:marRight w:val="0"/>
          <w:marTop w:val="0"/>
          <w:marBottom w:val="0"/>
          <w:divBdr>
            <w:top w:val="none" w:sz="0" w:space="0" w:color="auto"/>
            <w:left w:val="none" w:sz="0" w:space="0" w:color="auto"/>
            <w:bottom w:val="none" w:sz="0" w:space="0" w:color="auto"/>
            <w:right w:val="none" w:sz="0" w:space="0" w:color="auto"/>
          </w:divBdr>
        </w:div>
        <w:div w:id="891767887">
          <w:marLeft w:val="0"/>
          <w:marRight w:val="0"/>
          <w:marTop w:val="0"/>
          <w:marBottom w:val="0"/>
          <w:divBdr>
            <w:top w:val="none" w:sz="0" w:space="0" w:color="auto"/>
            <w:left w:val="none" w:sz="0" w:space="0" w:color="auto"/>
            <w:bottom w:val="none" w:sz="0" w:space="0" w:color="auto"/>
            <w:right w:val="none" w:sz="0" w:space="0" w:color="auto"/>
          </w:divBdr>
        </w:div>
        <w:div w:id="907806505">
          <w:marLeft w:val="0"/>
          <w:marRight w:val="0"/>
          <w:marTop w:val="0"/>
          <w:marBottom w:val="0"/>
          <w:divBdr>
            <w:top w:val="none" w:sz="0" w:space="0" w:color="auto"/>
            <w:left w:val="none" w:sz="0" w:space="0" w:color="auto"/>
            <w:bottom w:val="none" w:sz="0" w:space="0" w:color="auto"/>
            <w:right w:val="none" w:sz="0" w:space="0" w:color="auto"/>
          </w:divBdr>
        </w:div>
        <w:div w:id="937904448">
          <w:marLeft w:val="0"/>
          <w:marRight w:val="0"/>
          <w:marTop w:val="0"/>
          <w:marBottom w:val="0"/>
          <w:divBdr>
            <w:top w:val="none" w:sz="0" w:space="0" w:color="auto"/>
            <w:left w:val="none" w:sz="0" w:space="0" w:color="auto"/>
            <w:bottom w:val="none" w:sz="0" w:space="0" w:color="auto"/>
            <w:right w:val="none" w:sz="0" w:space="0" w:color="auto"/>
          </w:divBdr>
        </w:div>
        <w:div w:id="946276069">
          <w:marLeft w:val="0"/>
          <w:marRight w:val="0"/>
          <w:marTop w:val="0"/>
          <w:marBottom w:val="0"/>
          <w:divBdr>
            <w:top w:val="none" w:sz="0" w:space="0" w:color="auto"/>
            <w:left w:val="none" w:sz="0" w:space="0" w:color="auto"/>
            <w:bottom w:val="none" w:sz="0" w:space="0" w:color="auto"/>
            <w:right w:val="none" w:sz="0" w:space="0" w:color="auto"/>
          </w:divBdr>
        </w:div>
        <w:div w:id="964892561">
          <w:marLeft w:val="0"/>
          <w:marRight w:val="0"/>
          <w:marTop w:val="0"/>
          <w:marBottom w:val="0"/>
          <w:divBdr>
            <w:top w:val="none" w:sz="0" w:space="0" w:color="auto"/>
            <w:left w:val="none" w:sz="0" w:space="0" w:color="auto"/>
            <w:bottom w:val="none" w:sz="0" w:space="0" w:color="auto"/>
            <w:right w:val="none" w:sz="0" w:space="0" w:color="auto"/>
          </w:divBdr>
        </w:div>
        <w:div w:id="1005010928">
          <w:marLeft w:val="0"/>
          <w:marRight w:val="0"/>
          <w:marTop w:val="0"/>
          <w:marBottom w:val="0"/>
          <w:divBdr>
            <w:top w:val="none" w:sz="0" w:space="0" w:color="auto"/>
            <w:left w:val="none" w:sz="0" w:space="0" w:color="auto"/>
            <w:bottom w:val="none" w:sz="0" w:space="0" w:color="auto"/>
            <w:right w:val="none" w:sz="0" w:space="0" w:color="auto"/>
          </w:divBdr>
        </w:div>
        <w:div w:id="1016660299">
          <w:marLeft w:val="0"/>
          <w:marRight w:val="0"/>
          <w:marTop w:val="0"/>
          <w:marBottom w:val="0"/>
          <w:divBdr>
            <w:top w:val="none" w:sz="0" w:space="0" w:color="auto"/>
            <w:left w:val="none" w:sz="0" w:space="0" w:color="auto"/>
            <w:bottom w:val="none" w:sz="0" w:space="0" w:color="auto"/>
            <w:right w:val="none" w:sz="0" w:space="0" w:color="auto"/>
          </w:divBdr>
        </w:div>
        <w:div w:id="1092700228">
          <w:marLeft w:val="0"/>
          <w:marRight w:val="0"/>
          <w:marTop w:val="0"/>
          <w:marBottom w:val="0"/>
          <w:divBdr>
            <w:top w:val="none" w:sz="0" w:space="0" w:color="auto"/>
            <w:left w:val="none" w:sz="0" w:space="0" w:color="auto"/>
            <w:bottom w:val="none" w:sz="0" w:space="0" w:color="auto"/>
            <w:right w:val="none" w:sz="0" w:space="0" w:color="auto"/>
          </w:divBdr>
        </w:div>
        <w:div w:id="1127772479">
          <w:marLeft w:val="0"/>
          <w:marRight w:val="0"/>
          <w:marTop w:val="0"/>
          <w:marBottom w:val="0"/>
          <w:divBdr>
            <w:top w:val="none" w:sz="0" w:space="0" w:color="auto"/>
            <w:left w:val="none" w:sz="0" w:space="0" w:color="auto"/>
            <w:bottom w:val="none" w:sz="0" w:space="0" w:color="auto"/>
            <w:right w:val="none" w:sz="0" w:space="0" w:color="auto"/>
          </w:divBdr>
        </w:div>
        <w:div w:id="1130125199">
          <w:marLeft w:val="0"/>
          <w:marRight w:val="0"/>
          <w:marTop w:val="0"/>
          <w:marBottom w:val="0"/>
          <w:divBdr>
            <w:top w:val="none" w:sz="0" w:space="0" w:color="auto"/>
            <w:left w:val="none" w:sz="0" w:space="0" w:color="auto"/>
            <w:bottom w:val="none" w:sz="0" w:space="0" w:color="auto"/>
            <w:right w:val="none" w:sz="0" w:space="0" w:color="auto"/>
          </w:divBdr>
        </w:div>
        <w:div w:id="1145900412">
          <w:marLeft w:val="0"/>
          <w:marRight w:val="0"/>
          <w:marTop w:val="0"/>
          <w:marBottom w:val="0"/>
          <w:divBdr>
            <w:top w:val="none" w:sz="0" w:space="0" w:color="auto"/>
            <w:left w:val="none" w:sz="0" w:space="0" w:color="auto"/>
            <w:bottom w:val="none" w:sz="0" w:space="0" w:color="auto"/>
            <w:right w:val="none" w:sz="0" w:space="0" w:color="auto"/>
          </w:divBdr>
        </w:div>
        <w:div w:id="1156339400">
          <w:marLeft w:val="0"/>
          <w:marRight w:val="0"/>
          <w:marTop w:val="0"/>
          <w:marBottom w:val="0"/>
          <w:divBdr>
            <w:top w:val="none" w:sz="0" w:space="0" w:color="auto"/>
            <w:left w:val="none" w:sz="0" w:space="0" w:color="auto"/>
            <w:bottom w:val="none" w:sz="0" w:space="0" w:color="auto"/>
            <w:right w:val="none" w:sz="0" w:space="0" w:color="auto"/>
          </w:divBdr>
        </w:div>
        <w:div w:id="1158959942">
          <w:marLeft w:val="0"/>
          <w:marRight w:val="0"/>
          <w:marTop w:val="0"/>
          <w:marBottom w:val="0"/>
          <w:divBdr>
            <w:top w:val="none" w:sz="0" w:space="0" w:color="auto"/>
            <w:left w:val="none" w:sz="0" w:space="0" w:color="auto"/>
            <w:bottom w:val="none" w:sz="0" w:space="0" w:color="auto"/>
            <w:right w:val="none" w:sz="0" w:space="0" w:color="auto"/>
          </w:divBdr>
        </w:div>
        <w:div w:id="1175149296">
          <w:marLeft w:val="0"/>
          <w:marRight w:val="0"/>
          <w:marTop w:val="0"/>
          <w:marBottom w:val="0"/>
          <w:divBdr>
            <w:top w:val="none" w:sz="0" w:space="0" w:color="auto"/>
            <w:left w:val="none" w:sz="0" w:space="0" w:color="auto"/>
            <w:bottom w:val="none" w:sz="0" w:space="0" w:color="auto"/>
            <w:right w:val="none" w:sz="0" w:space="0" w:color="auto"/>
          </w:divBdr>
        </w:div>
        <w:div w:id="1188370512">
          <w:marLeft w:val="0"/>
          <w:marRight w:val="0"/>
          <w:marTop w:val="0"/>
          <w:marBottom w:val="0"/>
          <w:divBdr>
            <w:top w:val="none" w:sz="0" w:space="0" w:color="auto"/>
            <w:left w:val="none" w:sz="0" w:space="0" w:color="auto"/>
            <w:bottom w:val="none" w:sz="0" w:space="0" w:color="auto"/>
            <w:right w:val="none" w:sz="0" w:space="0" w:color="auto"/>
          </w:divBdr>
        </w:div>
        <w:div w:id="1217424867">
          <w:marLeft w:val="0"/>
          <w:marRight w:val="0"/>
          <w:marTop w:val="0"/>
          <w:marBottom w:val="0"/>
          <w:divBdr>
            <w:top w:val="none" w:sz="0" w:space="0" w:color="auto"/>
            <w:left w:val="none" w:sz="0" w:space="0" w:color="auto"/>
            <w:bottom w:val="none" w:sz="0" w:space="0" w:color="auto"/>
            <w:right w:val="none" w:sz="0" w:space="0" w:color="auto"/>
          </w:divBdr>
        </w:div>
        <w:div w:id="1220437606">
          <w:marLeft w:val="0"/>
          <w:marRight w:val="0"/>
          <w:marTop w:val="0"/>
          <w:marBottom w:val="0"/>
          <w:divBdr>
            <w:top w:val="none" w:sz="0" w:space="0" w:color="auto"/>
            <w:left w:val="none" w:sz="0" w:space="0" w:color="auto"/>
            <w:bottom w:val="none" w:sz="0" w:space="0" w:color="auto"/>
            <w:right w:val="none" w:sz="0" w:space="0" w:color="auto"/>
          </w:divBdr>
        </w:div>
        <w:div w:id="1225721301">
          <w:marLeft w:val="0"/>
          <w:marRight w:val="0"/>
          <w:marTop w:val="0"/>
          <w:marBottom w:val="0"/>
          <w:divBdr>
            <w:top w:val="none" w:sz="0" w:space="0" w:color="auto"/>
            <w:left w:val="none" w:sz="0" w:space="0" w:color="auto"/>
            <w:bottom w:val="none" w:sz="0" w:space="0" w:color="auto"/>
            <w:right w:val="none" w:sz="0" w:space="0" w:color="auto"/>
          </w:divBdr>
        </w:div>
        <w:div w:id="1225724661">
          <w:marLeft w:val="0"/>
          <w:marRight w:val="0"/>
          <w:marTop w:val="0"/>
          <w:marBottom w:val="0"/>
          <w:divBdr>
            <w:top w:val="none" w:sz="0" w:space="0" w:color="auto"/>
            <w:left w:val="none" w:sz="0" w:space="0" w:color="auto"/>
            <w:bottom w:val="none" w:sz="0" w:space="0" w:color="auto"/>
            <w:right w:val="none" w:sz="0" w:space="0" w:color="auto"/>
          </w:divBdr>
        </w:div>
        <w:div w:id="1263413837">
          <w:marLeft w:val="0"/>
          <w:marRight w:val="0"/>
          <w:marTop w:val="0"/>
          <w:marBottom w:val="0"/>
          <w:divBdr>
            <w:top w:val="none" w:sz="0" w:space="0" w:color="auto"/>
            <w:left w:val="none" w:sz="0" w:space="0" w:color="auto"/>
            <w:bottom w:val="none" w:sz="0" w:space="0" w:color="auto"/>
            <w:right w:val="none" w:sz="0" w:space="0" w:color="auto"/>
          </w:divBdr>
        </w:div>
        <w:div w:id="1316639416">
          <w:marLeft w:val="0"/>
          <w:marRight w:val="0"/>
          <w:marTop w:val="0"/>
          <w:marBottom w:val="0"/>
          <w:divBdr>
            <w:top w:val="none" w:sz="0" w:space="0" w:color="auto"/>
            <w:left w:val="none" w:sz="0" w:space="0" w:color="auto"/>
            <w:bottom w:val="none" w:sz="0" w:space="0" w:color="auto"/>
            <w:right w:val="none" w:sz="0" w:space="0" w:color="auto"/>
          </w:divBdr>
        </w:div>
        <w:div w:id="1330909453">
          <w:marLeft w:val="0"/>
          <w:marRight w:val="0"/>
          <w:marTop w:val="0"/>
          <w:marBottom w:val="0"/>
          <w:divBdr>
            <w:top w:val="none" w:sz="0" w:space="0" w:color="auto"/>
            <w:left w:val="none" w:sz="0" w:space="0" w:color="auto"/>
            <w:bottom w:val="none" w:sz="0" w:space="0" w:color="auto"/>
            <w:right w:val="none" w:sz="0" w:space="0" w:color="auto"/>
          </w:divBdr>
        </w:div>
        <w:div w:id="1372457310">
          <w:marLeft w:val="0"/>
          <w:marRight w:val="0"/>
          <w:marTop w:val="0"/>
          <w:marBottom w:val="0"/>
          <w:divBdr>
            <w:top w:val="none" w:sz="0" w:space="0" w:color="auto"/>
            <w:left w:val="none" w:sz="0" w:space="0" w:color="auto"/>
            <w:bottom w:val="none" w:sz="0" w:space="0" w:color="auto"/>
            <w:right w:val="none" w:sz="0" w:space="0" w:color="auto"/>
          </w:divBdr>
        </w:div>
        <w:div w:id="1386639741">
          <w:marLeft w:val="0"/>
          <w:marRight w:val="0"/>
          <w:marTop w:val="0"/>
          <w:marBottom w:val="0"/>
          <w:divBdr>
            <w:top w:val="none" w:sz="0" w:space="0" w:color="auto"/>
            <w:left w:val="none" w:sz="0" w:space="0" w:color="auto"/>
            <w:bottom w:val="none" w:sz="0" w:space="0" w:color="auto"/>
            <w:right w:val="none" w:sz="0" w:space="0" w:color="auto"/>
          </w:divBdr>
        </w:div>
        <w:div w:id="1481075066">
          <w:marLeft w:val="0"/>
          <w:marRight w:val="0"/>
          <w:marTop w:val="0"/>
          <w:marBottom w:val="0"/>
          <w:divBdr>
            <w:top w:val="none" w:sz="0" w:space="0" w:color="auto"/>
            <w:left w:val="none" w:sz="0" w:space="0" w:color="auto"/>
            <w:bottom w:val="none" w:sz="0" w:space="0" w:color="auto"/>
            <w:right w:val="none" w:sz="0" w:space="0" w:color="auto"/>
          </w:divBdr>
        </w:div>
        <w:div w:id="1503349492">
          <w:marLeft w:val="0"/>
          <w:marRight w:val="0"/>
          <w:marTop w:val="0"/>
          <w:marBottom w:val="0"/>
          <w:divBdr>
            <w:top w:val="none" w:sz="0" w:space="0" w:color="auto"/>
            <w:left w:val="none" w:sz="0" w:space="0" w:color="auto"/>
            <w:bottom w:val="none" w:sz="0" w:space="0" w:color="auto"/>
            <w:right w:val="none" w:sz="0" w:space="0" w:color="auto"/>
          </w:divBdr>
        </w:div>
        <w:div w:id="1523939469">
          <w:marLeft w:val="0"/>
          <w:marRight w:val="0"/>
          <w:marTop w:val="0"/>
          <w:marBottom w:val="0"/>
          <w:divBdr>
            <w:top w:val="none" w:sz="0" w:space="0" w:color="auto"/>
            <w:left w:val="none" w:sz="0" w:space="0" w:color="auto"/>
            <w:bottom w:val="none" w:sz="0" w:space="0" w:color="auto"/>
            <w:right w:val="none" w:sz="0" w:space="0" w:color="auto"/>
          </w:divBdr>
        </w:div>
        <w:div w:id="1541550155">
          <w:marLeft w:val="0"/>
          <w:marRight w:val="0"/>
          <w:marTop w:val="0"/>
          <w:marBottom w:val="0"/>
          <w:divBdr>
            <w:top w:val="none" w:sz="0" w:space="0" w:color="auto"/>
            <w:left w:val="none" w:sz="0" w:space="0" w:color="auto"/>
            <w:bottom w:val="none" w:sz="0" w:space="0" w:color="auto"/>
            <w:right w:val="none" w:sz="0" w:space="0" w:color="auto"/>
          </w:divBdr>
        </w:div>
        <w:div w:id="1596672686">
          <w:marLeft w:val="0"/>
          <w:marRight w:val="0"/>
          <w:marTop w:val="0"/>
          <w:marBottom w:val="0"/>
          <w:divBdr>
            <w:top w:val="none" w:sz="0" w:space="0" w:color="auto"/>
            <w:left w:val="none" w:sz="0" w:space="0" w:color="auto"/>
            <w:bottom w:val="none" w:sz="0" w:space="0" w:color="auto"/>
            <w:right w:val="none" w:sz="0" w:space="0" w:color="auto"/>
          </w:divBdr>
        </w:div>
        <w:div w:id="1666009737">
          <w:marLeft w:val="0"/>
          <w:marRight w:val="0"/>
          <w:marTop w:val="0"/>
          <w:marBottom w:val="0"/>
          <w:divBdr>
            <w:top w:val="none" w:sz="0" w:space="0" w:color="auto"/>
            <w:left w:val="none" w:sz="0" w:space="0" w:color="auto"/>
            <w:bottom w:val="none" w:sz="0" w:space="0" w:color="auto"/>
            <w:right w:val="none" w:sz="0" w:space="0" w:color="auto"/>
          </w:divBdr>
        </w:div>
        <w:div w:id="1680353836">
          <w:marLeft w:val="0"/>
          <w:marRight w:val="0"/>
          <w:marTop w:val="0"/>
          <w:marBottom w:val="0"/>
          <w:divBdr>
            <w:top w:val="none" w:sz="0" w:space="0" w:color="auto"/>
            <w:left w:val="none" w:sz="0" w:space="0" w:color="auto"/>
            <w:bottom w:val="none" w:sz="0" w:space="0" w:color="auto"/>
            <w:right w:val="none" w:sz="0" w:space="0" w:color="auto"/>
          </w:divBdr>
        </w:div>
        <w:div w:id="1694455884">
          <w:marLeft w:val="0"/>
          <w:marRight w:val="0"/>
          <w:marTop w:val="0"/>
          <w:marBottom w:val="0"/>
          <w:divBdr>
            <w:top w:val="none" w:sz="0" w:space="0" w:color="auto"/>
            <w:left w:val="none" w:sz="0" w:space="0" w:color="auto"/>
            <w:bottom w:val="none" w:sz="0" w:space="0" w:color="auto"/>
            <w:right w:val="none" w:sz="0" w:space="0" w:color="auto"/>
          </w:divBdr>
        </w:div>
        <w:div w:id="1705666845">
          <w:marLeft w:val="0"/>
          <w:marRight w:val="0"/>
          <w:marTop w:val="0"/>
          <w:marBottom w:val="0"/>
          <w:divBdr>
            <w:top w:val="none" w:sz="0" w:space="0" w:color="auto"/>
            <w:left w:val="none" w:sz="0" w:space="0" w:color="auto"/>
            <w:bottom w:val="none" w:sz="0" w:space="0" w:color="auto"/>
            <w:right w:val="none" w:sz="0" w:space="0" w:color="auto"/>
          </w:divBdr>
        </w:div>
        <w:div w:id="1725525702">
          <w:marLeft w:val="0"/>
          <w:marRight w:val="0"/>
          <w:marTop w:val="0"/>
          <w:marBottom w:val="0"/>
          <w:divBdr>
            <w:top w:val="none" w:sz="0" w:space="0" w:color="auto"/>
            <w:left w:val="none" w:sz="0" w:space="0" w:color="auto"/>
            <w:bottom w:val="none" w:sz="0" w:space="0" w:color="auto"/>
            <w:right w:val="none" w:sz="0" w:space="0" w:color="auto"/>
          </w:divBdr>
        </w:div>
        <w:div w:id="1745450085">
          <w:marLeft w:val="0"/>
          <w:marRight w:val="0"/>
          <w:marTop w:val="0"/>
          <w:marBottom w:val="0"/>
          <w:divBdr>
            <w:top w:val="none" w:sz="0" w:space="0" w:color="auto"/>
            <w:left w:val="none" w:sz="0" w:space="0" w:color="auto"/>
            <w:bottom w:val="none" w:sz="0" w:space="0" w:color="auto"/>
            <w:right w:val="none" w:sz="0" w:space="0" w:color="auto"/>
          </w:divBdr>
        </w:div>
        <w:div w:id="1750224072">
          <w:marLeft w:val="0"/>
          <w:marRight w:val="0"/>
          <w:marTop w:val="0"/>
          <w:marBottom w:val="0"/>
          <w:divBdr>
            <w:top w:val="none" w:sz="0" w:space="0" w:color="auto"/>
            <w:left w:val="none" w:sz="0" w:space="0" w:color="auto"/>
            <w:bottom w:val="none" w:sz="0" w:space="0" w:color="auto"/>
            <w:right w:val="none" w:sz="0" w:space="0" w:color="auto"/>
          </w:divBdr>
        </w:div>
        <w:div w:id="1759935673">
          <w:marLeft w:val="0"/>
          <w:marRight w:val="0"/>
          <w:marTop w:val="0"/>
          <w:marBottom w:val="0"/>
          <w:divBdr>
            <w:top w:val="none" w:sz="0" w:space="0" w:color="auto"/>
            <w:left w:val="none" w:sz="0" w:space="0" w:color="auto"/>
            <w:bottom w:val="none" w:sz="0" w:space="0" w:color="auto"/>
            <w:right w:val="none" w:sz="0" w:space="0" w:color="auto"/>
          </w:divBdr>
        </w:div>
        <w:div w:id="1775632718">
          <w:marLeft w:val="0"/>
          <w:marRight w:val="0"/>
          <w:marTop w:val="0"/>
          <w:marBottom w:val="0"/>
          <w:divBdr>
            <w:top w:val="none" w:sz="0" w:space="0" w:color="auto"/>
            <w:left w:val="none" w:sz="0" w:space="0" w:color="auto"/>
            <w:bottom w:val="none" w:sz="0" w:space="0" w:color="auto"/>
            <w:right w:val="none" w:sz="0" w:space="0" w:color="auto"/>
          </w:divBdr>
        </w:div>
        <w:div w:id="1792356371">
          <w:marLeft w:val="0"/>
          <w:marRight w:val="0"/>
          <w:marTop w:val="0"/>
          <w:marBottom w:val="0"/>
          <w:divBdr>
            <w:top w:val="none" w:sz="0" w:space="0" w:color="auto"/>
            <w:left w:val="none" w:sz="0" w:space="0" w:color="auto"/>
            <w:bottom w:val="none" w:sz="0" w:space="0" w:color="auto"/>
            <w:right w:val="none" w:sz="0" w:space="0" w:color="auto"/>
          </w:divBdr>
        </w:div>
        <w:div w:id="1815560048">
          <w:marLeft w:val="0"/>
          <w:marRight w:val="0"/>
          <w:marTop w:val="0"/>
          <w:marBottom w:val="0"/>
          <w:divBdr>
            <w:top w:val="none" w:sz="0" w:space="0" w:color="auto"/>
            <w:left w:val="none" w:sz="0" w:space="0" w:color="auto"/>
            <w:bottom w:val="none" w:sz="0" w:space="0" w:color="auto"/>
            <w:right w:val="none" w:sz="0" w:space="0" w:color="auto"/>
          </w:divBdr>
        </w:div>
        <w:div w:id="1827283903">
          <w:marLeft w:val="0"/>
          <w:marRight w:val="0"/>
          <w:marTop w:val="0"/>
          <w:marBottom w:val="0"/>
          <w:divBdr>
            <w:top w:val="none" w:sz="0" w:space="0" w:color="auto"/>
            <w:left w:val="none" w:sz="0" w:space="0" w:color="auto"/>
            <w:bottom w:val="none" w:sz="0" w:space="0" w:color="auto"/>
            <w:right w:val="none" w:sz="0" w:space="0" w:color="auto"/>
          </w:divBdr>
        </w:div>
        <w:div w:id="1880773849">
          <w:marLeft w:val="0"/>
          <w:marRight w:val="0"/>
          <w:marTop w:val="0"/>
          <w:marBottom w:val="0"/>
          <w:divBdr>
            <w:top w:val="none" w:sz="0" w:space="0" w:color="auto"/>
            <w:left w:val="none" w:sz="0" w:space="0" w:color="auto"/>
            <w:bottom w:val="none" w:sz="0" w:space="0" w:color="auto"/>
            <w:right w:val="none" w:sz="0" w:space="0" w:color="auto"/>
          </w:divBdr>
        </w:div>
        <w:div w:id="1884949280">
          <w:marLeft w:val="0"/>
          <w:marRight w:val="0"/>
          <w:marTop w:val="0"/>
          <w:marBottom w:val="0"/>
          <w:divBdr>
            <w:top w:val="none" w:sz="0" w:space="0" w:color="auto"/>
            <w:left w:val="none" w:sz="0" w:space="0" w:color="auto"/>
            <w:bottom w:val="none" w:sz="0" w:space="0" w:color="auto"/>
            <w:right w:val="none" w:sz="0" w:space="0" w:color="auto"/>
          </w:divBdr>
        </w:div>
        <w:div w:id="1915966283">
          <w:marLeft w:val="0"/>
          <w:marRight w:val="0"/>
          <w:marTop w:val="0"/>
          <w:marBottom w:val="0"/>
          <w:divBdr>
            <w:top w:val="none" w:sz="0" w:space="0" w:color="auto"/>
            <w:left w:val="none" w:sz="0" w:space="0" w:color="auto"/>
            <w:bottom w:val="none" w:sz="0" w:space="0" w:color="auto"/>
            <w:right w:val="none" w:sz="0" w:space="0" w:color="auto"/>
          </w:divBdr>
        </w:div>
        <w:div w:id="1936937589">
          <w:marLeft w:val="0"/>
          <w:marRight w:val="0"/>
          <w:marTop w:val="0"/>
          <w:marBottom w:val="0"/>
          <w:divBdr>
            <w:top w:val="none" w:sz="0" w:space="0" w:color="auto"/>
            <w:left w:val="none" w:sz="0" w:space="0" w:color="auto"/>
            <w:bottom w:val="none" w:sz="0" w:space="0" w:color="auto"/>
            <w:right w:val="none" w:sz="0" w:space="0" w:color="auto"/>
          </w:divBdr>
        </w:div>
        <w:div w:id="1978139602">
          <w:marLeft w:val="0"/>
          <w:marRight w:val="0"/>
          <w:marTop w:val="0"/>
          <w:marBottom w:val="0"/>
          <w:divBdr>
            <w:top w:val="none" w:sz="0" w:space="0" w:color="auto"/>
            <w:left w:val="none" w:sz="0" w:space="0" w:color="auto"/>
            <w:bottom w:val="none" w:sz="0" w:space="0" w:color="auto"/>
            <w:right w:val="none" w:sz="0" w:space="0" w:color="auto"/>
          </w:divBdr>
        </w:div>
        <w:div w:id="1983848801">
          <w:marLeft w:val="0"/>
          <w:marRight w:val="0"/>
          <w:marTop w:val="0"/>
          <w:marBottom w:val="0"/>
          <w:divBdr>
            <w:top w:val="none" w:sz="0" w:space="0" w:color="auto"/>
            <w:left w:val="none" w:sz="0" w:space="0" w:color="auto"/>
            <w:bottom w:val="none" w:sz="0" w:space="0" w:color="auto"/>
            <w:right w:val="none" w:sz="0" w:space="0" w:color="auto"/>
          </w:divBdr>
        </w:div>
        <w:div w:id="2016034270">
          <w:marLeft w:val="0"/>
          <w:marRight w:val="0"/>
          <w:marTop w:val="0"/>
          <w:marBottom w:val="0"/>
          <w:divBdr>
            <w:top w:val="none" w:sz="0" w:space="0" w:color="auto"/>
            <w:left w:val="none" w:sz="0" w:space="0" w:color="auto"/>
            <w:bottom w:val="none" w:sz="0" w:space="0" w:color="auto"/>
            <w:right w:val="none" w:sz="0" w:space="0" w:color="auto"/>
          </w:divBdr>
        </w:div>
        <w:div w:id="2033023321">
          <w:marLeft w:val="0"/>
          <w:marRight w:val="0"/>
          <w:marTop w:val="0"/>
          <w:marBottom w:val="0"/>
          <w:divBdr>
            <w:top w:val="none" w:sz="0" w:space="0" w:color="auto"/>
            <w:left w:val="none" w:sz="0" w:space="0" w:color="auto"/>
            <w:bottom w:val="none" w:sz="0" w:space="0" w:color="auto"/>
            <w:right w:val="none" w:sz="0" w:space="0" w:color="auto"/>
          </w:divBdr>
        </w:div>
        <w:div w:id="2035882234">
          <w:marLeft w:val="0"/>
          <w:marRight w:val="0"/>
          <w:marTop w:val="0"/>
          <w:marBottom w:val="0"/>
          <w:divBdr>
            <w:top w:val="none" w:sz="0" w:space="0" w:color="auto"/>
            <w:left w:val="none" w:sz="0" w:space="0" w:color="auto"/>
            <w:bottom w:val="none" w:sz="0" w:space="0" w:color="auto"/>
            <w:right w:val="none" w:sz="0" w:space="0" w:color="auto"/>
          </w:divBdr>
        </w:div>
        <w:div w:id="2086878579">
          <w:marLeft w:val="0"/>
          <w:marRight w:val="0"/>
          <w:marTop w:val="0"/>
          <w:marBottom w:val="0"/>
          <w:divBdr>
            <w:top w:val="none" w:sz="0" w:space="0" w:color="auto"/>
            <w:left w:val="none" w:sz="0" w:space="0" w:color="auto"/>
            <w:bottom w:val="none" w:sz="0" w:space="0" w:color="auto"/>
            <w:right w:val="none" w:sz="0" w:space="0" w:color="auto"/>
          </w:divBdr>
        </w:div>
        <w:div w:id="2093118705">
          <w:marLeft w:val="0"/>
          <w:marRight w:val="0"/>
          <w:marTop w:val="0"/>
          <w:marBottom w:val="0"/>
          <w:divBdr>
            <w:top w:val="none" w:sz="0" w:space="0" w:color="auto"/>
            <w:left w:val="none" w:sz="0" w:space="0" w:color="auto"/>
            <w:bottom w:val="none" w:sz="0" w:space="0" w:color="auto"/>
            <w:right w:val="none" w:sz="0" w:space="0" w:color="auto"/>
          </w:divBdr>
        </w:div>
        <w:div w:id="2103060477">
          <w:marLeft w:val="0"/>
          <w:marRight w:val="0"/>
          <w:marTop w:val="0"/>
          <w:marBottom w:val="0"/>
          <w:divBdr>
            <w:top w:val="none" w:sz="0" w:space="0" w:color="auto"/>
            <w:left w:val="none" w:sz="0" w:space="0" w:color="auto"/>
            <w:bottom w:val="none" w:sz="0" w:space="0" w:color="auto"/>
            <w:right w:val="none" w:sz="0" w:space="0" w:color="auto"/>
          </w:divBdr>
        </w:div>
        <w:div w:id="2125415376">
          <w:marLeft w:val="0"/>
          <w:marRight w:val="0"/>
          <w:marTop w:val="0"/>
          <w:marBottom w:val="0"/>
          <w:divBdr>
            <w:top w:val="none" w:sz="0" w:space="0" w:color="auto"/>
            <w:left w:val="none" w:sz="0" w:space="0" w:color="auto"/>
            <w:bottom w:val="none" w:sz="0" w:space="0" w:color="auto"/>
            <w:right w:val="none" w:sz="0" w:space="0" w:color="auto"/>
          </w:divBdr>
        </w:div>
        <w:div w:id="2129735378">
          <w:marLeft w:val="0"/>
          <w:marRight w:val="0"/>
          <w:marTop w:val="0"/>
          <w:marBottom w:val="0"/>
          <w:divBdr>
            <w:top w:val="none" w:sz="0" w:space="0" w:color="auto"/>
            <w:left w:val="none" w:sz="0" w:space="0" w:color="auto"/>
            <w:bottom w:val="none" w:sz="0" w:space="0" w:color="auto"/>
            <w:right w:val="none" w:sz="0" w:space="0" w:color="auto"/>
          </w:divBdr>
        </w:div>
        <w:div w:id="2131390462">
          <w:marLeft w:val="0"/>
          <w:marRight w:val="0"/>
          <w:marTop w:val="0"/>
          <w:marBottom w:val="0"/>
          <w:divBdr>
            <w:top w:val="none" w:sz="0" w:space="0" w:color="auto"/>
            <w:left w:val="none" w:sz="0" w:space="0" w:color="auto"/>
            <w:bottom w:val="none" w:sz="0" w:space="0" w:color="auto"/>
            <w:right w:val="none" w:sz="0" w:space="0" w:color="auto"/>
          </w:divBdr>
        </w:div>
        <w:div w:id="2132088353">
          <w:marLeft w:val="0"/>
          <w:marRight w:val="0"/>
          <w:marTop w:val="0"/>
          <w:marBottom w:val="0"/>
          <w:divBdr>
            <w:top w:val="none" w:sz="0" w:space="0" w:color="auto"/>
            <w:left w:val="none" w:sz="0" w:space="0" w:color="auto"/>
            <w:bottom w:val="none" w:sz="0" w:space="0" w:color="auto"/>
            <w:right w:val="none" w:sz="0" w:space="0" w:color="auto"/>
          </w:divBdr>
        </w:div>
      </w:divsChild>
    </w:div>
    <w:div w:id="609046000">
      <w:bodyDiv w:val="1"/>
      <w:marLeft w:val="0"/>
      <w:marRight w:val="0"/>
      <w:marTop w:val="0"/>
      <w:marBottom w:val="0"/>
      <w:divBdr>
        <w:top w:val="none" w:sz="0" w:space="0" w:color="auto"/>
        <w:left w:val="none" w:sz="0" w:space="0" w:color="auto"/>
        <w:bottom w:val="none" w:sz="0" w:space="0" w:color="auto"/>
        <w:right w:val="none" w:sz="0" w:space="0" w:color="auto"/>
      </w:divBdr>
      <w:divsChild>
        <w:div w:id="6097915">
          <w:marLeft w:val="0"/>
          <w:marRight w:val="0"/>
          <w:marTop w:val="0"/>
          <w:marBottom w:val="0"/>
          <w:divBdr>
            <w:top w:val="none" w:sz="0" w:space="0" w:color="auto"/>
            <w:left w:val="none" w:sz="0" w:space="0" w:color="auto"/>
            <w:bottom w:val="none" w:sz="0" w:space="0" w:color="auto"/>
            <w:right w:val="none" w:sz="0" w:space="0" w:color="auto"/>
          </w:divBdr>
        </w:div>
        <w:div w:id="17850289">
          <w:marLeft w:val="0"/>
          <w:marRight w:val="0"/>
          <w:marTop w:val="0"/>
          <w:marBottom w:val="0"/>
          <w:divBdr>
            <w:top w:val="none" w:sz="0" w:space="0" w:color="auto"/>
            <w:left w:val="none" w:sz="0" w:space="0" w:color="auto"/>
            <w:bottom w:val="none" w:sz="0" w:space="0" w:color="auto"/>
            <w:right w:val="none" w:sz="0" w:space="0" w:color="auto"/>
          </w:divBdr>
        </w:div>
        <w:div w:id="18050100">
          <w:marLeft w:val="0"/>
          <w:marRight w:val="0"/>
          <w:marTop w:val="0"/>
          <w:marBottom w:val="0"/>
          <w:divBdr>
            <w:top w:val="none" w:sz="0" w:space="0" w:color="auto"/>
            <w:left w:val="none" w:sz="0" w:space="0" w:color="auto"/>
            <w:bottom w:val="none" w:sz="0" w:space="0" w:color="auto"/>
            <w:right w:val="none" w:sz="0" w:space="0" w:color="auto"/>
          </w:divBdr>
        </w:div>
        <w:div w:id="31852860">
          <w:marLeft w:val="0"/>
          <w:marRight w:val="0"/>
          <w:marTop w:val="0"/>
          <w:marBottom w:val="0"/>
          <w:divBdr>
            <w:top w:val="none" w:sz="0" w:space="0" w:color="auto"/>
            <w:left w:val="none" w:sz="0" w:space="0" w:color="auto"/>
            <w:bottom w:val="none" w:sz="0" w:space="0" w:color="auto"/>
            <w:right w:val="none" w:sz="0" w:space="0" w:color="auto"/>
          </w:divBdr>
        </w:div>
        <w:div w:id="65610170">
          <w:marLeft w:val="0"/>
          <w:marRight w:val="0"/>
          <w:marTop w:val="0"/>
          <w:marBottom w:val="0"/>
          <w:divBdr>
            <w:top w:val="none" w:sz="0" w:space="0" w:color="auto"/>
            <w:left w:val="none" w:sz="0" w:space="0" w:color="auto"/>
            <w:bottom w:val="none" w:sz="0" w:space="0" w:color="auto"/>
            <w:right w:val="none" w:sz="0" w:space="0" w:color="auto"/>
          </w:divBdr>
        </w:div>
        <w:div w:id="81489983">
          <w:marLeft w:val="0"/>
          <w:marRight w:val="0"/>
          <w:marTop w:val="0"/>
          <w:marBottom w:val="0"/>
          <w:divBdr>
            <w:top w:val="none" w:sz="0" w:space="0" w:color="auto"/>
            <w:left w:val="none" w:sz="0" w:space="0" w:color="auto"/>
            <w:bottom w:val="none" w:sz="0" w:space="0" w:color="auto"/>
            <w:right w:val="none" w:sz="0" w:space="0" w:color="auto"/>
          </w:divBdr>
        </w:div>
        <w:div w:id="83646815">
          <w:marLeft w:val="0"/>
          <w:marRight w:val="0"/>
          <w:marTop w:val="0"/>
          <w:marBottom w:val="0"/>
          <w:divBdr>
            <w:top w:val="none" w:sz="0" w:space="0" w:color="auto"/>
            <w:left w:val="none" w:sz="0" w:space="0" w:color="auto"/>
            <w:bottom w:val="none" w:sz="0" w:space="0" w:color="auto"/>
            <w:right w:val="none" w:sz="0" w:space="0" w:color="auto"/>
          </w:divBdr>
        </w:div>
        <w:div w:id="101733241">
          <w:marLeft w:val="0"/>
          <w:marRight w:val="0"/>
          <w:marTop w:val="0"/>
          <w:marBottom w:val="0"/>
          <w:divBdr>
            <w:top w:val="none" w:sz="0" w:space="0" w:color="auto"/>
            <w:left w:val="none" w:sz="0" w:space="0" w:color="auto"/>
            <w:bottom w:val="none" w:sz="0" w:space="0" w:color="auto"/>
            <w:right w:val="none" w:sz="0" w:space="0" w:color="auto"/>
          </w:divBdr>
        </w:div>
        <w:div w:id="132404937">
          <w:marLeft w:val="0"/>
          <w:marRight w:val="0"/>
          <w:marTop w:val="0"/>
          <w:marBottom w:val="0"/>
          <w:divBdr>
            <w:top w:val="none" w:sz="0" w:space="0" w:color="auto"/>
            <w:left w:val="none" w:sz="0" w:space="0" w:color="auto"/>
            <w:bottom w:val="none" w:sz="0" w:space="0" w:color="auto"/>
            <w:right w:val="none" w:sz="0" w:space="0" w:color="auto"/>
          </w:divBdr>
        </w:div>
        <w:div w:id="139465326">
          <w:marLeft w:val="0"/>
          <w:marRight w:val="0"/>
          <w:marTop w:val="0"/>
          <w:marBottom w:val="0"/>
          <w:divBdr>
            <w:top w:val="none" w:sz="0" w:space="0" w:color="auto"/>
            <w:left w:val="none" w:sz="0" w:space="0" w:color="auto"/>
            <w:bottom w:val="none" w:sz="0" w:space="0" w:color="auto"/>
            <w:right w:val="none" w:sz="0" w:space="0" w:color="auto"/>
          </w:divBdr>
        </w:div>
        <w:div w:id="148177134">
          <w:marLeft w:val="0"/>
          <w:marRight w:val="0"/>
          <w:marTop w:val="0"/>
          <w:marBottom w:val="0"/>
          <w:divBdr>
            <w:top w:val="none" w:sz="0" w:space="0" w:color="auto"/>
            <w:left w:val="none" w:sz="0" w:space="0" w:color="auto"/>
            <w:bottom w:val="none" w:sz="0" w:space="0" w:color="auto"/>
            <w:right w:val="none" w:sz="0" w:space="0" w:color="auto"/>
          </w:divBdr>
        </w:div>
        <w:div w:id="150878763">
          <w:marLeft w:val="0"/>
          <w:marRight w:val="0"/>
          <w:marTop w:val="0"/>
          <w:marBottom w:val="0"/>
          <w:divBdr>
            <w:top w:val="none" w:sz="0" w:space="0" w:color="auto"/>
            <w:left w:val="none" w:sz="0" w:space="0" w:color="auto"/>
            <w:bottom w:val="none" w:sz="0" w:space="0" w:color="auto"/>
            <w:right w:val="none" w:sz="0" w:space="0" w:color="auto"/>
          </w:divBdr>
        </w:div>
        <w:div w:id="154078579">
          <w:marLeft w:val="0"/>
          <w:marRight w:val="0"/>
          <w:marTop w:val="0"/>
          <w:marBottom w:val="0"/>
          <w:divBdr>
            <w:top w:val="none" w:sz="0" w:space="0" w:color="auto"/>
            <w:left w:val="none" w:sz="0" w:space="0" w:color="auto"/>
            <w:bottom w:val="none" w:sz="0" w:space="0" w:color="auto"/>
            <w:right w:val="none" w:sz="0" w:space="0" w:color="auto"/>
          </w:divBdr>
        </w:div>
        <w:div w:id="158469253">
          <w:marLeft w:val="0"/>
          <w:marRight w:val="0"/>
          <w:marTop w:val="0"/>
          <w:marBottom w:val="0"/>
          <w:divBdr>
            <w:top w:val="none" w:sz="0" w:space="0" w:color="auto"/>
            <w:left w:val="none" w:sz="0" w:space="0" w:color="auto"/>
            <w:bottom w:val="none" w:sz="0" w:space="0" w:color="auto"/>
            <w:right w:val="none" w:sz="0" w:space="0" w:color="auto"/>
          </w:divBdr>
        </w:div>
        <w:div w:id="171915831">
          <w:marLeft w:val="0"/>
          <w:marRight w:val="0"/>
          <w:marTop w:val="0"/>
          <w:marBottom w:val="0"/>
          <w:divBdr>
            <w:top w:val="none" w:sz="0" w:space="0" w:color="auto"/>
            <w:left w:val="none" w:sz="0" w:space="0" w:color="auto"/>
            <w:bottom w:val="none" w:sz="0" w:space="0" w:color="auto"/>
            <w:right w:val="none" w:sz="0" w:space="0" w:color="auto"/>
          </w:divBdr>
        </w:div>
        <w:div w:id="174075875">
          <w:marLeft w:val="0"/>
          <w:marRight w:val="0"/>
          <w:marTop w:val="0"/>
          <w:marBottom w:val="0"/>
          <w:divBdr>
            <w:top w:val="none" w:sz="0" w:space="0" w:color="auto"/>
            <w:left w:val="none" w:sz="0" w:space="0" w:color="auto"/>
            <w:bottom w:val="none" w:sz="0" w:space="0" w:color="auto"/>
            <w:right w:val="none" w:sz="0" w:space="0" w:color="auto"/>
          </w:divBdr>
        </w:div>
        <w:div w:id="186137865">
          <w:marLeft w:val="0"/>
          <w:marRight w:val="0"/>
          <w:marTop w:val="0"/>
          <w:marBottom w:val="0"/>
          <w:divBdr>
            <w:top w:val="none" w:sz="0" w:space="0" w:color="auto"/>
            <w:left w:val="none" w:sz="0" w:space="0" w:color="auto"/>
            <w:bottom w:val="none" w:sz="0" w:space="0" w:color="auto"/>
            <w:right w:val="none" w:sz="0" w:space="0" w:color="auto"/>
          </w:divBdr>
        </w:div>
        <w:div w:id="189345727">
          <w:marLeft w:val="0"/>
          <w:marRight w:val="0"/>
          <w:marTop w:val="0"/>
          <w:marBottom w:val="0"/>
          <w:divBdr>
            <w:top w:val="none" w:sz="0" w:space="0" w:color="auto"/>
            <w:left w:val="none" w:sz="0" w:space="0" w:color="auto"/>
            <w:bottom w:val="none" w:sz="0" w:space="0" w:color="auto"/>
            <w:right w:val="none" w:sz="0" w:space="0" w:color="auto"/>
          </w:divBdr>
        </w:div>
        <w:div w:id="224032241">
          <w:marLeft w:val="0"/>
          <w:marRight w:val="0"/>
          <w:marTop w:val="0"/>
          <w:marBottom w:val="0"/>
          <w:divBdr>
            <w:top w:val="none" w:sz="0" w:space="0" w:color="auto"/>
            <w:left w:val="none" w:sz="0" w:space="0" w:color="auto"/>
            <w:bottom w:val="none" w:sz="0" w:space="0" w:color="auto"/>
            <w:right w:val="none" w:sz="0" w:space="0" w:color="auto"/>
          </w:divBdr>
        </w:div>
        <w:div w:id="255016852">
          <w:marLeft w:val="0"/>
          <w:marRight w:val="0"/>
          <w:marTop w:val="0"/>
          <w:marBottom w:val="0"/>
          <w:divBdr>
            <w:top w:val="none" w:sz="0" w:space="0" w:color="auto"/>
            <w:left w:val="none" w:sz="0" w:space="0" w:color="auto"/>
            <w:bottom w:val="none" w:sz="0" w:space="0" w:color="auto"/>
            <w:right w:val="none" w:sz="0" w:space="0" w:color="auto"/>
          </w:divBdr>
        </w:div>
        <w:div w:id="273026950">
          <w:marLeft w:val="0"/>
          <w:marRight w:val="0"/>
          <w:marTop w:val="0"/>
          <w:marBottom w:val="0"/>
          <w:divBdr>
            <w:top w:val="none" w:sz="0" w:space="0" w:color="auto"/>
            <w:left w:val="none" w:sz="0" w:space="0" w:color="auto"/>
            <w:bottom w:val="none" w:sz="0" w:space="0" w:color="auto"/>
            <w:right w:val="none" w:sz="0" w:space="0" w:color="auto"/>
          </w:divBdr>
        </w:div>
        <w:div w:id="273749542">
          <w:marLeft w:val="0"/>
          <w:marRight w:val="0"/>
          <w:marTop w:val="0"/>
          <w:marBottom w:val="0"/>
          <w:divBdr>
            <w:top w:val="none" w:sz="0" w:space="0" w:color="auto"/>
            <w:left w:val="none" w:sz="0" w:space="0" w:color="auto"/>
            <w:bottom w:val="none" w:sz="0" w:space="0" w:color="auto"/>
            <w:right w:val="none" w:sz="0" w:space="0" w:color="auto"/>
          </w:divBdr>
        </w:div>
        <w:div w:id="278142611">
          <w:marLeft w:val="0"/>
          <w:marRight w:val="0"/>
          <w:marTop w:val="0"/>
          <w:marBottom w:val="0"/>
          <w:divBdr>
            <w:top w:val="none" w:sz="0" w:space="0" w:color="auto"/>
            <w:left w:val="none" w:sz="0" w:space="0" w:color="auto"/>
            <w:bottom w:val="none" w:sz="0" w:space="0" w:color="auto"/>
            <w:right w:val="none" w:sz="0" w:space="0" w:color="auto"/>
          </w:divBdr>
        </w:div>
        <w:div w:id="296375521">
          <w:marLeft w:val="0"/>
          <w:marRight w:val="0"/>
          <w:marTop w:val="0"/>
          <w:marBottom w:val="0"/>
          <w:divBdr>
            <w:top w:val="none" w:sz="0" w:space="0" w:color="auto"/>
            <w:left w:val="none" w:sz="0" w:space="0" w:color="auto"/>
            <w:bottom w:val="none" w:sz="0" w:space="0" w:color="auto"/>
            <w:right w:val="none" w:sz="0" w:space="0" w:color="auto"/>
          </w:divBdr>
        </w:div>
        <w:div w:id="304119439">
          <w:marLeft w:val="0"/>
          <w:marRight w:val="0"/>
          <w:marTop w:val="0"/>
          <w:marBottom w:val="0"/>
          <w:divBdr>
            <w:top w:val="none" w:sz="0" w:space="0" w:color="auto"/>
            <w:left w:val="none" w:sz="0" w:space="0" w:color="auto"/>
            <w:bottom w:val="none" w:sz="0" w:space="0" w:color="auto"/>
            <w:right w:val="none" w:sz="0" w:space="0" w:color="auto"/>
          </w:divBdr>
        </w:div>
        <w:div w:id="336425338">
          <w:marLeft w:val="0"/>
          <w:marRight w:val="0"/>
          <w:marTop w:val="0"/>
          <w:marBottom w:val="0"/>
          <w:divBdr>
            <w:top w:val="none" w:sz="0" w:space="0" w:color="auto"/>
            <w:left w:val="none" w:sz="0" w:space="0" w:color="auto"/>
            <w:bottom w:val="none" w:sz="0" w:space="0" w:color="auto"/>
            <w:right w:val="none" w:sz="0" w:space="0" w:color="auto"/>
          </w:divBdr>
        </w:div>
        <w:div w:id="338897501">
          <w:marLeft w:val="0"/>
          <w:marRight w:val="0"/>
          <w:marTop w:val="0"/>
          <w:marBottom w:val="0"/>
          <w:divBdr>
            <w:top w:val="none" w:sz="0" w:space="0" w:color="auto"/>
            <w:left w:val="none" w:sz="0" w:space="0" w:color="auto"/>
            <w:bottom w:val="none" w:sz="0" w:space="0" w:color="auto"/>
            <w:right w:val="none" w:sz="0" w:space="0" w:color="auto"/>
          </w:divBdr>
        </w:div>
        <w:div w:id="341974556">
          <w:marLeft w:val="0"/>
          <w:marRight w:val="0"/>
          <w:marTop w:val="0"/>
          <w:marBottom w:val="0"/>
          <w:divBdr>
            <w:top w:val="none" w:sz="0" w:space="0" w:color="auto"/>
            <w:left w:val="none" w:sz="0" w:space="0" w:color="auto"/>
            <w:bottom w:val="none" w:sz="0" w:space="0" w:color="auto"/>
            <w:right w:val="none" w:sz="0" w:space="0" w:color="auto"/>
          </w:divBdr>
        </w:div>
        <w:div w:id="353533090">
          <w:marLeft w:val="0"/>
          <w:marRight w:val="0"/>
          <w:marTop w:val="0"/>
          <w:marBottom w:val="0"/>
          <w:divBdr>
            <w:top w:val="none" w:sz="0" w:space="0" w:color="auto"/>
            <w:left w:val="none" w:sz="0" w:space="0" w:color="auto"/>
            <w:bottom w:val="none" w:sz="0" w:space="0" w:color="auto"/>
            <w:right w:val="none" w:sz="0" w:space="0" w:color="auto"/>
          </w:divBdr>
        </w:div>
        <w:div w:id="443693741">
          <w:marLeft w:val="0"/>
          <w:marRight w:val="0"/>
          <w:marTop w:val="0"/>
          <w:marBottom w:val="0"/>
          <w:divBdr>
            <w:top w:val="none" w:sz="0" w:space="0" w:color="auto"/>
            <w:left w:val="none" w:sz="0" w:space="0" w:color="auto"/>
            <w:bottom w:val="none" w:sz="0" w:space="0" w:color="auto"/>
            <w:right w:val="none" w:sz="0" w:space="0" w:color="auto"/>
          </w:divBdr>
        </w:div>
        <w:div w:id="472525730">
          <w:marLeft w:val="0"/>
          <w:marRight w:val="0"/>
          <w:marTop w:val="0"/>
          <w:marBottom w:val="0"/>
          <w:divBdr>
            <w:top w:val="none" w:sz="0" w:space="0" w:color="auto"/>
            <w:left w:val="none" w:sz="0" w:space="0" w:color="auto"/>
            <w:bottom w:val="none" w:sz="0" w:space="0" w:color="auto"/>
            <w:right w:val="none" w:sz="0" w:space="0" w:color="auto"/>
          </w:divBdr>
        </w:div>
        <w:div w:id="476578969">
          <w:marLeft w:val="0"/>
          <w:marRight w:val="0"/>
          <w:marTop w:val="0"/>
          <w:marBottom w:val="0"/>
          <w:divBdr>
            <w:top w:val="none" w:sz="0" w:space="0" w:color="auto"/>
            <w:left w:val="none" w:sz="0" w:space="0" w:color="auto"/>
            <w:bottom w:val="none" w:sz="0" w:space="0" w:color="auto"/>
            <w:right w:val="none" w:sz="0" w:space="0" w:color="auto"/>
          </w:divBdr>
        </w:div>
        <w:div w:id="508567864">
          <w:marLeft w:val="0"/>
          <w:marRight w:val="0"/>
          <w:marTop w:val="0"/>
          <w:marBottom w:val="0"/>
          <w:divBdr>
            <w:top w:val="none" w:sz="0" w:space="0" w:color="auto"/>
            <w:left w:val="none" w:sz="0" w:space="0" w:color="auto"/>
            <w:bottom w:val="none" w:sz="0" w:space="0" w:color="auto"/>
            <w:right w:val="none" w:sz="0" w:space="0" w:color="auto"/>
          </w:divBdr>
        </w:div>
        <w:div w:id="508788095">
          <w:marLeft w:val="0"/>
          <w:marRight w:val="0"/>
          <w:marTop w:val="0"/>
          <w:marBottom w:val="0"/>
          <w:divBdr>
            <w:top w:val="none" w:sz="0" w:space="0" w:color="auto"/>
            <w:left w:val="none" w:sz="0" w:space="0" w:color="auto"/>
            <w:bottom w:val="none" w:sz="0" w:space="0" w:color="auto"/>
            <w:right w:val="none" w:sz="0" w:space="0" w:color="auto"/>
          </w:divBdr>
        </w:div>
        <w:div w:id="510610683">
          <w:marLeft w:val="0"/>
          <w:marRight w:val="0"/>
          <w:marTop w:val="0"/>
          <w:marBottom w:val="0"/>
          <w:divBdr>
            <w:top w:val="none" w:sz="0" w:space="0" w:color="auto"/>
            <w:left w:val="none" w:sz="0" w:space="0" w:color="auto"/>
            <w:bottom w:val="none" w:sz="0" w:space="0" w:color="auto"/>
            <w:right w:val="none" w:sz="0" w:space="0" w:color="auto"/>
          </w:divBdr>
        </w:div>
        <w:div w:id="511535472">
          <w:marLeft w:val="0"/>
          <w:marRight w:val="0"/>
          <w:marTop w:val="0"/>
          <w:marBottom w:val="0"/>
          <w:divBdr>
            <w:top w:val="none" w:sz="0" w:space="0" w:color="auto"/>
            <w:left w:val="none" w:sz="0" w:space="0" w:color="auto"/>
            <w:bottom w:val="none" w:sz="0" w:space="0" w:color="auto"/>
            <w:right w:val="none" w:sz="0" w:space="0" w:color="auto"/>
          </w:divBdr>
        </w:div>
        <w:div w:id="516502791">
          <w:marLeft w:val="0"/>
          <w:marRight w:val="0"/>
          <w:marTop w:val="0"/>
          <w:marBottom w:val="0"/>
          <w:divBdr>
            <w:top w:val="none" w:sz="0" w:space="0" w:color="auto"/>
            <w:left w:val="none" w:sz="0" w:space="0" w:color="auto"/>
            <w:bottom w:val="none" w:sz="0" w:space="0" w:color="auto"/>
            <w:right w:val="none" w:sz="0" w:space="0" w:color="auto"/>
          </w:divBdr>
        </w:div>
        <w:div w:id="529101818">
          <w:marLeft w:val="0"/>
          <w:marRight w:val="0"/>
          <w:marTop w:val="0"/>
          <w:marBottom w:val="0"/>
          <w:divBdr>
            <w:top w:val="none" w:sz="0" w:space="0" w:color="auto"/>
            <w:left w:val="none" w:sz="0" w:space="0" w:color="auto"/>
            <w:bottom w:val="none" w:sz="0" w:space="0" w:color="auto"/>
            <w:right w:val="none" w:sz="0" w:space="0" w:color="auto"/>
          </w:divBdr>
        </w:div>
        <w:div w:id="569659038">
          <w:marLeft w:val="0"/>
          <w:marRight w:val="0"/>
          <w:marTop w:val="0"/>
          <w:marBottom w:val="0"/>
          <w:divBdr>
            <w:top w:val="none" w:sz="0" w:space="0" w:color="auto"/>
            <w:left w:val="none" w:sz="0" w:space="0" w:color="auto"/>
            <w:bottom w:val="none" w:sz="0" w:space="0" w:color="auto"/>
            <w:right w:val="none" w:sz="0" w:space="0" w:color="auto"/>
          </w:divBdr>
        </w:div>
        <w:div w:id="577399254">
          <w:marLeft w:val="0"/>
          <w:marRight w:val="0"/>
          <w:marTop w:val="0"/>
          <w:marBottom w:val="0"/>
          <w:divBdr>
            <w:top w:val="none" w:sz="0" w:space="0" w:color="auto"/>
            <w:left w:val="none" w:sz="0" w:space="0" w:color="auto"/>
            <w:bottom w:val="none" w:sz="0" w:space="0" w:color="auto"/>
            <w:right w:val="none" w:sz="0" w:space="0" w:color="auto"/>
          </w:divBdr>
        </w:div>
        <w:div w:id="606547531">
          <w:marLeft w:val="0"/>
          <w:marRight w:val="0"/>
          <w:marTop w:val="0"/>
          <w:marBottom w:val="0"/>
          <w:divBdr>
            <w:top w:val="none" w:sz="0" w:space="0" w:color="auto"/>
            <w:left w:val="none" w:sz="0" w:space="0" w:color="auto"/>
            <w:bottom w:val="none" w:sz="0" w:space="0" w:color="auto"/>
            <w:right w:val="none" w:sz="0" w:space="0" w:color="auto"/>
          </w:divBdr>
        </w:div>
        <w:div w:id="607935361">
          <w:marLeft w:val="0"/>
          <w:marRight w:val="0"/>
          <w:marTop w:val="0"/>
          <w:marBottom w:val="0"/>
          <w:divBdr>
            <w:top w:val="none" w:sz="0" w:space="0" w:color="auto"/>
            <w:left w:val="none" w:sz="0" w:space="0" w:color="auto"/>
            <w:bottom w:val="none" w:sz="0" w:space="0" w:color="auto"/>
            <w:right w:val="none" w:sz="0" w:space="0" w:color="auto"/>
          </w:divBdr>
        </w:div>
        <w:div w:id="626084828">
          <w:marLeft w:val="0"/>
          <w:marRight w:val="0"/>
          <w:marTop w:val="0"/>
          <w:marBottom w:val="0"/>
          <w:divBdr>
            <w:top w:val="none" w:sz="0" w:space="0" w:color="auto"/>
            <w:left w:val="none" w:sz="0" w:space="0" w:color="auto"/>
            <w:bottom w:val="none" w:sz="0" w:space="0" w:color="auto"/>
            <w:right w:val="none" w:sz="0" w:space="0" w:color="auto"/>
          </w:divBdr>
        </w:div>
        <w:div w:id="685639195">
          <w:marLeft w:val="0"/>
          <w:marRight w:val="0"/>
          <w:marTop w:val="0"/>
          <w:marBottom w:val="0"/>
          <w:divBdr>
            <w:top w:val="none" w:sz="0" w:space="0" w:color="auto"/>
            <w:left w:val="none" w:sz="0" w:space="0" w:color="auto"/>
            <w:bottom w:val="none" w:sz="0" w:space="0" w:color="auto"/>
            <w:right w:val="none" w:sz="0" w:space="0" w:color="auto"/>
          </w:divBdr>
        </w:div>
        <w:div w:id="737676142">
          <w:marLeft w:val="0"/>
          <w:marRight w:val="0"/>
          <w:marTop w:val="0"/>
          <w:marBottom w:val="0"/>
          <w:divBdr>
            <w:top w:val="none" w:sz="0" w:space="0" w:color="auto"/>
            <w:left w:val="none" w:sz="0" w:space="0" w:color="auto"/>
            <w:bottom w:val="none" w:sz="0" w:space="0" w:color="auto"/>
            <w:right w:val="none" w:sz="0" w:space="0" w:color="auto"/>
          </w:divBdr>
        </w:div>
        <w:div w:id="799423616">
          <w:marLeft w:val="0"/>
          <w:marRight w:val="0"/>
          <w:marTop w:val="0"/>
          <w:marBottom w:val="0"/>
          <w:divBdr>
            <w:top w:val="none" w:sz="0" w:space="0" w:color="auto"/>
            <w:left w:val="none" w:sz="0" w:space="0" w:color="auto"/>
            <w:bottom w:val="none" w:sz="0" w:space="0" w:color="auto"/>
            <w:right w:val="none" w:sz="0" w:space="0" w:color="auto"/>
          </w:divBdr>
        </w:div>
        <w:div w:id="828402725">
          <w:marLeft w:val="0"/>
          <w:marRight w:val="0"/>
          <w:marTop w:val="0"/>
          <w:marBottom w:val="0"/>
          <w:divBdr>
            <w:top w:val="none" w:sz="0" w:space="0" w:color="auto"/>
            <w:left w:val="none" w:sz="0" w:space="0" w:color="auto"/>
            <w:bottom w:val="none" w:sz="0" w:space="0" w:color="auto"/>
            <w:right w:val="none" w:sz="0" w:space="0" w:color="auto"/>
          </w:divBdr>
        </w:div>
        <w:div w:id="839657731">
          <w:marLeft w:val="0"/>
          <w:marRight w:val="0"/>
          <w:marTop w:val="0"/>
          <w:marBottom w:val="0"/>
          <w:divBdr>
            <w:top w:val="none" w:sz="0" w:space="0" w:color="auto"/>
            <w:left w:val="none" w:sz="0" w:space="0" w:color="auto"/>
            <w:bottom w:val="none" w:sz="0" w:space="0" w:color="auto"/>
            <w:right w:val="none" w:sz="0" w:space="0" w:color="auto"/>
          </w:divBdr>
        </w:div>
        <w:div w:id="866335676">
          <w:marLeft w:val="0"/>
          <w:marRight w:val="0"/>
          <w:marTop w:val="0"/>
          <w:marBottom w:val="0"/>
          <w:divBdr>
            <w:top w:val="none" w:sz="0" w:space="0" w:color="auto"/>
            <w:left w:val="none" w:sz="0" w:space="0" w:color="auto"/>
            <w:bottom w:val="none" w:sz="0" w:space="0" w:color="auto"/>
            <w:right w:val="none" w:sz="0" w:space="0" w:color="auto"/>
          </w:divBdr>
        </w:div>
        <w:div w:id="868563881">
          <w:marLeft w:val="0"/>
          <w:marRight w:val="0"/>
          <w:marTop w:val="0"/>
          <w:marBottom w:val="0"/>
          <w:divBdr>
            <w:top w:val="none" w:sz="0" w:space="0" w:color="auto"/>
            <w:left w:val="none" w:sz="0" w:space="0" w:color="auto"/>
            <w:bottom w:val="none" w:sz="0" w:space="0" w:color="auto"/>
            <w:right w:val="none" w:sz="0" w:space="0" w:color="auto"/>
          </w:divBdr>
        </w:div>
        <w:div w:id="879441290">
          <w:marLeft w:val="0"/>
          <w:marRight w:val="0"/>
          <w:marTop w:val="0"/>
          <w:marBottom w:val="0"/>
          <w:divBdr>
            <w:top w:val="none" w:sz="0" w:space="0" w:color="auto"/>
            <w:left w:val="none" w:sz="0" w:space="0" w:color="auto"/>
            <w:bottom w:val="none" w:sz="0" w:space="0" w:color="auto"/>
            <w:right w:val="none" w:sz="0" w:space="0" w:color="auto"/>
          </w:divBdr>
        </w:div>
        <w:div w:id="926235561">
          <w:marLeft w:val="0"/>
          <w:marRight w:val="0"/>
          <w:marTop w:val="0"/>
          <w:marBottom w:val="0"/>
          <w:divBdr>
            <w:top w:val="none" w:sz="0" w:space="0" w:color="auto"/>
            <w:left w:val="none" w:sz="0" w:space="0" w:color="auto"/>
            <w:bottom w:val="none" w:sz="0" w:space="0" w:color="auto"/>
            <w:right w:val="none" w:sz="0" w:space="0" w:color="auto"/>
          </w:divBdr>
        </w:div>
        <w:div w:id="926695008">
          <w:marLeft w:val="0"/>
          <w:marRight w:val="0"/>
          <w:marTop w:val="0"/>
          <w:marBottom w:val="0"/>
          <w:divBdr>
            <w:top w:val="none" w:sz="0" w:space="0" w:color="auto"/>
            <w:left w:val="none" w:sz="0" w:space="0" w:color="auto"/>
            <w:bottom w:val="none" w:sz="0" w:space="0" w:color="auto"/>
            <w:right w:val="none" w:sz="0" w:space="0" w:color="auto"/>
          </w:divBdr>
        </w:div>
        <w:div w:id="953560271">
          <w:marLeft w:val="0"/>
          <w:marRight w:val="0"/>
          <w:marTop w:val="0"/>
          <w:marBottom w:val="0"/>
          <w:divBdr>
            <w:top w:val="none" w:sz="0" w:space="0" w:color="auto"/>
            <w:left w:val="none" w:sz="0" w:space="0" w:color="auto"/>
            <w:bottom w:val="none" w:sz="0" w:space="0" w:color="auto"/>
            <w:right w:val="none" w:sz="0" w:space="0" w:color="auto"/>
          </w:divBdr>
        </w:div>
        <w:div w:id="957954205">
          <w:marLeft w:val="0"/>
          <w:marRight w:val="0"/>
          <w:marTop w:val="0"/>
          <w:marBottom w:val="0"/>
          <w:divBdr>
            <w:top w:val="none" w:sz="0" w:space="0" w:color="auto"/>
            <w:left w:val="none" w:sz="0" w:space="0" w:color="auto"/>
            <w:bottom w:val="none" w:sz="0" w:space="0" w:color="auto"/>
            <w:right w:val="none" w:sz="0" w:space="0" w:color="auto"/>
          </w:divBdr>
        </w:div>
        <w:div w:id="967976471">
          <w:marLeft w:val="0"/>
          <w:marRight w:val="0"/>
          <w:marTop w:val="0"/>
          <w:marBottom w:val="0"/>
          <w:divBdr>
            <w:top w:val="none" w:sz="0" w:space="0" w:color="auto"/>
            <w:left w:val="none" w:sz="0" w:space="0" w:color="auto"/>
            <w:bottom w:val="none" w:sz="0" w:space="0" w:color="auto"/>
            <w:right w:val="none" w:sz="0" w:space="0" w:color="auto"/>
          </w:divBdr>
        </w:div>
        <w:div w:id="968054061">
          <w:marLeft w:val="0"/>
          <w:marRight w:val="0"/>
          <w:marTop w:val="0"/>
          <w:marBottom w:val="0"/>
          <w:divBdr>
            <w:top w:val="none" w:sz="0" w:space="0" w:color="auto"/>
            <w:left w:val="none" w:sz="0" w:space="0" w:color="auto"/>
            <w:bottom w:val="none" w:sz="0" w:space="0" w:color="auto"/>
            <w:right w:val="none" w:sz="0" w:space="0" w:color="auto"/>
          </w:divBdr>
        </w:div>
        <w:div w:id="983849805">
          <w:marLeft w:val="0"/>
          <w:marRight w:val="0"/>
          <w:marTop w:val="0"/>
          <w:marBottom w:val="0"/>
          <w:divBdr>
            <w:top w:val="none" w:sz="0" w:space="0" w:color="auto"/>
            <w:left w:val="none" w:sz="0" w:space="0" w:color="auto"/>
            <w:bottom w:val="none" w:sz="0" w:space="0" w:color="auto"/>
            <w:right w:val="none" w:sz="0" w:space="0" w:color="auto"/>
          </w:divBdr>
        </w:div>
        <w:div w:id="1029067764">
          <w:marLeft w:val="0"/>
          <w:marRight w:val="0"/>
          <w:marTop w:val="0"/>
          <w:marBottom w:val="0"/>
          <w:divBdr>
            <w:top w:val="none" w:sz="0" w:space="0" w:color="auto"/>
            <w:left w:val="none" w:sz="0" w:space="0" w:color="auto"/>
            <w:bottom w:val="none" w:sz="0" w:space="0" w:color="auto"/>
            <w:right w:val="none" w:sz="0" w:space="0" w:color="auto"/>
          </w:divBdr>
        </w:div>
        <w:div w:id="1055620380">
          <w:marLeft w:val="0"/>
          <w:marRight w:val="0"/>
          <w:marTop w:val="0"/>
          <w:marBottom w:val="0"/>
          <w:divBdr>
            <w:top w:val="none" w:sz="0" w:space="0" w:color="auto"/>
            <w:left w:val="none" w:sz="0" w:space="0" w:color="auto"/>
            <w:bottom w:val="none" w:sz="0" w:space="0" w:color="auto"/>
            <w:right w:val="none" w:sz="0" w:space="0" w:color="auto"/>
          </w:divBdr>
        </w:div>
        <w:div w:id="1065956755">
          <w:marLeft w:val="0"/>
          <w:marRight w:val="0"/>
          <w:marTop w:val="0"/>
          <w:marBottom w:val="0"/>
          <w:divBdr>
            <w:top w:val="none" w:sz="0" w:space="0" w:color="auto"/>
            <w:left w:val="none" w:sz="0" w:space="0" w:color="auto"/>
            <w:bottom w:val="none" w:sz="0" w:space="0" w:color="auto"/>
            <w:right w:val="none" w:sz="0" w:space="0" w:color="auto"/>
          </w:divBdr>
        </w:div>
        <w:div w:id="1082219520">
          <w:marLeft w:val="0"/>
          <w:marRight w:val="0"/>
          <w:marTop w:val="0"/>
          <w:marBottom w:val="0"/>
          <w:divBdr>
            <w:top w:val="none" w:sz="0" w:space="0" w:color="auto"/>
            <w:left w:val="none" w:sz="0" w:space="0" w:color="auto"/>
            <w:bottom w:val="none" w:sz="0" w:space="0" w:color="auto"/>
            <w:right w:val="none" w:sz="0" w:space="0" w:color="auto"/>
          </w:divBdr>
        </w:div>
        <w:div w:id="1090157594">
          <w:marLeft w:val="0"/>
          <w:marRight w:val="0"/>
          <w:marTop w:val="0"/>
          <w:marBottom w:val="0"/>
          <w:divBdr>
            <w:top w:val="none" w:sz="0" w:space="0" w:color="auto"/>
            <w:left w:val="none" w:sz="0" w:space="0" w:color="auto"/>
            <w:bottom w:val="none" w:sz="0" w:space="0" w:color="auto"/>
            <w:right w:val="none" w:sz="0" w:space="0" w:color="auto"/>
          </w:divBdr>
        </w:div>
        <w:div w:id="1091463900">
          <w:marLeft w:val="0"/>
          <w:marRight w:val="0"/>
          <w:marTop w:val="0"/>
          <w:marBottom w:val="0"/>
          <w:divBdr>
            <w:top w:val="none" w:sz="0" w:space="0" w:color="auto"/>
            <w:left w:val="none" w:sz="0" w:space="0" w:color="auto"/>
            <w:bottom w:val="none" w:sz="0" w:space="0" w:color="auto"/>
            <w:right w:val="none" w:sz="0" w:space="0" w:color="auto"/>
          </w:divBdr>
        </w:div>
        <w:div w:id="1092705007">
          <w:marLeft w:val="0"/>
          <w:marRight w:val="0"/>
          <w:marTop w:val="0"/>
          <w:marBottom w:val="0"/>
          <w:divBdr>
            <w:top w:val="none" w:sz="0" w:space="0" w:color="auto"/>
            <w:left w:val="none" w:sz="0" w:space="0" w:color="auto"/>
            <w:bottom w:val="none" w:sz="0" w:space="0" w:color="auto"/>
            <w:right w:val="none" w:sz="0" w:space="0" w:color="auto"/>
          </w:divBdr>
        </w:div>
        <w:div w:id="1113552363">
          <w:marLeft w:val="0"/>
          <w:marRight w:val="0"/>
          <w:marTop w:val="0"/>
          <w:marBottom w:val="0"/>
          <w:divBdr>
            <w:top w:val="none" w:sz="0" w:space="0" w:color="auto"/>
            <w:left w:val="none" w:sz="0" w:space="0" w:color="auto"/>
            <w:bottom w:val="none" w:sz="0" w:space="0" w:color="auto"/>
            <w:right w:val="none" w:sz="0" w:space="0" w:color="auto"/>
          </w:divBdr>
        </w:div>
        <w:div w:id="1134297189">
          <w:marLeft w:val="0"/>
          <w:marRight w:val="0"/>
          <w:marTop w:val="0"/>
          <w:marBottom w:val="0"/>
          <w:divBdr>
            <w:top w:val="none" w:sz="0" w:space="0" w:color="auto"/>
            <w:left w:val="none" w:sz="0" w:space="0" w:color="auto"/>
            <w:bottom w:val="none" w:sz="0" w:space="0" w:color="auto"/>
            <w:right w:val="none" w:sz="0" w:space="0" w:color="auto"/>
          </w:divBdr>
        </w:div>
        <w:div w:id="1209294216">
          <w:marLeft w:val="0"/>
          <w:marRight w:val="0"/>
          <w:marTop w:val="0"/>
          <w:marBottom w:val="0"/>
          <w:divBdr>
            <w:top w:val="none" w:sz="0" w:space="0" w:color="auto"/>
            <w:left w:val="none" w:sz="0" w:space="0" w:color="auto"/>
            <w:bottom w:val="none" w:sz="0" w:space="0" w:color="auto"/>
            <w:right w:val="none" w:sz="0" w:space="0" w:color="auto"/>
          </w:divBdr>
        </w:div>
        <w:div w:id="1232689481">
          <w:marLeft w:val="0"/>
          <w:marRight w:val="0"/>
          <w:marTop w:val="0"/>
          <w:marBottom w:val="0"/>
          <w:divBdr>
            <w:top w:val="none" w:sz="0" w:space="0" w:color="auto"/>
            <w:left w:val="none" w:sz="0" w:space="0" w:color="auto"/>
            <w:bottom w:val="none" w:sz="0" w:space="0" w:color="auto"/>
            <w:right w:val="none" w:sz="0" w:space="0" w:color="auto"/>
          </w:divBdr>
        </w:div>
        <w:div w:id="1240674669">
          <w:marLeft w:val="0"/>
          <w:marRight w:val="0"/>
          <w:marTop w:val="0"/>
          <w:marBottom w:val="0"/>
          <w:divBdr>
            <w:top w:val="none" w:sz="0" w:space="0" w:color="auto"/>
            <w:left w:val="none" w:sz="0" w:space="0" w:color="auto"/>
            <w:bottom w:val="none" w:sz="0" w:space="0" w:color="auto"/>
            <w:right w:val="none" w:sz="0" w:space="0" w:color="auto"/>
          </w:divBdr>
        </w:div>
        <w:div w:id="1250231640">
          <w:marLeft w:val="0"/>
          <w:marRight w:val="0"/>
          <w:marTop w:val="0"/>
          <w:marBottom w:val="0"/>
          <w:divBdr>
            <w:top w:val="none" w:sz="0" w:space="0" w:color="auto"/>
            <w:left w:val="none" w:sz="0" w:space="0" w:color="auto"/>
            <w:bottom w:val="none" w:sz="0" w:space="0" w:color="auto"/>
            <w:right w:val="none" w:sz="0" w:space="0" w:color="auto"/>
          </w:divBdr>
        </w:div>
        <w:div w:id="1267930287">
          <w:marLeft w:val="0"/>
          <w:marRight w:val="0"/>
          <w:marTop w:val="0"/>
          <w:marBottom w:val="0"/>
          <w:divBdr>
            <w:top w:val="none" w:sz="0" w:space="0" w:color="auto"/>
            <w:left w:val="none" w:sz="0" w:space="0" w:color="auto"/>
            <w:bottom w:val="none" w:sz="0" w:space="0" w:color="auto"/>
            <w:right w:val="none" w:sz="0" w:space="0" w:color="auto"/>
          </w:divBdr>
        </w:div>
        <w:div w:id="1268537568">
          <w:marLeft w:val="0"/>
          <w:marRight w:val="0"/>
          <w:marTop w:val="0"/>
          <w:marBottom w:val="0"/>
          <w:divBdr>
            <w:top w:val="none" w:sz="0" w:space="0" w:color="auto"/>
            <w:left w:val="none" w:sz="0" w:space="0" w:color="auto"/>
            <w:bottom w:val="none" w:sz="0" w:space="0" w:color="auto"/>
            <w:right w:val="none" w:sz="0" w:space="0" w:color="auto"/>
          </w:divBdr>
        </w:div>
        <w:div w:id="1321426906">
          <w:marLeft w:val="0"/>
          <w:marRight w:val="0"/>
          <w:marTop w:val="0"/>
          <w:marBottom w:val="0"/>
          <w:divBdr>
            <w:top w:val="none" w:sz="0" w:space="0" w:color="auto"/>
            <w:left w:val="none" w:sz="0" w:space="0" w:color="auto"/>
            <w:bottom w:val="none" w:sz="0" w:space="0" w:color="auto"/>
            <w:right w:val="none" w:sz="0" w:space="0" w:color="auto"/>
          </w:divBdr>
        </w:div>
        <w:div w:id="1342199609">
          <w:marLeft w:val="0"/>
          <w:marRight w:val="0"/>
          <w:marTop w:val="0"/>
          <w:marBottom w:val="0"/>
          <w:divBdr>
            <w:top w:val="none" w:sz="0" w:space="0" w:color="auto"/>
            <w:left w:val="none" w:sz="0" w:space="0" w:color="auto"/>
            <w:bottom w:val="none" w:sz="0" w:space="0" w:color="auto"/>
            <w:right w:val="none" w:sz="0" w:space="0" w:color="auto"/>
          </w:divBdr>
        </w:div>
        <w:div w:id="1379163040">
          <w:marLeft w:val="0"/>
          <w:marRight w:val="0"/>
          <w:marTop w:val="0"/>
          <w:marBottom w:val="0"/>
          <w:divBdr>
            <w:top w:val="none" w:sz="0" w:space="0" w:color="auto"/>
            <w:left w:val="none" w:sz="0" w:space="0" w:color="auto"/>
            <w:bottom w:val="none" w:sz="0" w:space="0" w:color="auto"/>
            <w:right w:val="none" w:sz="0" w:space="0" w:color="auto"/>
          </w:divBdr>
        </w:div>
        <w:div w:id="1393890562">
          <w:marLeft w:val="0"/>
          <w:marRight w:val="0"/>
          <w:marTop w:val="0"/>
          <w:marBottom w:val="0"/>
          <w:divBdr>
            <w:top w:val="none" w:sz="0" w:space="0" w:color="auto"/>
            <w:left w:val="none" w:sz="0" w:space="0" w:color="auto"/>
            <w:bottom w:val="none" w:sz="0" w:space="0" w:color="auto"/>
            <w:right w:val="none" w:sz="0" w:space="0" w:color="auto"/>
          </w:divBdr>
        </w:div>
        <w:div w:id="1411848120">
          <w:marLeft w:val="0"/>
          <w:marRight w:val="0"/>
          <w:marTop w:val="0"/>
          <w:marBottom w:val="0"/>
          <w:divBdr>
            <w:top w:val="none" w:sz="0" w:space="0" w:color="auto"/>
            <w:left w:val="none" w:sz="0" w:space="0" w:color="auto"/>
            <w:bottom w:val="none" w:sz="0" w:space="0" w:color="auto"/>
            <w:right w:val="none" w:sz="0" w:space="0" w:color="auto"/>
          </w:divBdr>
        </w:div>
        <w:div w:id="1413163140">
          <w:marLeft w:val="0"/>
          <w:marRight w:val="0"/>
          <w:marTop w:val="0"/>
          <w:marBottom w:val="0"/>
          <w:divBdr>
            <w:top w:val="none" w:sz="0" w:space="0" w:color="auto"/>
            <w:left w:val="none" w:sz="0" w:space="0" w:color="auto"/>
            <w:bottom w:val="none" w:sz="0" w:space="0" w:color="auto"/>
            <w:right w:val="none" w:sz="0" w:space="0" w:color="auto"/>
          </w:divBdr>
        </w:div>
        <w:div w:id="1445344563">
          <w:marLeft w:val="0"/>
          <w:marRight w:val="0"/>
          <w:marTop w:val="0"/>
          <w:marBottom w:val="0"/>
          <w:divBdr>
            <w:top w:val="none" w:sz="0" w:space="0" w:color="auto"/>
            <w:left w:val="none" w:sz="0" w:space="0" w:color="auto"/>
            <w:bottom w:val="none" w:sz="0" w:space="0" w:color="auto"/>
            <w:right w:val="none" w:sz="0" w:space="0" w:color="auto"/>
          </w:divBdr>
        </w:div>
        <w:div w:id="1448502344">
          <w:marLeft w:val="0"/>
          <w:marRight w:val="0"/>
          <w:marTop w:val="0"/>
          <w:marBottom w:val="0"/>
          <w:divBdr>
            <w:top w:val="none" w:sz="0" w:space="0" w:color="auto"/>
            <w:left w:val="none" w:sz="0" w:space="0" w:color="auto"/>
            <w:bottom w:val="none" w:sz="0" w:space="0" w:color="auto"/>
            <w:right w:val="none" w:sz="0" w:space="0" w:color="auto"/>
          </w:divBdr>
        </w:div>
        <w:div w:id="1456371415">
          <w:marLeft w:val="0"/>
          <w:marRight w:val="0"/>
          <w:marTop w:val="0"/>
          <w:marBottom w:val="0"/>
          <w:divBdr>
            <w:top w:val="none" w:sz="0" w:space="0" w:color="auto"/>
            <w:left w:val="none" w:sz="0" w:space="0" w:color="auto"/>
            <w:bottom w:val="none" w:sz="0" w:space="0" w:color="auto"/>
            <w:right w:val="none" w:sz="0" w:space="0" w:color="auto"/>
          </w:divBdr>
        </w:div>
        <w:div w:id="1457987453">
          <w:marLeft w:val="0"/>
          <w:marRight w:val="0"/>
          <w:marTop w:val="0"/>
          <w:marBottom w:val="0"/>
          <w:divBdr>
            <w:top w:val="none" w:sz="0" w:space="0" w:color="auto"/>
            <w:left w:val="none" w:sz="0" w:space="0" w:color="auto"/>
            <w:bottom w:val="none" w:sz="0" w:space="0" w:color="auto"/>
            <w:right w:val="none" w:sz="0" w:space="0" w:color="auto"/>
          </w:divBdr>
        </w:div>
        <w:div w:id="1486506008">
          <w:marLeft w:val="0"/>
          <w:marRight w:val="0"/>
          <w:marTop w:val="0"/>
          <w:marBottom w:val="0"/>
          <w:divBdr>
            <w:top w:val="none" w:sz="0" w:space="0" w:color="auto"/>
            <w:left w:val="none" w:sz="0" w:space="0" w:color="auto"/>
            <w:bottom w:val="none" w:sz="0" w:space="0" w:color="auto"/>
            <w:right w:val="none" w:sz="0" w:space="0" w:color="auto"/>
          </w:divBdr>
        </w:div>
        <w:div w:id="1489521049">
          <w:marLeft w:val="0"/>
          <w:marRight w:val="0"/>
          <w:marTop w:val="0"/>
          <w:marBottom w:val="0"/>
          <w:divBdr>
            <w:top w:val="none" w:sz="0" w:space="0" w:color="auto"/>
            <w:left w:val="none" w:sz="0" w:space="0" w:color="auto"/>
            <w:bottom w:val="none" w:sz="0" w:space="0" w:color="auto"/>
            <w:right w:val="none" w:sz="0" w:space="0" w:color="auto"/>
          </w:divBdr>
        </w:div>
        <w:div w:id="1510411410">
          <w:marLeft w:val="0"/>
          <w:marRight w:val="0"/>
          <w:marTop w:val="0"/>
          <w:marBottom w:val="0"/>
          <w:divBdr>
            <w:top w:val="none" w:sz="0" w:space="0" w:color="auto"/>
            <w:left w:val="none" w:sz="0" w:space="0" w:color="auto"/>
            <w:bottom w:val="none" w:sz="0" w:space="0" w:color="auto"/>
            <w:right w:val="none" w:sz="0" w:space="0" w:color="auto"/>
          </w:divBdr>
        </w:div>
        <w:div w:id="1515341509">
          <w:marLeft w:val="0"/>
          <w:marRight w:val="0"/>
          <w:marTop w:val="0"/>
          <w:marBottom w:val="0"/>
          <w:divBdr>
            <w:top w:val="none" w:sz="0" w:space="0" w:color="auto"/>
            <w:left w:val="none" w:sz="0" w:space="0" w:color="auto"/>
            <w:bottom w:val="none" w:sz="0" w:space="0" w:color="auto"/>
            <w:right w:val="none" w:sz="0" w:space="0" w:color="auto"/>
          </w:divBdr>
        </w:div>
        <w:div w:id="1515997161">
          <w:marLeft w:val="0"/>
          <w:marRight w:val="0"/>
          <w:marTop w:val="0"/>
          <w:marBottom w:val="0"/>
          <w:divBdr>
            <w:top w:val="none" w:sz="0" w:space="0" w:color="auto"/>
            <w:left w:val="none" w:sz="0" w:space="0" w:color="auto"/>
            <w:bottom w:val="none" w:sz="0" w:space="0" w:color="auto"/>
            <w:right w:val="none" w:sz="0" w:space="0" w:color="auto"/>
          </w:divBdr>
        </w:div>
        <w:div w:id="1552960573">
          <w:marLeft w:val="0"/>
          <w:marRight w:val="0"/>
          <w:marTop w:val="0"/>
          <w:marBottom w:val="0"/>
          <w:divBdr>
            <w:top w:val="none" w:sz="0" w:space="0" w:color="auto"/>
            <w:left w:val="none" w:sz="0" w:space="0" w:color="auto"/>
            <w:bottom w:val="none" w:sz="0" w:space="0" w:color="auto"/>
            <w:right w:val="none" w:sz="0" w:space="0" w:color="auto"/>
          </w:divBdr>
        </w:div>
        <w:div w:id="1569222748">
          <w:marLeft w:val="0"/>
          <w:marRight w:val="0"/>
          <w:marTop w:val="0"/>
          <w:marBottom w:val="0"/>
          <w:divBdr>
            <w:top w:val="none" w:sz="0" w:space="0" w:color="auto"/>
            <w:left w:val="none" w:sz="0" w:space="0" w:color="auto"/>
            <w:bottom w:val="none" w:sz="0" w:space="0" w:color="auto"/>
            <w:right w:val="none" w:sz="0" w:space="0" w:color="auto"/>
          </w:divBdr>
        </w:div>
        <w:div w:id="1601135984">
          <w:marLeft w:val="0"/>
          <w:marRight w:val="0"/>
          <w:marTop w:val="0"/>
          <w:marBottom w:val="0"/>
          <w:divBdr>
            <w:top w:val="none" w:sz="0" w:space="0" w:color="auto"/>
            <w:left w:val="none" w:sz="0" w:space="0" w:color="auto"/>
            <w:bottom w:val="none" w:sz="0" w:space="0" w:color="auto"/>
            <w:right w:val="none" w:sz="0" w:space="0" w:color="auto"/>
          </w:divBdr>
        </w:div>
        <w:div w:id="1608658634">
          <w:marLeft w:val="0"/>
          <w:marRight w:val="0"/>
          <w:marTop w:val="0"/>
          <w:marBottom w:val="0"/>
          <w:divBdr>
            <w:top w:val="none" w:sz="0" w:space="0" w:color="auto"/>
            <w:left w:val="none" w:sz="0" w:space="0" w:color="auto"/>
            <w:bottom w:val="none" w:sz="0" w:space="0" w:color="auto"/>
            <w:right w:val="none" w:sz="0" w:space="0" w:color="auto"/>
          </w:divBdr>
        </w:div>
        <w:div w:id="1612274668">
          <w:marLeft w:val="0"/>
          <w:marRight w:val="0"/>
          <w:marTop w:val="0"/>
          <w:marBottom w:val="0"/>
          <w:divBdr>
            <w:top w:val="none" w:sz="0" w:space="0" w:color="auto"/>
            <w:left w:val="none" w:sz="0" w:space="0" w:color="auto"/>
            <w:bottom w:val="none" w:sz="0" w:space="0" w:color="auto"/>
            <w:right w:val="none" w:sz="0" w:space="0" w:color="auto"/>
          </w:divBdr>
        </w:div>
        <w:div w:id="1625693826">
          <w:marLeft w:val="0"/>
          <w:marRight w:val="0"/>
          <w:marTop w:val="0"/>
          <w:marBottom w:val="0"/>
          <w:divBdr>
            <w:top w:val="none" w:sz="0" w:space="0" w:color="auto"/>
            <w:left w:val="none" w:sz="0" w:space="0" w:color="auto"/>
            <w:bottom w:val="none" w:sz="0" w:space="0" w:color="auto"/>
            <w:right w:val="none" w:sz="0" w:space="0" w:color="auto"/>
          </w:divBdr>
        </w:div>
        <w:div w:id="1651055461">
          <w:marLeft w:val="0"/>
          <w:marRight w:val="0"/>
          <w:marTop w:val="0"/>
          <w:marBottom w:val="0"/>
          <w:divBdr>
            <w:top w:val="none" w:sz="0" w:space="0" w:color="auto"/>
            <w:left w:val="none" w:sz="0" w:space="0" w:color="auto"/>
            <w:bottom w:val="none" w:sz="0" w:space="0" w:color="auto"/>
            <w:right w:val="none" w:sz="0" w:space="0" w:color="auto"/>
          </w:divBdr>
        </w:div>
        <w:div w:id="1702584774">
          <w:marLeft w:val="0"/>
          <w:marRight w:val="0"/>
          <w:marTop w:val="0"/>
          <w:marBottom w:val="0"/>
          <w:divBdr>
            <w:top w:val="none" w:sz="0" w:space="0" w:color="auto"/>
            <w:left w:val="none" w:sz="0" w:space="0" w:color="auto"/>
            <w:bottom w:val="none" w:sz="0" w:space="0" w:color="auto"/>
            <w:right w:val="none" w:sz="0" w:space="0" w:color="auto"/>
          </w:divBdr>
        </w:div>
        <w:div w:id="1787385762">
          <w:marLeft w:val="0"/>
          <w:marRight w:val="0"/>
          <w:marTop w:val="0"/>
          <w:marBottom w:val="0"/>
          <w:divBdr>
            <w:top w:val="none" w:sz="0" w:space="0" w:color="auto"/>
            <w:left w:val="none" w:sz="0" w:space="0" w:color="auto"/>
            <w:bottom w:val="none" w:sz="0" w:space="0" w:color="auto"/>
            <w:right w:val="none" w:sz="0" w:space="0" w:color="auto"/>
          </w:divBdr>
        </w:div>
        <w:div w:id="1788549936">
          <w:marLeft w:val="0"/>
          <w:marRight w:val="0"/>
          <w:marTop w:val="0"/>
          <w:marBottom w:val="0"/>
          <w:divBdr>
            <w:top w:val="none" w:sz="0" w:space="0" w:color="auto"/>
            <w:left w:val="none" w:sz="0" w:space="0" w:color="auto"/>
            <w:bottom w:val="none" w:sz="0" w:space="0" w:color="auto"/>
            <w:right w:val="none" w:sz="0" w:space="0" w:color="auto"/>
          </w:divBdr>
        </w:div>
        <w:div w:id="1831554067">
          <w:marLeft w:val="0"/>
          <w:marRight w:val="0"/>
          <w:marTop w:val="0"/>
          <w:marBottom w:val="0"/>
          <w:divBdr>
            <w:top w:val="none" w:sz="0" w:space="0" w:color="auto"/>
            <w:left w:val="none" w:sz="0" w:space="0" w:color="auto"/>
            <w:bottom w:val="none" w:sz="0" w:space="0" w:color="auto"/>
            <w:right w:val="none" w:sz="0" w:space="0" w:color="auto"/>
          </w:divBdr>
        </w:div>
        <w:div w:id="1836342439">
          <w:marLeft w:val="0"/>
          <w:marRight w:val="0"/>
          <w:marTop w:val="0"/>
          <w:marBottom w:val="0"/>
          <w:divBdr>
            <w:top w:val="none" w:sz="0" w:space="0" w:color="auto"/>
            <w:left w:val="none" w:sz="0" w:space="0" w:color="auto"/>
            <w:bottom w:val="none" w:sz="0" w:space="0" w:color="auto"/>
            <w:right w:val="none" w:sz="0" w:space="0" w:color="auto"/>
          </w:divBdr>
        </w:div>
        <w:div w:id="1842817684">
          <w:marLeft w:val="0"/>
          <w:marRight w:val="0"/>
          <w:marTop w:val="0"/>
          <w:marBottom w:val="0"/>
          <w:divBdr>
            <w:top w:val="none" w:sz="0" w:space="0" w:color="auto"/>
            <w:left w:val="none" w:sz="0" w:space="0" w:color="auto"/>
            <w:bottom w:val="none" w:sz="0" w:space="0" w:color="auto"/>
            <w:right w:val="none" w:sz="0" w:space="0" w:color="auto"/>
          </w:divBdr>
        </w:div>
        <w:div w:id="1859924999">
          <w:marLeft w:val="0"/>
          <w:marRight w:val="0"/>
          <w:marTop w:val="0"/>
          <w:marBottom w:val="0"/>
          <w:divBdr>
            <w:top w:val="none" w:sz="0" w:space="0" w:color="auto"/>
            <w:left w:val="none" w:sz="0" w:space="0" w:color="auto"/>
            <w:bottom w:val="none" w:sz="0" w:space="0" w:color="auto"/>
            <w:right w:val="none" w:sz="0" w:space="0" w:color="auto"/>
          </w:divBdr>
        </w:div>
        <w:div w:id="1877817539">
          <w:marLeft w:val="0"/>
          <w:marRight w:val="0"/>
          <w:marTop w:val="0"/>
          <w:marBottom w:val="0"/>
          <w:divBdr>
            <w:top w:val="none" w:sz="0" w:space="0" w:color="auto"/>
            <w:left w:val="none" w:sz="0" w:space="0" w:color="auto"/>
            <w:bottom w:val="none" w:sz="0" w:space="0" w:color="auto"/>
            <w:right w:val="none" w:sz="0" w:space="0" w:color="auto"/>
          </w:divBdr>
        </w:div>
        <w:div w:id="1899392007">
          <w:marLeft w:val="0"/>
          <w:marRight w:val="0"/>
          <w:marTop w:val="0"/>
          <w:marBottom w:val="0"/>
          <w:divBdr>
            <w:top w:val="none" w:sz="0" w:space="0" w:color="auto"/>
            <w:left w:val="none" w:sz="0" w:space="0" w:color="auto"/>
            <w:bottom w:val="none" w:sz="0" w:space="0" w:color="auto"/>
            <w:right w:val="none" w:sz="0" w:space="0" w:color="auto"/>
          </w:divBdr>
        </w:div>
        <w:div w:id="1953583785">
          <w:marLeft w:val="0"/>
          <w:marRight w:val="0"/>
          <w:marTop w:val="0"/>
          <w:marBottom w:val="0"/>
          <w:divBdr>
            <w:top w:val="none" w:sz="0" w:space="0" w:color="auto"/>
            <w:left w:val="none" w:sz="0" w:space="0" w:color="auto"/>
            <w:bottom w:val="none" w:sz="0" w:space="0" w:color="auto"/>
            <w:right w:val="none" w:sz="0" w:space="0" w:color="auto"/>
          </w:divBdr>
        </w:div>
        <w:div w:id="1963608631">
          <w:marLeft w:val="0"/>
          <w:marRight w:val="0"/>
          <w:marTop w:val="0"/>
          <w:marBottom w:val="0"/>
          <w:divBdr>
            <w:top w:val="none" w:sz="0" w:space="0" w:color="auto"/>
            <w:left w:val="none" w:sz="0" w:space="0" w:color="auto"/>
            <w:bottom w:val="none" w:sz="0" w:space="0" w:color="auto"/>
            <w:right w:val="none" w:sz="0" w:space="0" w:color="auto"/>
          </w:divBdr>
        </w:div>
        <w:div w:id="1976985188">
          <w:marLeft w:val="0"/>
          <w:marRight w:val="0"/>
          <w:marTop w:val="0"/>
          <w:marBottom w:val="0"/>
          <w:divBdr>
            <w:top w:val="none" w:sz="0" w:space="0" w:color="auto"/>
            <w:left w:val="none" w:sz="0" w:space="0" w:color="auto"/>
            <w:bottom w:val="none" w:sz="0" w:space="0" w:color="auto"/>
            <w:right w:val="none" w:sz="0" w:space="0" w:color="auto"/>
          </w:divBdr>
        </w:div>
        <w:div w:id="1991253002">
          <w:marLeft w:val="0"/>
          <w:marRight w:val="0"/>
          <w:marTop w:val="0"/>
          <w:marBottom w:val="0"/>
          <w:divBdr>
            <w:top w:val="none" w:sz="0" w:space="0" w:color="auto"/>
            <w:left w:val="none" w:sz="0" w:space="0" w:color="auto"/>
            <w:bottom w:val="none" w:sz="0" w:space="0" w:color="auto"/>
            <w:right w:val="none" w:sz="0" w:space="0" w:color="auto"/>
          </w:divBdr>
        </w:div>
        <w:div w:id="2003896228">
          <w:marLeft w:val="0"/>
          <w:marRight w:val="0"/>
          <w:marTop w:val="0"/>
          <w:marBottom w:val="0"/>
          <w:divBdr>
            <w:top w:val="none" w:sz="0" w:space="0" w:color="auto"/>
            <w:left w:val="none" w:sz="0" w:space="0" w:color="auto"/>
            <w:bottom w:val="none" w:sz="0" w:space="0" w:color="auto"/>
            <w:right w:val="none" w:sz="0" w:space="0" w:color="auto"/>
          </w:divBdr>
        </w:div>
        <w:div w:id="2013794929">
          <w:marLeft w:val="0"/>
          <w:marRight w:val="0"/>
          <w:marTop w:val="0"/>
          <w:marBottom w:val="0"/>
          <w:divBdr>
            <w:top w:val="none" w:sz="0" w:space="0" w:color="auto"/>
            <w:left w:val="none" w:sz="0" w:space="0" w:color="auto"/>
            <w:bottom w:val="none" w:sz="0" w:space="0" w:color="auto"/>
            <w:right w:val="none" w:sz="0" w:space="0" w:color="auto"/>
          </w:divBdr>
        </w:div>
        <w:div w:id="2028754082">
          <w:marLeft w:val="0"/>
          <w:marRight w:val="0"/>
          <w:marTop w:val="0"/>
          <w:marBottom w:val="0"/>
          <w:divBdr>
            <w:top w:val="none" w:sz="0" w:space="0" w:color="auto"/>
            <w:left w:val="none" w:sz="0" w:space="0" w:color="auto"/>
            <w:bottom w:val="none" w:sz="0" w:space="0" w:color="auto"/>
            <w:right w:val="none" w:sz="0" w:space="0" w:color="auto"/>
          </w:divBdr>
        </w:div>
        <w:div w:id="2085488695">
          <w:marLeft w:val="0"/>
          <w:marRight w:val="0"/>
          <w:marTop w:val="0"/>
          <w:marBottom w:val="0"/>
          <w:divBdr>
            <w:top w:val="none" w:sz="0" w:space="0" w:color="auto"/>
            <w:left w:val="none" w:sz="0" w:space="0" w:color="auto"/>
            <w:bottom w:val="none" w:sz="0" w:space="0" w:color="auto"/>
            <w:right w:val="none" w:sz="0" w:space="0" w:color="auto"/>
          </w:divBdr>
        </w:div>
        <w:div w:id="2114207837">
          <w:marLeft w:val="0"/>
          <w:marRight w:val="0"/>
          <w:marTop w:val="0"/>
          <w:marBottom w:val="0"/>
          <w:divBdr>
            <w:top w:val="none" w:sz="0" w:space="0" w:color="auto"/>
            <w:left w:val="none" w:sz="0" w:space="0" w:color="auto"/>
            <w:bottom w:val="none" w:sz="0" w:space="0" w:color="auto"/>
            <w:right w:val="none" w:sz="0" w:space="0" w:color="auto"/>
          </w:divBdr>
        </w:div>
        <w:div w:id="2125347283">
          <w:marLeft w:val="0"/>
          <w:marRight w:val="0"/>
          <w:marTop w:val="0"/>
          <w:marBottom w:val="0"/>
          <w:divBdr>
            <w:top w:val="none" w:sz="0" w:space="0" w:color="auto"/>
            <w:left w:val="none" w:sz="0" w:space="0" w:color="auto"/>
            <w:bottom w:val="none" w:sz="0" w:space="0" w:color="auto"/>
            <w:right w:val="none" w:sz="0" w:space="0" w:color="auto"/>
          </w:divBdr>
        </w:div>
        <w:div w:id="2141606489">
          <w:marLeft w:val="0"/>
          <w:marRight w:val="0"/>
          <w:marTop w:val="0"/>
          <w:marBottom w:val="0"/>
          <w:divBdr>
            <w:top w:val="none" w:sz="0" w:space="0" w:color="auto"/>
            <w:left w:val="none" w:sz="0" w:space="0" w:color="auto"/>
            <w:bottom w:val="none" w:sz="0" w:space="0" w:color="auto"/>
            <w:right w:val="none" w:sz="0" w:space="0" w:color="auto"/>
          </w:divBdr>
        </w:div>
        <w:div w:id="2142186187">
          <w:marLeft w:val="0"/>
          <w:marRight w:val="0"/>
          <w:marTop w:val="0"/>
          <w:marBottom w:val="0"/>
          <w:divBdr>
            <w:top w:val="none" w:sz="0" w:space="0" w:color="auto"/>
            <w:left w:val="none" w:sz="0" w:space="0" w:color="auto"/>
            <w:bottom w:val="none" w:sz="0" w:space="0" w:color="auto"/>
            <w:right w:val="none" w:sz="0" w:space="0" w:color="auto"/>
          </w:divBdr>
        </w:div>
      </w:divsChild>
    </w:div>
    <w:div w:id="900940591">
      <w:bodyDiv w:val="1"/>
      <w:marLeft w:val="0"/>
      <w:marRight w:val="0"/>
      <w:marTop w:val="0"/>
      <w:marBottom w:val="0"/>
      <w:divBdr>
        <w:top w:val="none" w:sz="0" w:space="0" w:color="auto"/>
        <w:left w:val="none" w:sz="0" w:space="0" w:color="auto"/>
        <w:bottom w:val="none" w:sz="0" w:space="0" w:color="auto"/>
        <w:right w:val="none" w:sz="0" w:space="0" w:color="auto"/>
      </w:divBdr>
    </w:div>
    <w:div w:id="938873398">
      <w:bodyDiv w:val="1"/>
      <w:marLeft w:val="0"/>
      <w:marRight w:val="0"/>
      <w:marTop w:val="0"/>
      <w:marBottom w:val="0"/>
      <w:divBdr>
        <w:top w:val="none" w:sz="0" w:space="0" w:color="auto"/>
        <w:left w:val="none" w:sz="0" w:space="0" w:color="auto"/>
        <w:bottom w:val="none" w:sz="0" w:space="0" w:color="auto"/>
        <w:right w:val="none" w:sz="0" w:space="0" w:color="auto"/>
      </w:divBdr>
      <w:divsChild>
        <w:div w:id="47068597">
          <w:marLeft w:val="0"/>
          <w:marRight w:val="0"/>
          <w:marTop w:val="0"/>
          <w:marBottom w:val="0"/>
          <w:divBdr>
            <w:top w:val="none" w:sz="0" w:space="0" w:color="auto"/>
            <w:left w:val="none" w:sz="0" w:space="0" w:color="auto"/>
            <w:bottom w:val="none" w:sz="0" w:space="0" w:color="auto"/>
            <w:right w:val="none" w:sz="0" w:space="0" w:color="auto"/>
          </w:divBdr>
        </w:div>
        <w:div w:id="98843168">
          <w:marLeft w:val="0"/>
          <w:marRight w:val="0"/>
          <w:marTop w:val="0"/>
          <w:marBottom w:val="0"/>
          <w:divBdr>
            <w:top w:val="none" w:sz="0" w:space="0" w:color="auto"/>
            <w:left w:val="none" w:sz="0" w:space="0" w:color="auto"/>
            <w:bottom w:val="none" w:sz="0" w:space="0" w:color="auto"/>
            <w:right w:val="none" w:sz="0" w:space="0" w:color="auto"/>
          </w:divBdr>
        </w:div>
        <w:div w:id="114183223">
          <w:marLeft w:val="0"/>
          <w:marRight w:val="0"/>
          <w:marTop w:val="0"/>
          <w:marBottom w:val="0"/>
          <w:divBdr>
            <w:top w:val="none" w:sz="0" w:space="0" w:color="auto"/>
            <w:left w:val="none" w:sz="0" w:space="0" w:color="auto"/>
            <w:bottom w:val="none" w:sz="0" w:space="0" w:color="auto"/>
            <w:right w:val="none" w:sz="0" w:space="0" w:color="auto"/>
          </w:divBdr>
        </w:div>
        <w:div w:id="177042499">
          <w:marLeft w:val="0"/>
          <w:marRight w:val="0"/>
          <w:marTop w:val="0"/>
          <w:marBottom w:val="0"/>
          <w:divBdr>
            <w:top w:val="none" w:sz="0" w:space="0" w:color="auto"/>
            <w:left w:val="none" w:sz="0" w:space="0" w:color="auto"/>
            <w:bottom w:val="none" w:sz="0" w:space="0" w:color="auto"/>
            <w:right w:val="none" w:sz="0" w:space="0" w:color="auto"/>
          </w:divBdr>
        </w:div>
        <w:div w:id="197476024">
          <w:marLeft w:val="0"/>
          <w:marRight w:val="0"/>
          <w:marTop w:val="0"/>
          <w:marBottom w:val="0"/>
          <w:divBdr>
            <w:top w:val="none" w:sz="0" w:space="0" w:color="auto"/>
            <w:left w:val="none" w:sz="0" w:space="0" w:color="auto"/>
            <w:bottom w:val="none" w:sz="0" w:space="0" w:color="auto"/>
            <w:right w:val="none" w:sz="0" w:space="0" w:color="auto"/>
          </w:divBdr>
        </w:div>
        <w:div w:id="213078302">
          <w:marLeft w:val="0"/>
          <w:marRight w:val="0"/>
          <w:marTop w:val="0"/>
          <w:marBottom w:val="0"/>
          <w:divBdr>
            <w:top w:val="none" w:sz="0" w:space="0" w:color="auto"/>
            <w:left w:val="none" w:sz="0" w:space="0" w:color="auto"/>
            <w:bottom w:val="none" w:sz="0" w:space="0" w:color="auto"/>
            <w:right w:val="none" w:sz="0" w:space="0" w:color="auto"/>
          </w:divBdr>
        </w:div>
        <w:div w:id="250167044">
          <w:marLeft w:val="0"/>
          <w:marRight w:val="0"/>
          <w:marTop w:val="0"/>
          <w:marBottom w:val="0"/>
          <w:divBdr>
            <w:top w:val="none" w:sz="0" w:space="0" w:color="auto"/>
            <w:left w:val="none" w:sz="0" w:space="0" w:color="auto"/>
            <w:bottom w:val="none" w:sz="0" w:space="0" w:color="auto"/>
            <w:right w:val="none" w:sz="0" w:space="0" w:color="auto"/>
          </w:divBdr>
        </w:div>
        <w:div w:id="299071088">
          <w:marLeft w:val="0"/>
          <w:marRight w:val="0"/>
          <w:marTop w:val="0"/>
          <w:marBottom w:val="0"/>
          <w:divBdr>
            <w:top w:val="none" w:sz="0" w:space="0" w:color="auto"/>
            <w:left w:val="none" w:sz="0" w:space="0" w:color="auto"/>
            <w:bottom w:val="none" w:sz="0" w:space="0" w:color="auto"/>
            <w:right w:val="none" w:sz="0" w:space="0" w:color="auto"/>
          </w:divBdr>
        </w:div>
        <w:div w:id="339041517">
          <w:marLeft w:val="0"/>
          <w:marRight w:val="0"/>
          <w:marTop w:val="0"/>
          <w:marBottom w:val="0"/>
          <w:divBdr>
            <w:top w:val="none" w:sz="0" w:space="0" w:color="auto"/>
            <w:left w:val="none" w:sz="0" w:space="0" w:color="auto"/>
            <w:bottom w:val="none" w:sz="0" w:space="0" w:color="auto"/>
            <w:right w:val="none" w:sz="0" w:space="0" w:color="auto"/>
          </w:divBdr>
        </w:div>
        <w:div w:id="347030334">
          <w:marLeft w:val="0"/>
          <w:marRight w:val="0"/>
          <w:marTop w:val="0"/>
          <w:marBottom w:val="0"/>
          <w:divBdr>
            <w:top w:val="none" w:sz="0" w:space="0" w:color="auto"/>
            <w:left w:val="none" w:sz="0" w:space="0" w:color="auto"/>
            <w:bottom w:val="none" w:sz="0" w:space="0" w:color="auto"/>
            <w:right w:val="none" w:sz="0" w:space="0" w:color="auto"/>
          </w:divBdr>
        </w:div>
        <w:div w:id="376468238">
          <w:marLeft w:val="0"/>
          <w:marRight w:val="0"/>
          <w:marTop w:val="0"/>
          <w:marBottom w:val="0"/>
          <w:divBdr>
            <w:top w:val="none" w:sz="0" w:space="0" w:color="auto"/>
            <w:left w:val="none" w:sz="0" w:space="0" w:color="auto"/>
            <w:bottom w:val="none" w:sz="0" w:space="0" w:color="auto"/>
            <w:right w:val="none" w:sz="0" w:space="0" w:color="auto"/>
          </w:divBdr>
        </w:div>
        <w:div w:id="393823481">
          <w:marLeft w:val="0"/>
          <w:marRight w:val="0"/>
          <w:marTop w:val="0"/>
          <w:marBottom w:val="0"/>
          <w:divBdr>
            <w:top w:val="none" w:sz="0" w:space="0" w:color="auto"/>
            <w:left w:val="none" w:sz="0" w:space="0" w:color="auto"/>
            <w:bottom w:val="none" w:sz="0" w:space="0" w:color="auto"/>
            <w:right w:val="none" w:sz="0" w:space="0" w:color="auto"/>
          </w:divBdr>
        </w:div>
        <w:div w:id="409615934">
          <w:marLeft w:val="0"/>
          <w:marRight w:val="0"/>
          <w:marTop w:val="0"/>
          <w:marBottom w:val="0"/>
          <w:divBdr>
            <w:top w:val="none" w:sz="0" w:space="0" w:color="auto"/>
            <w:left w:val="none" w:sz="0" w:space="0" w:color="auto"/>
            <w:bottom w:val="none" w:sz="0" w:space="0" w:color="auto"/>
            <w:right w:val="none" w:sz="0" w:space="0" w:color="auto"/>
          </w:divBdr>
        </w:div>
        <w:div w:id="436365639">
          <w:marLeft w:val="0"/>
          <w:marRight w:val="0"/>
          <w:marTop w:val="0"/>
          <w:marBottom w:val="0"/>
          <w:divBdr>
            <w:top w:val="none" w:sz="0" w:space="0" w:color="auto"/>
            <w:left w:val="none" w:sz="0" w:space="0" w:color="auto"/>
            <w:bottom w:val="none" w:sz="0" w:space="0" w:color="auto"/>
            <w:right w:val="none" w:sz="0" w:space="0" w:color="auto"/>
          </w:divBdr>
        </w:div>
        <w:div w:id="506477466">
          <w:marLeft w:val="0"/>
          <w:marRight w:val="0"/>
          <w:marTop w:val="0"/>
          <w:marBottom w:val="0"/>
          <w:divBdr>
            <w:top w:val="none" w:sz="0" w:space="0" w:color="auto"/>
            <w:left w:val="none" w:sz="0" w:space="0" w:color="auto"/>
            <w:bottom w:val="none" w:sz="0" w:space="0" w:color="auto"/>
            <w:right w:val="none" w:sz="0" w:space="0" w:color="auto"/>
          </w:divBdr>
        </w:div>
        <w:div w:id="535196630">
          <w:marLeft w:val="0"/>
          <w:marRight w:val="0"/>
          <w:marTop w:val="0"/>
          <w:marBottom w:val="0"/>
          <w:divBdr>
            <w:top w:val="none" w:sz="0" w:space="0" w:color="auto"/>
            <w:left w:val="none" w:sz="0" w:space="0" w:color="auto"/>
            <w:bottom w:val="none" w:sz="0" w:space="0" w:color="auto"/>
            <w:right w:val="none" w:sz="0" w:space="0" w:color="auto"/>
          </w:divBdr>
        </w:div>
        <w:div w:id="557325753">
          <w:marLeft w:val="0"/>
          <w:marRight w:val="0"/>
          <w:marTop w:val="0"/>
          <w:marBottom w:val="0"/>
          <w:divBdr>
            <w:top w:val="none" w:sz="0" w:space="0" w:color="auto"/>
            <w:left w:val="none" w:sz="0" w:space="0" w:color="auto"/>
            <w:bottom w:val="none" w:sz="0" w:space="0" w:color="auto"/>
            <w:right w:val="none" w:sz="0" w:space="0" w:color="auto"/>
          </w:divBdr>
        </w:div>
        <w:div w:id="628055642">
          <w:marLeft w:val="0"/>
          <w:marRight w:val="0"/>
          <w:marTop w:val="0"/>
          <w:marBottom w:val="0"/>
          <w:divBdr>
            <w:top w:val="none" w:sz="0" w:space="0" w:color="auto"/>
            <w:left w:val="none" w:sz="0" w:space="0" w:color="auto"/>
            <w:bottom w:val="none" w:sz="0" w:space="0" w:color="auto"/>
            <w:right w:val="none" w:sz="0" w:space="0" w:color="auto"/>
          </w:divBdr>
        </w:div>
        <w:div w:id="631440624">
          <w:marLeft w:val="0"/>
          <w:marRight w:val="0"/>
          <w:marTop w:val="0"/>
          <w:marBottom w:val="0"/>
          <w:divBdr>
            <w:top w:val="none" w:sz="0" w:space="0" w:color="auto"/>
            <w:left w:val="none" w:sz="0" w:space="0" w:color="auto"/>
            <w:bottom w:val="none" w:sz="0" w:space="0" w:color="auto"/>
            <w:right w:val="none" w:sz="0" w:space="0" w:color="auto"/>
          </w:divBdr>
        </w:div>
        <w:div w:id="641466422">
          <w:marLeft w:val="0"/>
          <w:marRight w:val="0"/>
          <w:marTop w:val="0"/>
          <w:marBottom w:val="0"/>
          <w:divBdr>
            <w:top w:val="none" w:sz="0" w:space="0" w:color="auto"/>
            <w:left w:val="none" w:sz="0" w:space="0" w:color="auto"/>
            <w:bottom w:val="none" w:sz="0" w:space="0" w:color="auto"/>
            <w:right w:val="none" w:sz="0" w:space="0" w:color="auto"/>
          </w:divBdr>
        </w:div>
        <w:div w:id="659625668">
          <w:marLeft w:val="0"/>
          <w:marRight w:val="0"/>
          <w:marTop w:val="0"/>
          <w:marBottom w:val="0"/>
          <w:divBdr>
            <w:top w:val="none" w:sz="0" w:space="0" w:color="auto"/>
            <w:left w:val="none" w:sz="0" w:space="0" w:color="auto"/>
            <w:bottom w:val="none" w:sz="0" w:space="0" w:color="auto"/>
            <w:right w:val="none" w:sz="0" w:space="0" w:color="auto"/>
          </w:divBdr>
        </w:div>
        <w:div w:id="835263720">
          <w:marLeft w:val="0"/>
          <w:marRight w:val="0"/>
          <w:marTop w:val="0"/>
          <w:marBottom w:val="0"/>
          <w:divBdr>
            <w:top w:val="none" w:sz="0" w:space="0" w:color="auto"/>
            <w:left w:val="none" w:sz="0" w:space="0" w:color="auto"/>
            <w:bottom w:val="none" w:sz="0" w:space="0" w:color="auto"/>
            <w:right w:val="none" w:sz="0" w:space="0" w:color="auto"/>
          </w:divBdr>
        </w:div>
        <w:div w:id="843401631">
          <w:marLeft w:val="0"/>
          <w:marRight w:val="0"/>
          <w:marTop w:val="0"/>
          <w:marBottom w:val="0"/>
          <w:divBdr>
            <w:top w:val="none" w:sz="0" w:space="0" w:color="auto"/>
            <w:left w:val="none" w:sz="0" w:space="0" w:color="auto"/>
            <w:bottom w:val="none" w:sz="0" w:space="0" w:color="auto"/>
            <w:right w:val="none" w:sz="0" w:space="0" w:color="auto"/>
          </w:divBdr>
        </w:div>
        <w:div w:id="896211240">
          <w:marLeft w:val="0"/>
          <w:marRight w:val="0"/>
          <w:marTop w:val="0"/>
          <w:marBottom w:val="0"/>
          <w:divBdr>
            <w:top w:val="none" w:sz="0" w:space="0" w:color="auto"/>
            <w:left w:val="none" w:sz="0" w:space="0" w:color="auto"/>
            <w:bottom w:val="none" w:sz="0" w:space="0" w:color="auto"/>
            <w:right w:val="none" w:sz="0" w:space="0" w:color="auto"/>
          </w:divBdr>
        </w:div>
        <w:div w:id="937565561">
          <w:marLeft w:val="0"/>
          <w:marRight w:val="0"/>
          <w:marTop w:val="0"/>
          <w:marBottom w:val="0"/>
          <w:divBdr>
            <w:top w:val="none" w:sz="0" w:space="0" w:color="auto"/>
            <w:left w:val="none" w:sz="0" w:space="0" w:color="auto"/>
            <w:bottom w:val="none" w:sz="0" w:space="0" w:color="auto"/>
            <w:right w:val="none" w:sz="0" w:space="0" w:color="auto"/>
          </w:divBdr>
        </w:div>
        <w:div w:id="966400069">
          <w:marLeft w:val="0"/>
          <w:marRight w:val="0"/>
          <w:marTop w:val="0"/>
          <w:marBottom w:val="0"/>
          <w:divBdr>
            <w:top w:val="none" w:sz="0" w:space="0" w:color="auto"/>
            <w:left w:val="none" w:sz="0" w:space="0" w:color="auto"/>
            <w:bottom w:val="none" w:sz="0" w:space="0" w:color="auto"/>
            <w:right w:val="none" w:sz="0" w:space="0" w:color="auto"/>
          </w:divBdr>
        </w:div>
        <w:div w:id="992559309">
          <w:marLeft w:val="0"/>
          <w:marRight w:val="0"/>
          <w:marTop w:val="0"/>
          <w:marBottom w:val="0"/>
          <w:divBdr>
            <w:top w:val="none" w:sz="0" w:space="0" w:color="auto"/>
            <w:left w:val="none" w:sz="0" w:space="0" w:color="auto"/>
            <w:bottom w:val="none" w:sz="0" w:space="0" w:color="auto"/>
            <w:right w:val="none" w:sz="0" w:space="0" w:color="auto"/>
          </w:divBdr>
        </w:div>
        <w:div w:id="995766574">
          <w:marLeft w:val="0"/>
          <w:marRight w:val="0"/>
          <w:marTop w:val="0"/>
          <w:marBottom w:val="0"/>
          <w:divBdr>
            <w:top w:val="none" w:sz="0" w:space="0" w:color="auto"/>
            <w:left w:val="none" w:sz="0" w:space="0" w:color="auto"/>
            <w:bottom w:val="none" w:sz="0" w:space="0" w:color="auto"/>
            <w:right w:val="none" w:sz="0" w:space="0" w:color="auto"/>
          </w:divBdr>
        </w:div>
        <w:div w:id="1002658923">
          <w:marLeft w:val="0"/>
          <w:marRight w:val="0"/>
          <w:marTop w:val="0"/>
          <w:marBottom w:val="0"/>
          <w:divBdr>
            <w:top w:val="none" w:sz="0" w:space="0" w:color="auto"/>
            <w:left w:val="none" w:sz="0" w:space="0" w:color="auto"/>
            <w:bottom w:val="none" w:sz="0" w:space="0" w:color="auto"/>
            <w:right w:val="none" w:sz="0" w:space="0" w:color="auto"/>
          </w:divBdr>
        </w:div>
        <w:div w:id="1197889368">
          <w:marLeft w:val="0"/>
          <w:marRight w:val="0"/>
          <w:marTop w:val="0"/>
          <w:marBottom w:val="0"/>
          <w:divBdr>
            <w:top w:val="none" w:sz="0" w:space="0" w:color="auto"/>
            <w:left w:val="none" w:sz="0" w:space="0" w:color="auto"/>
            <w:bottom w:val="none" w:sz="0" w:space="0" w:color="auto"/>
            <w:right w:val="none" w:sz="0" w:space="0" w:color="auto"/>
          </w:divBdr>
        </w:div>
        <w:div w:id="1255935979">
          <w:marLeft w:val="0"/>
          <w:marRight w:val="0"/>
          <w:marTop w:val="0"/>
          <w:marBottom w:val="0"/>
          <w:divBdr>
            <w:top w:val="none" w:sz="0" w:space="0" w:color="auto"/>
            <w:left w:val="none" w:sz="0" w:space="0" w:color="auto"/>
            <w:bottom w:val="none" w:sz="0" w:space="0" w:color="auto"/>
            <w:right w:val="none" w:sz="0" w:space="0" w:color="auto"/>
          </w:divBdr>
        </w:div>
        <w:div w:id="1323461546">
          <w:marLeft w:val="0"/>
          <w:marRight w:val="0"/>
          <w:marTop w:val="0"/>
          <w:marBottom w:val="0"/>
          <w:divBdr>
            <w:top w:val="none" w:sz="0" w:space="0" w:color="auto"/>
            <w:left w:val="none" w:sz="0" w:space="0" w:color="auto"/>
            <w:bottom w:val="none" w:sz="0" w:space="0" w:color="auto"/>
            <w:right w:val="none" w:sz="0" w:space="0" w:color="auto"/>
          </w:divBdr>
        </w:div>
        <w:div w:id="1543594794">
          <w:marLeft w:val="0"/>
          <w:marRight w:val="0"/>
          <w:marTop w:val="0"/>
          <w:marBottom w:val="0"/>
          <w:divBdr>
            <w:top w:val="none" w:sz="0" w:space="0" w:color="auto"/>
            <w:left w:val="none" w:sz="0" w:space="0" w:color="auto"/>
            <w:bottom w:val="none" w:sz="0" w:space="0" w:color="auto"/>
            <w:right w:val="none" w:sz="0" w:space="0" w:color="auto"/>
          </w:divBdr>
        </w:div>
        <w:div w:id="1610745399">
          <w:marLeft w:val="0"/>
          <w:marRight w:val="0"/>
          <w:marTop w:val="0"/>
          <w:marBottom w:val="0"/>
          <w:divBdr>
            <w:top w:val="none" w:sz="0" w:space="0" w:color="auto"/>
            <w:left w:val="none" w:sz="0" w:space="0" w:color="auto"/>
            <w:bottom w:val="none" w:sz="0" w:space="0" w:color="auto"/>
            <w:right w:val="none" w:sz="0" w:space="0" w:color="auto"/>
          </w:divBdr>
        </w:div>
        <w:div w:id="1640529631">
          <w:marLeft w:val="0"/>
          <w:marRight w:val="0"/>
          <w:marTop w:val="0"/>
          <w:marBottom w:val="0"/>
          <w:divBdr>
            <w:top w:val="none" w:sz="0" w:space="0" w:color="auto"/>
            <w:left w:val="none" w:sz="0" w:space="0" w:color="auto"/>
            <w:bottom w:val="none" w:sz="0" w:space="0" w:color="auto"/>
            <w:right w:val="none" w:sz="0" w:space="0" w:color="auto"/>
          </w:divBdr>
        </w:div>
        <w:div w:id="1649090106">
          <w:marLeft w:val="0"/>
          <w:marRight w:val="0"/>
          <w:marTop w:val="0"/>
          <w:marBottom w:val="0"/>
          <w:divBdr>
            <w:top w:val="none" w:sz="0" w:space="0" w:color="auto"/>
            <w:left w:val="none" w:sz="0" w:space="0" w:color="auto"/>
            <w:bottom w:val="none" w:sz="0" w:space="0" w:color="auto"/>
            <w:right w:val="none" w:sz="0" w:space="0" w:color="auto"/>
          </w:divBdr>
        </w:div>
        <w:div w:id="1649623886">
          <w:marLeft w:val="0"/>
          <w:marRight w:val="0"/>
          <w:marTop w:val="0"/>
          <w:marBottom w:val="0"/>
          <w:divBdr>
            <w:top w:val="none" w:sz="0" w:space="0" w:color="auto"/>
            <w:left w:val="none" w:sz="0" w:space="0" w:color="auto"/>
            <w:bottom w:val="none" w:sz="0" w:space="0" w:color="auto"/>
            <w:right w:val="none" w:sz="0" w:space="0" w:color="auto"/>
          </w:divBdr>
        </w:div>
        <w:div w:id="1672483420">
          <w:marLeft w:val="0"/>
          <w:marRight w:val="0"/>
          <w:marTop w:val="0"/>
          <w:marBottom w:val="0"/>
          <w:divBdr>
            <w:top w:val="none" w:sz="0" w:space="0" w:color="auto"/>
            <w:left w:val="none" w:sz="0" w:space="0" w:color="auto"/>
            <w:bottom w:val="none" w:sz="0" w:space="0" w:color="auto"/>
            <w:right w:val="none" w:sz="0" w:space="0" w:color="auto"/>
          </w:divBdr>
        </w:div>
        <w:div w:id="1677149861">
          <w:marLeft w:val="0"/>
          <w:marRight w:val="0"/>
          <w:marTop w:val="0"/>
          <w:marBottom w:val="0"/>
          <w:divBdr>
            <w:top w:val="none" w:sz="0" w:space="0" w:color="auto"/>
            <w:left w:val="none" w:sz="0" w:space="0" w:color="auto"/>
            <w:bottom w:val="none" w:sz="0" w:space="0" w:color="auto"/>
            <w:right w:val="none" w:sz="0" w:space="0" w:color="auto"/>
          </w:divBdr>
        </w:div>
        <w:div w:id="1680885308">
          <w:marLeft w:val="0"/>
          <w:marRight w:val="0"/>
          <w:marTop w:val="0"/>
          <w:marBottom w:val="0"/>
          <w:divBdr>
            <w:top w:val="none" w:sz="0" w:space="0" w:color="auto"/>
            <w:left w:val="none" w:sz="0" w:space="0" w:color="auto"/>
            <w:bottom w:val="none" w:sz="0" w:space="0" w:color="auto"/>
            <w:right w:val="none" w:sz="0" w:space="0" w:color="auto"/>
          </w:divBdr>
        </w:div>
        <w:div w:id="1734423815">
          <w:marLeft w:val="0"/>
          <w:marRight w:val="0"/>
          <w:marTop w:val="0"/>
          <w:marBottom w:val="0"/>
          <w:divBdr>
            <w:top w:val="none" w:sz="0" w:space="0" w:color="auto"/>
            <w:left w:val="none" w:sz="0" w:space="0" w:color="auto"/>
            <w:bottom w:val="none" w:sz="0" w:space="0" w:color="auto"/>
            <w:right w:val="none" w:sz="0" w:space="0" w:color="auto"/>
          </w:divBdr>
        </w:div>
        <w:div w:id="1744447902">
          <w:marLeft w:val="0"/>
          <w:marRight w:val="0"/>
          <w:marTop w:val="0"/>
          <w:marBottom w:val="0"/>
          <w:divBdr>
            <w:top w:val="none" w:sz="0" w:space="0" w:color="auto"/>
            <w:left w:val="none" w:sz="0" w:space="0" w:color="auto"/>
            <w:bottom w:val="none" w:sz="0" w:space="0" w:color="auto"/>
            <w:right w:val="none" w:sz="0" w:space="0" w:color="auto"/>
          </w:divBdr>
        </w:div>
        <w:div w:id="1758550419">
          <w:marLeft w:val="0"/>
          <w:marRight w:val="0"/>
          <w:marTop w:val="0"/>
          <w:marBottom w:val="0"/>
          <w:divBdr>
            <w:top w:val="none" w:sz="0" w:space="0" w:color="auto"/>
            <w:left w:val="none" w:sz="0" w:space="0" w:color="auto"/>
            <w:bottom w:val="none" w:sz="0" w:space="0" w:color="auto"/>
            <w:right w:val="none" w:sz="0" w:space="0" w:color="auto"/>
          </w:divBdr>
        </w:div>
        <w:div w:id="1779569086">
          <w:marLeft w:val="0"/>
          <w:marRight w:val="0"/>
          <w:marTop w:val="0"/>
          <w:marBottom w:val="0"/>
          <w:divBdr>
            <w:top w:val="none" w:sz="0" w:space="0" w:color="auto"/>
            <w:left w:val="none" w:sz="0" w:space="0" w:color="auto"/>
            <w:bottom w:val="none" w:sz="0" w:space="0" w:color="auto"/>
            <w:right w:val="none" w:sz="0" w:space="0" w:color="auto"/>
          </w:divBdr>
        </w:div>
        <w:div w:id="1783066881">
          <w:marLeft w:val="0"/>
          <w:marRight w:val="0"/>
          <w:marTop w:val="0"/>
          <w:marBottom w:val="0"/>
          <w:divBdr>
            <w:top w:val="none" w:sz="0" w:space="0" w:color="auto"/>
            <w:left w:val="none" w:sz="0" w:space="0" w:color="auto"/>
            <w:bottom w:val="none" w:sz="0" w:space="0" w:color="auto"/>
            <w:right w:val="none" w:sz="0" w:space="0" w:color="auto"/>
          </w:divBdr>
        </w:div>
        <w:div w:id="1806771542">
          <w:marLeft w:val="0"/>
          <w:marRight w:val="0"/>
          <w:marTop w:val="0"/>
          <w:marBottom w:val="0"/>
          <w:divBdr>
            <w:top w:val="none" w:sz="0" w:space="0" w:color="auto"/>
            <w:left w:val="none" w:sz="0" w:space="0" w:color="auto"/>
            <w:bottom w:val="none" w:sz="0" w:space="0" w:color="auto"/>
            <w:right w:val="none" w:sz="0" w:space="0" w:color="auto"/>
          </w:divBdr>
        </w:div>
        <w:div w:id="1840194725">
          <w:marLeft w:val="0"/>
          <w:marRight w:val="0"/>
          <w:marTop w:val="0"/>
          <w:marBottom w:val="0"/>
          <w:divBdr>
            <w:top w:val="none" w:sz="0" w:space="0" w:color="auto"/>
            <w:left w:val="none" w:sz="0" w:space="0" w:color="auto"/>
            <w:bottom w:val="none" w:sz="0" w:space="0" w:color="auto"/>
            <w:right w:val="none" w:sz="0" w:space="0" w:color="auto"/>
          </w:divBdr>
        </w:div>
        <w:div w:id="1869249066">
          <w:marLeft w:val="0"/>
          <w:marRight w:val="0"/>
          <w:marTop w:val="0"/>
          <w:marBottom w:val="0"/>
          <w:divBdr>
            <w:top w:val="none" w:sz="0" w:space="0" w:color="auto"/>
            <w:left w:val="none" w:sz="0" w:space="0" w:color="auto"/>
            <w:bottom w:val="none" w:sz="0" w:space="0" w:color="auto"/>
            <w:right w:val="none" w:sz="0" w:space="0" w:color="auto"/>
          </w:divBdr>
        </w:div>
        <w:div w:id="1913931160">
          <w:marLeft w:val="0"/>
          <w:marRight w:val="0"/>
          <w:marTop w:val="0"/>
          <w:marBottom w:val="0"/>
          <w:divBdr>
            <w:top w:val="none" w:sz="0" w:space="0" w:color="auto"/>
            <w:left w:val="none" w:sz="0" w:space="0" w:color="auto"/>
            <w:bottom w:val="none" w:sz="0" w:space="0" w:color="auto"/>
            <w:right w:val="none" w:sz="0" w:space="0" w:color="auto"/>
          </w:divBdr>
        </w:div>
        <w:div w:id="1915552104">
          <w:marLeft w:val="0"/>
          <w:marRight w:val="0"/>
          <w:marTop w:val="0"/>
          <w:marBottom w:val="0"/>
          <w:divBdr>
            <w:top w:val="none" w:sz="0" w:space="0" w:color="auto"/>
            <w:left w:val="none" w:sz="0" w:space="0" w:color="auto"/>
            <w:bottom w:val="none" w:sz="0" w:space="0" w:color="auto"/>
            <w:right w:val="none" w:sz="0" w:space="0" w:color="auto"/>
          </w:divBdr>
        </w:div>
        <w:div w:id="1920673775">
          <w:marLeft w:val="0"/>
          <w:marRight w:val="0"/>
          <w:marTop w:val="0"/>
          <w:marBottom w:val="0"/>
          <w:divBdr>
            <w:top w:val="none" w:sz="0" w:space="0" w:color="auto"/>
            <w:left w:val="none" w:sz="0" w:space="0" w:color="auto"/>
            <w:bottom w:val="none" w:sz="0" w:space="0" w:color="auto"/>
            <w:right w:val="none" w:sz="0" w:space="0" w:color="auto"/>
          </w:divBdr>
        </w:div>
        <w:div w:id="1925457712">
          <w:marLeft w:val="0"/>
          <w:marRight w:val="0"/>
          <w:marTop w:val="0"/>
          <w:marBottom w:val="0"/>
          <w:divBdr>
            <w:top w:val="none" w:sz="0" w:space="0" w:color="auto"/>
            <w:left w:val="none" w:sz="0" w:space="0" w:color="auto"/>
            <w:bottom w:val="none" w:sz="0" w:space="0" w:color="auto"/>
            <w:right w:val="none" w:sz="0" w:space="0" w:color="auto"/>
          </w:divBdr>
        </w:div>
        <w:div w:id="1967006946">
          <w:marLeft w:val="0"/>
          <w:marRight w:val="0"/>
          <w:marTop w:val="0"/>
          <w:marBottom w:val="0"/>
          <w:divBdr>
            <w:top w:val="none" w:sz="0" w:space="0" w:color="auto"/>
            <w:left w:val="none" w:sz="0" w:space="0" w:color="auto"/>
            <w:bottom w:val="none" w:sz="0" w:space="0" w:color="auto"/>
            <w:right w:val="none" w:sz="0" w:space="0" w:color="auto"/>
          </w:divBdr>
        </w:div>
        <w:div w:id="2008097518">
          <w:marLeft w:val="0"/>
          <w:marRight w:val="0"/>
          <w:marTop w:val="0"/>
          <w:marBottom w:val="0"/>
          <w:divBdr>
            <w:top w:val="none" w:sz="0" w:space="0" w:color="auto"/>
            <w:left w:val="none" w:sz="0" w:space="0" w:color="auto"/>
            <w:bottom w:val="none" w:sz="0" w:space="0" w:color="auto"/>
            <w:right w:val="none" w:sz="0" w:space="0" w:color="auto"/>
          </w:divBdr>
        </w:div>
        <w:div w:id="2022312612">
          <w:marLeft w:val="0"/>
          <w:marRight w:val="0"/>
          <w:marTop w:val="0"/>
          <w:marBottom w:val="0"/>
          <w:divBdr>
            <w:top w:val="none" w:sz="0" w:space="0" w:color="auto"/>
            <w:left w:val="none" w:sz="0" w:space="0" w:color="auto"/>
            <w:bottom w:val="none" w:sz="0" w:space="0" w:color="auto"/>
            <w:right w:val="none" w:sz="0" w:space="0" w:color="auto"/>
          </w:divBdr>
        </w:div>
        <w:div w:id="2036954761">
          <w:marLeft w:val="0"/>
          <w:marRight w:val="0"/>
          <w:marTop w:val="0"/>
          <w:marBottom w:val="0"/>
          <w:divBdr>
            <w:top w:val="none" w:sz="0" w:space="0" w:color="auto"/>
            <w:left w:val="none" w:sz="0" w:space="0" w:color="auto"/>
            <w:bottom w:val="none" w:sz="0" w:space="0" w:color="auto"/>
            <w:right w:val="none" w:sz="0" w:space="0" w:color="auto"/>
          </w:divBdr>
        </w:div>
        <w:div w:id="2048019117">
          <w:marLeft w:val="0"/>
          <w:marRight w:val="0"/>
          <w:marTop w:val="0"/>
          <w:marBottom w:val="0"/>
          <w:divBdr>
            <w:top w:val="none" w:sz="0" w:space="0" w:color="auto"/>
            <w:left w:val="none" w:sz="0" w:space="0" w:color="auto"/>
            <w:bottom w:val="none" w:sz="0" w:space="0" w:color="auto"/>
            <w:right w:val="none" w:sz="0" w:space="0" w:color="auto"/>
          </w:divBdr>
        </w:div>
        <w:div w:id="2053965820">
          <w:marLeft w:val="0"/>
          <w:marRight w:val="0"/>
          <w:marTop w:val="0"/>
          <w:marBottom w:val="0"/>
          <w:divBdr>
            <w:top w:val="none" w:sz="0" w:space="0" w:color="auto"/>
            <w:left w:val="none" w:sz="0" w:space="0" w:color="auto"/>
            <w:bottom w:val="none" w:sz="0" w:space="0" w:color="auto"/>
            <w:right w:val="none" w:sz="0" w:space="0" w:color="auto"/>
          </w:divBdr>
        </w:div>
        <w:div w:id="2067559371">
          <w:marLeft w:val="0"/>
          <w:marRight w:val="0"/>
          <w:marTop w:val="0"/>
          <w:marBottom w:val="0"/>
          <w:divBdr>
            <w:top w:val="none" w:sz="0" w:space="0" w:color="auto"/>
            <w:left w:val="none" w:sz="0" w:space="0" w:color="auto"/>
            <w:bottom w:val="none" w:sz="0" w:space="0" w:color="auto"/>
            <w:right w:val="none" w:sz="0" w:space="0" w:color="auto"/>
          </w:divBdr>
        </w:div>
        <w:div w:id="2146654023">
          <w:marLeft w:val="0"/>
          <w:marRight w:val="0"/>
          <w:marTop w:val="0"/>
          <w:marBottom w:val="0"/>
          <w:divBdr>
            <w:top w:val="none" w:sz="0" w:space="0" w:color="auto"/>
            <w:left w:val="none" w:sz="0" w:space="0" w:color="auto"/>
            <w:bottom w:val="none" w:sz="0" w:space="0" w:color="auto"/>
            <w:right w:val="none" w:sz="0" w:space="0" w:color="auto"/>
          </w:divBdr>
        </w:div>
      </w:divsChild>
    </w:div>
    <w:div w:id="949124102">
      <w:bodyDiv w:val="1"/>
      <w:marLeft w:val="0"/>
      <w:marRight w:val="0"/>
      <w:marTop w:val="0"/>
      <w:marBottom w:val="0"/>
      <w:divBdr>
        <w:top w:val="none" w:sz="0" w:space="0" w:color="auto"/>
        <w:left w:val="none" w:sz="0" w:space="0" w:color="auto"/>
        <w:bottom w:val="none" w:sz="0" w:space="0" w:color="auto"/>
        <w:right w:val="none" w:sz="0" w:space="0" w:color="auto"/>
      </w:divBdr>
      <w:divsChild>
        <w:div w:id="36395819">
          <w:marLeft w:val="0"/>
          <w:marRight w:val="0"/>
          <w:marTop w:val="0"/>
          <w:marBottom w:val="0"/>
          <w:divBdr>
            <w:top w:val="none" w:sz="0" w:space="0" w:color="auto"/>
            <w:left w:val="none" w:sz="0" w:space="0" w:color="auto"/>
            <w:bottom w:val="none" w:sz="0" w:space="0" w:color="auto"/>
            <w:right w:val="none" w:sz="0" w:space="0" w:color="auto"/>
          </w:divBdr>
        </w:div>
        <w:div w:id="51469709">
          <w:marLeft w:val="0"/>
          <w:marRight w:val="0"/>
          <w:marTop w:val="0"/>
          <w:marBottom w:val="0"/>
          <w:divBdr>
            <w:top w:val="none" w:sz="0" w:space="0" w:color="auto"/>
            <w:left w:val="none" w:sz="0" w:space="0" w:color="auto"/>
            <w:bottom w:val="none" w:sz="0" w:space="0" w:color="auto"/>
            <w:right w:val="none" w:sz="0" w:space="0" w:color="auto"/>
          </w:divBdr>
        </w:div>
        <w:div w:id="57362773">
          <w:marLeft w:val="0"/>
          <w:marRight w:val="0"/>
          <w:marTop w:val="0"/>
          <w:marBottom w:val="0"/>
          <w:divBdr>
            <w:top w:val="none" w:sz="0" w:space="0" w:color="auto"/>
            <w:left w:val="none" w:sz="0" w:space="0" w:color="auto"/>
            <w:bottom w:val="none" w:sz="0" w:space="0" w:color="auto"/>
            <w:right w:val="none" w:sz="0" w:space="0" w:color="auto"/>
          </w:divBdr>
        </w:div>
        <w:div w:id="74977674">
          <w:marLeft w:val="0"/>
          <w:marRight w:val="0"/>
          <w:marTop w:val="0"/>
          <w:marBottom w:val="0"/>
          <w:divBdr>
            <w:top w:val="none" w:sz="0" w:space="0" w:color="auto"/>
            <w:left w:val="none" w:sz="0" w:space="0" w:color="auto"/>
            <w:bottom w:val="none" w:sz="0" w:space="0" w:color="auto"/>
            <w:right w:val="none" w:sz="0" w:space="0" w:color="auto"/>
          </w:divBdr>
        </w:div>
        <w:div w:id="76555916">
          <w:marLeft w:val="0"/>
          <w:marRight w:val="0"/>
          <w:marTop w:val="0"/>
          <w:marBottom w:val="0"/>
          <w:divBdr>
            <w:top w:val="none" w:sz="0" w:space="0" w:color="auto"/>
            <w:left w:val="none" w:sz="0" w:space="0" w:color="auto"/>
            <w:bottom w:val="none" w:sz="0" w:space="0" w:color="auto"/>
            <w:right w:val="none" w:sz="0" w:space="0" w:color="auto"/>
          </w:divBdr>
        </w:div>
        <w:div w:id="111291239">
          <w:marLeft w:val="0"/>
          <w:marRight w:val="0"/>
          <w:marTop w:val="0"/>
          <w:marBottom w:val="0"/>
          <w:divBdr>
            <w:top w:val="none" w:sz="0" w:space="0" w:color="auto"/>
            <w:left w:val="none" w:sz="0" w:space="0" w:color="auto"/>
            <w:bottom w:val="none" w:sz="0" w:space="0" w:color="auto"/>
            <w:right w:val="none" w:sz="0" w:space="0" w:color="auto"/>
          </w:divBdr>
        </w:div>
        <w:div w:id="137849224">
          <w:marLeft w:val="0"/>
          <w:marRight w:val="0"/>
          <w:marTop w:val="0"/>
          <w:marBottom w:val="0"/>
          <w:divBdr>
            <w:top w:val="none" w:sz="0" w:space="0" w:color="auto"/>
            <w:left w:val="none" w:sz="0" w:space="0" w:color="auto"/>
            <w:bottom w:val="none" w:sz="0" w:space="0" w:color="auto"/>
            <w:right w:val="none" w:sz="0" w:space="0" w:color="auto"/>
          </w:divBdr>
        </w:div>
        <w:div w:id="186218944">
          <w:marLeft w:val="0"/>
          <w:marRight w:val="0"/>
          <w:marTop w:val="0"/>
          <w:marBottom w:val="0"/>
          <w:divBdr>
            <w:top w:val="none" w:sz="0" w:space="0" w:color="auto"/>
            <w:left w:val="none" w:sz="0" w:space="0" w:color="auto"/>
            <w:bottom w:val="none" w:sz="0" w:space="0" w:color="auto"/>
            <w:right w:val="none" w:sz="0" w:space="0" w:color="auto"/>
          </w:divBdr>
        </w:div>
        <w:div w:id="202715742">
          <w:marLeft w:val="0"/>
          <w:marRight w:val="0"/>
          <w:marTop w:val="0"/>
          <w:marBottom w:val="0"/>
          <w:divBdr>
            <w:top w:val="none" w:sz="0" w:space="0" w:color="auto"/>
            <w:left w:val="none" w:sz="0" w:space="0" w:color="auto"/>
            <w:bottom w:val="none" w:sz="0" w:space="0" w:color="auto"/>
            <w:right w:val="none" w:sz="0" w:space="0" w:color="auto"/>
          </w:divBdr>
        </w:div>
        <w:div w:id="212810293">
          <w:marLeft w:val="0"/>
          <w:marRight w:val="0"/>
          <w:marTop w:val="0"/>
          <w:marBottom w:val="0"/>
          <w:divBdr>
            <w:top w:val="none" w:sz="0" w:space="0" w:color="auto"/>
            <w:left w:val="none" w:sz="0" w:space="0" w:color="auto"/>
            <w:bottom w:val="none" w:sz="0" w:space="0" w:color="auto"/>
            <w:right w:val="none" w:sz="0" w:space="0" w:color="auto"/>
          </w:divBdr>
        </w:div>
        <w:div w:id="227306062">
          <w:marLeft w:val="0"/>
          <w:marRight w:val="0"/>
          <w:marTop w:val="0"/>
          <w:marBottom w:val="0"/>
          <w:divBdr>
            <w:top w:val="none" w:sz="0" w:space="0" w:color="auto"/>
            <w:left w:val="none" w:sz="0" w:space="0" w:color="auto"/>
            <w:bottom w:val="none" w:sz="0" w:space="0" w:color="auto"/>
            <w:right w:val="none" w:sz="0" w:space="0" w:color="auto"/>
          </w:divBdr>
        </w:div>
        <w:div w:id="234781119">
          <w:marLeft w:val="0"/>
          <w:marRight w:val="0"/>
          <w:marTop w:val="0"/>
          <w:marBottom w:val="0"/>
          <w:divBdr>
            <w:top w:val="none" w:sz="0" w:space="0" w:color="auto"/>
            <w:left w:val="none" w:sz="0" w:space="0" w:color="auto"/>
            <w:bottom w:val="none" w:sz="0" w:space="0" w:color="auto"/>
            <w:right w:val="none" w:sz="0" w:space="0" w:color="auto"/>
          </w:divBdr>
        </w:div>
        <w:div w:id="235018120">
          <w:marLeft w:val="0"/>
          <w:marRight w:val="0"/>
          <w:marTop w:val="0"/>
          <w:marBottom w:val="0"/>
          <w:divBdr>
            <w:top w:val="none" w:sz="0" w:space="0" w:color="auto"/>
            <w:left w:val="none" w:sz="0" w:space="0" w:color="auto"/>
            <w:bottom w:val="none" w:sz="0" w:space="0" w:color="auto"/>
            <w:right w:val="none" w:sz="0" w:space="0" w:color="auto"/>
          </w:divBdr>
        </w:div>
        <w:div w:id="274795690">
          <w:marLeft w:val="0"/>
          <w:marRight w:val="0"/>
          <w:marTop w:val="0"/>
          <w:marBottom w:val="0"/>
          <w:divBdr>
            <w:top w:val="none" w:sz="0" w:space="0" w:color="auto"/>
            <w:left w:val="none" w:sz="0" w:space="0" w:color="auto"/>
            <w:bottom w:val="none" w:sz="0" w:space="0" w:color="auto"/>
            <w:right w:val="none" w:sz="0" w:space="0" w:color="auto"/>
          </w:divBdr>
        </w:div>
        <w:div w:id="283079232">
          <w:marLeft w:val="0"/>
          <w:marRight w:val="0"/>
          <w:marTop w:val="0"/>
          <w:marBottom w:val="0"/>
          <w:divBdr>
            <w:top w:val="none" w:sz="0" w:space="0" w:color="auto"/>
            <w:left w:val="none" w:sz="0" w:space="0" w:color="auto"/>
            <w:bottom w:val="none" w:sz="0" w:space="0" w:color="auto"/>
            <w:right w:val="none" w:sz="0" w:space="0" w:color="auto"/>
          </w:divBdr>
        </w:div>
        <w:div w:id="293366283">
          <w:marLeft w:val="0"/>
          <w:marRight w:val="0"/>
          <w:marTop w:val="0"/>
          <w:marBottom w:val="0"/>
          <w:divBdr>
            <w:top w:val="none" w:sz="0" w:space="0" w:color="auto"/>
            <w:left w:val="none" w:sz="0" w:space="0" w:color="auto"/>
            <w:bottom w:val="none" w:sz="0" w:space="0" w:color="auto"/>
            <w:right w:val="none" w:sz="0" w:space="0" w:color="auto"/>
          </w:divBdr>
        </w:div>
        <w:div w:id="298920101">
          <w:marLeft w:val="0"/>
          <w:marRight w:val="0"/>
          <w:marTop w:val="0"/>
          <w:marBottom w:val="0"/>
          <w:divBdr>
            <w:top w:val="none" w:sz="0" w:space="0" w:color="auto"/>
            <w:left w:val="none" w:sz="0" w:space="0" w:color="auto"/>
            <w:bottom w:val="none" w:sz="0" w:space="0" w:color="auto"/>
            <w:right w:val="none" w:sz="0" w:space="0" w:color="auto"/>
          </w:divBdr>
        </w:div>
        <w:div w:id="373891499">
          <w:marLeft w:val="0"/>
          <w:marRight w:val="0"/>
          <w:marTop w:val="0"/>
          <w:marBottom w:val="0"/>
          <w:divBdr>
            <w:top w:val="none" w:sz="0" w:space="0" w:color="auto"/>
            <w:left w:val="none" w:sz="0" w:space="0" w:color="auto"/>
            <w:bottom w:val="none" w:sz="0" w:space="0" w:color="auto"/>
            <w:right w:val="none" w:sz="0" w:space="0" w:color="auto"/>
          </w:divBdr>
        </w:div>
        <w:div w:id="409698156">
          <w:marLeft w:val="0"/>
          <w:marRight w:val="0"/>
          <w:marTop w:val="0"/>
          <w:marBottom w:val="0"/>
          <w:divBdr>
            <w:top w:val="none" w:sz="0" w:space="0" w:color="auto"/>
            <w:left w:val="none" w:sz="0" w:space="0" w:color="auto"/>
            <w:bottom w:val="none" w:sz="0" w:space="0" w:color="auto"/>
            <w:right w:val="none" w:sz="0" w:space="0" w:color="auto"/>
          </w:divBdr>
        </w:div>
        <w:div w:id="441270472">
          <w:marLeft w:val="0"/>
          <w:marRight w:val="0"/>
          <w:marTop w:val="0"/>
          <w:marBottom w:val="0"/>
          <w:divBdr>
            <w:top w:val="none" w:sz="0" w:space="0" w:color="auto"/>
            <w:left w:val="none" w:sz="0" w:space="0" w:color="auto"/>
            <w:bottom w:val="none" w:sz="0" w:space="0" w:color="auto"/>
            <w:right w:val="none" w:sz="0" w:space="0" w:color="auto"/>
          </w:divBdr>
        </w:div>
        <w:div w:id="441999469">
          <w:marLeft w:val="0"/>
          <w:marRight w:val="0"/>
          <w:marTop w:val="0"/>
          <w:marBottom w:val="0"/>
          <w:divBdr>
            <w:top w:val="none" w:sz="0" w:space="0" w:color="auto"/>
            <w:left w:val="none" w:sz="0" w:space="0" w:color="auto"/>
            <w:bottom w:val="none" w:sz="0" w:space="0" w:color="auto"/>
            <w:right w:val="none" w:sz="0" w:space="0" w:color="auto"/>
          </w:divBdr>
        </w:div>
        <w:div w:id="446395735">
          <w:marLeft w:val="0"/>
          <w:marRight w:val="0"/>
          <w:marTop w:val="0"/>
          <w:marBottom w:val="0"/>
          <w:divBdr>
            <w:top w:val="none" w:sz="0" w:space="0" w:color="auto"/>
            <w:left w:val="none" w:sz="0" w:space="0" w:color="auto"/>
            <w:bottom w:val="none" w:sz="0" w:space="0" w:color="auto"/>
            <w:right w:val="none" w:sz="0" w:space="0" w:color="auto"/>
          </w:divBdr>
        </w:div>
        <w:div w:id="456993543">
          <w:marLeft w:val="0"/>
          <w:marRight w:val="0"/>
          <w:marTop w:val="0"/>
          <w:marBottom w:val="0"/>
          <w:divBdr>
            <w:top w:val="none" w:sz="0" w:space="0" w:color="auto"/>
            <w:left w:val="none" w:sz="0" w:space="0" w:color="auto"/>
            <w:bottom w:val="none" w:sz="0" w:space="0" w:color="auto"/>
            <w:right w:val="none" w:sz="0" w:space="0" w:color="auto"/>
          </w:divBdr>
        </w:div>
        <w:div w:id="479930366">
          <w:marLeft w:val="0"/>
          <w:marRight w:val="0"/>
          <w:marTop w:val="0"/>
          <w:marBottom w:val="0"/>
          <w:divBdr>
            <w:top w:val="none" w:sz="0" w:space="0" w:color="auto"/>
            <w:left w:val="none" w:sz="0" w:space="0" w:color="auto"/>
            <w:bottom w:val="none" w:sz="0" w:space="0" w:color="auto"/>
            <w:right w:val="none" w:sz="0" w:space="0" w:color="auto"/>
          </w:divBdr>
        </w:div>
        <w:div w:id="499928935">
          <w:marLeft w:val="0"/>
          <w:marRight w:val="0"/>
          <w:marTop w:val="0"/>
          <w:marBottom w:val="0"/>
          <w:divBdr>
            <w:top w:val="none" w:sz="0" w:space="0" w:color="auto"/>
            <w:left w:val="none" w:sz="0" w:space="0" w:color="auto"/>
            <w:bottom w:val="none" w:sz="0" w:space="0" w:color="auto"/>
            <w:right w:val="none" w:sz="0" w:space="0" w:color="auto"/>
          </w:divBdr>
        </w:div>
        <w:div w:id="501355817">
          <w:marLeft w:val="0"/>
          <w:marRight w:val="0"/>
          <w:marTop w:val="0"/>
          <w:marBottom w:val="0"/>
          <w:divBdr>
            <w:top w:val="none" w:sz="0" w:space="0" w:color="auto"/>
            <w:left w:val="none" w:sz="0" w:space="0" w:color="auto"/>
            <w:bottom w:val="none" w:sz="0" w:space="0" w:color="auto"/>
            <w:right w:val="none" w:sz="0" w:space="0" w:color="auto"/>
          </w:divBdr>
        </w:div>
        <w:div w:id="502164812">
          <w:marLeft w:val="0"/>
          <w:marRight w:val="0"/>
          <w:marTop w:val="0"/>
          <w:marBottom w:val="0"/>
          <w:divBdr>
            <w:top w:val="none" w:sz="0" w:space="0" w:color="auto"/>
            <w:left w:val="none" w:sz="0" w:space="0" w:color="auto"/>
            <w:bottom w:val="none" w:sz="0" w:space="0" w:color="auto"/>
            <w:right w:val="none" w:sz="0" w:space="0" w:color="auto"/>
          </w:divBdr>
        </w:div>
        <w:div w:id="507059993">
          <w:marLeft w:val="0"/>
          <w:marRight w:val="0"/>
          <w:marTop w:val="0"/>
          <w:marBottom w:val="0"/>
          <w:divBdr>
            <w:top w:val="none" w:sz="0" w:space="0" w:color="auto"/>
            <w:left w:val="none" w:sz="0" w:space="0" w:color="auto"/>
            <w:bottom w:val="none" w:sz="0" w:space="0" w:color="auto"/>
            <w:right w:val="none" w:sz="0" w:space="0" w:color="auto"/>
          </w:divBdr>
        </w:div>
        <w:div w:id="507984756">
          <w:marLeft w:val="0"/>
          <w:marRight w:val="0"/>
          <w:marTop w:val="0"/>
          <w:marBottom w:val="0"/>
          <w:divBdr>
            <w:top w:val="none" w:sz="0" w:space="0" w:color="auto"/>
            <w:left w:val="none" w:sz="0" w:space="0" w:color="auto"/>
            <w:bottom w:val="none" w:sz="0" w:space="0" w:color="auto"/>
            <w:right w:val="none" w:sz="0" w:space="0" w:color="auto"/>
          </w:divBdr>
        </w:div>
        <w:div w:id="514853590">
          <w:marLeft w:val="0"/>
          <w:marRight w:val="0"/>
          <w:marTop w:val="0"/>
          <w:marBottom w:val="0"/>
          <w:divBdr>
            <w:top w:val="none" w:sz="0" w:space="0" w:color="auto"/>
            <w:left w:val="none" w:sz="0" w:space="0" w:color="auto"/>
            <w:bottom w:val="none" w:sz="0" w:space="0" w:color="auto"/>
            <w:right w:val="none" w:sz="0" w:space="0" w:color="auto"/>
          </w:divBdr>
        </w:div>
        <w:div w:id="521436159">
          <w:marLeft w:val="0"/>
          <w:marRight w:val="0"/>
          <w:marTop w:val="0"/>
          <w:marBottom w:val="0"/>
          <w:divBdr>
            <w:top w:val="none" w:sz="0" w:space="0" w:color="auto"/>
            <w:left w:val="none" w:sz="0" w:space="0" w:color="auto"/>
            <w:bottom w:val="none" w:sz="0" w:space="0" w:color="auto"/>
            <w:right w:val="none" w:sz="0" w:space="0" w:color="auto"/>
          </w:divBdr>
        </w:div>
        <w:div w:id="524756923">
          <w:marLeft w:val="0"/>
          <w:marRight w:val="0"/>
          <w:marTop w:val="0"/>
          <w:marBottom w:val="0"/>
          <w:divBdr>
            <w:top w:val="none" w:sz="0" w:space="0" w:color="auto"/>
            <w:left w:val="none" w:sz="0" w:space="0" w:color="auto"/>
            <w:bottom w:val="none" w:sz="0" w:space="0" w:color="auto"/>
            <w:right w:val="none" w:sz="0" w:space="0" w:color="auto"/>
          </w:divBdr>
        </w:div>
        <w:div w:id="528572424">
          <w:marLeft w:val="0"/>
          <w:marRight w:val="0"/>
          <w:marTop w:val="0"/>
          <w:marBottom w:val="0"/>
          <w:divBdr>
            <w:top w:val="none" w:sz="0" w:space="0" w:color="auto"/>
            <w:left w:val="none" w:sz="0" w:space="0" w:color="auto"/>
            <w:bottom w:val="none" w:sz="0" w:space="0" w:color="auto"/>
            <w:right w:val="none" w:sz="0" w:space="0" w:color="auto"/>
          </w:divBdr>
        </w:div>
        <w:div w:id="533075912">
          <w:marLeft w:val="0"/>
          <w:marRight w:val="0"/>
          <w:marTop w:val="0"/>
          <w:marBottom w:val="0"/>
          <w:divBdr>
            <w:top w:val="none" w:sz="0" w:space="0" w:color="auto"/>
            <w:left w:val="none" w:sz="0" w:space="0" w:color="auto"/>
            <w:bottom w:val="none" w:sz="0" w:space="0" w:color="auto"/>
            <w:right w:val="none" w:sz="0" w:space="0" w:color="auto"/>
          </w:divBdr>
        </w:div>
        <w:div w:id="535703679">
          <w:marLeft w:val="0"/>
          <w:marRight w:val="0"/>
          <w:marTop w:val="0"/>
          <w:marBottom w:val="0"/>
          <w:divBdr>
            <w:top w:val="none" w:sz="0" w:space="0" w:color="auto"/>
            <w:left w:val="none" w:sz="0" w:space="0" w:color="auto"/>
            <w:bottom w:val="none" w:sz="0" w:space="0" w:color="auto"/>
            <w:right w:val="none" w:sz="0" w:space="0" w:color="auto"/>
          </w:divBdr>
        </w:div>
        <w:div w:id="556626311">
          <w:marLeft w:val="0"/>
          <w:marRight w:val="0"/>
          <w:marTop w:val="0"/>
          <w:marBottom w:val="0"/>
          <w:divBdr>
            <w:top w:val="none" w:sz="0" w:space="0" w:color="auto"/>
            <w:left w:val="none" w:sz="0" w:space="0" w:color="auto"/>
            <w:bottom w:val="none" w:sz="0" w:space="0" w:color="auto"/>
            <w:right w:val="none" w:sz="0" w:space="0" w:color="auto"/>
          </w:divBdr>
        </w:div>
        <w:div w:id="577904169">
          <w:marLeft w:val="0"/>
          <w:marRight w:val="0"/>
          <w:marTop w:val="0"/>
          <w:marBottom w:val="0"/>
          <w:divBdr>
            <w:top w:val="none" w:sz="0" w:space="0" w:color="auto"/>
            <w:left w:val="none" w:sz="0" w:space="0" w:color="auto"/>
            <w:bottom w:val="none" w:sz="0" w:space="0" w:color="auto"/>
            <w:right w:val="none" w:sz="0" w:space="0" w:color="auto"/>
          </w:divBdr>
        </w:div>
        <w:div w:id="599024524">
          <w:marLeft w:val="0"/>
          <w:marRight w:val="0"/>
          <w:marTop w:val="0"/>
          <w:marBottom w:val="0"/>
          <w:divBdr>
            <w:top w:val="none" w:sz="0" w:space="0" w:color="auto"/>
            <w:left w:val="none" w:sz="0" w:space="0" w:color="auto"/>
            <w:bottom w:val="none" w:sz="0" w:space="0" w:color="auto"/>
            <w:right w:val="none" w:sz="0" w:space="0" w:color="auto"/>
          </w:divBdr>
        </w:div>
        <w:div w:id="621690093">
          <w:marLeft w:val="0"/>
          <w:marRight w:val="0"/>
          <w:marTop w:val="0"/>
          <w:marBottom w:val="0"/>
          <w:divBdr>
            <w:top w:val="none" w:sz="0" w:space="0" w:color="auto"/>
            <w:left w:val="none" w:sz="0" w:space="0" w:color="auto"/>
            <w:bottom w:val="none" w:sz="0" w:space="0" w:color="auto"/>
            <w:right w:val="none" w:sz="0" w:space="0" w:color="auto"/>
          </w:divBdr>
        </w:div>
        <w:div w:id="706494632">
          <w:marLeft w:val="0"/>
          <w:marRight w:val="0"/>
          <w:marTop w:val="0"/>
          <w:marBottom w:val="0"/>
          <w:divBdr>
            <w:top w:val="none" w:sz="0" w:space="0" w:color="auto"/>
            <w:left w:val="none" w:sz="0" w:space="0" w:color="auto"/>
            <w:bottom w:val="none" w:sz="0" w:space="0" w:color="auto"/>
            <w:right w:val="none" w:sz="0" w:space="0" w:color="auto"/>
          </w:divBdr>
        </w:div>
        <w:div w:id="729310804">
          <w:marLeft w:val="0"/>
          <w:marRight w:val="0"/>
          <w:marTop w:val="0"/>
          <w:marBottom w:val="0"/>
          <w:divBdr>
            <w:top w:val="none" w:sz="0" w:space="0" w:color="auto"/>
            <w:left w:val="none" w:sz="0" w:space="0" w:color="auto"/>
            <w:bottom w:val="none" w:sz="0" w:space="0" w:color="auto"/>
            <w:right w:val="none" w:sz="0" w:space="0" w:color="auto"/>
          </w:divBdr>
        </w:div>
        <w:div w:id="730731291">
          <w:marLeft w:val="0"/>
          <w:marRight w:val="0"/>
          <w:marTop w:val="0"/>
          <w:marBottom w:val="0"/>
          <w:divBdr>
            <w:top w:val="none" w:sz="0" w:space="0" w:color="auto"/>
            <w:left w:val="none" w:sz="0" w:space="0" w:color="auto"/>
            <w:bottom w:val="none" w:sz="0" w:space="0" w:color="auto"/>
            <w:right w:val="none" w:sz="0" w:space="0" w:color="auto"/>
          </w:divBdr>
        </w:div>
        <w:div w:id="744113806">
          <w:marLeft w:val="0"/>
          <w:marRight w:val="0"/>
          <w:marTop w:val="0"/>
          <w:marBottom w:val="0"/>
          <w:divBdr>
            <w:top w:val="none" w:sz="0" w:space="0" w:color="auto"/>
            <w:left w:val="none" w:sz="0" w:space="0" w:color="auto"/>
            <w:bottom w:val="none" w:sz="0" w:space="0" w:color="auto"/>
            <w:right w:val="none" w:sz="0" w:space="0" w:color="auto"/>
          </w:divBdr>
        </w:div>
        <w:div w:id="745801641">
          <w:marLeft w:val="0"/>
          <w:marRight w:val="0"/>
          <w:marTop w:val="0"/>
          <w:marBottom w:val="0"/>
          <w:divBdr>
            <w:top w:val="none" w:sz="0" w:space="0" w:color="auto"/>
            <w:left w:val="none" w:sz="0" w:space="0" w:color="auto"/>
            <w:bottom w:val="none" w:sz="0" w:space="0" w:color="auto"/>
            <w:right w:val="none" w:sz="0" w:space="0" w:color="auto"/>
          </w:divBdr>
        </w:div>
        <w:div w:id="801077085">
          <w:marLeft w:val="0"/>
          <w:marRight w:val="0"/>
          <w:marTop w:val="0"/>
          <w:marBottom w:val="0"/>
          <w:divBdr>
            <w:top w:val="none" w:sz="0" w:space="0" w:color="auto"/>
            <w:left w:val="none" w:sz="0" w:space="0" w:color="auto"/>
            <w:bottom w:val="none" w:sz="0" w:space="0" w:color="auto"/>
            <w:right w:val="none" w:sz="0" w:space="0" w:color="auto"/>
          </w:divBdr>
        </w:div>
        <w:div w:id="842357900">
          <w:marLeft w:val="0"/>
          <w:marRight w:val="0"/>
          <w:marTop w:val="0"/>
          <w:marBottom w:val="0"/>
          <w:divBdr>
            <w:top w:val="none" w:sz="0" w:space="0" w:color="auto"/>
            <w:left w:val="none" w:sz="0" w:space="0" w:color="auto"/>
            <w:bottom w:val="none" w:sz="0" w:space="0" w:color="auto"/>
            <w:right w:val="none" w:sz="0" w:space="0" w:color="auto"/>
          </w:divBdr>
        </w:div>
        <w:div w:id="856503196">
          <w:marLeft w:val="0"/>
          <w:marRight w:val="0"/>
          <w:marTop w:val="0"/>
          <w:marBottom w:val="0"/>
          <w:divBdr>
            <w:top w:val="none" w:sz="0" w:space="0" w:color="auto"/>
            <w:left w:val="none" w:sz="0" w:space="0" w:color="auto"/>
            <w:bottom w:val="none" w:sz="0" w:space="0" w:color="auto"/>
            <w:right w:val="none" w:sz="0" w:space="0" w:color="auto"/>
          </w:divBdr>
        </w:div>
        <w:div w:id="866599261">
          <w:marLeft w:val="0"/>
          <w:marRight w:val="0"/>
          <w:marTop w:val="0"/>
          <w:marBottom w:val="0"/>
          <w:divBdr>
            <w:top w:val="none" w:sz="0" w:space="0" w:color="auto"/>
            <w:left w:val="none" w:sz="0" w:space="0" w:color="auto"/>
            <w:bottom w:val="none" w:sz="0" w:space="0" w:color="auto"/>
            <w:right w:val="none" w:sz="0" w:space="0" w:color="auto"/>
          </w:divBdr>
        </w:div>
        <w:div w:id="873464330">
          <w:marLeft w:val="0"/>
          <w:marRight w:val="0"/>
          <w:marTop w:val="0"/>
          <w:marBottom w:val="0"/>
          <w:divBdr>
            <w:top w:val="none" w:sz="0" w:space="0" w:color="auto"/>
            <w:left w:val="none" w:sz="0" w:space="0" w:color="auto"/>
            <w:bottom w:val="none" w:sz="0" w:space="0" w:color="auto"/>
            <w:right w:val="none" w:sz="0" w:space="0" w:color="auto"/>
          </w:divBdr>
        </w:div>
        <w:div w:id="875193145">
          <w:marLeft w:val="0"/>
          <w:marRight w:val="0"/>
          <w:marTop w:val="0"/>
          <w:marBottom w:val="0"/>
          <w:divBdr>
            <w:top w:val="none" w:sz="0" w:space="0" w:color="auto"/>
            <w:left w:val="none" w:sz="0" w:space="0" w:color="auto"/>
            <w:bottom w:val="none" w:sz="0" w:space="0" w:color="auto"/>
            <w:right w:val="none" w:sz="0" w:space="0" w:color="auto"/>
          </w:divBdr>
        </w:div>
        <w:div w:id="876746033">
          <w:marLeft w:val="0"/>
          <w:marRight w:val="0"/>
          <w:marTop w:val="0"/>
          <w:marBottom w:val="0"/>
          <w:divBdr>
            <w:top w:val="none" w:sz="0" w:space="0" w:color="auto"/>
            <w:left w:val="none" w:sz="0" w:space="0" w:color="auto"/>
            <w:bottom w:val="none" w:sz="0" w:space="0" w:color="auto"/>
            <w:right w:val="none" w:sz="0" w:space="0" w:color="auto"/>
          </w:divBdr>
        </w:div>
        <w:div w:id="892156120">
          <w:marLeft w:val="0"/>
          <w:marRight w:val="0"/>
          <w:marTop w:val="0"/>
          <w:marBottom w:val="0"/>
          <w:divBdr>
            <w:top w:val="none" w:sz="0" w:space="0" w:color="auto"/>
            <w:left w:val="none" w:sz="0" w:space="0" w:color="auto"/>
            <w:bottom w:val="none" w:sz="0" w:space="0" w:color="auto"/>
            <w:right w:val="none" w:sz="0" w:space="0" w:color="auto"/>
          </w:divBdr>
        </w:div>
        <w:div w:id="893463785">
          <w:marLeft w:val="0"/>
          <w:marRight w:val="0"/>
          <w:marTop w:val="0"/>
          <w:marBottom w:val="0"/>
          <w:divBdr>
            <w:top w:val="none" w:sz="0" w:space="0" w:color="auto"/>
            <w:left w:val="none" w:sz="0" w:space="0" w:color="auto"/>
            <w:bottom w:val="none" w:sz="0" w:space="0" w:color="auto"/>
            <w:right w:val="none" w:sz="0" w:space="0" w:color="auto"/>
          </w:divBdr>
        </w:div>
        <w:div w:id="907770277">
          <w:marLeft w:val="0"/>
          <w:marRight w:val="0"/>
          <w:marTop w:val="0"/>
          <w:marBottom w:val="0"/>
          <w:divBdr>
            <w:top w:val="none" w:sz="0" w:space="0" w:color="auto"/>
            <w:left w:val="none" w:sz="0" w:space="0" w:color="auto"/>
            <w:bottom w:val="none" w:sz="0" w:space="0" w:color="auto"/>
            <w:right w:val="none" w:sz="0" w:space="0" w:color="auto"/>
          </w:divBdr>
        </w:div>
        <w:div w:id="944926024">
          <w:marLeft w:val="0"/>
          <w:marRight w:val="0"/>
          <w:marTop w:val="0"/>
          <w:marBottom w:val="0"/>
          <w:divBdr>
            <w:top w:val="none" w:sz="0" w:space="0" w:color="auto"/>
            <w:left w:val="none" w:sz="0" w:space="0" w:color="auto"/>
            <w:bottom w:val="none" w:sz="0" w:space="0" w:color="auto"/>
            <w:right w:val="none" w:sz="0" w:space="0" w:color="auto"/>
          </w:divBdr>
        </w:div>
        <w:div w:id="951400696">
          <w:marLeft w:val="0"/>
          <w:marRight w:val="0"/>
          <w:marTop w:val="0"/>
          <w:marBottom w:val="0"/>
          <w:divBdr>
            <w:top w:val="none" w:sz="0" w:space="0" w:color="auto"/>
            <w:left w:val="none" w:sz="0" w:space="0" w:color="auto"/>
            <w:bottom w:val="none" w:sz="0" w:space="0" w:color="auto"/>
            <w:right w:val="none" w:sz="0" w:space="0" w:color="auto"/>
          </w:divBdr>
        </w:div>
        <w:div w:id="957293883">
          <w:marLeft w:val="0"/>
          <w:marRight w:val="0"/>
          <w:marTop w:val="0"/>
          <w:marBottom w:val="0"/>
          <w:divBdr>
            <w:top w:val="none" w:sz="0" w:space="0" w:color="auto"/>
            <w:left w:val="none" w:sz="0" w:space="0" w:color="auto"/>
            <w:bottom w:val="none" w:sz="0" w:space="0" w:color="auto"/>
            <w:right w:val="none" w:sz="0" w:space="0" w:color="auto"/>
          </w:divBdr>
        </w:div>
        <w:div w:id="958534856">
          <w:marLeft w:val="0"/>
          <w:marRight w:val="0"/>
          <w:marTop w:val="0"/>
          <w:marBottom w:val="0"/>
          <w:divBdr>
            <w:top w:val="none" w:sz="0" w:space="0" w:color="auto"/>
            <w:left w:val="none" w:sz="0" w:space="0" w:color="auto"/>
            <w:bottom w:val="none" w:sz="0" w:space="0" w:color="auto"/>
            <w:right w:val="none" w:sz="0" w:space="0" w:color="auto"/>
          </w:divBdr>
        </w:div>
        <w:div w:id="996500151">
          <w:marLeft w:val="0"/>
          <w:marRight w:val="0"/>
          <w:marTop w:val="0"/>
          <w:marBottom w:val="0"/>
          <w:divBdr>
            <w:top w:val="none" w:sz="0" w:space="0" w:color="auto"/>
            <w:left w:val="none" w:sz="0" w:space="0" w:color="auto"/>
            <w:bottom w:val="none" w:sz="0" w:space="0" w:color="auto"/>
            <w:right w:val="none" w:sz="0" w:space="0" w:color="auto"/>
          </w:divBdr>
        </w:div>
        <w:div w:id="1063870803">
          <w:marLeft w:val="0"/>
          <w:marRight w:val="0"/>
          <w:marTop w:val="0"/>
          <w:marBottom w:val="0"/>
          <w:divBdr>
            <w:top w:val="none" w:sz="0" w:space="0" w:color="auto"/>
            <w:left w:val="none" w:sz="0" w:space="0" w:color="auto"/>
            <w:bottom w:val="none" w:sz="0" w:space="0" w:color="auto"/>
            <w:right w:val="none" w:sz="0" w:space="0" w:color="auto"/>
          </w:divBdr>
        </w:div>
        <w:div w:id="1084376914">
          <w:marLeft w:val="0"/>
          <w:marRight w:val="0"/>
          <w:marTop w:val="0"/>
          <w:marBottom w:val="0"/>
          <w:divBdr>
            <w:top w:val="none" w:sz="0" w:space="0" w:color="auto"/>
            <w:left w:val="none" w:sz="0" w:space="0" w:color="auto"/>
            <w:bottom w:val="none" w:sz="0" w:space="0" w:color="auto"/>
            <w:right w:val="none" w:sz="0" w:space="0" w:color="auto"/>
          </w:divBdr>
        </w:div>
        <w:div w:id="1089960373">
          <w:marLeft w:val="0"/>
          <w:marRight w:val="0"/>
          <w:marTop w:val="0"/>
          <w:marBottom w:val="0"/>
          <w:divBdr>
            <w:top w:val="none" w:sz="0" w:space="0" w:color="auto"/>
            <w:left w:val="none" w:sz="0" w:space="0" w:color="auto"/>
            <w:bottom w:val="none" w:sz="0" w:space="0" w:color="auto"/>
            <w:right w:val="none" w:sz="0" w:space="0" w:color="auto"/>
          </w:divBdr>
        </w:div>
        <w:div w:id="1094783652">
          <w:marLeft w:val="0"/>
          <w:marRight w:val="0"/>
          <w:marTop w:val="0"/>
          <w:marBottom w:val="0"/>
          <w:divBdr>
            <w:top w:val="none" w:sz="0" w:space="0" w:color="auto"/>
            <w:left w:val="none" w:sz="0" w:space="0" w:color="auto"/>
            <w:bottom w:val="none" w:sz="0" w:space="0" w:color="auto"/>
            <w:right w:val="none" w:sz="0" w:space="0" w:color="auto"/>
          </w:divBdr>
        </w:div>
        <w:div w:id="1115102830">
          <w:marLeft w:val="0"/>
          <w:marRight w:val="0"/>
          <w:marTop w:val="0"/>
          <w:marBottom w:val="0"/>
          <w:divBdr>
            <w:top w:val="none" w:sz="0" w:space="0" w:color="auto"/>
            <w:left w:val="none" w:sz="0" w:space="0" w:color="auto"/>
            <w:bottom w:val="none" w:sz="0" w:space="0" w:color="auto"/>
            <w:right w:val="none" w:sz="0" w:space="0" w:color="auto"/>
          </w:divBdr>
        </w:div>
        <w:div w:id="1140659802">
          <w:marLeft w:val="0"/>
          <w:marRight w:val="0"/>
          <w:marTop w:val="0"/>
          <w:marBottom w:val="0"/>
          <w:divBdr>
            <w:top w:val="none" w:sz="0" w:space="0" w:color="auto"/>
            <w:left w:val="none" w:sz="0" w:space="0" w:color="auto"/>
            <w:bottom w:val="none" w:sz="0" w:space="0" w:color="auto"/>
            <w:right w:val="none" w:sz="0" w:space="0" w:color="auto"/>
          </w:divBdr>
        </w:div>
        <w:div w:id="1178085348">
          <w:marLeft w:val="0"/>
          <w:marRight w:val="0"/>
          <w:marTop w:val="0"/>
          <w:marBottom w:val="0"/>
          <w:divBdr>
            <w:top w:val="none" w:sz="0" w:space="0" w:color="auto"/>
            <w:left w:val="none" w:sz="0" w:space="0" w:color="auto"/>
            <w:bottom w:val="none" w:sz="0" w:space="0" w:color="auto"/>
            <w:right w:val="none" w:sz="0" w:space="0" w:color="auto"/>
          </w:divBdr>
        </w:div>
        <w:div w:id="1184398280">
          <w:marLeft w:val="0"/>
          <w:marRight w:val="0"/>
          <w:marTop w:val="0"/>
          <w:marBottom w:val="0"/>
          <w:divBdr>
            <w:top w:val="none" w:sz="0" w:space="0" w:color="auto"/>
            <w:left w:val="none" w:sz="0" w:space="0" w:color="auto"/>
            <w:bottom w:val="none" w:sz="0" w:space="0" w:color="auto"/>
            <w:right w:val="none" w:sz="0" w:space="0" w:color="auto"/>
          </w:divBdr>
        </w:div>
        <w:div w:id="1203320840">
          <w:marLeft w:val="0"/>
          <w:marRight w:val="0"/>
          <w:marTop w:val="0"/>
          <w:marBottom w:val="0"/>
          <w:divBdr>
            <w:top w:val="none" w:sz="0" w:space="0" w:color="auto"/>
            <w:left w:val="none" w:sz="0" w:space="0" w:color="auto"/>
            <w:bottom w:val="none" w:sz="0" w:space="0" w:color="auto"/>
            <w:right w:val="none" w:sz="0" w:space="0" w:color="auto"/>
          </w:divBdr>
        </w:div>
        <w:div w:id="1206214449">
          <w:marLeft w:val="0"/>
          <w:marRight w:val="0"/>
          <w:marTop w:val="0"/>
          <w:marBottom w:val="0"/>
          <w:divBdr>
            <w:top w:val="none" w:sz="0" w:space="0" w:color="auto"/>
            <w:left w:val="none" w:sz="0" w:space="0" w:color="auto"/>
            <w:bottom w:val="none" w:sz="0" w:space="0" w:color="auto"/>
            <w:right w:val="none" w:sz="0" w:space="0" w:color="auto"/>
          </w:divBdr>
        </w:div>
        <w:div w:id="1224754357">
          <w:marLeft w:val="0"/>
          <w:marRight w:val="0"/>
          <w:marTop w:val="0"/>
          <w:marBottom w:val="0"/>
          <w:divBdr>
            <w:top w:val="none" w:sz="0" w:space="0" w:color="auto"/>
            <w:left w:val="none" w:sz="0" w:space="0" w:color="auto"/>
            <w:bottom w:val="none" w:sz="0" w:space="0" w:color="auto"/>
            <w:right w:val="none" w:sz="0" w:space="0" w:color="auto"/>
          </w:divBdr>
        </w:div>
        <w:div w:id="1225800912">
          <w:marLeft w:val="0"/>
          <w:marRight w:val="0"/>
          <w:marTop w:val="0"/>
          <w:marBottom w:val="0"/>
          <w:divBdr>
            <w:top w:val="none" w:sz="0" w:space="0" w:color="auto"/>
            <w:left w:val="none" w:sz="0" w:space="0" w:color="auto"/>
            <w:bottom w:val="none" w:sz="0" w:space="0" w:color="auto"/>
            <w:right w:val="none" w:sz="0" w:space="0" w:color="auto"/>
          </w:divBdr>
        </w:div>
        <w:div w:id="1237741132">
          <w:marLeft w:val="0"/>
          <w:marRight w:val="0"/>
          <w:marTop w:val="0"/>
          <w:marBottom w:val="0"/>
          <w:divBdr>
            <w:top w:val="none" w:sz="0" w:space="0" w:color="auto"/>
            <w:left w:val="none" w:sz="0" w:space="0" w:color="auto"/>
            <w:bottom w:val="none" w:sz="0" w:space="0" w:color="auto"/>
            <w:right w:val="none" w:sz="0" w:space="0" w:color="auto"/>
          </w:divBdr>
        </w:div>
        <w:div w:id="1246764845">
          <w:marLeft w:val="0"/>
          <w:marRight w:val="0"/>
          <w:marTop w:val="0"/>
          <w:marBottom w:val="0"/>
          <w:divBdr>
            <w:top w:val="none" w:sz="0" w:space="0" w:color="auto"/>
            <w:left w:val="none" w:sz="0" w:space="0" w:color="auto"/>
            <w:bottom w:val="none" w:sz="0" w:space="0" w:color="auto"/>
            <w:right w:val="none" w:sz="0" w:space="0" w:color="auto"/>
          </w:divBdr>
        </w:div>
        <w:div w:id="1262763759">
          <w:marLeft w:val="0"/>
          <w:marRight w:val="0"/>
          <w:marTop w:val="0"/>
          <w:marBottom w:val="0"/>
          <w:divBdr>
            <w:top w:val="none" w:sz="0" w:space="0" w:color="auto"/>
            <w:left w:val="none" w:sz="0" w:space="0" w:color="auto"/>
            <w:bottom w:val="none" w:sz="0" w:space="0" w:color="auto"/>
            <w:right w:val="none" w:sz="0" w:space="0" w:color="auto"/>
          </w:divBdr>
        </w:div>
        <w:div w:id="1269657616">
          <w:marLeft w:val="0"/>
          <w:marRight w:val="0"/>
          <w:marTop w:val="0"/>
          <w:marBottom w:val="0"/>
          <w:divBdr>
            <w:top w:val="none" w:sz="0" w:space="0" w:color="auto"/>
            <w:left w:val="none" w:sz="0" w:space="0" w:color="auto"/>
            <w:bottom w:val="none" w:sz="0" w:space="0" w:color="auto"/>
            <w:right w:val="none" w:sz="0" w:space="0" w:color="auto"/>
          </w:divBdr>
        </w:div>
        <w:div w:id="1280140043">
          <w:marLeft w:val="0"/>
          <w:marRight w:val="0"/>
          <w:marTop w:val="0"/>
          <w:marBottom w:val="0"/>
          <w:divBdr>
            <w:top w:val="none" w:sz="0" w:space="0" w:color="auto"/>
            <w:left w:val="none" w:sz="0" w:space="0" w:color="auto"/>
            <w:bottom w:val="none" w:sz="0" w:space="0" w:color="auto"/>
            <w:right w:val="none" w:sz="0" w:space="0" w:color="auto"/>
          </w:divBdr>
        </w:div>
        <w:div w:id="1313605766">
          <w:marLeft w:val="0"/>
          <w:marRight w:val="0"/>
          <w:marTop w:val="0"/>
          <w:marBottom w:val="0"/>
          <w:divBdr>
            <w:top w:val="none" w:sz="0" w:space="0" w:color="auto"/>
            <w:left w:val="none" w:sz="0" w:space="0" w:color="auto"/>
            <w:bottom w:val="none" w:sz="0" w:space="0" w:color="auto"/>
            <w:right w:val="none" w:sz="0" w:space="0" w:color="auto"/>
          </w:divBdr>
        </w:div>
        <w:div w:id="1320233828">
          <w:marLeft w:val="0"/>
          <w:marRight w:val="0"/>
          <w:marTop w:val="0"/>
          <w:marBottom w:val="0"/>
          <w:divBdr>
            <w:top w:val="none" w:sz="0" w:space="0" w:color="auto"/>
            <w:left w:val="none" w:sz="0" w:space="0" w:color="auto"/>
            <w:bottom w:val="none" w:sz="0" w:space="0" w:color="auto"/>
            <w:right w:val="none" w:sz="0" w:space="0" w:color="auto"/>
          </w:divBdr>
        </w:div>
        <w:div w:id="1334718953">
          <w:marLeft w:val="0"/>
          <w:marRight w:val="0"/>
          <w:marTop w:val="0"/>
          <w:marBottom w:val="0"/>
          <w:divBdr>
            <w:top w:val="none" w:sz="0" w:space="0" w:color="auto"/>
            <w:left w:val="none" w:sz="0" w:space="0" w:color="auto"/>
            <w:bottom w:val="none" w:sz="0" w:space="0" w:color="auto"/>
            <w:right w:val="none" w:sz="0" w:space="0" w:color="auto"/>
          </w:divBdr>
        </w:div>
        <w:div w:id="1339773887">
          <w:marLeft w:val="0"/>
          <w:marRight w:val="0"/>
          <w:marTop w:val="0"/>
          <w:marBottom w:val="0"/>
          <w:divBdr>
            <w:top w:val="none" w:sz="0" w:space="0" w:color="auto"/>
            <w:left w:val="none" w:sz="0" w:space="0" w:color="auto"/>
            <w:bottom w:val="none" w:sz="0" w:space="0" w:color="auto"/>
            <w:right w:val="none" w:sz="0" w:space="0" w:color="auto"/>
          </w:divBdr>
        </w:div>
        <w:div w:id="1341397459">
          <w:marLeft w:val="0"/>
          <w:marRight w:val="0"/>
          <w:marTop w:val="0"/>
          <w:marBottom w:val="0"/>
          <w:divBdr>
            <w:top w:val="none" w:sz="0" w:space="0" w:color="auto"/>
            <w:left w:val="none" w:sz="0" w:space="0" w:color="auto"/>
            <w:bottom w:val="none" w:sz="0" w:space="0" w:color="auto"/>
            <w:right w:val="none" w:sz="0" w:space="0" w:color="auto"/>
          </w:divBdr>
        </w:div>
        <w:div w:id="1342010292">
          <w:marLeft w:val="0"/>
          <w:marRight w:val="0"/>
          <w:marTop w:val="0"/>
          <w:marBottom w:val="0"/>
          <w:divBdr>
            <w:top w:val="none" w:sz="0" w:space="0" w:color="auto"/>
            <w:left w:val="none" w:sz="0" w:space="0" w:color="auto"/>
            <w:bottom w:val="none" w:sz="0" w:space="0" w:color="auto"/>
            <w:right w:val="none" w:sz="0" w:space="0" w:color="auto"/>
          </w:divBdr>
        </w:div>
        <w:div w:id="1344821329">
          <w:marLeft w:val="0"/>
          <w:marRight w:val="0"/>
          <w:marTop w:val="0"/>
          <w:marBottom w:val="0"/>
          <w:divBdr>
            <w:top w:val="none" w:sz="0" w:space="0" w:color="auto"/>
            <w:left w:val="none" w:sz="0" w:space="0" w:color="auto"/>
            <w:bottom w:val="none" w:sz="0" w:space="0" w:color="auto"/>
            <w:right w:val="none" w:sz="0" w:space="0" w:color="auto"/>
          </w:divBdr>
        </w:div>
        <w:div w:id="1348209869">
          <w:marLeft w:val="0"/>
          <w:marRight w:val="0"/>
          <w:marTop w:val="0"/>
          <w:marBottom w:val="0"/>
          <w:divBdr>
            <w:top w:val="none" w:sz="0" w:space="0" w:color="auto"/>
            <w:left w:val="none" w:sz="0" w:space="0" w:color="auto"/>
            <w:bottom w:val="none" w:sz="0" w:space="0" w:color="auto"/>
            <w:right w:val="none" w:sz="0" w:space="0" w:color="auto"/>
          </w:divBdr>
        </w:div>
        <w:div w:id="1374500121">
          <w:marLeft w:val="0"/>
          <w:marRight w:val="0"/>
          <w:marTop w:val="0"/>
          <w:marBottom w:val="0"/>
          <w:divBdr>
            <w:top w:val="none" w:sz="0" w:space="0" w:color="auto"/>
            <w:left w:val="none" w:sz="0" w:space="0" w:color="auto"/>
            <w:bottom w:val="none" w:sz="0" w:space="0" w:color="auto"/>
            <w:right w:val="none" w:sz="0" w:space="0" w:color="auto"/>
          </w:divBdr>
        </w:div>
        <w:div w:id="1378893548">
          <w:marLeft w:val="0"/>
          <w:marRight w:val="0"/>
          <w:marTop w:val="0"/>
          <w:marBottom w:val="0"/>
          <w:divBdr>
            <w:top w:val="none" w:sz="0" w:space="0" w:color="auto"/>
            <w:left w:val="none" w:sz="0" w:space="0" w:color="auto"/>
            <w:bottom w:val="none" w:sz="0" w:space="0" w:color="auto"/>
            <w:right w:val="none" w:sz="0" w:space="0" w:color="auto"/>
          </w:divBdr>
        </w:div>
        <w:div w:id="1379670705">
          <w:marLeft w:val="0"/>
          <w:marRight w:val="0"/>
          <w:marTop w:val="0"/>
          <w:marBottom w:val="0"/>
          <w:divBdr>
            <w:top w:val="none" w:sz="0" w:space="0" w:color="auto"/>
            <w:left w:val="none" w:sz="0" w:space="0" w:color="auto"/>
            <w:bottom w:val="none" w:sz="0" w:space="0" w:color="auto"/>
            <w:right w:val="none" w:sz="0" w:space="0" w:color="auto"/>
          </w:divBdr>
        </w:div>
        <w:div w:id="1400128266">
          <w:marLeft w:val="0"/>
          <w:marRight w:val="0"/>
          <w:marTop w:val="0"/>
          <w:marBottom w:val="0"/>
          <w:divBdr>
            <w:top w:val="none" w:sz="0" w:space="0" w:color="auto"/>
            <w:left w:val="none" w:sz="0" w:space="0" w:color="auto"/>
            <w:bottom w:val="none" w:sz="0" w:space="0" w:color="auto"/>
            <w:right w:val="none" w:sz="0" w:space="0" w:color="auto"/>
          </w:divBdr>
        </w:div>
        <w:div w:id="1412040469">
          <w:marLeft w:val="0"/>
          <w:marRight w:val="0"/>
          <w:marTop w:val="0"/>
          <w:marBottom w:val="0"/>
          <w:divBdr>
            <w:top w:val="none" w:sz="0" w:space="0" w:color="auto"/>
            <w:left w:val="none" w:sz="0" w:space="0" w:color="auto"/>
            <w:bottom w:val="none" w:sz="0" w:space="0" w:color="auto"/>
            <w:right w:val="none" w:sz="0" w:space="0" w:color="auto"/>
          </w:divBdr>
        </w:div>
        <w:div w:id="1441604251">
          <w:marLeft w:val="0"/>
          <w:marRight w:val="0"/>
          <w:marTop w:val="0"/>
          <w:marBottom w:val="0"/>
          <w:divBdr>
            <w:top w:val="none" w:sz="0" w:space="0" w:color="auto"/>
            <w:left w:val="none" w:sz="0" w:space="0" w:color="auto"/>
            <w:bottom w:val="none" w:sz="0" w:space="0" w:color="auto"/>
            <w:right w:val="none" w:sz="0" w:space="0" w:color="auto"/>
          </w:divBdr>
        </w:div>
        <w:div w:id="1450010659">
          <w:marLeft w:val="0"/>
          <w:marRight w:val="0"/>
          <w:marTop w:val="0"/>
          <w:marBottom w:val="0"/>
          <w:divBdr>
            <w:top w:val="none" w:sz="0" w:space="0" w:color="auto"/>
            <w:left w:val="none" w:sz="0" w:space="0" w:color="auto"/>
            <w:bottom w:val="none" w:sz="0" w:space="0" w:color="auto"/>
            <w:right w:val="none" w:sz="0" w:space="0" w:color="auto"/>
          </w:divBdr>
        </w:div>
        <w:div w:id="1453479818">
          <w:marLeft w:val="0"/>
          <w:marRight w:val="0"/>
          <w:marTop w:val="0"/>
          <w:marBottom w:val="0"/>
          <w:divBdr>
            <w:top w:val="none" w:sz="0" w:space="0" w:color="auto"/>
            <w:left w:val="none" w:sz="0" w:space="0" w:color="auto"/>
            <w:bottom w:val="none" w:sz="0" w:space="0" w:color="auto"/>
            <w:right w:val="none" w:sz="0" w:space="0" w:color="auto"/>
          </w:divBdr>
        </w:div>
        <w:div w:id="1493985765">
          <w:marLeft w:val="0"/>
          <w:marRight w:val="0"/>
          <w:marTop w:val="0"/>
          <w:marBottom w:val="0"/>
          <w:divBdr>
            <w:top w:val="none" w:sz="0" w:space="0" w:color="auto"/>
            <w:left w:val="none" w:sz="0" w:space="0" w:color="auto"/>
            <w:bottom w:val="none" w:sz="0" w:space="0" w:color="auto"/>
            <w:right w:val="none" w:sz="0" w:space="0" w:color="auto"/>
          </w:divBdr>
        </w:div>
        <w:div w:id="1497571901">
          <w:marLeft w:val="0"/>
          <w:marRight w:val="0"/>
          <w:marTop w:val="0"/>
          <w:marBottom w:val="0"/>
          <w:divBdr>
            <w:top w:val="none" w:sz="0" w:space="0" w:color="auto"/>
            <w:left w:val="none" w:sz="0" w:space="0" w:color="auto"/>
            <w:bottom w:val="none" w:sz="0" w:space="0" w:color="auto"/>
            <w:right w:val="none" w:sz="0" w:space="0" w:color="auto"/>
          </w:divBdr>
        </w:div>
        <w:div w:id="1500658623">
          <w:marLeft w:val="0"/>
          <w:marRight w:val="0"/>
          <w:marTop w:val="0"/>
          <w:marBottom w:val="0"/>
          <w:divBdr>
            <w:top w:val="none" w:sz="0" w:space="0" w:color="auto"/>
            <w:left w:val="none" w:sz="0" w:space="0" w:color="auto"/>
            <w:bottom w:val="none" w:sz="0" w:space="0" w:color="auto"/>
            <w:right w:val="none" w:sz="0" w:space="0" w:color="auto"/>
          </w:divBdr>
        </w:div>
        <w:div w:id="1502307886">
          <w:marLeft w:val="0"/>
          <w:marRight w:val="0"/>
          <w:marTop w:val="0"/>
          <w:marBottom w:val="0"/>
          <w:divBdr>
            <w:top w:val="none" w:sz="0" w:space="0" w:color="auto"/>
            <w:left w:val="none" w:sz="0" w:space="0" w:color="auto"/>
            <w:bottom w:val="none" w:sz="0" w:space="0" w:color="auto"/>
            <w:right w:val="none" w:sz="0" w:space="0" w:color="auto"/>
          </w:divBdr>
        </w:div>
        <w:div w:id="1538661458">
          <w:marLeft w:val="0"/>
          <w:marRight w:val="0"/>
          <w:marTop w:val="0"/>
          <w:marBottom w:val="0"/>
          <w:divBdr>
            <w:top w:val="none" w:sz="0" w:space="0" w:color="auto"/>
            <w:left w:val="none" w:sz="0" w:space="0" w:color="auto"/>
            <w:bottom w:val="none" w:sz="0" w:space="0" w:color="auto"/>
            <w:right w:val="none" w:sz="0" w:space="0" w:color="auto"/>
          </w:divBdr>
        </w:div>
        <w:div w:id="1538666122">
          <w:marLeft w:val="0"/>
          <w:marRight w:val="0"/>
          <w:marTop w:val="0"/>
          <w:marBottom w:val="0"/>
          <w:divBdr>
            <w:top w:val="none" w:sz="0" w:space="0" w:color="auto"/>
            <w:left w:val="none" w:sz="0" w:space="0" w:color="auto"/>
            <w:bottom w:val="none" w:sz="0" w:space="0" w:color="auto"/>
            <w:right w:val="none" w:sz="0" w:space="0" w:color="auto"/>
          </w:divBdr>
        </w:div>
        <w:div w:id="1539001695">
          <w:marLeft w:val="0"/>
          <w:marRight w:val="0"/>
          <w:marTop w:val="0"/>
          <w:marBottom w:val="0"/>
          <w:divBdr>
            <w:top w:val="none" w:sz="0" w:space="0" w:color="auto"/>
            <w:left w:val="none" w:sz="0" w:space="0" w:color="auto"/>
            <w:bottom w:val="none" w:sz="0" w:space="0" w:color="auto"/>
            <w:right w:val="none" w:sz="0" w:space="0" w:color="auto"/>
          </w:divBdr>
        </w:div>
        <w:div w:id="1578857838">
          <w:marLeft w:val="0"/>
          <w:marRight w:val="0"/>
          <w:marTop w:val="0"/>
          <w:marBottom w:val="0"/>
          <w:divBdr>
            <w:top w:val="none" w:sz="0" w:space="0" w:color="auto"/>
            <w:left w:val="none" w:sz="0" w:space="0" w:color="auto"/>
            <w:bottom w:val="none" w:sz="0" w:space="0" w:color="auto"/>
            <w:right w:val="none" w:sz="0" w:space="0" w:color="auto"/>
          </w:divBdr>
        </w:div>
        <w:div w:id="1586917943">
          <w:marLeft w:val="0"/>
          <w:marRight w:val="0"/>
          <w:marTop w:val="0"/>
          <w:marBottom w:val="0"/>
          <w:divBdr>
            <w:top w:val="none" w:sz="0" w:space="0" w:color="auto"/>
            <w:left w:val="none" w:sz="0" w:space="0" w:color="auto"/>
            <w:bottom w:val="none" w:sz="0" w:space="0" w:color="auto"/>
            <w:right w:val="none" w:sz="0" w:space="0" w:color="auto"/>
          </w:divBdr>
        </w:div>
        <w:div w:id="1591424775">
          <w:marLeft w:val="0"/>
          <w:marRight w:val="0"/>
          <w:marTop w:val="0"/>
          <w:marBottom w:val="0"/>
          <w:divBdr>
            <w:top w:val="none" w:sz="0" w:space="0" w:color="auto"/>
            <w:left w:val="none" w:sz="0" w:space="0" w:color="auto"/>
            <w:bottom w:val="none" w:sz="0" w:space="0" w:color="auto"/>
            <w:right w:val="none" w:sz="0" w:space="0" w:color="auto"/>
          </w:divBdr>
        </w:div>
        <w:div w:id="1596131285">
          <w:marLeft w:val="0"/>
          <w:marRight w:val="0"/>
          <w:marTop w:val="0"/>
          <w:marBottom w:val="0"/>
          <w:divBdr>
            <w:top w:val="none" w:sz="0" w:space="0" w:color="auto"/>
            <w:left w:val="none" w:sz="0" w:space="0" w:color="auto"/>
            <w:bottom w:val="none" w:sz="0" w:space="0" w:color="auto"/>
            <w:right w:val="none" w:sz="0" w:space="0" w:color="auto"/>
          </w:divBdr>
        </w:div>
        <w:div w:id="1625428707">
          <w:marLeft w:val="0"/>
          <w:marRight w:val="0"/>
          <w:marTop w:val="0"/>
          <w:marBottom w:val="0"/>
          <w:divBdr>
            <w:top w:val="none" w:sz="0" w:space="0" w:color="auto"/>
            <w:left w:val="none" w:sz="0" w:space="0" w:color="auto"/>
            <w:bottom w:val="none" w:sz="0" w:space="0" w:color="auto"/>
            <w:right w:val="none" w:sz="0" w:space="0" w:color="auto"/>
          </w:divBdr>
        </w:div>
        <w:div w:id="1688291665">
          <w:marLeft w:val="0"/>
          <w:marRight w:val="0"/>
          <w:marTop w:val="0"/>
          <w:marBottom w:val="0"/>
          <w:divBdr>
            <w:top w:val="none" w:sz="0" w:space="0" w:color="auto"/>
            <w:left w:val="none" w:sz="0" w:space="0" w:color="auto"/>
            <w:bottom w:val="none" w:sz="0" w:space="0" w:color="auto"/>
            <w:right w:val="none" w:sz="0" w:space="0" w:color="auto"/>
          </w:divBdr>
        </w:div>
        <w:div w:id="1696030214">
          <w:marLeft w:val="0"/>
          <w:marRight w:val="0"/>
          <w:marTop w:val="0"/>
          <w:marBottom w:val="0"/>
          <w:divBdr>
            <w:top w:val="none" w:sz="0" w:space="0" w:color="auto"/>
            <w:left w:val="none" w:sz="0" w:space="0" w:color="auto"/>
            <w:bottom w:val="none" w:sz="0" w:space="0" w:color="auto"/>
            <w:right w:val="none" w:sz="0" w:space="0" w:color="auto"/>
          </w:divBdr>
        </w:div>
        <w:div w:id="1699164666">
          <w:marLeft w:val="0"/>
          <w:marRight w:val="0"/>
          <w:marTop w:val="0"/>
          <w:marBottom w:val="0"/>
          <w:divBdr>
            <w:top w:val="none" w:sz="0" w:space="0" w:color="auto"/>
            <w:left w:val="none" w:sz="0" w:space="0" w:color="auto"/>
            <w:bottom w:val="none" w:sz="0" w:space="0" w:color="auto"/>
            <w:right w:val="none" w:sz="0" w:space="0" w:color="auto"/>
          </w:divBdr>
        </w:div>
        <w:div w:id="1699548944">
          <w:marLeft w:val="0"/>
          <w:marRight w:val="0"/>
          <w:marTop w:val="0"/>
          <w:marBottom w:val="0"/>
          <w:divBdr>
            <w:top w:val="none" w:sz="0" w:space="0" w:color="auto"/>
            <w:left w:val="none" w:sz="0" w:space="0" w:color="auto"/>
            <w:bottom w:val="none" w:sz="0" w:space="0" w:color="auto"/>
            <w:right w:val="none" w:sz="0" w:space="0" w:color="auto"/>
          </w:divBdr>
        </w:div>
        <w:div w:id="1704093077">
          <w:marLeft w:val="0"/>
          <w:marRight w:val="0"/>
          <w:marTop w:val="0"/>
          <w:marBottom w:val="0"/>
          <w:divBdr>
            <w:top w:val="none" w:sz="0" w:space="0" w:color="auto"/>
            <w:left w:val="none" w:sz="0" w:space="0" w:color="auto"/>
            <w:bottom w:val="none" w:sz="0" w:space="0" w:color="auto"/>
            <w:right w:val="none" w:sz="0" w:space="0" w:color="auto"/>
          </w:divBdr>
        </w:div>
        <w:div w:id="1751734701">
          <w:marLeft w:val="0"/>
          <w:marRight w:val="0"/>
          <w:marTop w:val="0"/>
          <w:marBottom w:val="0"/>
          <w:divBdr>
            <w:top w:val="none" w:sz="0" w:space="0" w:color="auto"/>
            <w:left w:val="none" w:sz="0" w:space="0" w:color="auto"/>
            <w:bottom w:val="none" w:sz="0" w:space="0" w:color="auto"/>
            <w:right w:val="none" w:sz="0" w:space="0" w:color="auto"/>
          </w:divBdr>
        </w:div>
        <w:div w:id="1755320463">
          <w:marLeft w:val="0"/>
          <w:marRight w:val="0"/>
          <w:marTop w:val="0"/>
          <w:marBottom w:val="0"/>
          <w:divBdr>
            <w:top w:val="none" w:sz="0" w:space="0" w:color="auto"/>
            <w:left w:val="none" w:sz="0" w:space="0" w:color="auto"/>
            <w:bottom w:val="none" w:sz="0" w:space="0" w:color="auto"/>
            <w:right w:val="none" w:sz="0" w:space="0" w:color="auto"/>
          </w:divBdr>
        </w:div>
        <w:div w:id="1781996632">
          <w:marLeft w:val="0"/>
          <w:marRight w:val="0"/>
          <w:marTop w:val="0"/>
          <w:marBottom w:val="0"/>
          <w:divBdr>
            <w:top w:val="none" w:sz="0" w:space="0" w:color="auto"/>
            <w:left w:val="none" w:sz="0" w:space="0" w:color="auto"/>
            <w:bottom w:val="none" w:sz="0" w:space="0" w:color="auto"/>
            <w:right w:val="none" w:sz="0" w:space="0" w:color="auto"/>
          </w:divBdr>
        </w:div>
        <w:div w:id="1823305365">
          <w:marLeft w:val="0"/>
          <w:marRight w:val="0"/>
          <w:marTop w:val="0"/>
          <w:marBottom w:val="0"/>
          <w:divBdr>
            <w:top w:val="none" w:sz="0" w:space="0" w:color="auto"/>
            <w:left w:val="none" w:sz="0" w:space="0" w:color="auto"/>
            <w:bottom w:val="none" w:sz="0" w:space="0" w:color="auto"/>
            <w:right w:val="none" w:sz="0" w:space="0" w:color="auto"/>
          </w:divBdr>
        </w:div>
        <w:div w:id="1829516643">
          <w:marLeft w:val="0"/>
          <w:marRight w:val="0"/>
          <w:marTop w:val="0"/>
          <w:marBottom w:val="0"/>
          <w:divBdr>
            <w:top w:val="none" w:sz="0" w:space="0" w:color="auto"/>
            <w:left w:val="none" w:sz="0" w:space="0" w:color="auto"/>
            <w:bottom w:val="none" w:sz="0" w:space="0" w:color="auto"/>
            <w:right w:val="none" w:sz="0" w:space="0" w:color="auto"/>
          </w:divBdr>
        </w:div>
        <w:div w:id="1833644528">
          <w:marLeft w:val="0"/>
          <w:marRight w:val="0"/>
          <w:marTop w:val="0"/>
          <w:marBottom w:val="0"/>
          <w:divBdr>
            <w:top w:val="none" w:sz="0" w:space="0" w:color="auto"/>
            <w:left w:val="none" w:sz="0" w:space="0" w:color="auto"/>
            <w:bottom w:val="none" w:sz="0" w:space="0" w:color="auto"/>
            <w:right w:val="none" w:sz="0" w:space="0" w:color="auto"/>
          </w:divBdr>
        </w:div>
        <w:div w:id="1836990011">
          <w:marLeft w:val="0"/>
          <w:marRight w:val="0"/>
          <w:marTop w:val="0"/>
          <w:marBottom w:val="0"/>
          <w:divBdr>
            <w:top w:val="none" w:sz="0" w:space="0" w:color="auto"/>
            <w:left w:val="none" w:sz="0" w:space="0" w:color="auto"/>
            <w:bottom w:val="none" w:sz="0" w:space="0" w:color="auto"/>
            <w:right w:val="none" w:sz="0" w:space="0" w:color="auto"/>
          </w:divBdr>
        </w:div>
        <w:div w:id="1840273516">
          <w:marLeft w:val="0"/>
          <w:marRight w:val="0"/>
          <w:marTop w:val="0"/>
          <w:marBottom w:val="0"/>
          <w:divBdr>
            <w:top w:val="none" w:sz="0" w:space="0" w:color="auto"/>
            <w:left w:val="none" w:sz="0" w:space="0" w:color="auto"/>
            <w:bottom w:val="none" w:sz="0" w:space="0" w:color="auto"/>
            <w:right w:val="none" w:sz="0" w:space="0" w:color="auto"/>
          </w:divBdr>
        </w:div>
        <w:div w:id="1841700672">
          <w:marLeft w:val="0"/>
          <w:marRight w:val="0"/>
          <w:marTop w:val="0"/>
          <w:marBottom w:val="0"/>
          <w:divBdr>
            <w:top w:val="none" w:sz="0" w:space="0" w:color="auto"/>
            <w:left w:val="none" w:sz="0" w:space="0" w:color="auto"/>
            <w:bottom w:val="none" w:sz="0" w:space="0" w:color="auto"/>
            <w:right w:val="none" w:sz="0" w:space="0" w:color="auto"/>
          </w:divBdr>
        </w:div>
        <w:div w:id="1870298201">
          <w:marLeft w:val="0"/>
          <w:marRight w:val="0"/>
          <w:marTop w:val="0"/>
          <w:marBottom w:val="0"/>
          <w:divBdr>
            <w:top w:val="none" w:sz="0" w:space="0" w:color="auto"/>
            <w:left w:val="none" w:sz="0" w:space="0" w:color="auto"/>
            <w:bottom w:val="none" w:sz="0" w:space="0" w:color="auto"/>
            <w:right w:val="none" w:sz="0" w:space="0" w:color="auto"/>
          </w:divBdr>
        </w:div>
        <w:div w:id="1874462009">
          <w:marLeft w:val="0"/>
          <w:marRight w:val="0"/>
          <w:marTop w:val="0"/>
          <w:marBottom w:val="0"/>
          <w:divBdr>
            <w:top w:val="none" w:sz="0" w:space="0" w:color="auto"/>
            <w:left w:val="none" w:sz="0" w:space="0" w:color="auto"/>
            <w:bottom w:val="none" w:sz="0" w:space="0" w:color="auto"/>
            <w:right w:val="none" w:sz="0" w:space="0" w:color="auto"/>
          </w:divBdr>
        </w:div>
        <w:div w:id="1879924895">
          <w:marLeft w:val="0"/>
          <w:marRight w:val="0"/>
          <w:marTop w:val="0"/>
          <w:marBottom w:val="0"/>
          <w:divBdr>
            <w:top w:val="none" w:sz="0" w:space="0" w:color="auto"/>
            <w:left w:val="none" w:sz="0" w:space="0" w:color="auto"/>
            <w:bottom w:val="none" w:sz="0" w:space="0" w:color="auto"/>
            <w:right w:val="none" w:sz="0" w:space="0" w:color="auto"/>
          </w:divBdr>
        </w:div>
        <w:div w:id="1882935308">
          <w:marLeft w:val="0"/>
          <w:marRight w:val="0"/>
          <w:marTop w:val="0"/>
          <w:marBottom w:val="0"/>
          <w:divBdr>
            <w:top w:val="none" w:sz="0" w:space="0" w:color="auto"/>
            <w:left w:val="none" w:sz="0" w:space="0" w:color="auto"/>
            <w:bottom w:val="none" w:sz="0" w:space="0" w:color="auto"/>
            <w:right w:val="none" w:sz="0" w:space="0" w:color="auto"/>
          </w:divBdr>
        </w:div>
        <w:div w:id="1885169080">
          <w:marLeft w:val="0"/>
          <w:marRight w:val="0"/>
          <w:marTop w:val="0"/>
          <w:marBottom w:val="0"/>
          <w:divBdr>
            <w:top w:val="none" w:sz="0" w:space="0" w:color="auto"/>
            <w:left w:val="none" w:sz="0" w:space="0" w:color="auto"/>
            <w:bottom w:val="none" w:sz="0" w:space="0" w:color="auto"/>
            <w:right w:val="none" w:sz="0" w:space="0" w:color="auto"/>
          </w:divBdr>
        </w:div>
        <w:div w:id="1922837135">
          <w:marLeft w:val="0"/>
          <w:marRight w:val="0"/>
          <w:marTop w:val="0"/>
          <w:marBottom w:val="0"/>
          <w:divBdr>
            <w:top w:val="none" w:sz="0" w:space="0" w:color="auto"/>
            <w:left w:val="none" w:sz="0" w:space="0" w:color="auto"/>
            <w:bottom w:val="none" w:sz="0" w:space="0" w:color="auto"/>
            <w:right w:val="none" w:sz="0" w:space="0" w:color="auto"/>
          </w:divBdr>
        </w:div>
        <w:div w:id="1937209177">
          <w:marLeft w:val="0"/>
          <w:marRight w:val="0"/>
          <w:marTop w:val="0"/>
          <w:marBottom w:val="0"/>
          <w:divBdr>
            <w:top w:val="none" w:sz="0" w:space="0" w:color="auto"/>
            <w:left w:val="none" w:sz="0" w:space="0" w:color="auto"/>
            <w:bottom w:val="none" w:sz="0" w:space="0" w:color="auto"/>
            <w:right w:val="none" w:sz="0" w:space="0" w:color="auto"/>
          </w:divBdr>
        </w:div>
        <w:div w:id="1946617655">
          <w:marLeft w:val="0"/>
          <w:marRight w:val="0"/>
          <w:marTop w:val="0"/>
          <w:marBottom w:val="0"/>
          <w:divBdr>
            <w:top w:val="none" w:sz="0" w:space="0" w:color="auto"/>
            <w:left w:val="none" w:sz="0" w:space="0" w:color="auto"/>
            <w:bottom w:val="none" w:sz="0" w:space="0" w:color="auto"/>
            <w:right w:val="none" w:sz="0" w:space="0" w:color="auto"/>
          </w:divBdr>
        </w:div>
        <w:div w:id="1964068521">
          <w:marLeft w:val="0"/>
          <w:marRight w:val="0"/>
          <w:marTop w:val="0"/>
          <w:marBottom w:val="0"/>
          <w:divBdr>
            <w:top w:val="none" w:sz="0" w:space="0" w:color="auto"/>
            <w:left w:val="none" w:sz="0" w:space="0" w:color="auto"/>
            <w:bottom w:val="none" w:sz="0" w:space="0" w:color="auto"/>
            <w:right w:val="none" w:sz="0" w:space="0" w:color="auto"/>
          </w:divBdr>
        </w:div>
        <w:div w:id="1977300210">
          <w:marLeft w:val="0"/>
          <w:marRight w:val="0"/>
          <w:marTop w:val="0"/>
          <w:marBottom w:val="0"/>
          <w:divBdr>
            <w:top w:val="none" w:sz="0" w:space="0" w:color="auto"/>
            <w:left w:val="none" w:sz="0" w:space="0" w:color="auto"/>
            <w:bottom w:val="none" w:sz="0" w:space="0" w:color="auto"/>
            <w:right w:val="none" w:sz="0" w:space="0" w:color="auto"/>
          </w:divBdr>
        </w:div>
        <w:div w:id="1989745015">
          <w:marLeft w:val="0"/>
          <w:marRight w:val="0"/>
          <w:marTop w:val="0"/>
          <w:marBottom w:val="0"/>
          <w:divBdr>
            <w:top w:val="none" w:sz="0" w:space="0" w:color="auto"/>
            <w:left w:val="none" w:sz="0" w:space="0" w:color="auto"/>
            <w:bottom w:val="none" w:sz="0" w:space="0" w:color="auto"/>
            <w:right w:val="none" w:sz="0" w:space="0" w:color="auto"/>
          </w:divBdr>
        </w:div>
        <w:div w:id="1995910912">
          <w:marLeft w:val="0"/>
          <w:marRight w:val="0"/>
          <w:marTop w:val="0"/>
          <w:marBottom w:val="0"/>
          <w:divBdr>
            <w:top w:val="none" w:sz="0" w:space="0" w:color="auto"/>
            <w:left w:val="none" w:sz="0" w:space="0" w:color="auto"/>
            <w:bottom w:val="none" w:sz="0" w:space="0" w:color="auto"/>
            <w:right w:val="none" w:sz="0" w:space="0" w:color="auto"/>
          </w:divBdr>
        </w:div>
        <w:div w:id="2020350343">
          <w:marLeft w:val="0"/>
          <w:marRight w:val="0"/>
          <w:marTop w:val="0"/>
          <w:marBottom w:val="0"/>
          <w:divBdr>
            <w:top w:val="none" w:sz="0" w:space="0" w:color="auto"/>
            <w:left w:val="none" w:sz="0" w:space="0" w:color="auto"/>
            <w:bottom w:val="none" w:sz="0" w:space="0" w:color="auto"/>
            <w:right w:val="none" w:sz="0" w:space="0" w:color="auto"/>
          </w:divBdr>
        </w:div>
        <w:div w:id="2075927454">
          <w:marLeft w:val="0"/>
          <w:marRight w:val="0"/>
          <w:marTop w:val="0"/>
          <w:marBottom w:val="0"/>
          <w:divBdr>
            <w:top w:val="none" w:sz="0" w:space="0" w:color="auto"/>
            <w:left w:val="none" w:sz="0" w:space="0" w:color="auto"/>
            <w:bottom w:val="none" w:sz="0" w:space="0" w:color="auto"/>
            <w:right w:val="none" w:sz="0" w:space="0" w:color="auto"/>
          </w:divBdr>
        </w:div>
        <w:div w:id="2087720469">
          <w:marLeft w:val="0"/>
          <w:marRight w:val="0"/>
          <w:marTop w:val="0"/>
          <w:marBottom w:val="0"/>
          <w:divBdr>
            <w:top w:val="none" w:sz="0" w:space="0" w:color="auto"/>
            <w:left w:val="none" w:sz="0" w:space="0" w:color="auto"/>
            <w:bottom w:val="none" w:sz="0" w:space="0" w:color="auto"/>
            <w:right w:val="none" w:sz="0" w:space="0" w:color="auto"/>
          </w:divBdr>
        </w:div>
        <w:div w:id="2089033022">
          <w:marLeft w:val="0"/>
          <w:marRight w:val="0"/>
          <w:marTop w:val="0"/>
          <w:marBottom w:val="0"/>
          <w:divBdr>
            <w:top w:val="none" w:sz="0" w:space="0" w:color="auto"/>
            <w:left w:val="none" w:sz="0" w:space="0" w:color="auto"/>
            <w:bottom w:val="none" w:sz="0" w:space="0" w:color="auto"/>
            <w:right w:val="none" w:sz="0" w:space="0" w:color="auto"/>
          </w:divBdr>
        </w:div>
        <w:div w:id="2093700143">
          <w:marLeft w:val="0"/>
          <w:marRight w:val="0"/>
          <w:marTop w:val="0"/>
          <w:marBottom w:val="0"/>
          <w:divBdr>
            <w:top w:val="none" w:sz="0" w:space="0" w:color="auto"/>
            <w:left w:val="none" w:sz="0" w:space="0" w:color="auto"/>
            <w:bottom w:val="none" w:sz="0" w:space="0" w:color="auto"/>
            <w:right w:val="none" w:sz="0" w:space="0" w:color="auto"/>
          </w:divBdr>
        </w:div>
        <w:div w:id="2098137778">
          <w:marLeft w:val="0"/>
          <w:marRight w:val="0"/>
          <w:marTop w:val="0"/>
          <w:marBottom w:val="0"/>
          <w:divBdr>
            <w:top w:val="none" w:sz="0" w:space="0" w:color="auto"/>
            <w:left w:val="none" w:sz="0" w:space="0" w:color="auto"/>
            <w:bottom w:val="none" w:sz="0" w:space="0" w:color="auto"/>
            <w:right w:val="none" w:sz="0" w:space="0" w:color="auto"/>
          </w:divBdr>
        </w:div>
        <w:div w:id="2127658525">
          <w:marLeft w:val="0"/>
          <w:marRight w:val="0"/>
          <w:marTop w:val="0"/>
          <w:marBottom w:val="0"/>
          <w:divBdr>
            <w:top w:val="none" w:sz="0" w:space="0" w:color="auto"/>
            <w:left w:val="none" w:sz="0" w:space="0" w:color="auto"/>
            <w:bottom w:val="none" w:sz="0" w:space="0" w:color="auto"/>
            <w:right w:val="none" w:sz="0" w:space="0" w:color="auto"/>
          </w:divBdr>
        </w:div>
        <w:div w:id="2137480429">
          <w:marLeft w:val="0"/>
          <w:marRight w:val="0"/>
          <w:marTop w:val="0"/>
          <w:marBottom w:val="0"/>
          <w:divBdr>
            <w:top w:val="none" w:sz="0" w:space="0" w:color="auto"/>
            <w:left w:val="none" w:sz="0" w:space="0" w:color="auto"/>
            <w:bottom w:val="none" w:sz="0" w:space="0" w:color="auto"/>
            <w:right w:val="none" w:sz="0" w:space="0" w:color="auto"/>
          </w:divBdr>
        </w:div>
      </w:divsChild>
    </w:div>
    <w:div w:id="1057708816">
      <w:bodyDiv w:val="1"/>
      <w:marLeft w:val="0"/>
      <w:marRight w:val="0"/>
      <w:marTop w:val="0"/>
      <w:marBottom w:val="0"/>
      <w:divBdr>
        <w:top w:val="none" w:sz="0" w:space="0" w:color="auto"/>
        <w:left w:val="none" w:sz="0" w:space="0" w:color="auto"/>
        <w:bottom w:val="none" w:sz="0" w:space="0" w:color="auto"/>
        <w:right w:val="none" w:sz="0" w:space="0" w:color="auto"/>
      </w:divBdr>
      <w:divsChild>
        <w:div w:id="370959735">
          <w:marLeft w:val="225"/>
          <w:marRight w:val="0"/>
          <w:marTop w:val="0"/>
          <w:marBottom w:val="405"/>
          <w:divBdr>
            <w:top w:val="none" w:sz="0" w:space="0" w:color="auto"/>
            <w:left w:val="none" w:sz="0" w:space="0" w:color="auto"/>
            <w:bottom w:val="none" w:sz="0" w:space="0" w:color="auto"/>
            <w:right w:val="none" w:sz="0" w:space="0" w:color="auto"/>
          </w:divBdr>
          <w:divsChild>
            <w:div w:id="464197781">
              <w:marLeft w:val="0"/>
              <w:marRight w:val="0"/>
              <w:marTop w:val="0"/>
              <w:marBottom w:val="0"/>
              <w:divBdr>
                <w:top w:val="single" w:sz="6" w:space="0" w:color="DDDDDD"/>
                <w:left w:val="none" w:sz="0" w:space="0" w:color="auto"/>
                <w:bottom w:val="none" w:sz="0" w:space="0" w:color="auto"/>
                <w:right w:val="none" w:sz="0" w:space="0" w:color="auto"/>
              </w:divBdr>
              <w:divsChild>
                <w:div w:id="138906726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447698669">
          <w:marLeft w:val="0"/>
          <w:marRight w:val="0"/>
          <w:marTop w:val="0"/>
          <w:marBottom w:val="600"/>
          <w:divBdr>
            <w:top w:val="none" w:sz="0" w:space="0" w:color="auto"/>
            <w:left w:val="none" w:sz="0" w:space="0" w:color="auto"/>
            <w:bottom w:val="none" w:sz="0" w:space="0" w:color="auto"/>
            <w:right w:val="none" w:sz="0" w:space="0" w:color="auto"/>
          </w:divBdr>
          <w:divsChild>
            <w:div w:id="659230963">
              <w:marLeft w:val="0"/>
              <w:marRight w:val="0"/>
              <w:marTop w:val="0"/>
              <w:marBottom w:val="0"/>
              <w:divBdr>
                <w:top w:val="none" w:sz="0" w:space="0" w:color="auto"/>
                <w:left w:val="none" w:sz="0" w:space="0" w:color="auto"/>
                <w:bottom w:val="none" w:sz="0" w:space="0" w:color="auto"/>
                <w:right w:val="none" w:sz="0" w:space="0" w:color="auto"/>
              </w:divBdr>
            </w:div>
            <w:div w:id="1258245248">
              <w:marLeft w:val="0"/>
              <w:marRight w:val="0"/>
              <w:marTop w:val="0"/>
              <w:marBottom w:val="0"/>
              <w:divBdr>
                <w:top w:val="none" w:sz="0" w:space="0" w:color="auto"/>
                <w:left w:val="none" w:sz="0" w:space="0" w:color="auto"/>
                <w:bottom w:val="none" w:sz="0" w:space="0" w:color="auto"/>
                <w:right w:val="none" w:sz="0" w:space="0" w:color="auto"/>
              </w:divBdr>
              <w:divsChild>
                <w:div w:id="11527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30992">
      <w:bodyDiv w:val="1"/>
      <w:marLeft w:val="0"/>
      <w:marRight w:val="0"/>
      <w:marTop w:val="0"/>
      <w:marBottom w:val="0"/>
      <w:divBdr>
        <w:top w:val="none" w:sz="0" w:space="0" w:color="auto"/>
        <w:left w:val="none" w:sz="0" w:space="0" w:color="auto"/>
        <w:bottom w:val="none" w:sz="0" w:space="0" w:color="auto"/>
        <w:right w:val="none" w:sz="0" w:space="0" w:color="auto"/>
      </w:divBdr>
      <w:divsChild>
        <w:div w:id="1397624982">
          <w:blockQuote w:val="1"/>
          <w:marLeft w:val="676"/>
          <w:marRight w:val="676"/>
          <w:marTop w:val="373"/>
          <w:marBottom w:val="373"/>
          <w:divBdr>
            <w:top w:val="none" w:sz="0" w:space="0" w:color="auto"/>
            <w:left w:val="none" w:sz="0" w:space="0" w:color="auto"/>
            <w:bottom w:val="none" w:sz="0" w:space="0" w:color="auto"/>
            <w:right w:val="none" w:sz="0" w:space="0" w:color="auto"/>
          </w:divBdr>
        </w:div>
        <w:div w:id="1527257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881378">
      <w:bodyDiv w:val="1"/>
      <w:marLeft w:val="0"/>
      <w:marRight w:val="0"/>
      <w:marTop w:val="0"/>
      <w:marBottom w:val="0"/>
      <w:divBdr>
        <w:top w:val="none" w:sz="0" w:space="0" w:color="auto"/>
        <w:left w:val="none" w:sz="0" w:space="0" w:color="auto"/>
        <w:bottom w:val="none" w:sz="0" w:space="0" w:color="auto"/>
        <w:right w:val="none" w:sz="0" w:space="0" w:color="auto"/>
      </w:divBdr>
    </w:div>
    <w:div w:id="1160921459">
      <w:bodyDiv w:val="1"/>
      <w:marLeft w:val="0"/>
      <w:marRight w:val="0"/>
      <w:marTop w:val="0"/>
      <w:marBottom w:val="0"/>
      <w:divBdr>
        <w:top w:val="none" w:sz="0" w:space="0" w:color="auto"/>
        <w:left w:val="none" w:sz="0" w:space="0" w:color="auto"/>
        <w:bottom w:val="none" w:sz="0" w:space="0" w:color="auto"/>
        <w:right w:val="none" w:sz="0" w:space="0" w:color="auto"/>
      </w:divBdr>
      <w:divsChild>
        <w:div w:id="46682711">
          <w:marLeft w:val="0"/>
          <w:marRight w:val="0"/>
          <w:marTop w:val="0"/>
          <w:marBottom w:val="0"/>
          <w:divBdr>
            <w:top w:val="none" w:sz="0" w:space="0" w:color="auto"/>
            <w:left w:val="none" w:sz="0" w:space="0" w:color="auto"/>
            <w:bottom w:val="none" w:sz="0" w:space="0" w:color="auto"/>
            <w:right w:val="none" w:sz="0" w:space="0" w:color="auto"/>
          </w:divBdr>
        </w:div>
        <w:div w:id="101806372">
          <w:marLeft w:val="0"/>
          <w:marRight w:val="0"/>
          <w:marTop w:val="0"/>
          <w:marBottom w:val="0"/>
          <w:divBdr>
            <w:top w:val="none" w:sz="0" w:space="0" w:color="auto"/>
            <w:left w:val="none" w:sz="0" w:space="0" w:color="auto"/>
            <w:bottom w:val="none" w:sz="0" w:space="0" w:color="auto"/>
            <w:right w:val="none" w:sz="0" w:space="0" w:color="auto"/>
          </w:divBdr>
        </w:div>
        <w:div w:id="114371947">
          <w:marLeft w:val="0"/>
          <w:marRight w:val="0"/>
          <w:marTop w:val="0"/>
          <w:marBottom w:val="0"/>
          <w:divBdr>
            <w:top w:val="none" w:sz="0" w:space="0" w:color="auto"/>
            <w:left w:val="none" w:sz="0" w:space="0" w:color="auto"/>
            <w:bottom w:val="none" w:sz="0" w:space="0" w:color="auto"/>
            <w:right w:val="none" w:sz="0" w:space="0" w:color="auto"/>
          </w:divBdr>
        </w:div>
        <w:div w:id="124586258">
          <w:marLeft w:val="0"/>
          <w:marRight w:val="0"/>
          <w:marTop w:val="0"/>
          <w:marBottom w:val="0"/>
          <w:divBdr>
            <w:top w:val="none" w:sz="0" w:space="0" w:color="auto"/>
            <w:left w:val="none" w:sz="0" w:space="0" w:color="auto"/>
            <w:bottom w:val="none" w:sz="0" w:space="0" w:color="auto"/>
            <w:right w:val="none" w:sz="0" w:space="0" w:color="auto"/>
          </w:divBdr>
        </w:div>
        <w:div w:id="131334775">
          <w:marLeft w:val="0"/>
          <w:marRight w:val="0"/>
          <w:marTop w:val="0"/>
          <w:marBottom w:val="0"/>
          <w:divBdr>
            <w:top w:val="none" w:sz="0" w:space="0" w:color="auto"/>
            <w:left w:val="none" w:sz="0" w:space="0" w:color="auto"/>
            <w:bottom w:val="none" w:sz="0" w:space="0" w:color="auto"/>
            <w:right w:val="none" w:sz="0" w:space="0" w:color="auto"/>
          </w:divBdr>
        </w:div>
        <w:div w:id="143667555">
          <w:marLeft w:val="0"/>
          <w:marRight w:val="0"/>
          <w:marTop w:val="0"/>
          <w:marBottom w:val="0"/>
          <w:divBdr>
            <w:top w:val="none" w:sz="0" w:space="0" w:color="auto"/>
            <w:left w:val="none" w:sz="0" w:space="0" w:color="auto"/>
            <w:bottom w:val="none" w:sz="0" w:space="0" w:color="auto"/>
            <w:right w:val="none" w:sz="0" w:space="0" w:color="auto"/>
          </w:divBdr>
        </w:div>
        <w:div w:id="164635980">
          <w:marLeft w:val="0"/>
          <w:marRight w:val="0"/>
          <w:marTop w:val="0"/>
          <w:marBottom w:val="0"/>
          <w:divBdr>
            <w:top w:val="none" w:sz="0" w:space="0" w:color="auto"/>
            <w:left w:val="none" w:sz="0" w:space="0" w:color="auto"/>
            <w:bottom w:val="none" w:sz="0" w:space="0" w:color="auto"/>
            <w:right w:val="none" w:sz="0" w:space="0" w:color="auto"/>
          </w:divBdr>
        </w:div>
        <w:div w:id="178737440">
          <w:marLeft w:val="0"/>
          <w:marRight w:val="0"/>
          <w:marTop w:val="0"/>
          <w:marBottom w:val="0"/>
          <w:divBdr>
            <w:top w:val="none" w:sz="0" w:space="0" w:color="auto"/>
            <w:left w:val="none" w:sz="0" w:space="0" w:color="auto"/>
            <w:bottom w:val="none" w:sz="0" w:space="0" w:color="auto"/>
            <w:right w:val="none" w:sz="0" w:space="0" w:color="auto"/>
          </w:divBdr>
        </w:div>
        <w:div w:id="267153725">
          <w:marLeft w:val="0"/>
          <w:marRight w:val="0"/>
          <w:marTop w:val="0"/>
          <w:marBottom w:val="0"/>
          <w:divBdr>
            <w:top w:val="none" w:sz="0" w:space="0" w:color="auto"/>
            <w:left w:val="none" w:sz="0" w:space="0" w:color="auto"/>
            <w:bottom w:val="none" w:sz="0" w:space="0" w:color="auto"/>
            <w:right w:val="none" w:sz="0" w:space="0" w:color="auto"/>
          </w:divBdr>
        </w:div>
        <w:div w:id="289551418">
          <w:marLeft w:val="0"/>
          <w:marRight w:val="0"/>
          <w:marTop w:val="0"/>
          <w:marBottom w:val="0"/>
          <w:divBdr>
            <w:top w:val="none" w:sz="0" w:space="0" w:color="auto"/>
            <w:left w:val="none" w:sz="0" w:space="0" w:color="auto"/>
            <w:bottom w:val="none" w:sz="0" w:space="0" w:color="auto"/>
            <w:right w:val="none" w:sz="0" w:space="0" w:color="auto"/>
          </w:divBdr>
        </w:div>
        <w:div w:id="298459332">
          <w:marLeft w:val="0"/>
          <w:marRight w:val="0"/>
          <w:marTop w:val="0"/>
          <w:marBottom w:val="0"/>
          <w:divBdr>
            <w:top w:val="none" w:sz="0" w:space="0" w:color="auto"/>
            <w:left w:val="none" w:sz="0" w:space="0" w:color="auto"/>
            <w:bottom w:val="none" w:sz="0" w:space="0" w:color="auto"/>
            <w:right w:val="none" w:sz="0" w:space="0" w:color="auto"/>
          </w:divBdr>
        </w:div>
        <w:div w:id="326324273">
          <w:marLeft w:val="0"/>
          <w:marRight w:val="0"/>
          <w:marTop w:val="0"/>
          <w:marBottom w:val="0"/>
          <w:divBdr>
            <w:top w:val="none" w:sz="0" w:space="0" w:color="auto"/>
            <w:left w:val="none" w:sz="0" w:space="0" w:color="auto"/>
            <w:bottom w:val="none" w:sz="0" w:space="0" w:color="auto"/>
            <w:right w:val="none" w:sz="0" w:space="0" w:color="auto"/>
          </w:divBdr>
        </w:div>
        <w:div w:id="360976052">
          <w:marLeft w:val="0"/>
          <w:marRight w:val="0"/>
          <w:marTop w:val="0"/>
          <w:marBottom w:val="0"/>
          <w:divBdr>
            <w:top w:val="none" w:sz="0" w:space="0" w:color="auto"/>
            <w:left w:val="none" w:sz="0" w:space="0" w:color="auto"/>
            <w:bottom w:val="none" w:sz="0" w:space="0" w:color="auto"/>
            <w:right w:val="none" w:sz="0" w:space="0" w:color="auto"/>
          </w:divBdr>
        </w:div>
        <w:div w:id="383411962">
          <w:marLeft w:val="0"/>
          <w:marRight w:val="0"/>
          <w:marTop w:val="0"/>
          <w:marBottom w:val="0"/>
          <w:divBdr>
            <w:top w:val="none" w:sz="0" w:space="0" w:color="auto"/>
            <w:left w:val="none" w:sz="0" w:space="0" w:color="auto"/>
            <w:bottom w:val="none" w:sz="0" w:space="0" w:color="auto"/>
            <w:right w:val="none" w:sz="0" w:space="0" w:color="auto"/>
          </w:divBdr>
        </w:div>
        <w:div w:id="390153762">
          <w:marLeft w:val="0"/>
          <w:marRight w:val="0"/>
          <w:marTop w:val="0"/>
          <w:marBottom w:val="0"/>
          <w:divBdr>
            <w:top w:val="none" w:sz="0" w:space="0" w:color="auto"/>
            <w:left w:val="none" w:sz="0" w:space="0" w:color="auto"/>
            <w:bottom w:val="none" w:sz="0" w:space="0" w:color="auto"/>
            <w:right w:val="none" w:sz="0" w:space="0" w:color="auto"/>
          </w:divBdr>
        </w:div>
        <w:div w:id="405031300">
          <w:marLeft w:val="0"/>
          <w:marRight w:val="0"/>
          <w:marTop w:val="0"/>
          <w:marBottom w:val="0"/>
          <w:divBdr>
            <w:top w:val="none" w:sz="0" w:space="0" w:color="auto"/>
            <w:left w:val="none" w:sz="0" w:space="0" w:color="auto"/>
            <w:bottom w:val="none" w:sz="0" w:space="0" w:color="auto"/>
            <w:right w:val="none" w:sz="0" w:space="0" w:color="auto"/>
          </w:divBdr>
        </w:div>
        <w:div w:id="411243631">
          <w:marLeft w:val="0"/>
          <w:marRight w:val="0"/>
          <w:marTop w:val="0"/>
          <w:marBottom w:val="0"/>
          <w:divBdr>
            <w:top w:val="none" w:sz="0" w:space="0" w:color="auto"/>
            <w:left w:val="none" w:sz="0" w:space="0" w:color="auto"/>
            <w:bottom w:val="none" w:sz="0" w:space="0" w:color="auto"/>
            <w:right w:val="none" w:sz="0" w:space="0" w:color="auto"/>
          </w:divBdr>
        </w:div>
        <w:div w:id="449126709">
          <w:marLeft w:val="0"/>
          <w:marRight w:val="0"/>
          <w:marTop w:val="0"/>
          <w:marBottom w:val="0"/>
          <w:divBdr>
            <w:top w:val="none" w:sz="0" w:space="0" w:color="auto"/>
            <w:left w:val="none" w:sz="0" w:space="0" w:color="auto"/>
            <w:bottom w:val="none" w:sz="0" w:space="0" w:color="auto"/>
            <w:right w:val="none" w:sz="0" w:space="0" w:color="auto"/>
          </w:divBdr>
        </w:div>
        <w:div w:id="465004673">
          <w:marLeft w:val="0"/>
          <w:marRight w:val="0"/>
          <w:marTop w:val="0"/>
          <w:marBottom w:val="0"/>
          <w:divBdr>
            <w:top w:val="none" w:sz="0" w:space="0" w:color="auto"/>
            <w:left w:val="none" w:sz="0" w:space="0" w:color="auto"/>
            <w:bottom w:val="none" w:sz="0" w:space="0" w:color="auto"/>
            <w:right w:val="none" w:sz="0" w:space="0" w:color="auto"/>
          </w:divBdr>
        </w:div>
        <w:div w:id="486899016">
          <w:marLeft w:val="0"/>
          <w:marRight w:val="0"/>
          <w:marTop w:val="0"/>
          <w:marBottom w:val="0"/>
          <w:divBdr>
            <w:top w:val="none" w:sz="0" w:space="0" w:color="auto"/>
            <w:left w:val="none" w:sz="0" w:space="0" w:color="auto"/>
            <w:bottom w:val="none" w:sz="0" w:space="0" w:color="auto"/>
            <w:right w:val="none" w:sz="0" w:space="0" w:color="auto"/>
          </w:divBdr>
        </w:div>
        <w:div w:id="537668129">
          <w:marLeft w:val="0"/>
          <w:marRight w:val="0"/>
          <w:marTop w:val="0"/>
          <w:marBottom w:val="0"/>
          <w:divBdr>
            <w:top w:val="none" w:sz="0" w:space="0" w:color="auto"/>
            <w:left w:val="none" w:sz="0" w:space="0" w:color="auto"/>
            <w:bottom w:val="none" w:sz="0" w:space="0" w:color="auto"/>
            <w:right w:val="none" w:sz="0" w:space="0" w:color="auto"/>
          </w:divBdr>
        </w:div>
        <w:div w:id="560288276">
          <w:marLeft w:val="0"/>
          <w:marRight w:val="0"/>
          <w:marTop w:val="0"/>
          <w:marBottom w:val="0"/>
          <w:divBdr>
            <w:top w:val="none" w:sz="0" w:space="0" w:color="auto"/>
            <w:left w:val="none" w:sz="0" w:space="0" w:color="auto"/>
            <w:bottom w:val="none" w:sz="0" w:space="0" w:color="auto"/>
            <w:right w:val="none" w:sz="0" w:space="0" w:color="auto"/>
          </w:divBdr>
        </w:div>
        <w:div w:id="561914216">
          <w:marLeft w:val="0"/>
          <w:marRight w:val="0"/>
          <w:marTop w:val="0"/>
          <w:marBottom w:val="0"/>
          <w:divBdr>
            <w:top w:val="none" w:sz="0" w:space="0" w:color="auto"/>
            <w:left w:val="none" w:sz="0" w:space="0" w:color="auto"/>
            <w:bottom w:val="none" w:sz="0" w:space="0" w:color="auto"/>
            <w:right w:val="none" w:sz="0" w:space="0" w:color="auto"/>
          </w:divBdr>
        </w:div>
        <w:div w:id="577786730">
          <w:marLeft w:val="0"/>
          <w:marRight w:val="0"/>
          <w:marTop w:val="0"/>
          <w:marBottom w:val="0"/>
          <w:divBdr>
            <w:top w:val="none" w:sz="0" w:space="0" w:color="auto"/>
            <w:left w:val="none" w:sz="0" w:space="0" w:color="auto"/>
            <w:bottom w:val="none" w:sz="0" w:space="0" w:color="auto"/>
            <w:right w:val="none" w:sz="0" w:space="0" w:color="auto"/>
          </w:divBdr>
        </w:div>
        <w:div w:id="580213154">
          <w:marLeft w:val="0"/>
          <w:marRight w:val="0"/>
          <w:marTop w:val="0"/>
          <w:marBottom w:val="0"/>
          <w:divBdr>
            <w:top w:val="none" w:sz="0" w:space="0" w:color="auto"/>
            <w:left w:val="none" w:sz="0" w:space="0" w:color="auto"/>
            <w:bottom w:val="none" w:sz="0" w:space="0" w:color="auto"/>
            <w:right w:val="none" w:sz="0" w:space="0" w:color="auto"/>
          </w:divBdr>
        </w:div>
        <w:div w:id="588273486">
          <w:marLeft w:val="0"/>
          <w:marRight w:val="0"/>
          <w:marTop w:val="0"/>
          <w:marBottom w:val="0"/>
          <w:divBdr>
            <w:top w:val="none" w:sz="0" w:space="0" w:color="auto"/>
            <w:left w:val="none" w:sz="0" w:space="0" w:color="auto"/>
            <w:bottom w:val="none" w:sz="0" w:space="0" w:color="auto"/>
            <w:right w:val="none" w:sz="0" w:space="0" w:color="auto"/>
          </w:divBdr>
        </w:div>
        <w:div w:id="594943570">
          <w:marLeft w:val="0"/>
          <w:marRight w:val="0"/>
          <w:marTop w:val="0"/>
          <w:marBottom w:val="0"/>
          <w:divBdr>
            <w:top w:val="none" w:sz="0" w:space="0" w:color="auto"/>
            <w:left w:val="none" w:sz="0" w:space="0" w:color="auto"/>
            <w:bottom w:val="none" w:sz="0" w:space="0" w:color="auto"/>
            <w:right w:val="none" w:sz="0" w:space="0" w:color="auto"/>
          </w:divBdr>
        </w:div>
        <w:div w:id="604383714">
          <w:marLeft w:val="0"/>
          <w:marRight w:val="0"/>
          <w:marTop w:val="0"/>
          <w:marBottom w:val="0"/>
          <w:divBdr>
            <w:top w:val="none" w:sz="0" w:space="0" w:color="auto"/>
            <w:left w:val="none" w:sz="0" w:space="0" w:color="auto"/>
            <w:bottom w:val="none" w:sz="0" w:space="0" w:color="auto"/>
            <w:right w:val="none" w:sz="0" w:space="0" w:color="auto"/>
          </w:divBdr>
        </w:div>
        <w:div w:id="623922435">
          <w:marLeft w:val="0"/>
          <w:marRight w:val="0"/>
          <w:marTop w:val="0"/>
          <w:marBottom w:val="0"/>
          <w:divBdr>
            <w:top w:val="none" w:sz="0" w:space="0" w:color="auto"/>
            <w:left w:val="none" w:sz="0" w:space="0" w:color="auto"/>
            <w:bottom w:val="none" w:sz="0" w:space="0" w:color="auto"/>
            <w:right w:val="none" w:sz="0" w:space="0" w:color="auto"/>
          </w:divBdr>
        </w:div>
        <w:div w:id="634919421">
          <w:marLeft w:val="0"/>
          <w:marRight w:val="0"/>
          <w:marTop w:val="0"/>
          <w:marBottom w:val="0"/>
          <w:divBdr>
            <w:top w:val="none" w:sz="0" w:space="0" w:color="auto"/>
            <w:left w:val="none" w:sz="0" w:space="0" w:color="auto"/>
            <w:bottom w:val="none" w:sz="0" w:space="0" w:color="auto"/>
            <w:right w:val="none" w:sz="0" w:space="0" w:color="auto"/>
          </w:divBdr>
        </w:div>
        <w:div w:id="639922953">
          <w:marLeft w:val="0"/>
          <w:marRight w:val="0"/>
          <w:marTop w:val="0"/>
          <w:marBottom w:val="0"/>
          <w:divBdr>
            <w:top w:val="none" w:sz="0" w:space="0" w:color="auto"/>
            <w:left w:val="none" w:sz="0" w:space="0" w:color="auto"/>
            <w:bottom w:val="none" w:sz="0" w:space="0" w:color="auto"/>
            <w:right w:val="none" w:sz="0" w:space="0" w:color="auto"/>
          </w:divBdr>
        </w:div>
        <w:div w:id="641545308">
          <w:marLeft w:val="0"/>
          <w:marRight w:val="0"/>
          <w:marTop w:val="0"/>
          <w:marBottom w:val="0"/>
          <w:divBdr>
            <w:top w:val="none" w:sz="0" w:space="0" w:color="auto"/>
            <w:left w:val="none" w:sz="0" w:space="0" w:color="auto"/>
            <w:bottom w:val="none" w:sz="0" w:space="0" w:color="auto"/>
            <w:right w:val="none" w:sz="0" w:space="0" w:color="auto"/>
          </w:divBdr>
        </w:div>
        <w:div w:id="664406210">
          <w:marLeft w:val="0"/>
          <w:marRight w:val="0"/>
          <w:marTop w:val="0"/>
          <w:marBottom w:val="0"/>
          <w:divBdr>
            <w:top w:val="none" w:sz="0" w:space="0" w:color="auto"/>
            <w:left w:val="none" w:sz="0" w:space="0" w:color="auto"/>
            <w:bottom w:val="none" w:sz="0" w:space="0" w:color="auto"/>
            <w:right w:val="none" w:sz="0" w:space="0" w:color="auto"/>
          </w:divBdr>
        </w:div>
        <w:div w:id="673149951">
          <w:marLeft w:val="0"/>
          <w:marRight w:val="0"/>
          <w:marTop w:val="0"/>
          <w:marBottom w:val="0"/>
          <w:divBdr>
            <w:top w:val="none" w:sz="0" w:space="0" w:color="auto"/>
            <w:left w:val="none" w:sz="0" w:space="0" w:color="auto"/>
            <w:bottom w:val="none" w:sz="0" w:space="0" w:color="auto"/>
            <w:right w:val="none" w:sz="0" w:space="0" w:color="auto"/>
          </w:divBdr>
        </w:div>
        <w:div w:id="677344931">
          <w:marLeft w:val="0"/>
          <w:marRight w:val="0"/>
          <w:marTop w:val="0"/>
          <w:marBottom w:val="0"/>
          <w:divBdr>
            <w:top w:val="none" w:sz="0" w:space="0" w:color="auto"/>
            <w:left w:val="none" w:sz="0" w:space="0" w:color="auto"/>
            <w:bottom w:val="none" w:sz="0" w:space="0" w:color="auto"/>
            <w:right w:val="none" w:sz="0" w:space="0" w:color="auto"/>
          </w:divBdr>
        </w:div>
        <w:div w:id="704714511">
          <w:marLeft w:val="0"/>
          <w:marRight w:val="0"/>
          <w:marTop w:val="0"/>
          <w:marBottom w:val="0"/>
          <w:divBdr>
            <w:top w:val="none" w:sz="0" w:space="0" w:color="auto"/>
            <w:left w:val="none" w:sz="0" w:space="0" w:color="auto"/>
            <w:bottom w:val="none" w:sz="0" w:space="0" w:color="auto"/>
            <w:right w:val="none" w:sz="0" w:space="0" w:color="auto"/>
          </w:divBdr>
        </w:div>
        <w:div w:id="705374828">
          <w:marLeft w:val="0"/>
          <w:marRight w:val="0"/>
          <w:marTop w:val="0"/>
          <w:marBottom w:val="0"/>
          <w:divBdr>
            <w:top w:val="none" w:sz="0" w:space="0" w:color="auto"/>
            <w:left w:val="none" w:sz="0" w:space="0" w:color="auto"/>
            <w:bottom w:val="none" w:sz="0" w:space="0" w:color="auto"/>
            <w:right w:val="none" w:sz="0" w:space="0" w:color="auto"/>
          </w:divBdr>
        </w:div>
        <w:div w:id="713040794">
          <w:marLeft w:val="0"/>
          <w:marRight w:val="0"/>
          <w:marTop w:val="0"/>
          <w:marBottom w:val="0"/>
          <w:divBdr>
            <w:top w:val="none" w:sz="0" w:space="0" w:color="auto"/>
            <w:left w:val="none" w:sz="0" w:space="0" w:color="auto"/>
            <w:bottom w:val="none" w:sz="0" w:space="0" w:color="auto"/>
            <w:right w:val="none" w:sz="0" w:space="0" w:color="auto"/>
          </w:divBdr>
        </w:div>
        <w:div w:id="725876885">
          <w:marLeft w:val="0"/>
          <w:marRight w:val="0"/>
          <w:marTop w:val="0"/>
          <w:marBottom w:val="0"/>
          <w:divBdr>
            <w:top w:val="none" w:sz="0" w:space="0" w:color="auto"/>
            <w:left w:val="none" w:sz="0" w:space="0" w:color="auto"/>
            <w:bottom w:val="none" w:sz="0" w:space="0" w:color="auto"/>
            <w:right w:val="none" w:sz="0" w:space="0" w:color="auto"/>
          </w:divBdr>
        </w:div>
        <w:div w:id="746464833">
          <w:marLeft w:val="0"/>
          <w:marRight w:val="0"/>
          <w:marTop w:val="0"/>
          <w:marBottom w:val="0"/>
          <w:divBdr>
            <w:top w:val="none" w:sz="0" w:space="0" w:color="auto"/>
            <w:left w:val="none" w:sz="0" w:space="0" w:color="auto"/>
            <w:bottom w:val="none" w:sz="0" w:space="0" w:color="auto"/>
            <w:right w:val="none" w:sz="0" w:space="0" w:color="auto"/>
          </w:divBdr>
        </w:div>
        <w:div w:id="749162736">
          <w:marLeft w:val="0"/>
          <w:marRight w:val="0"/>
          <w:marTop w:val="0"/>
          <w:marBottom w:val="0"/>
          <w:divBdr>
            <w:top w:val="none" w:sz="0" w:space="0" w:color="auto"/>
            <w:left w:val="none" w:sz="0" w:space="0" w:color="auto"/>
            <w:bottom w:val="none" w:sz="0" w:space="0" w:color="auto"/>
            <w:right w:val="none" w:sz="0" w:space="0" w:color="auto"/>
          </w:divBdr>
        </w:div>
        <w:div w:id="753405097">
          <w:marLeft w:val="0"/>
          <w:marRight w:val="0"/>
          <w:marTop w:val="0"/>
          <w:marBottom w:val="0"/>
          <w:divBdr>
            <w:top w:val="none" w:sz="0" w:space="0" w:color="auto"/>
            <w:left w:val="none" w:sz="0" w:space="0" w:color="auto"/>
            <w:bottom w:val="none" w:sz="0" w:space="0" w:color="auto"/>
            <w:right w:val="none" w:sz="0" w:space="0" w:color="auto"/>
          </w:divBdr>
        </w:div>
        <w:div w:id="770441720">
          <w:marLeft w:val="0"/>
          <w:marRight w:val="0"/>
          <w:marTop w:val="0"/>
          <w:marBottom w:val="0"/>
          <w:divBdr>
            <w:top w:val="none" w:sz="0" w:space="0" w:color="auto"/>
            <w:left w:val="none" w:sz="0" w:space="0" w:color="auto"/>
            <w:bottom w:val="none" w:sz="0" w:space="0" w:color="auto"/>
            <w:right w:val="none" w:sz="0" w:space="0" w:color="auto"/>
          </w:divBdr>
        </w:div>
        <w:div w:id="773744842">
          <w:marLeft w:val="0"/>
          <w:marRight w:val="0"/>
          <w:marTop w:val="0"/>
          <w:marBottom w:val="0"/>
          <w:divBdr>
            <w:top w:val="none" w:sz="0" w:space="0" w:color="auto"/>
            <w:left w:val="none" w:sz="0" w:space="0" w:color="auto"/>
            <w:bottom w:val="none" w:sz="0" w:space="0" w:color="auto"/>
            <w:right w:val="none" w:sz="0" w:space="0" w:color="auto"/>
          </w:divBdr>
        </w:div>
        <w:div w:id="818576045">
          <w:marLeft w:val="0"/>
          <w:marRight w:val="0"/>
          <w:marTop w:val="0"/>
          <w:marBottom w:val="0"/>
          <w:divBdr>
            <w:top w:val="none" w:sz="0" w:space="0" w:color="auto"/>
            <w:left w:val="none" w:sz="0" w:space="0" w:color="auto"/>
            <w:bottom w:val="none" w:sz="0" w:space="0" w:color="auto"/>
            <w:right w:val="none" w:sz="0" w:space="0" w:color="auto"/>
          </w:divBdr>
        </w:div>
        <w:div w:id="856044855">
          <w:marLeft w:val="0"/>
          <w:marRight w:val="0"/>
          <w:marTop w:val="0"/>
          <w:marBottom w:val="0"/>
          <w:divBdr>
            <w:top w:val="none" w:sz="0" w:space="0" w:color="auto"/>
            <w:left w:val="none" w:sz="0" w:space="0" w:color="auto"/>
            <w:bottom w:val="none" w:sz="0" w:space="0" w:color="auto"/>
            <w:right w:val="none" w:sz="0" w:space="0" w:color="auto"/>
          </w:divBdr>
        </w:div>
        <w:div w:id="917636690">
          <w:marLeft w:val="0"/>
          <w:marRight w:val="0"/>
          <w:marTop w:val="0"/>
          <w:marBottom w:val="0"/>
          <w:divBdr>
            <w:top w:val="none" w:sz="0" w:space="0" w:color="auto"/>
            <w:left w:val="none" w:sz="0" w:space="0" w:color="auto"/>
            <w:bottom w:val="none" w:sz="0" w:space="0" w:color="auto"/>
            <w:right w:val="none" w:sz="0" w:space="0" w:color="auto"/>
          </w:divBdr>
        </w:div>
        <w:div w:id="980696467">
          <w:marLeft w:val="0"/>
          <w:marRight w:val="0"/>
          <w:marTop w:val="0"/>
          <w:marBottom w:val="0"/>
          <w:divBdr>
            <w:top w:val="none" w:sz="0" w:space="0" w:color="auto"/>
            <w:left w:val="none" w:sz="0" w:space="0" w:color="auto"/>
            <w:bottom w:val="none" w:sz="0" w:space="0" w:color="auto"/>
            <w:right w:val="none" w:sz="0" w:space="0" w:color="auto"/>
          </w:divBdr>
        </w:div>
        <w:div w:id="988248042">
          <w:marLeft w:val="0"/>
          <w:marRight w:val="0"/>
          <w:marTop w:val="0"/>
          <w:marBottom w:val="0"/>
          <w:divBdr>
            <w:top w:val="none" w:sz="0" w:space="0" w:color="auto"/>
            <w:left w:val="none" w:sz="0" w:space="0" w:color="auto"/>
            <w:bottom w:val="none" w:sz="0" w:space="0" w:color="auto"/>
            <w:right w:val="none" w:sz="0" w:space="0" w:color="auto"/>
          </w:divBdr>
        </w:div>
        <w:div w:id="990061321">
          <w:marLeft w:val="0"/>
          <w:marRight w:val="0"/>
          <w:marTop w:val="0"/>
          <w:marBottom w:val="0"/>
          <w:divBdr>
            <w:top w:val="none" w:sz="0" w:space="0" w:color="auto"/>
            <w:left w:val="none" w:sz="0" w:space="0" w:color="auto"/>
            <w:bottom w:val="none" w:sz="0" w:space="0" w:color="auto"/>
            <w:right w:val="none" w:sz="0" w:space="0" w:color="auto"/>
          </w:divBdr>
        </w:div>
        <w:div w:id="999650954">
          <w:marLeft w:val="0"/>
          <w:marRight w:val="0"/>
          <w:marTop w:val="0"/>
          <w:marBottom w:val="0"/>
          <w:divBdr>
            <w:top w:val="none" w:sz="0" w:space="0" w:color="auto"/>
            <w:left w:val="none" w:sz="0" w:space="0" w:color="auto"/>
            <w:bottom w:val="none" w:sz="0" w:space="0" w:color="auto"/>
            <w:right w:val="none" w:sz="0" w:space="0" w:color="auto"/>
          </w:divBdr>
        </w:div>
        <w:div w:id="1051730692">
          <w:marLeft w:val="0"/>
          <w:marRight w:val="0"/>
          <w:marTop w:val="0"/>
          <w:marBottom w:val="0"/>
          <w:divBdr>
            <w:top w:val="none" w:sz="0" w:space="0" w:color="auto"/>
            <w:left w:val="none" w:sz="0" w:space="0" w:color="auto"/>
            <w:bottom w:val="none" w:sz="0" w:space="0" w:color="auto"/>
            <w:right w:val="none" w:sz="0" w:space="0" w:color="auto"/>
          </w:divBdr>
        </w:div>
        <w:div w:id="1057247277">
          <w:marLeft w:val="0"/>
          <w:marRight w:val="0"/>
          <w:marTop w:val="0"/>
          <w:marBottom w:val="0"/>
          <w:divBdr>
            <w:top w:val="none" w:sz="0" w:space="0" w:color="auto"/>
            <w:left w:val="none" w:sz="0" w:space="0" w:color="auto"/>
            <w:bottom w:val="none" w:sz="0" w:space="0" w:color="auto"/>
            <w:right w:val="none" w:sz="0" w:space="0" w:color="auto"/>
          </w:divBdr>
        </w:div>
        <w:div w:id="1082607794">
          <w:marLeft w:val="0"/>
          <w:marRight w:val="0"/>
          <w:marTop w:val="0"/>
          <w:marBottom w:val="0"/>
          <w:divBdr>
            <w:top w:val="none" w:sz="0" w:space="0" w:color="auto"/>
            <w:left w:val="none" w:sz="0" w:space="0" w:color="auto"/>
            <w:bottom w:val="none" w:sz="0" w:space="0" w:color="auto"/>
            <w:right w:val="none" w:sz="0" w:space="0" w:color="auto"/>
          </w:divBdr>
        </w:div>
        <w:div w:id="1140264899">
          <w:marLeft w:val="0"/>
          <w:marRight w:val="0"/>
          <w:marTop w:val="0"/>
          <w:marBottom w:val="0"/>
          <w:divBdr>
            <w:top w:val="none" w:sz="0" w:space="0" w:color="auto"/>
            <w:left w:val="none" w:sz="0" w:space="0" w:color="auto"/>
            <w:bottom w:val="none" w:sz="0" w:space="0" w:color="auto"/>
            <w:right w:val="none" w:sz="0" w:space="0" w:color="auto"/>
          </w:divBdr>
        </w:div>
        <w:div w:id="1144587384">
          <w:marLeft w:val="0"/>
          <w:marRight w:val="0"/>
          <w:marTop w:val="0"/>
          <w:marBottom w:val="0"/>
          <w:divBdr>
            <w:top w:val="none" w:sz="0" w:space="0" w:color="auto"/>
            <w:left w:val="none" w:sz="0" w:space="0" w:color="auto"/>
            <w:bottom w:val="none" w:sz="0" w:space="0" w:color="auto"/>
            <w:right w:val="none" w:sz="0" w:space="0" w:color="auto"/>
          </w:divBdr>
        </w:div>
        <w:div w:id="1227456442">
          <w:marLeft w:val="0"/>
          <w:marRight w:val="0"/>
          <w:marTop w:val="0"/>
          <w:marBottom w:val="0"/>
          <w:divBdr>
            <w:top w:val="none" w:sz="0" w:space="0" w:color="auto"/>
            <w:left w:val="none" w:sz="0" w:space="0" w:color="auto"/>
            <w:bottom w:val="none" w:sz="0" w:space="0" w:color="auto"/>
            <w:right w:val="none" w:sz="0" w:space="0" w:color="auto"/>
          </w:divBdr>
        </w:div>
        <w:div w:id="1228766416">
          <w:marLeft w:val="0"/>
          <w:marRight w:val="0"/>
          <w:marTop w:val="0"/>
          <w:marBottom w:val="0"/>
          <w:divBdr>
            <w:top w:val="none" w:sz="0" w:space="0" w:color="auto"/>
            <w:left w:val="none" w:sz="0" w:space="0" w:color="auto"/>
            <w:bottom w:val="none" w:sz="0" w:space="0" w:color="auto"/>
            <w:right w:val="none" w:sz="0" w:space="0" w:color="auto"/>
          </w:divBdr>
        </w:div>
        <w:div w:id="1287539677">
          <w:marLeft w:val="0"/>
          <w:marRight w:val="0"/>
          <w:marTop w:val="0"/>
          <w:marBottom w:val="0"/>
          <w:divBdr>
            <w:top w:val="none" w:sz="0" w:space="0" w:color="auto"/>
            <w:left w:val="none" w:sz="0" w:space="0" w:color="auto"/>
            <w:bottom w:val="none" w:sz="0" w:space="0" w:color="auto"/>
            <w:right w:val="none" w:sz="0" w:space="0" w:color="auto"/>
          </w:divBdr>
        </w:div>
        <w:div w:id="1311668265">
          <w:marLeft w:val="0"/>
          <w:marRight w:val="0"/>
          <w:marTop w:val="0"/>
          <w:marBottom w:val="0"/>
          <w:divBdr>
            <w:top w:val="none" w:sz="0" w:space="0" w:color="auto"/>
            <w:left w:val="none" w:sz="0" w:space="0" w:color="auto"/>
            <w:bottom w:val="none" w:sz="0" w:space="0" w:color="auto"/>
            <w:right w:val="none" w:sz="0" w:space="0" w:color="auto"/>
          </w:divBdr>
        </w:div>
        <w:div w:id="1321736600">
          <w:marLeft w:val="0"/>
          <w:marRight w:val="0"/>
          <w:marTop w:val="0"/>
          <w:marBottom w:val="0"/>
          <w:divBdr>
            <w:top w:val="none" w:sz="0" w:space="0" w:color="auto"/>
            <w:left w:val="none" w:sz="0" w:space="0" w:color="auto"/>
            <w:bottom w:val="none" w:sz="0" w:space="0" w:color="auto"/>
            <w:right w:val="none" w:sz="0" w:space="0" w:color="auto"/>
          </w:divBdr>
        </w:div>
        <w:div w:id="1345011814">
          <w:marLeft w:val="0"/>
          <w:marRight w:val="0"/>
          <w:marTop w:val="0"/>
          <w:marBottom w:val="0"/>
          <w:divBdr>
            <w:top w:val="none" w:sz="0" w:space="0" w:color="auto"/>
            <w:left w:val="none" w:sz="0" w:space="0" w:color="auto"/>
            <w:bottom w:val="none" w:sz="0" w:space="0" w:color="auto"/>
            <w:right w:val="none" w:sz="0" w:space="0" w:color="auto"/>
          </w:divBdr>
        </w:div>
        <w:div w:id="1381243531">
          <w:marLeft w:val="0"/>
          <w:marRight w:val="0"/>
          <w:marTop w:val="0"/>
          <w:marBottom w:val="0"/>
          <w:divBdr>
            <w:top w:val="none" w:sz="0" w:space="0" w:color="auto"/>
            <w:left w:val="none" w:sz="0" w:space="0" w:color="auto"/>
            <w:bottom w:val="none" w:sz="0" w:space="0" w:color="auto"/>
            <w:right w:val="none" w:sz="0" w:space="0" w:color="auto"/>
          </w:divBdr>
        </w:div>
        <w:div w:id="1395545350">
          <w:marLeft w:val="0"/>
          <w:marRight w:val="0"/>
          <w:marTop w:val="0"/>
          <w:marBottom w:val="0"/>
          <w:divBdr>
            <w:top w:val="none" w:sz="0" w:space="0" w:color="auto"/>
            <w:left w:val="none" w:sz="0" w:space="0" w:color="auto"/>
            <w:bottom w:val="none" w:sz="0" w:space="0" w:color="auto"/>
            <w:right w:val="none" w:sz="0" w:space="0" w:color="auto"/>
          </w:divBdr>
        </w:div>
        <w:div w:id="1395859178">
          <w:marLeft w:val="0"/>
          <w:marRight w:val="0"/>
          <w:marTop w:val="0"/>
          <w:marBottom w:val="0"/>
          <w:divBdr>
            <w:top w:val="none" w:sz="0" w:space="0" w:color="auto"/>
            <w:left w:val="none" w:sz="0" w:space="0" w:color="auto"/>
            <w:bottom w:val="none" w:sz="0" w:space="0" w:color="auto"/>
            <w:right w:val="none" w:sz="0" w:space="0" w:color="auto"/>
          </w:divBdr>
        </w:div>
        <w:div w:id="1429083523">
          <w:marLeft w:val="0"/>
          <w:marRight w:val="0"/>
          <w:marTop w:val="0"/>
          <w:marBottom w:val="0"/>
          <w:divBdr>
            <w:top w:val="none" w:sz="0" w:space="0" w:color="auto"/>
            <w:left w:val="none" w:sz="0" w:space="0" w:color="auto"/>
            <w:bottom w:val="none" w:sz="0" w:space="0" w:color="auto"/>
            <w:right w:val="none" w:sz="0" w:space="0" w:color="auto"/>
          </w:divBdr>
        </w:div>
        <w:div w:id="1442645023">
          <w:marLeft w:val="0"/>
          <w:marRight w:val="0"/>
          <w:marTop w:val="0"/>
          <w:marBottom w:val="0"/>
          <w:divBdr>
            <w:top w:val="none" w:sz="0" w:space="0" w:color="auto"/>
            <w:left w:val="none" w:sz="0" w:space="0" w:color="auto"/>
            <w:bottom w:val="none" w:sz="0" w:space="0" w:color="auto"/>
            <w:right w:val="none" w:sz="0" w:space="0" w:color="auto"/>
          </w:divBdr>
        </w:div>
        <w:div w:id="1498499168">
          <w:marLeft w:val="0"/>
          <w:marRight w:val="0"/>
          <w:marTop w:val="0"/>
          <w:marBottom w:val="0"/>
          <w:divBdr>
            <w:top w:val="none" w:sz="0" w:space="0" w:color="auto"/>
            <w:left w:val="none" w:sz="0" w:space="0" w:color="auto"/>
            <w:bottom w:val="none" w:sz="0" w:space="0" w:color="auto"/>
            <w:right w:val="none" w:sz="0" w:space="0" w:color="auto"/>
          </w:divBdr>
        </w:div>
        <w:div w:id="1499030693">
          <w:marLeft w:val="0"/>
          <w:marRight w:val="0"/>
          <w:marTop w:val="0"/>
          <w:marBottom w:val="0"/>
          <w:divBdr>
            <w:top w:val="none" w:sz="0" w:space="0" w:color="auto"/>
            <w:left w:val="none" w:sz="0" w:space="0" w:color="auto"/>
            <w:bottom w:val="none" w:sz="0" w:space="0" w:color="auto"/>
            <w:right w:val="none" w:sz="0" w:space="0" w:color="auto"/>
          </w:divBdr>
        </w:div>
        <w:div w:id="1518156705">
          <w:marLeft w:val="0"/>
          <w:marRight w:val="0"/>
          <w:marTop w:val="0"/>
          <w:marBottom w:val="0"/>
          <w:divBdr>
            <w:top w:val="none" w:sz="0" w:space="0" w:color="auto"/>
            <w:left w:val="none" w:sz="0" w:space="0" w:color="auto"/>
            <w:bottom w:val="none" w:sz="0" w:space="0" w:color="auto"/>
            <w:right w:val="none" w:sz="0" w:space="0" w:color="auto"/>
          </w:divBdr>
        </w:div>
        <w:div w:id="1534266634">
          <w:marLeft w:val="0"/>
          <w:marRight w:val="0"/>
          <w:marTop w:val="0"/>
          <w:marBottom w:val="0"/>
          <w:divBdr>
            <w:top w:val="none" w:sz="0" w:space="0" w:color="auto"/>
            <w:left w:val="none" w:sz="0" w:space="0" w:color="auto"/>
            <w:bottom w:val="none" w:sz="0" w:space="0" w:color="auto"/>
            <w:right w:val="none" w:sz="0" w:space="0" w:color="auto"/>
          </w:divBdr>
        </w:div>
        <w:div w:id="1604924151">
          <w:marLeft w:val="0"/>
          <w:marRight w:val="0"/>
          <w:marTop w:val="0"/>
          <w:marBottom w:val="0"/>
          <w:divBdr>
            <w:top w:val="none" w:sz="0" w:space="0" w:color="auto"/>
            <w:left w:val="none" w:sz="0" w:space="0" w:color="auto"/>
            <w:bottom w:val="none" w:sz="0" w:space="0" w:color="auto"/>
            <w:right w:val="none" w:sz="0" w:space="0" w:color="auto"/>
          </w:divBdr>
        </w:div>
        <w:div w:id="1621179657">
          <w:marLeft w:val="0"/>
          <w:marRight w:val="0"/>
          <w:marTop w:val="0"/>
          <w:marBottom w:val="0"/>
          <w:divBdr>
            <w:top w:val="none" w:sz="0" w:space="0" w:color="auto"/>
            <w:left w:val="none" w:sz="0" w:space="0" w:color="auto"/>
            <w:bottom w:val="none" w:sz="0" w:space="0" w:color="auto"/>
            <w:right w:val="none" w:sz="0" w:space="0" w:color="auto"/>
          </w:divBdr>
        </w:div>
        <w:div w:id="1673022939">
          <w:marLeft w:val="0"/>
          <w:marRight w:val="0"/>
          <w:marTop w:val="0"/>
          <w:marBottom w:val="0"/>
          <w:divBdr>
            <w:top w:val="none" w:sz="0" w:space="0" w:color="auto"/>
            <w:left w:val="none" w:sz="0" w:space="0" w:color="auto"/>
            <w:bottom w:val="none" w:sz="0" w:space="0" w:color="auto"/>
            <w:right w:val="none" w:sz="0" w:space="0" w:color="auto"/>
          </w:divBdr>
        </w:div>
        <w:div w:id="1675495045">
          <w:marLeft w:val="0"/>
          <w:marRight w:val="0"/>
          <w:marTop w:val="0"/>
          <w:marBottom w:val="0"/>
          <w:divBdr>
            <w:top w:val="none" w:sz="0" w:space="0" w:color="auto"/>
            <w:left w:val="none" w:sz="0" w:space="0" w:color="auto"/>
            <w:bottom w:val="none" w:sz="0" w:space="0" w:color="auto"/>
            <w:right w:val="none" w:sz="0" w:space="0" w:color="auto"/>
          </w:divBdr>
        </w:div>
        <w:div w:id="1676834568">
          <w:marLeft w:val="0"/>
          <w:marRight w:val="0"/>
          <w:marTop w:val="0"/>
          <w:marBottom w:val="0"/>
          <w:divBdr>
            <w:top w:val="none" w:sz="0" w:space="0" w:color="auto"/>
            <w:left w:val="none" w:sz="0" w:space="0" w:color="auto"/>
            <w:bottom w:val="none" w:sz="0" w:space="0" w:color="auto"/>
            <w:right w:val="none" w:sz="0" w:space="0" w:color="auto"/>
          </w:divBdr>
        </w:div>
        <w:div w:id="1681664276">
          <w:marLeft w:val="0"/>
          <w:marRight w:val="0"/>
          <w:marTop w:val="0"/>
          <w:marBottom w:val="0"/>
          <w:divBdr>
            <w:top w:val="none" w:sz="0" w:space="0" w:color="auto"/>
            <w:left w:val="none" w:sz="0" w:space="0" w:color="auto"/>
            <w:bottom w:val="none" w:sz="0" w:space="0" w:color="auto"/>
            <w:right w:val="none" w:sz="0" w:space="0" w:color="auto"/>
          </w:divBdr>
        </w:div>
        <w:div w:id="1696149396">
          <w:marLeft w:val="0"/>
          <w:marRight w:val="0"/>
          <w:marTop w:val="0"/>
          <w:marBottom w:val="0"/>
          <w:divBdr>
            <w:top w:val="none" w:sz="0" w:space="0" w:color="auto"/>
            <w:left w:val="none" w:sz="0" w:space="0" w:color="auto"/>
            <w:bottom w:val="none" w:sz="0" w:space="0" w:color="auto"/>
            <w:right w:val="none" w:sz="0" w:space="0" w:color="auto"/>
          </w:divBdr>
        </w:div>
        <w:div w:id="1705519227">
          <w:marLeft w:val="0"/>
          <w:marRight w:val="0"/>
          <w:marTop w:val="0"/>
          <w:marBottom w:val="0"/>
          <w:divBdr>
            <w:top w:val="none" w:sz="0" w:space="0" w:color="auto"/>
            <w:left w:val="none" w:sz="0" w:space="0" w:color="auto"/>
            <w:bottom w:val="none" w:sz="0" w:space="0" w:color="auto"/>
            <w:right w:val="none" w:sz="0" w:space="0" w:color="auto"/>
          </w:divBdr>
        </w:div>
        <w:div w:id="1708145119">
          <w:marLeft w:val="0"/>
          <w:marRight w:val="0"/>
          <w:marTop w:val="0"/>
          <w:marBottom w:val="0"/>
          <w:divBdr>
            <w:top w:val="none" w:sz="0" w:space="0" w:color="auto"/>
            <w:left w:val="none" w:sz="0" w:space="0" w:color="auto"/>
            <w:bottom w:val="none" w:sz="0" w:space="0" w:color="auto"/>
            <w:right w:val="none" w:sz="0" w:space="0" w:color="auto"/>
          </w:divBdr>
        </w:div>
        <w:div w:id="1753627150">
          <w:marLeft w:val="0"/>
          <w:marRight w:val="0"/>
          <w:marTop w:val="0"/>
          <w:marBottom w:val="0"/>
          <w:divBdr>
            <w:top w:val="none" w:sz="0" w:space="0" w:color="auto"/>
            <w:left w:val="none" w:sz="0" w:space="0" w:color="auto"/>
            <w:bottom w:val="none" w:sz="0" w:space="0" w:color="auto"/>
            <w:right w:val="none" w:sz="0" w:space="0" w:color="auto"/>
          </w:divBdr>
        </w:div>
        <w:div w:id="1772042098">
          <w:marLeft w:val="0"/>
          <w:marRight w:val="0"/>
          <w:marTop w:val="0"/>
          <w:marBottom w:val="0"/>
          <w:divBdr>
            <w:top w:val="none" w:sz="0" w:space="0" w:color="auto"/>
            <w:left w:val="none" w:sz="0" w:space="0" w:color="auto"/>
            <w:bottom w:val="none" w:sz="0" w:space="0" w:color="auto"/>
            <w:right w:val="none" w:sz="0" w:space="0" w:color="auto"/>
          </w:divBdr>
        </w:div>
        <w:div w:id="1778864602">
          <w:marLeft w:val="0"/>
          <w:marRight w:val="0"/>
          <w:marTop w:val="0"/>
          <w:marBottom w:val="0"/>
          <w:divBdr>
            <w:top w:val="none" w:sz="0" w:space="0" w:color="auto"/>
            <w:left w:val="none" w:sz="0" w:space="0" w:color="auto"/>
            <w:bottom w:val="none" w:sz="0" w:space="0" w:color="auto"/>
            <w:right w:val="none" w:sz="0" w:space="0" w:color="auto"/>
          </w:divBdr>
        </w:div>
        <w:div w:id="1792623525">
          <w:marLeft w:val="0"/>
          <w:marRight w:val="0"/>
          <w:marTop w:val="0"/>
          <w:marBottom w:val="0"/>
          <w:divBdr>
            <w:top w:val="none" w:sz="0" w:space="0" w:color="auto"/>
            <w:left w:val="none" w:sz="0" w:space="0" w:color="auto"/>
            <w:bottom w:val="none" w:sz="0" w:space="0" w:color="auto"/>
            <w:right w:val="none" w:sz="0" w:space="0" w:color="auto"/>
          </w:divBdr>
        </w:div>
        <w:div w:id="1829977031">
          <w:marLeft w:val="0"/>
          <w:marRight w:val="0"/>
          <w:marTop w:val="0"/>
          <w:marBottom w:val="0"/>
          <w:divBdr>
            <w:top w:val="none" w:sz="0" w:space="0" w:color="auto"/>
            <w:left w:val="none" w:sz="0" w:space="0" w:color="auto"/>
            <w:bottom w:val="none" w:sz="0" w:space="0" w:color="auto"/>
            <w:right w:val="none" w:sz="0" w:space="0" w:color="auto"/>
          </w:divBdr>
        </w:div>
        <w:div w:id="1838688212">
          <w:marLeft w:val="0"/>
          <w:marRight w:val="0"/>
          <w:marTop w:val="0"/>
          <w:marBottom w:val="0"/>
          <w:divBdr>
            <w:top w:val="none" w:sz="0" w:space="0" w:color="auto"/>
            <w:left w:val="none" w:sz="0" w:space="0" w:color="auto"/>
            <w:bottom w:val="none" w:sz="0" w:space="0" w:color="auto"/>
            <w:right w:val="none" w:sz="0" w:space="0" w:color="auto"/>
          </w:divBdr>
        </w:div>
        <w:div w:id="1853497453">
          <w:marLeft w:val="0"/>
          <w:marRight w:val="0"/>
          <w:marTop w:val="0"/>
          <w:marBottom w:val="0"/>
          <w:divBdr>
            <w:top w:val="none" w:sz="0" w:space="0" w:color="auto"/>
            <w:left w:val="none" w:sz="0" w:space="0" w:color="auto"/>
            <w:bottom w:val="none" w:sz="0" w:space="0" w:color="auto"/>
            <w:right w:val="none" w:sz="0" w:space="0" w:color="auto"/>
          </w:divBdr>
        </w:div>
        <w:div w:id="1870680831">
          <w:marLeft w:val="0"/>
          <w:marRight w:val="0"/>
          <w:marTop w:val="0"/>
          <w:marBottom w:val="0"/>
          <w:divBdr>
            <w:top w:val="none" w:sz="0" w:space="0" w:color="auto"/>
            <w:left w:val="none" w:sz="0" w:space="0" w:color="auto"/>
            <w:bottom w:val="none" w:sz="0" w:space="0" w:color="auto"/>
            <w:right w:val="none" w:sz="0" w:space="0" w:color="auto"/>
          </w:divBdr>
        </w:div>
        <w:div w:id="1890456972">
          <w:marLeft w:val="0"/>
          <w:marRight w:val="0"/>
          <w:marTop w:val="0"/>
          <w:marBottom w:val="0"/>
          <w:divBdr>
            <w:top w:val="none" w:sz="0" w:space="0" w:color="auto"/>
            <w:left w:val="none" w:sz="0" w:space="0" w:color="auto"/>
            <w:bottom w:val="none" w:sz="0" w:space="0" w:color="auto"/>
            <w:right w:val="none" w:sz="0" w:space="0" w:color="auto"/>
          </w:divBdr>
        </w:div>
        <w:div w:id="1903909850">
          <w:marLeft w:val="0"/>
          <w:marRight w:val="0"/>
          <w:marTop w:val="0"/>
          <w:marBottom w:val="0"/>
          <w:divBdr>
            <w:top w:val="none" w:sz="0" w:space="0" w:color="auto"/>
            <w:left w:val="none" w:sz="0" w:space="0" w:color="auto"/>
            <w:bottom w:val="none" w:sz="0" w:space="0" w:color="auto"/>
            <w:right w:val="none" w:sz="0" w:space="0" w:color="auto"/>
          </w:divBdr>
        </w:div>
        <w:div w:id="1907377184">
          <w:marLeft w:val="0"/>
          <w:marRight w:val="0"/>
          <w:marTop w:val="0"/>
          <w:marBottom w:val="0"/>
          <w:divBdr>
            <w:top w:val="none" w:sz="0" w:space="0" w:color="auto"/>
            <w:left w:val="none" w:sz="0" w:space="0" w:color="auto"/>
            <w:bottom w:val="none" w:sz="0" w:space="0" w:color="auto"/>
            <w:right w:val="none" w:sz="0" w:space="0" w:color="auto"/>
          </w:divBdr>
        </w:div>
        <w:div w:id="1924948860">
          <w:marLeft w:val="0"/>
          <w:marRight w:val="0"/>
          <w:marTop w:val="0"/>
          <w:marBottom w:val="0"/>
          <w:divBdr>
            <w:top w:val="none" w:sz="0" w:space="0" w:color="auto"/>
            <w:left w:val="none" w:sz="0" w:space="0" w:color="auto"/>
            <w:bottom w:val="none" w:sz="0" w:space="0" w:color="auto"/>
            <w:right w:val="none" w:sz="0" w:space="0" w:color="auto"/>
          </w:divBdr>
        </w:div>
        <w:div w:id="1952544988">
          <w:marLeft w:val="0"/>
          <w:marRight w:val="0"/>
          <w:marTop w:val="0"/>
          <w:marBottom w:val="0"/>
          <w:divBdr>
            <w:top w:val="none" w:sz="0" w:space="0" w:color="auto"/>
            <w:left w:val="none" w:sz="0" w:space="0" w:color="auto"/>
            <w:bottom w:val="none" w:sz="0" w:space="0" w:color="auto"/>
            <w:right w:val="none" w:sz="0" w:space="0" w:color="auto"/>
          </w:divBdr>
        </w:div>
        <w:div w:id="1959678195">
          <w:marLeft w:val="0"/>
          <w:marRight w:val="0"/>
          <w:marTop w:val="0"/>
          <w:marBottom w:val="0"/>
          <w:divBdr>
            <w:top w:val="none" w:sz="0" w:space="0" w:color="auto"/>
            <w:left w:val="none" w:sz="0" w:space="0" w:color="auto"/>
            <w:bottom w:val="none" w:sz="0" w:space="0" w:color="auto"/>
            <w:right w:val="none" w:sz="0" w:space="0" w:color="auto"/>
          </w:divBdr>
        </w:div>
        <w:div w:id="1977488390">
          <w:marLeft w:val="0"/>
          <w:marRight w:val="0"/>
          <w:marTop w:val="0"/>
          <w:marBottom w:val="0"/>
          <w:divBdr>
            <w:top w:val="none" w:sz="0" w:space="0" w:color="auto"/>
            <w:left w:val="none" w:sz="0" w:space="0" w:color="auto"/>
            <w:bottom w:val="none" w:sz="0" w:space="0" w:color="auto"/>
            <w:right w:val="none" w:sz="0" w:space="0" w:color="auto"/>
          </w:divBdr>
        </w:div>
        <w:div w:id="1983121241">
          <w:marLeft w:val="0"/>
          <w:marRight w:val="0"/>
          <w:marTop w:val="0"/>
          <w:marBottom w:val="0"/>
          <w:divBdr>
            <w:top w:val="none" w:sz="0" w:space="0" w:color="auto"/>
            <w:left w:val="none" w:sz="0" w:space="0" w:color="auto"/>
            <w:bottom w:val="none" w:sz="0" w:space="0" w:color="auto"/>
            <w:right w:val="none" w:sz="0" w:space="0" w:color="auto"/>
          </w:divBdr>
        </w:div>
        <w:div w:id="2060938474">
          <w:marLeft w:val="0"/>
          <w:marRight w:val="0"/>
          <w:marTop w:val="0"/>
          <w:marBottom w:val="0"/>
          <w:divBdr>
            <w:top w:val="none" w:sz="0" w:space="0" w:color="auto"/>
            <w:left w:val="none" w:sz="0" w:space="0" w:color="auto"/>
            <w:bottom w:val="none" w:sz="0" w:space="0" w:color="auto"/>
            <w:right w:val="none" w:sz="0" w:space="0" w:color="auto"/>
          </w:divBdr>
        </w:div>
        <w:div w:id="2064719199">
          <w:marLeft w:val="0"/>
          <w:marRight w:val="0"/>
          <w:marTop w:val="0"/>
          <w:marBottom w:val="0"/>
          <w:divBdr>
            <w:top w:val="none" w:sz="0" w:space="0" w:color="auto"/>
            <w:left w:val="none" w:sz="0" w:space="0" w:color="auto"/>
            <w:bottom w:val="none" w:sz="0" w:space="0" w:color="auto"/>
            <w:right w:val="none" w:sz="0" w:space="0" w:color="auto"/>
          </w:divBdr>
        </w:div>
        <w:div w:id="2071726052">
          <w:marLeft w:val="0"/>
          <w:marRight w:val="0"/>
          <w:marTop w:val="0"/>
          <w:marBottom w:val="0"/>
          <w:divBdr>
            <w:top w:val="none" w:sz="0" w:space="0" w:color="auto"/>
            <w:left w:val="none" w:sz="0" w:space="0" w:color="auto"/>
            <w:bottom w:val="none" w:sz="0" w:space="0" w:color="auto"/>
            <w:right w:val="none" w:sz="0" w:space="0" w:color="auto"/>
          </w:divBdr>
        </w:div>
        <w:div w:id="2114085728">
          <w:marLeft w:val="0"/>
          <w:marRight w:val="0"/>
          <w:marTop w:val="0"/>
          <w:marBottom w:val="0"/>
          <w:divBdr>
            <w:top w:val="none" w:sz="0" w:space="0" w:color="auto"/>
            <w:left w:val="none" w:sz="0" w:space="0" w:color="auto"/>
            <w:bottom w:val="none" w:sz="0" w:space="0" w:color="auto"/>
            <w:right w:val="none" w:sz="0" w:space="0" w:color="auto"/>
          </w:divBdr>
        </w:div>
      </w:divsChild>
    </w:div>
    <w:div w:id="1329671830">
      <w:bodyDiv w:val="1"/>
      <w:marLeft w:val="0"/>
      <w:marRight w:val="0"/>
      <w:marTop w:val="0"/>
      <w:marBottom w:val="0"/>
      <w:divBdr>
        <w:top w:val="none" w:sz="0" w:space="0" w:color="auto"/>
        <w:left w:val="none" w:sz="0" w:space="0" w:color="auto"/>
        <w:bottom w:val="none" w:sz="0" w:space="0" w:color="auto"/>
        <w:right w:val="none" w:sz="0" w:space="0" w:color="auto"/>
      </w:divBdr>
    </w:div>
    <w:div w:id="1394818794">
      <w:bodyDiv w:val="1"/>
      <w:marLeft w:val="0"/>
      <w:marRight w:val="0"/>
      <w:marTop w:val="0"/>
      <w:marBottom w:val="0"/>
      <w:divBdr>
        <w:top w:val="none" w:sz="0" w:space="0" w:color="auto"/>
        <w:left w:val="none" w:sz="0" w:space="0" w:color="auto"/>
        <w:bottom w:val="none" w:sz="0" w:space="0" w:color="auto"/>
        <w:right w:val="none" w:sz="0" w:space="0" w:color="auto"/>
      </w:divBdr>
      <w:divsChild>
        <w:div w:id="666328880">
          <w:marLeft w:val="0"/>
          <w:marRight w:val="0"/>
          <w:marTop w:val="240"/>
          <w:marBottom w:val="240"/>
          <w:divBdr>
            <w:top w:val="none" w:sz="0" w:space="0" w:color="auto"/>
            <w:left w:val="none" w:sz="0" w:space="0" w:color="auto"/>
            <w:bottom w:val="none" w:sz="0" w:space="0" w:color="auto"/>
            <w:right w:val="none" w:sz="0" w:space="0" w:color="auto"/>
          </w:divBdr>
        </w:div>
        <w:div w:id="1091660418">
          <w:marLeft w:val="240"/>
          <w:marRight w:val="0"/>
          <w:marTop w:val="0"/>
          <w:marBottom w:val="0"/>
          <w:divBdr>
            <w:top w:val="none" w:sz="0" w:space="0" w:color="auto"/>
            <w:left w:val="none" w:sz="0" w:space="0" w:color="auto"/>
            <w:bottom w:val="none" w:sz="0" w:space="0" w:color="auto"/>
            <w:right w:val="none" w:sz="0" w:space="0" w:color="auto"/>
          </w:divBdr>
        </w:div>
        <w:div w:id="1261253827">
          <w:marLeft w:val="480"/>
          <w:marRight w:val="0"/>
          <w:marTop w:val="0"/>
          <w:marBottom w:val="240"/>
          <w:divBdr>
            <w:top w:val="none" w:sz="0" w:space="0" w:color="auto"/>
            <w:left w:val="none" w:sz="0" w:space="0" w:color="auto"/>
            <w:bottom w:val="none" w:sz="0" w:space="0" w:color="auto"/>
            <w:right w:val="none" w:sz="0" w:space="0" w:color="auto"/>
          </w:divBdr>
        </w:div>
        <w:div w:id="1300573196">
          <w:marLeft w:val="0"/>
          <w:marRight w:val="0"/>
          <w:marTop w:val="0"/>
          <w:marBottom w:val="240"/>
          <w:divBdr>
            <w:top w:val="none" w:sz="0" w:space="0" w:color="auto"/>
            <w:left w:val="none" w:sz="0" w:space="0" w:color="auto"/>
            <w:bottom w:val="none" w:sz="0" w:space="0" w:color="auto"/>
            <w:right w:val="none" w:sz="0" w:space="0" w:color="auto"/>
          </w:divBdr>
        </w:div>
        <w:div w:id="1417437840">
          <w:marLeft w:val="0"/>
          <w:marRight w:val="0"/>
          <w:marTop w:val="0"/>
          <w:marBottom w:val="720"/>
          <w:divBdr>
            <w:top w:val="none" w:sz="0" w:space="0" w:color="auto"/>
            <w:left w:val="none" w:sz="0" w:space="0" w:color="auto"/>
            <w:bottom w:val="dotted" w:sz="6" w:space="12" w:color="auto"/>
            <w:right w:val="none" w:sz="0" w:space="0" w:color="auto"/>
          </w:divBdr>
          <w:divsChild>
            <w:div w:id="389503211">
              <w:marLeft w:val="0"/>
              <w:marRight w:val="0"/>
              <w:marTop w:val="0"/>
              <w:marBottom w:val="0"/>
              <w:divBdr>
                <w:top w:val="none" w:sz="0" w:space="0" w:color="auto"/>
                <w:left w:val="none" w:sz="0" w:space="0" w:color="auto"/>
                <w:bottom w:val="none" w:sz="0" w:space="0" w:color="auto"/>
                <w:right w:val="none" w:sz="0" w:space="0" w:color="auto"/>
              </w:divBdr>
            </w:div>
          </w:divsChild>
        </w:div>
        <w:div w:id="2036693613">
          <w:marLeft w:val="0"/>
          <w:marRight w:val="0"/>
          <w:marTop w:val="240"/>
          <w:marBottom w:val="0"/>
          <w:divBdr>
            <w:top w:val="none" w:sz="0" w:space="0" w:color="auto"/>
            <w:left w:val="none" w:sz="0" w:space="0" w:color="auto"/>
            <w:bottom w:val="none" w:sz="0" w:space="0" w:color="auto"/>
            <w:right w:val="none" w:sz="0" w:space="0" w:color="auto"/>
          </w:divBdr>
          <w:divsChild>
            <w:div w:id="1157266924">
              <w:marLeft w:val="0"/>
              <w:marRight w:val="0"/>
              <w:marTop w:val="72"/>
              <w:marBottom w:val="72"/>
              <w:divBdr>
                <w:top w:val="none" w:sz="0" w:space="0" w:color="auto"/>
                <w:left w:val="none" w:sz="0" w:space="0" w:color="auto"/>
                <w:bottom w:val="none" w:sz="0" w:space="0" w:color="auto"/>
                <w:right w:val="none" w:sz="0" w:space="0" w:color="auto"/>
              </w:divBdr>
            </w:div>
            <w:div w:id="152535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369110">
      <w:bodyDiv w:val="1"/>
      <w:marLeft w:val="0"/>
      <w:marRight w:val="0"/>
      <w:marTop w:val="0"/>
      <w:marBottom w:val="0"/>
      <w:divBdr>
        <w:top w:val="none" w:sz="0" w:space="0" w:color="auto"/>
        <w:left w:val="none" w:sz="0" w:space="0" w:color="auto"/>
        <w:bottom w:val="none" w:sz="0" w:space="0" w:color="auto"/>
        <w:right w:val="none" w:sz="0" w:space="0" w:color="auto"/>
      </w:divBdr>
      <w:divsChild>
        <w:div w:id="1533110143">
          <w:marLeft w:val="0"/>
          <w:marRight w:val="0"/>
          <w:marTop w:val="0"/>
          <w:marBottom w:val="0"/>
          <w:divBdr>
            <w:top w:val="none" w:sz="0" w:space="0" w:color="auto"/>
            <w:left w:val="none" w:sz="0" w:space="0" w:color="auto"/>
            <w:bottom w:val="none" w:sz="0" w:space="0" w:color="auto"/>
            <w:right w:val="none" w:sz="0" w:space="0" w:color="auto"/>
          </w:divBdr>
          <w:divsChild>
            <w:div w:id="1814061349">
              <w:marLeft w:val="0"/>
              <w:marRight w:val="0"/>
              <w:marTop w:val="0"/>
              <w:marBottom w:val="0"/>
              <w:divBdr>
                <w:top w:val="none" w:sz="0" w:space="0" w:color="auto"/>
                <w:left w:val="none" w:sz="0" w:space="0" w:color="auto"/>
                <w:bottom w:val="none" w:sz="0" w:space="0" w:color="auto"/>
                <w:right w:val="none" w:sz="0" w:space="0" w:color="auto"/>
              </w:divBdr>
            </w:div>
          </w:divsChild>
        </w:div>
        <w:div w:id="338586544">
          <w:marLeft w:val="0"/>
          <w:marRight w:val="0"/>
          <w:marTop w:val="0"/>
          <w:marBottom w:val="0"/>
          <w:divBdr>
            <w:top w:val="none" w:sz="0" w:space="0" w:color="auto"/>
            <w:left w:val="none" w:sz="0" w:space="0" w:color="auto"/>
            <w:bottom w:val="none" w:sz="0" w:space="0" w:color="auto"/>
            <w:right w:val="none" w:sz="0" w:space="0" w:color="auto"/>
          </w:divBdr>
        </w:div>
        <w:div w:id="1438788723">
          <w:marLeft w:val="0"/>
          <w:marRight w:val="0"/>
          <w:marTop w:val="0"/>
          <w:marBottom w:val="0"/>
          <w:divBdr>
            <w:top w:val="none" w:sz="0" w:space="0" w:color="auto"/>
            <w:left w:val="none" w:sz="0" w:space="0" w:color="auto"/>
            <w:bottom w:val="none" w:sz="0" w:space="0" w:color="auto"/>
            <w:right w:val="none" w:sz="0" w:space="0" w:color="auto"/>
          </w:divBdr>
        </w:div>
      </w:divsChild>
    </w:div>
    <w:div w:id="1403485684">
      <w:bodyDiv w:val="1"/>
      <w:marLeft w:val="0"/>
      <w:marRight w:val="0"/>
      <w:marTop w:val="0"/>
      <w:marBottom w:val="0"/>
      <w:divBdr>
        <w:top w:val="none" w:sz="0" w:space="0" w:color="auto"/>
        <w:left w:val="none" w:sz="0" w:space="0" w:color="auto"/>
        <w:bottom w:val="none" w:sz="0" w:space="0" w:color="auto"/>
        <w:right w:val="none" w:sz="0" w:space="0" w:color="auto"/>
      </w:divBdr>
      <w:divsChild>
        <w:div w:id="69163128">
          <w:marLeft w:val="0"/>
          <w:marRight w:val="0"/>
          <w:marTop w:val="0"/>
          <w:marBottom w:val="0"/>
          <w:divBdr>
            <w:top w:val="none" w:sz="0" w:space="0" w:color="auto"/>
            <w:left w:val="none" w:sz="0" w:space="0" w:color="auto"/>
            <w:bottom w:val="none" w:sz="0" w:space="0" w:color="auto"/>
            <w:right w:val="none" w:sz="0" w:space="0" w:color="auto"/>
          </w:divBdr>
        </w:div>
        <w:div w:id="282151326">
          <w:marLeft w:val="0"/>
          <w:marRight w:val="0"/>
          <w:marTop w:val="0"/>
          <w:marBottom w:val="0"/>
          <w:divBdr>
            <w:top w:val="none" w:sz="0" w:space="0" w:color="auto"/>
            <w:left w:val="none" w:sz="0" w:space="0" w:color="auto"/>
            <w:bottom w:val="none" w:sz="0" w:space="0" w:color="auto"/>
            <w:right w:val="none" w:sz="0" w:space="0" w:color="auto"/>
          </w:divBdr>
        </w:div>
        <w:div w:id="394663247">
          <w:marLeft w:val="0"/>
          <w:marRight w:val="0"/>
          <w:marTop w:val="0"/>
          <w:marBottom w:val="0"/>
          <w:divBdr>
            <w:top w:val="none" w:sz="0" w:space="0" w:color="auto"/>
            <w:left w:val="none" w:sz="0" w:space="0" w:color="auto"/>
            <w:bottom w:val="none" w:sz="0" w:space="0" w:color="auto"/>
            <w:right w:val="none" w:sz="0" w:space="0" w:color="auto"/>
          </w:divBdr>
        </w:div>
        <w:div w:id="512845639">
          <w:marLeft w:val="0"/>
          <w:marRight w:val="0"/>
          <w:marTop w:val="0"/>
          <w:marBottom w:val="0"/>
          <w:divBdr>
            <w:top w:val="none" w:sz="0" w:space="0" w:color="auto"/>
            <w:left w:val="none" w:sz="0" w:space="0" w:color="auto"/>
            <w:bottom w:val="none" w:sz="0" w:space="0" w:color="auto"/>
            <w:right w:val="none" w:sz="0" w:space="0" w:color="auto"/>
          </w:divBdr>
        </w:div>
        <w:div w:id="621157401">
          <w:marLeft w:val="0"/>
          <w:marRight w:val="0"/>
          <w:marTop w:val="0"/>
          <w:marBottom w:val="0"/>
          <w:divBdr>
            <w:top w:val="none" w:sz="0" w:space="0" w:color="auto"/>
            <w:left w:val="none" w:sz="0" w:space="0" w:color="auto"/>
            <w:bottom w:val="none" w:sz="0" w:space="0" w:color="auto"/>
            <w:right w:val="none" w:sz="0" w:space="0" w:color="auto"/>
          </w:divBdr>
        </w:div>
        <w:div w:id="1045369377">
          <w:marLeft w:val="0"/>
          <w:marRight w:val="0"/>
          <w:marTop w:val="0"/>
          <w:marBottom w:val="0"/>
          <w:divBdr>
            <w:top w:val="none" w:sz="0" w:space="0" w:color="auto"/>
            <w:left w:val="none" w:sz="0" w:space="0" w:color="auto"/>
            <w:bottom w:val="none" w:sz="0" w:space="0" w:color="auto"/>
            <w:right w:val="none" w:sz="0" w:space="0" w:color="auto"/>
          </w:divBdr>
        </w:div>
        <w:div w:id="1127747316">
          <w:marLeft w:val="0"/>
          <w:marRight w:val="0"/>
          <w:marTop w:val="0"/>
          <w:marBottom w:val="0"/>
          <w:divBdr>
            <w:top w:val="none" w:sz="0" w:space="0" w:color="auto"/>
            <w:left w:val="none" w:sz="0" w:space="0" w:color="auto"/>
            <w:bottom w:val="none" w:sz="0" w:space="0" w:color="auto"/>
            <w:right w:val="none" w:sz="0" w:space="0" w:color="auto"/>
          </w:divBdr>
        </w:div>
        <w:div w:id="1240024510">
          <w:marLeft w:val="0"/>
          <w:marRight w:val="0"/>
          <w:marTop w:val="0"/>
          <w:marBottom w:val="0"/>
          <w:divBdr>
            <w:top w:val="none" w:sz="0" w:space="0" w:color="auto"/>
            <w:left w:val="none" w:sz="0" w:space="0" w:color="auto"/>
            <w:bottom w:val="none" w:sz="0" w:space="0" w:color="auto"/>
            <w:right w:val="none" w:sz="0" w:space="0" w:color="auto"/>
          </w:divBdr>
        </w:div>
        <w:div w:id="2127308531">
          <w:marLeft w:val="0"/>
          <w:marRight w:val="0"/>
          <w:marTop w:val="0"/>
          <w:marBottom w:val="0"/>
          <w:divBdr>
            <w:top w:val="none" w:sz="0" w:space="0" w:color="auto"/>
            <w:left w:val="none" w:sz="0" w:space="0" w:color="auto"/>
            <w:bottom w:val="none" w:sz="0" w:space="0" w:color="auto"/>
            <w:right w:val="none" w:sz="0" w:space="0" w:color="auto"/>
          </w:divBdr>
        </w:div>
      </w:divsChild>
    </w:div>
    <w:div w:id="1498837375">
      <w:bodyDiv w:val="1"/>
      <w:marLeft w:val="0"/>
      <w:marRight w:val="0"/>
      <w:marTop w:val="0"/>
      <w:marBottom w:val="0"/>
      <w:divBdr>
        <w:top w:val="none" w:sz="0" w:space="0" w:color="auto"/>
        <w:left w:val="none" w:sz="0" w:space="0" w:color="auto"/>
        <w:bottom w:val="none" w:sz="0" w:space="0" w:color="auto"/>
        <w:right w:val="none" w:sz="0" w:space="0" w:color="auto"/>
      </w:divBdr>
      <w:divsChild>
        <w:div w:id="1145658728">
          <w:blockQuote w:val="1"/>
          <w:marLeft w:val="676"/>
          <w:marRight w:val="676"/>
          <w:marTop w:val="373"/>
          <w:marBottom w:val="373"/>
          <w:divBdr>
            <w:top w:val="none" w:sz="0" w:space="0" w:color="auto"/>
            <w:left w:val="none" w:sz="0" w:space="0" w:color="auto"/>
            <w:bottom w:val="none" w:sz="0" w:space="0" w:color="auto"/>
            <w:right w:val="none" w:sz="0" w:space="0" w:color="auto"/>
          </w:divBdr>
        </w:div>
        <w:div w:id="193831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141006">
      <w:bodyDiv w:val="1"/>
      <w:marLeft w:val="0"/>
      <w:marRight w:val="0"/>
      <w:marTop w:val="0"/>
      <w:marBottom w:val="0"/>
      <w:divBdr>
        <w:top w:val="none" w:sz="0" w:space="0" w:color="auto"/>
        <w:left w:val="none" w:sz="0" w:space="0" w:color="auto"/>
        <w:bottom w:val="none" w:sz="0" w:space="0" w:color="auto"/>
        <w:right w:val="none" w:sz="0" w:space="0" w:color="auto"/>
      </w:divBdr>
      <w:divsChild>
        <w:div w:id="48892117">
          <w:marLeft w:val="0"/>
          <w:marRight w:val="0"/>
          <w:marTop w:val="0"/>
          <w:marBottom w:val="0"/>
          <w:divBdr>
            <w:top w:val="none" w:sz="0" w:space="0" w:color="auto"/>
            <w:left w:val="none" w:sz="0" w:space="0" w:color="auto"/>
            <w:bottom w:val="none" w:sz="0" w:space="0" w:color="auto"/>
            <w:right w:val="none" w:sz="0" w:space="0" w:color="auto"/>
          </w:divBdr>
        </w:div>
        <w:div w:id="55050627">
          <w:marLeft w:val="0"/>
          <w:marRight w:val="0"/>
          <w:marTop w:val="0"/>
          <w:marBottom w:val="0"/>
          <w:divBdr>
            <w:top w:val="none" w:sz="0" w:space="0" w:color="auto"/>
            <w:left w:val="none" w:sz="0" w:space="0" w:color="auto"/>
            <w:bottom w:val="none" w:sz="0" w:space="0" w:color="auto"/>
            <w:right w:val="none" w:sz="0" w:space="0" w:color="auto"/>
          </w:divBdr>
        </w:div>
        <w:div w:id="99958434">
          <w:marLeft w:val="0"/>
          <w:marRight w:val="0"/>
          <w:marTop w:val="0"/>
          <w:marBottom w:val="0"/>
          <w:divBdr>
            <w:top w:val="none" w:sz="0" w:space="0" w:color="auto"/>
            <w:left w:val="none" w:sz="0" w:space="0" w:color="auto"/>
            <w:bottom w:val="none" w:sz="0" w:space="0" w:color="auto"/>
            <w:right w:val="none" w:sz="0" w:space="0" w:color="auto"/>
          </w:divBdr>
        </w:div>
        <w:div w:id="125513867">
          <w:marLeft w:val="0"/>
          <w:marRight w:val="0"/>
          <w:marTop w:val="0"/>
          <w:marBottom w:val="0"/>
          <w:divBdr>
            <w:top w:val="none" w:sz="0" w:space="0" w:color="auto"/>
            <w:left w:val="none" w:sz="0" w:space="0" w:color="auto"/>
            <w:bottom w:val="none" w:sz="0" w:space="0" w:color="auto"/>
            <w:right w:val="none" w:sz="0" w:space="0" w:color="auto"/>
          </w:divBdr>
        </w:div>
        <w:div w:id="135531964">
          <w:marLeft w:val="0"/>
          <w:marRight w:val="0"/>
          <w:marTop w:val="0"/>
          <w:marBottom w:val="0"/>
          <w:divBdr>
            <w:top w:val="none" w:sz="0" w:space="0" w:color="auto"/>
            <w:left w:val="none" w:sz="0" w:space="0" w:color="auto"/>
            <w:bottom w:val="none" w:sz="0" w:space="0" w:color="auto"/>
            <w:right w:val="none" w:sz="0" w:space="0" w:color="auto"/>
          </w:divBdr>
        </w:div>
        <w:div w:id="167604882">
          <w:marLeft w:val="0"/>
          <w:marRight w:val="0"/>
          <w:marTop w:val="0"/>
          <w:marBottom w:val="0"/>
          <w:divBdr>
            <w:top w:val="none" w:sz="0" w:space="0" w:color="auto"/>
            <w:left w:val="none" w:sz="0" w:space="0" w:color="auto"/>
            <w:bottom w:val="none" w:sz="0" w:space="0" w:color="auto"/>
            <w:right w:val="none" w:sz="0" w:space="0" w:color="auto"/>
          </w:divBdr>
        </w:div>
        <w:div w:id="236013653">
          <w:marLeft w:val="0"/>
          <w:marRight w:val="0"/>
          <w:marTop w:val="0"/>
          <w:marBottom w:val="0"/>
          <w:divBdr>
            <w:top w:val="none" w:sz="0" w:space="0" w:color="auto"/>
            <w:left w:val="none" w:sz="0" w:space="0" w:color="auto"/>
            <w:bottom w:val="none" w:sz="0" w:space="0" w:color="auto"/>
            <w:right w:val="none" w:sz="0" w:space="0" w:color="auto"/>
          </w:divBdr>
        </w:div>
        <w:div w:id="242030613">
          <w:marLeft w:val="0"/>
          <w:marRight w:val="0"/>
          <w:marTop w:val="0"/>
          <w:marBottom w:val="0"/>
          <w:divBdr>
            <w:top w:val="none" w:sz="0" w:space="0" w:color="auto"/>
            <w:left w:val="none" w:sz="0" w:space="0" w:color="auto"/>
            <w:bottom w:val="none" w:sz="0" w:space="0" w:color="auto"/>
            <w:right w:val="none" w:sz="0" w:space="0" w:color="auto"/>
          </w:divBdr>
        </w:div>
        <w:div w:id="250352740">
          <w:marLeft w:val="0"/>
          <w:marRight w:val="0"/>
          <w:marTop w:val="0"/>
          <w:marBottom w:val="0"/>
          <w:divBdr>
            <w:top w:val="none" w:sz="0" w:space="0" w:color="auto"/>
            <w:left w:val="none" w:sz="0" w:space="0" w:color="auto"/>
            <w:bottom w:val="none" w:sz="0" w:space="0" w:color="auto"/>
            <w:right w:val="none" w:sz="0" w:space="0" w:color="auto"/>
          </w:divBdr>
        </w:div>
        <w:div w:id="291255097">
          <w:marLeft w:val="0"/>
          <w:marRight w:val="0"/>
          <w:marTop w:val="0"/>
          <w:marBottom w:val="0"/>
          <w:divBdr>
            <w:top w:val="none" w:sz="0" w:space="0" w:color="auto"/>
            <w:left w:val="none" w:sz="0" w:space="0" w:color="auto"/>
            <w:bottom w:val="none" w:sz="0" w:space="0" w:color="auto"/>
            <w:right w:val="none" w:sz="0" w:space="0" w:color="auto"/>
          </w:divBdr>
        </w:div>
        <w:div w:id="303241319">
          <w:marLeft w:val="0"/>
          <w:marRight w:val="0"/>
          <w:marTop w:val="0"/>
          <w:marBottom w:val="0"/>
          <w:divBdr>
            <w:top w:val="none" w:sz="0" w:space="0" w:color="auto"/>
            <w:left w:val="none" w:sz="0" w:space="0" w:color="auto"/>
            <w:bottom w:val="none" w:sz="0" w:space="0" w:color="auto"/>
            <w:right w:val="none" w:sz="0" w:space="0" w:color="auto"/>
          </w:divBdr>
        </w:div>
        <w:div w:id="365065002">
          <w:marLeft w:val="0"/>
          <w:marRight w:val="0"/>
          <w:marTop w:val="0"/>
          <w:marBottom w:val="0"/>
          <w:divBdr>
            <w:top w:val="none" w:sz="0" w:space="0" w:color="auto"/>
            <w:left w:val="none" w:sz="0" w:space="0" w:color="auto"/>
            <w:bottom w:val="none" w:sz="0" w:space="0" w:color="auto"/>
            <w:right w:val="none" w:sz="0" w:space="0" w:color="auto"/>
          </w:divBdr>
        </w:div>
        <w:div w:id="377583726">
          <w:marLeft w:val="0"/>
          <w:marRight w:val="0"/>
          <w:marTop w:val="0"/>
          <w:marBottom w:val="0"/>
          <w:divBdr>
            <w:top w:val="none" w:sz="0" w:space="0" w:color="auto"/>
            <w:left w:val="none" w:sz="0" w:space="0" w:color="auto"/>
            <w:bottom w:val="none" w:sz="0" w:space="0" w:color="auto"/>
            <w:right w:val="none" w:sz="0" w:space="0" w:color="auto"/>
          </w:divBdr>
        </w:div>
        <w:div w:id="425882490">
          <w:marLeft w:val="0"/>
          <w:marRight w:val="0"/>
          <w:marTop w:val="0"/>
          <w:marBottom w:val="0"/>
          <w:divBdr>
            <w:top w:val="none" w:sz="0" w:space="0" w:color="auto"/>
            <w:left w:val="none" w:sz="0" w:space="0" w:color="auto"/>
            <w:bottom w:val="none" w:sz="0" w:space="0" w:color="auto"/>
            <w:right w:val="none" w:sz="0" w:space="0" w:color="auto"/>
          </w:divBdr>
        </w:div>
        <w:div w:id="446197986">
          <w:marLeft w:val="0"/>
          <w:marRight w:val="0"/>
          <w:marTop w:val="0"/>
          <w:marBottom w:val="0"/>
          <w:divBdr>
            <w:top w:val="none" w:sz="0" w:space="0" w:color="auto"/>
            <w:left w:val="none" w:sz="0" w:space="0" w:color="auto"/>
            <w:bottom w:val="none" w:sz="0" w:space="0" w:color="auto"/>
            <w:right w:val="none" w:sz="0" w:space="0" w:color="auto"/>
          </w:divBdr>
        </w:div>
        <w:div w:id="607587648">
          <w:marLeft w:val="0"/>
          <w:marRight w:val="0"/>
          <w:marTop w:val="0"/>
          <w:marBottom w:val="0"/>
          <w:divBdr>
            <w:top w:val="none" w:sz="0" w:space="0" w:color="auto"/>
            <w:left w:val="none" w:sz="0" w:space="0" w:color="auto"/>
            <w:bottom w:val="none" w:sz="0" w:space="0" w:color="auto"/>
            <w:right w:val="none" w:sz="0" w:space="0" w:color="auto"/>
          </w:divBdr>
        </w:div>
        <w:div w:id="663510541">
          <w:marLeft w:val="0"/>
          <w:marRight w:val="0"/>
          <w:marTop w:val="0"/>
          <w:marBottom w:val="0"/>
          <w:divBdr>
            <w:top w:val="none" w:sz="0" w:space="0" w:color="auto"/>
            <w:left w:val="none" w:sz="0" w:space="0" w:color="auto"/>
            <w:bottom w:val="none" w:sz="0" w:space="0" w:color="auto"/>
            <w:right w:val="none" w:sz="0" w:space="0" w:color="auto"/>
          </w:divBdr>
        </w:div>
        <w:div w:id="706105724">
          <w:marLeft w:val="0"/>
          <w:marRight w:val="0"/>
          <w:marTop w:val="0"/>
          <w:marBottom w:val="0"/>
          <w:divBdr>
            <w:top w:val="none" w:sz="0" w:space="0" w:color="auto"/>
            <w:left w:val="none" w:sz="0" w:space="0" w:color="auto"/>
            <w:bottom w:val="none" w:sz="0" w:space="0" w:color="auto"/>
            <w:right w:val="none" w:sz="0" w:space="0" w:color="auto"/>
          </w:divBdr>
        </w:div>
        <w:div w:id="732894331">
          <w:marLeft w:val="0"/>
          <w:marRight w:val="0"/>
          <w:marTop w:val="0"/>
          <w:marBottom w:val="0"/>
          <w:divBdr>
            <w:top w:val="none" w:sz="0" w:space="0" w:color="auto"/>
            <w:left w:val="none" w:sz="0" w:space="0" w:color="auto"/>
            <w:bottom w:val="none" w:sz="0" w:space="0" w:color="auto"/>
            <w:right w:val="none" w:sz="0" w:space="0" w:color="auto"/>
          </w:divBdr>
        </w:div>
        <w:div w:id="776144637">
          <w:marLeft w:val="0"/>
          <w:marRight w:val="0"/>
          <w:marTop w:val="0"/>
          <w:marBottom w:val="0"/>
          <w:divBdr>
            <w:top w:val="none" w:sz="0" w:space="0" w:color="auto"/>
            <w:left w:val="none" w:sz="0" w:space="0" w:color="auto"/>
            <w:bottom w:val="none" w:sz="0" w:space="0" w:color="auto"/>
            <w:right w:val="none" w:sz="0" w:space="0" w:color="auto"/>
          </w:divBdr>
        </w:div>
        <w:div w:id="787773207">
          <w:marLeft w:val="0"/>
          <w:marRight w:val="0"/>
          <w:marTop w:val="0"/>
          <w:marBottom w:val="0"/>
          <w:divBdr>
            <w:top w:val="none" w:sz="0" w:space="0" w:color="auto"/>
            <w:left w:val="none" w:sz="0" w:space="0" w:color="auto"/>
            <w:bottom w:val="none" w:sz="0" w:space="0" w:color="auto"/>
            <w:right w:val="none" w:sz="0" w:space="0" w:color="auto"/>
          </w:divBdr>
        </w:div>
        <w:div w:id="796410431">
          <w:marLeft w:val="0"/>
          <w:marRight w:val="0"/>
          <w:marTop w:val="0"/>
          <w:marBottom w:val="0"/>
          <w:divBdr>
            <w:top w:val="none" w:sz="0" w:space="0" w:color="auto"/>
            <w:left w:val="none" w:sz="0" w:space="0" w:color="auto"/>
            <w:bottom w:val="none" w:sz="0" w:space="0" w:color="auto"/>
            <w:right w:val="none" w:sz="0" w:space="0" w:color="auto"/>
          </w:divBdr>
        </w:div>
        <w:div w:id="812867776">
          <w:marLeft w:val="0"/>
          <w:marRight w:val="0"/>
          <w:marTop w:val="0"/>
          <w:marBottom w:val="0"/>
          <w:divBdr>
            <w:top w:val="none" w:sz="0" w:space="0" w:color="auto"/>
            <w:left w:val="none" w:sz="0" w:space="0" w:color="auto"/>
            <w:bottom w:val="none" w:sz="0" w:space="0" w:color="auto"/>
            <w:right w:val="none" w:sz="0" w:space="0" w:color="auto"/>
          </w:divBdr>
        </w:div>
        <w:div w:id="898058288">
          <w:marLeft w:val="0"/>
          <w:marRight w:val="0"/>
          <w:marTop w:val="0"/>
          <w:marBottom w:val="0"/>
          <w:divBdr>
            <w:top w:val="none" w:sz="0" w:space="0" w:color="auto"/>
            <w:left w:val="none" w:sz="0" w:space="0" w:color="auto"/>
            <w:bottom w:val="none" w:sz="0" w:space="0" w:color="auto"/>
            <w:right w:val="none" w:sz="0" w:space="0" w:color="auto"/>
          </w:divBdr>
        </w:div>
        <w:div w:id="939220165">
          <w:marLeft w:val="0"/>
          <w:marRight w:val="0"/>
          <w:marTop w:val="0"/>
          <w:marBottom w:val="0"/>
          <w:divBdr>
            <w:top w:val="none" w:sz="0" w:space="0" w:color="auto"/>
            <w:left w:val="none" w:sz="0" w:space="0" w:color="auto"/>
            <w:bottom w:val="none" w:sz="0" w:space="0" w:color="auto"/>
            <w:right w:val="none" w:sz="0" w:space="0" w:color="auto"/>
          </w:divBdr>
        </w:div>
        <w:div w:id="942304707">
          <w:marLeft w:val="0"/>
          <w:marRight w:val="0"/>
          <w:marTop w:val="0"/>
          <w:marBottom w:val="0"/>
          <w:divBdr>
            <w:top w:val="none" w:sz="0" w:space="0" w:color="auto"/>
            <w:left w:val="none" w:sz="0" w:space="0" w:color="auto"/>
            <w:bottom w:val="none" w:sz="0" w:space="0" w:color="auto"/>
            <w:right w:val="none" w:sz="0" w:space="0" w:color="auto"/>
          </w:divBdr>
        </w:div>
        <w:div w:id="955021487">
          <w:marLeft w:val="0"/>
          <w:marRight w:val="0"/>
          <w:marTop w:val="0"/>
          <w:marBottom w:val="0"/>
          <w:divBdr>
            <w:top w:val="none" w:sz="0" w:space="0" w:color="auto"/>
            <w:left w:val="none" w:sz="0" w:space="0" w:color="auto"/>
            <w:bottom w:val="none" w:sz="0" w:space="0" w:color="auto"/>
            <w:right w:val="none" w:sz="0" w:space="0" w:color="auto"/>
          </w:divBdr>
        </w:div>
        <w:div w:id="1003246553">
          <w:marLeft w:val="0"/>
          <w:marRight w:val="0"/>
          <w:marTop w:val="0"/>
          <w:marBottom w:val="0"/>
          <w:divBdr>
            <w:top w:val="none" w:sz="0" w:space="0" w:color="auto"/>
            <w:left w:val="none" w:sz="0" w:space="0" w:color="auto"/>
            <w:bottom w:val="none" w:sz="0" w:space="0" w:color="auto"/>
            <w:right w:val="none" w:sz="0" w:space="0" w:color="auto"/>
          </w:divBdr>
        </w:div>
        <w:div w:id="1041586634">
          <w:marLeft w:val="0"/>
          <w:marRight w:val="0"/>
          <w:marTop w:val="0"/>
          <w:marBottom w:val="0"/>
          <w:divBdr>
            <w:top w:val="none" w:sz="0" w:space="0" w:color="auto"/>
            <w:left w:val="none" w:sz="0" w:space="0" w:color="auto"/>
            <w:bottom w:val="none" w:sz="0" w:space="0" w:color="auto"/>
            <w:right w:val="none" w:sz="0" w:space="0" w:color="auto"/>
          </w:divBdr>
        </w:div>
        <w:div w:id="1053039630">
          <w:marLeft w:val="0"/>
          <w:marRight w:val="0"/>
          <w:marTop w:val="0"/>
          <w:marBottom w:val="0"/>
          <w:divBdr>
            <w:top w:val="none" w:sz="0" w:space="0" w:color="auto"/>
            <w:left w:val="none" w:sz="0" w:space="0" w:color="auto"/>
            <w:bottom w:val="none" w:sz="0" w:space="0" w:color="auto"/>
            <w:right w:val="none" w:sz="0" w:space="0" w:color="auto"/>
          </w:divBdr>
        </w:div>
        <w:div w:id="1082609254">
          <w:marLeft w:val="0"/>
          <w:marRight w:val="0"/>
          <w:marTop w:val="0"/>
          <w:marBottom w:val="0"/>
          <w:divBdr>
            <w:top w:val="none" w:sz="0" w:space="0" w:color="auto"/>
            <w:left w:val="none" w:sz="0" w:space="0" w:color="auto"/>
            <w:bottom w:val="none" w:sz="0" w:space="0" w:color="auto"/>
            <w:right w:val="none" w:sz="0" w:space="0" w:color="auto"/>
          </w:divBdr>
        </w:div>
        <w:div w:id="1169979176">
          <w:marLeft w:val="0"/>
          <w:marRight w:val="0"/>
          <w:marTop w:val="0"/>
          <w:marBottom w:val="0"/>
          <w:divBdr>
            <w:top w:val="none" w:sz="0" w:space="0" w:color="auto"/>
            <w:left w:val="none" w:sz="0" w:space="0" w:color="auto"/>
            <w:bottom w:val="none" w:sz="0" w:space="0" w:color="auto"/>
            <w:right w:val="none" w:sz="0" w:space="0" w:color="auto"/>
          </w:divBdr>
        </w:div>
        <w:div w:id="1206484601">
          <w:marLeft w:val="0"/>
          <w:marRight w:val="0"/>
          <w:marTop w:val="0"/>
          <w:marBottom w:val="0"/>
          <w:divBdr>
            <w:top w:val="none" w:sz="0" w:space="0" w:color="auto"/>
            <w:left w:val="none" w:sz="0" w:space="0" w:color="auto"/>
            <w:bottom w:val="none" w:sz="0" w:space="0" w:color="auto"/>
            <w:right w:val="none" w:sz="0" w:space="0" w:color="auto"/>
          </w:divBdr>
        </w:div>
        <w:div w:id="1210648795">
          <w:marLeft w:val="0"/>
          <w:marRight w:val="0"/>
          <w:marTop w:val="0"/>
          <w:marBottom w:val="0"/>
          <w:divBdr>
            <w:top w:val="none" w:sz="0" w:space="0" w:color="auto"/>
            <w:left w:val="none" w:sz="0" w:space="0" w:color="auto"/>
            <w:bottom w:val="none" w:sz="0" w:space="0" w:color="auto"/>
            <w:right w:val="none" w:sz="0" w:space="0" w:color="auto"/>
          </w:divBdr>
        </w:div>
        <w:div w:id="1265571171">
          <w:marLeft w:val="0"/>
          <w:marRight w:val="0"/>
          <w:marTop w:val="0"/>
          <w:marBottom w:val="0"/>
          <w:divBdr>
            <w:top w:val="none" w:sz="0" w:space="0" w:color="auto"/>
            <w:left w:val="none" w:sz="0" w:space="0" w:color="auto"/>
            <w:bottom w:val="none" w:sz="0" w:space="0" w:color="auto"/>
            <w:right w:val="none" w:sz="0" w:space="0" w:color="auto"/>
          </w:divBdr>
        </w:div>
        <w:div w:id="1277642376">
          <w:marLeft w:val="0"/>
          <w:marRight w:val="0"/>
          <w:marTop w:val="0"/>
          <w:marBottom w:val="0"/>
          <w:divBdr>
            <w:top w:val="none" w:sz="0" w:space="0" w:color="auto"/>
            <w:left w:val="none" w:sz="0" w:space="0" w:color="auto"/>
            <w:bottom w:val="none" w:sz="0" w:space="0" w:color="auto"/>
            <w:right w:val="none" w:sz="0" w:space="0" w:color="auto"/>
          </w:divBdr>
        </w:div>
        <w:div w:id="1279675578">
          <w:marLeft w:val="0"/>
          <w:marRight w:val="0"/>
          <w:marTop w:val="0"/>
          <w:marBottom w:val="0"/>
          <w:divBdr>
            <w:top w:val="none" w:sz="0" w:space="0" w:color="auto"/>
            <w:left w:val="none" w:sz="0" w:space="0" w:color="auto"/>
            <w:bottom w:val="none" w:sz="0" w:space="0" w:color="auto"/>
            <w:right w:val="none" w:sz="0" w:space="0" w:color="auto"/>
          </w:divBdr>
        </w:div>
        <w:div w:id="1294099141">
          <w:marLeft w:val="0"/>
          <w:marRight w:val="0"/>
          <w:marTop w:val="0"/>
          <w:marBottom w:val="0"/>
          <w:divBdr>
            <w:top w:val="none" w:sz="0" w:space="0" w:color="auto"/>
            <w:left w:val="none" w:sz="0" w:space="0" w:color="auto"/>
            <w:bottom w:val="none" w:sz="0" w:space="0" w:color="auto"/>
            <w:right w:val="none" w:sz="0" w:space="0" w:color="auto"/>
          </w:divBdr>
        </w:div>
        <w:div w:id="1311403541">
          <w:marLeft w:val="0"/>
          <w:marRight w:val="0"/>
          <w:marTop w:val="0"/>
          <w:marBottom w:val="0"/>
          <w:divBdr>
            <w:top w:val="none" w:sz="0" w:space="0" w:color="auto"/>
            <w:left w:val="none" w:sz="0" w:space="0" w:color="auto"/>
            <w:bottom w:val="none" w:sz="0" w:space="0" w:color="auto"/>
            <w:right w:val="none" w:sz="0" w:space="0" w:color="auto"/>
          </w:divBdr>
        </w:div>
        <w:div w:id="1316913045">
          <w:marLeft w:val="0"/>
          <w:marRight w:val="0"/>
          <w:marTop w:val="0"/>
          <w:marBottom w:val="0"/>
          <w:divBdr>
            <w:top w:val="none" w:sz="0" w:space="0" w:color="auto"/>
            <w:left w:val="none" w:sz="0" w:space="0" w:color="auto"/>
            <w:bottom w:val="none" w:sz="0" w:space="0" w:color="auto"/>
            <w:right w:val="none" w:sz="0" w:space="0" w:color="auto"/>
          </w:divBdr>
        </w:div>
        <w:div w:id="1329207792">
          <w:marLeft w:val="0"/>
          <w:marRight w:val="0"/>
          <w:marTop w:val="0"/>
          <w:marBottom w:val="0"/>
          <w:divBdr>
            <w:top w:val="none" w:sz="0" w:space="0" w:color="auto"/>
            <w:left w:val="none" w:sz="0" w:space="0" w:color="auto"/>
            <w:bottom w:val="none" w:sz="0" w:space="0" w:color="auto"/>
            <w:right w:val="none" w:sz="0" w:space="0" w:color="auto"/>
          </w:divBdr>
        </w:div>
        <w:div w:id="1350257444">
          <w:marLeft w:val="0"/>
          <w:marRight w:val="0"/>
          <w:marTop w:val="0"/>
          <w:marBottom w:val="0"/>
          <w:divBdr>
            <w:top w:val="none" w:sz="0" w:space="0" w:color="auto"/>
            <w:left w:val="none" w:sz="0" w:space="0" w:color="auto"/>
            <w:bottom w:val="none" w:sz="0" w:space="0" w:color="auto"/>
            <w:right w:val="none" w:sz="0" w:space="0" w:color="auto"/>
          </w:divBdr>
        </w:div>
        <w:div w:id="1352992094">
          <w:marLeft w:val="0"/>
          <w:marRight w:val="0"/>
          <w:marTop w:val="0"/>
          <w:marBottom w:val="0"/>
          <w:divBdr>
            <w:top w:val="none" w:sz="0" w:space="0" w:color="auto"/>
            <w:left w:val="none" w:sz="0" w:space="0" w:color="auto"/>
            <w:bottom w:val="none" w:sz="0" w:space="0" w:color="auto"/>
            <w:right w:val="none" w:sz="0" w:space="0" w:color="auto"/>
          </w:divBdr>
        </w:div>
        <w:div w:id="1378746483">
          <w:marLeft w:val="0"/>
          <w:marRight w:val="0"/>
          <w:marTop w:val="0"/>
          <w:marBottom w:val="0"/>
          <w:divBdr>
            <w:top w:val="none" w:sz="0" w:space="0" w:color="auto"/>
            <w:left w:val="none" w:sz="0" w:space="0" w:color="auto"/>
            <w:bottom w:val="none" w:sz="0" w:space="0" w:color="auto"/>
            <w:right w:val="none" w:sz="0" w:space="0" w:color="auto"/>
          </w:divBdr>
        </w:div>
        <w:div w:id="1388410761">
          <w:marLeft w:val="0"/>
          <w:marRight w:val="0"/>
          <w:marTop w:val="0"/>
          <w:marBottom w:val="0"/>
          <w:divBdr>
            <w:top w:val="none" w:sz="0" w:space="0" w:color="auto"/>
            <w:left w:val="none" w:sz="0" w:space="0" w:color="auto"/>
            <w:bottom w:val="none" w:sz="0" w:space="0" w:color="auto"/>
            <w:right w:val="none" w:sz="0" w:space="0" w:color="auto"/>
          </w:divBdr>
        </w:div>
        <w:div w:id="1421871795">
          <w:marLeft w:val="0"/>
          <w:marRight w:val="0"/>
          <w:marTop w:val="0"/>
          <w:marBottom w:val="0"/>
          <w:divBdr>
            <w:top w:val="none" w:sz="0" w:space="0" w:color="auto"/>
            <w:left w:val="none" w:sz="0" w:space="0" w:color="auto"/>
            <w:bottom w:val="none" w:sz="0" w:space="0" w:color="auto"/>
            <w:right w:val="none" w:sz="0" w:space="0" w:color="auto"/>
          </w:divBdr>
        </w:div>
        <w:div w:id="1434783805">
          <w:marLeft w:val="0"/>
          <w:marRight w:val="0"/>
          <w:marTop w:val="0"/>
          <w:marBottom w:val="0"/>
          <w:divBdr>
            <w:top w:val="none" w:sz="0" w:space="0" w:color="auto"/>
            <w:left w:val="none" w:sz="0" w:space="0" w:color="auto"/>
            <w:bottom w:val="none" w:sz="0" w:space="0" w:color="auto"/>
            <w:right w:val="none" w:sz="0" w:space="0" w:color="auto"/>
          </w:divBdr>
        </w:div>
        <w:div w:id="1438062220">
          <w:marLeft w:val="0"/>
          <w:marRight w:val="0"/>
          <w:marTop w:val="0"/>
          <w:marBottom w:val="0"/>
          <w:divBdr>
            <w:top w:val="none" w:sz="0" w:space="0" w:color="auto"/>
            <w:left w:val="none" w:sz="0" w:space="0" w:color="auto"/>
            <w:bottom w:val="none" w:sz="0" w:space="0" w:color="auto"/>
            <w:right w:val="none" w:sz="0" w:space="0" w:color="auto"/>
          </w:divBdr>
        </w:div>
        <w:div w:id="1464737308">
          <w:marLeft w:val="0"/>
          <w:marRight w:val="0"/>
          <w:marTop w:val="0"/>
          <w:marBottom w:val="0"/>
          <w:divBdr>
            <w:top w:val="none" w:sz="0" w:space="0" w:color="auto"/>
            <w:left w:val="none" w:sz="0" w:space="0" w:color="auto"/>
            <w:bottom w:val="none" w:sz="0" w:space="0" w:color="auto"/>
            <w:right w:val="none" w:sz="0" w:space="0" w:color="auto"/>
          </w:divBdr>
        </w:div>
        <w:div w:id="1635014817">
          <w:marLeft w:val="0"/>
          <w:marRight w:val="0"/>
          <w:marTop w:val="0"/>
          <w:marBottom w:val="0"/>
          <w:divBdr>
            <w:top w:val="none" w:sz="0" w:space="0" w:color="auto"/>
            <w:left w:val="none" w:sz="0" w:space="0" w:color="auto"/>
            <w:bottom w:val="none" w:sz="0" w:space="0" w:color="auto"/>
            <w:right w:val="none" w:sz="0" w:space="0" w:color="auto"/>
          </w:divBdr>
        </w:div>
        <w:div w:id="1648627782">
          <w:marLeft w:val="0"/>
          <w:marRight w:val="0"/>
          <w:marTop w:val="0"/>
          <w:marBottom w:val="0"/>
          <w:divBdr>
            <w:top w:val="none" w:sz="0" w:space="0" w:color="auto"/>
            <w:left w:val="none" w:sz="0" w:space="0" w:color="auto"/>
            <w:bottom w:val="none" w:sz="0" w:space="0" w:color="auto"/>
            <w:right w:val="none" w:sz="0" w:space="0" w:color="auto"/>
          </w:divBdr>
        </w:div>
        <w:div w:id="1653948724">
          <w:marLeft w:val="0"/>
          <w:marRight w:val="0"/>
          <w:marTop w:val="0"/>
          <w:marBottom w:val="0"/>
          <w:divBdr>
            <w:top w:val="none" w:sz="0" w:space="0" w:color="auto"/>
            <w:left w:val="none" w:sz="0" w:space="0" w:color="auto"/>
            <w:bottom w:val="none" w:sz="0" w:space="0" w:color="auto"/>
            <w:right w:val="none" w:sz="0" w:space="0" w:color="auto"/>
          </w:divBdr>
        </w:div>
        <w:div w:id="1654793317">
          <w:marLeft w:val="0"/>
          <w:marRight w:val="0"/>
          <w:marTop w:val="0"/>
          <w:marBottom w:val="0"/>
          <w:divBdr>
            <w:top w:val="none" w:sz="0" w:space="0" w:color="auto"/>
            <w:left w:val="none" w:sz="0" w:space="0" w:color="auto"/>
            <w:bottom w:val="none" w:sz="0" w:space="0" w:color="auto"/>
            <w:right w:val="none" w:sz="0" w:space="0" w:color="auto"/>
          </w:divBdr>
        </w:div>
        <w:div w:id="1870141049">
          <w:marLeft w:val="0"/>
          <w:marRight w:val="0"/>
          <w:marTop w:val="0"/>
          <w:marBottom w:val="0"/>
          <w:divBdr>
            <w:top w:val="none" w:sz="0" w:space="0" w:color="auto"/>
            <w:left w:val="none" w:sz="0" w:space="0" w:color="auto"/>
            <w:bottom w:val="none" w:sz="0" w:space="0" w:color="auto"/>
            <w:right w:val="none" w:sz="0" w:space="0" w:color="auto"/>
          </w:divBdr>
        </w:div>
        <w:div w:id="1887597704">
          <w:marLeft w:val="0"/>
          <w:marRight w:val="0"/>
          <w:marTop w:val="0"/>
          <w:marBottom w:val="0"/>
          <w:divBdr>
            <w:top w:val="none" w:sz="0" w:space="0" w:color="auto"/>
            <w:left w:val="none" w:sz="0" w:space="0" w:color="auto"/>
            <w:bottom w:val="none" w:sz="0" w:space="0" w:color="auto"/>
            <w:right w:val="none" w:sz="0" w:space="0" w:color="auto"/>
          </w:divBdr>
        </w:div>
        <w:div w:id="1896161300">
          <w:marLeft w:val="0"/>
          <w:marRight w:val="0"/>
          <w:marTop w:val="0"/>
          <w:marBottom w:val="0"/>
          <w:divBdr>
            <w:top w:val="none" w:sz="0" w:space="0" w:color="auto"/>
            <w:left w:val="none" w:sz="0" w:space="0" w:color="auto"/>
            <w:bottom w:val="none" w:sz="0" w:space="0" w:color="auto"/>
            <w:right w:val="none" w:sz="0" w:space="0" w:color="auto"/>
          </w:divBdr>
        </w:div>
        <w:div w:id="1914850620">
          <w:marLeft w:val="0"/>
          <w:marRight w:val="0"/>
          <w:marTop w:val="0"/>
          <w:marBottom w:val="0"/>
          <w:divBdr>
            <w:top w:val="none" w:sz="0" w:space="0" w:color="auto"/>
            <w:left w:val="none" w:sz="0" w:space="0" w:color="auto"/>
            <w:bottom w:val="none" w:sz="0" w:space="0" w:color="auto"/>
            <w:right w:val="none" w:sz="0" w:space="0" w:color="auto"/>
          </w:divBdr>
        </w:div>
        <w:div w:id="1916474095">
          <w:marLeft w:val="0"/>
          <w:marRight w:val="0"/>
          <w:marTop w:val="0"/>
          <w:marBottom w:val="0"/>
          <w:divBdr>
            <w:top w:val="none" w:sz="0" w:space="0" w:color="auto"/>
            <w:left w:val="none" w:sz="0" w:space="0" w:color="auto"/>
            <w:bottom w:val="none" w:sz="0" w:space="0" w:color="auto"/>
            <w:right w:val="none" w:sz="0" w:space="0" w:color="auto"/>
          </w:divBdr>
        </w:div>
        <w:div w:id="1917127429">
          <w:marLeft w:val="0"/>
          <w:marRight w:val="0"/>
          <w:marTop w:val="0"/>
          <w:marBottom w:val="0"/>
          <w:divBdr>
            <w:top w:val="none" w:sz="0" w:space="0" w:color="auto"/>
            <w:left w:val="none" w:sz="0" w:space="0" w:color="auto"/>
            <w:bottom w:val="none" w:sz="0" w:space="0" w:color="auto"/>
            <w:right w:val="none" w:sz="0" w:space="0" w:color="auto"/>
          </w:divBdr>
        </w:div>
        <w:div w:id="1967347124">
          <w:marLeft w:val="0"/>
          <w:marRight w:val="0"/>
          <w:marTop w:val="0"/>
          <w:marBottom w:val="0"/>
          <w:divBdr>
            <w:top w:val="none" w:sz="0" w:space="0" w:color="auto"/>
            <w:left w:val="none" w:sz="0" w:space="0" w:color="auto"/>
            <w:bottom w:val="none" w:sz="0" w:space="0" w:color="auto"/>
            <w:right w:val="none" w:sz="0" w:space="0" w:color="auto"/>
          </w:divBdr>
        </w:div>
        <w:div w:id="2007246866">
          <w:marLeft w:val="0"/>
          <w:marRight w:val="0"/>
          <w:marTop w:val="0"/>
          <w:marBottom w:val="0"/>
          <w:divBdr>
            <w:top w:val="none" w:sz="0" w:space="0" w:color="auto"/>
            <w:left w:val="none" w:sz="0" w:space="0" w:color="auto"/>
            <w:bottom w:val="none" w:sz="0" w:space="0" w:color="auto"/>
            <w:right w:val="none" w:sz="0" w:space="0" w:color="auto"/>
          </w:divBdr>
        </w:div>
        <w:div w:id="2033799479">
          <w:marLeft w:val="0"/>
          <w:marRight w:val="0"/>
          <w:marTop w:val="0"/>
          <w:marBottom w:val="0"/>
          <w:divBdr>
            <w:top w:val="none" w:sz="0" w:space="0" w:color="auto"/>
            <w:left w:val="none" w:sz="0" w:space="0" w:color="auto"/>
            <w:bottom w:val="none" w:sz="0" w:space="0" w:color="auto"/>
            <w:right w:val="none" w:sz="0" w:space="0" w:color="auto"/>
          </w:divBdr>
        </w:div>
        <w:div w:id="2052873266">
          <w:marLeft w:val="0"/>
          <w:marRight w:val="0"/>
          <w:marTop w:val="0"/>
          <w:marBottom w:val="0"/>
          <w:divBdr>
            <w:top w:val="none" w:sz="0" w:space="0" w:color="auto"/>
            <w:left w:val="none" w:sz="0" w:space="0" w:color="auto"/>
            <w:bottom w:val="none" w:sz="0" w:space="0" w:color="auto"/>
            <w:right w:val="none" w:sz="0" w:space="0" w:color="auto"/>
          </w:divBdr>
        </w:div>
        <w:div w:id="2066948611">
          <w:marLeft w:val="0"/>
          <w:marRight w:val="0"/>
          <w:marTop w:val="0"/>
          <w:marBottom w:val="0"/>
          <w:divBdr>
            <w:top w:val="none" w:sz="0" w:space="0" w:color="auto"/>
            <w:left w:val="none" w:sz="0" w:space="0" w:color="auto"/>
            <w:bottom w:val="none" w:sz="0" w:space="0" w:color="auto"/>
            <w:right w:val="none" w:sz="0" w:space="0" w:color="auto"/>
          </w:divBdr>
        </w:div>
      </w:divsChild>
    </w:div>
    <w:div w:id="1767572710">
      <w:bodyDiv w:val="1"/>
      <w:marLeft w:val="0"/>
      <w:marRight w:val="0"/>
      <w:marTop w:val="0"/>
      <w:marBottom w:val="0"/>
      <w:divBdr>
        <w:top w:val="none" w:sz="0" w:space="0" w:color="auto"/>
        <w:left w:val="none" w:sz="0" w:space="0" w:color="auto"/>
        <w:bottom w:val="none" w:sz="0" w:space="0" w:color="auto"/>
        <w:right w:val="none" w:sz="0" w:space="0" w:color="auto"/>
      </w:divBdr>
      <w:divsChild>
        <w:div w:id="119541343">
          <w:marLeft w:val="0"/>
          <w:marRight w:val="0"/>
          <w:marTop w:val="0"/>
          <w:marBottom w:val="0"/>
          <w:divBdr>
            <w:top w:val="none" w:sz="0" w:space="0" w:color="auto"/>
            <w:left w:val="none" w:sz="0" w:space="0" w:color="auto"/>
            <w:bottom w:val="none" w:sz="0" w:space="0" w:color="auto"/>
            <w:right w:val="none" w:sz="0" w:space="0" w:color="auto"/>
          </w:divBdr>
        </w:div>
        <w:div w:id="1547907628">
          <w:marLeft w:val="0"/>
          <w:marRight w:val="0"/>
          <w:marTop w:val="0"/>
          <w:marBottom w:val="0"/>
          <w:divBdr>
            <w:top w:val="none" w:sz="0" w:space="0" w:color="auto"/>
            <w:left w:val="none" w:sz="0" w:space="0" w:color="auto"/>
            <w:bottom w:val="none" w:sz="0" w:space="0" w:color="auto"/>
            <w:right w:val="none" w:sz="0" w:space="0" w:color="auto"/>
          </w:divBdr>
        </w:div>
        <w:div w:id="1961450399">
          <w:marLeft w:val="0"/>
          <w:marRight w:val="0"/>
          <w:marTop w:val="0"/>
          <w:marBottom w:val="0"/>
          <w:divBdr>
            <w:top w:val="none" w:sz="0" w:space="0" w:color="auto"/>
            <w:left w:val="none" w:sz="0" w:space="0" w:color="auto"/>
            <w:bottom w:val="none" w:sz="0" w:space="0" w:color="auto"/>
            <w:right w:val="none" w:sz="0" w:space="0" w:color="auto"/>
          </w:divBdr>
        </w:div>
      </w:divsChild>
    </w:div>
    <w:div w:id="2018385974">
      <w:bodyDiv w:val="1"/>
      <w:marLeft w:val="0"/>
      <w:marRight w:val="0"/>
      <w:marTop w:val="0"/>
      <w:marBottom w:val="0"/>
      <w:divBdr>
        <w:top w:val="none" w:sz="0" w:space="0" w:color="auto"/>
        <w:left w:val="none" w:sz="0" w:space="0" w:color="auto"/>
        <w:bottom w:val="none" w:sz="0" w:space="0" w:color="auto"/>
        <w:right w:val="none" w:sz="0" w:space="0" w:color="auto"/>
      </w:divBdr>
      <w:divsChild>
        <w:div w:id="793988815">
          <w:marLeft w:val="0"/>
          <w:marRight w:val="0"/>
          <w:marTop w:val="0"/>
          <w:marBottom w:val="0"/>
          <w:divBdr>
            <w:top w:val="none" w:sz="0" w:space="0" w:color="auto"/>
            <w:left w:val="none" w:sz="0" w:space="0" w:color="auto"/>
            <w:bottom w:val="none" w:sz="0" w:space="0" w:color="auto"/>
            <w:right w:val="none" w:sz="0" w:space="0" w:color="auto"/>
          </w:divBdr>
        </w:div>
        <w:div w:id="16087793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cx.sagepub.com/content/39/2/131.shor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worldcrunch.com/opinion-analysis/why-revolution-is-impossible-on-the-seductive-power-of-neoliberalism/byung-chul-han-leadership-work-imf-crisis-economics/c7s16949/" TargetMode="External"/><Relationship Id="rId12" Type="http://schemas.openxmlformats.org/officeDocument/2006/relationships/hyperlink" Target="https://www.lusakatimes.com/2015/11/09/president-edgar-lungu-calls-for-chinese-investment-in-zamb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ato.org/publications/commentary/capitalism-will-eliminate-poverty-africa" TargetMode="External"/><Relationship Id="rId11" Type="http://schemas.openxmlformats.org/officeDocument/2006/relationships/hyperlink" Target="http://mcx.sagepub.com/content/39/2/131.short" TargetMode="External"/><Relationship Id="rId5" Type="http://schemas.openxmlformats.org/officeDocument/2006/relationships/webSettings" Target="webSettings.xml"/><Relationship Id="rId10" Type="http://schemas.openxmlformats.org/officeDocument/2006/relationships/hyperlink" Target="http://mcx.sagepub.com/content/39/2/131.short" TargetMode="External"/><Relationship Id="rId4" Type="http://schemas.openxmlformats.org/officeDocument/2006/relationships/settings" Target="settings.xml"/><Relationship Id="rId9" Type="http://schemas.openxmlformats.org/officeDocument/2006/relationships/hyperlink" Target="http://mcx.sagepub.com/content/39/2/131.shor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1449B-28F8-4C7C-B20F-5C6DA79AA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72</Pages>
  <Words>6164</Words>
  <Characters>35139</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Horn</dc:creator>
  <cp:keywords>5.1.1</cp:keywords>
  <dc:description/>
  <cp:lastModifiedBy>Kevin Hirn</cp:lastModifiedBy>
  <cp:revision>2</cp:revision>
  <dcterms:created xsi:type="dcterms:W3CDTF">2016-06-28T11:44:00Z</dcterms:created>
  <dcterms:modified xsi:type="dcterms:W3CDTF">2016-06-28T11:44:00Z</dcterms:modified>
</cp:coreProperties>
</file>