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2CB" w:rsidRDefault="003912CB" w:rsidP="003912CB">
      <w:pPr>
        <w:rPr>
          <w:rStyle w:val="Style13ptBold"/>
        </w:rPr>
      </w:pPr>
      <w:r>
        <w:rPr>
          <w:rStyle w:val="Style13ptBold"/>
        </w:rPr>
        <w:t>Plan does nothing to clean up pollution AND their evidence doesn’t indicate that the pollution that has tainted the farmland is from fossil fuels</w:t>
      </w:r>
    </w:p>
    <w:p w:rsidR="003912CB" w:rsidRPr="00E32F9E" w:rsidRDefault="003912CB" w:rsidP="003912CB">
      <w:proofErr w:type="spellStart"/>
      <w:r>
        <w:rPr>
          <w:rStyle w:val="Style13ptBold"/>
        </w:rPr>
        <w:t>Tiezzi</w:t>
      </w:r>
      <w:proofErr w:type="spellEnd"/>
      <w:r>
        <w:rPr>
          <w:rStyle w:val="Style13ptBold"/>
        </w:rPr>
        <w:t xml:space="preserve"> 14</w:t>
      </w:r>
      <w:r>
        <w:t xml:space="preserve">(Shannon </w:t>
      </w:r>
      <w:proofErr w:type="spellStart"/>
      <w:r>
        <w:t>Tiezzi</w:t>
      </w:r>
      <w:proofErr w:type="spellEnd"/>
      <w:r>
        <w:t xml:space="preserve"> is a writer for the Diplomat, the Diplomat, 1/1/14, “</w:t>
      </w:r>
      <w:r w:rsidRPr="00E32F9E">
        <w:t xml:space="preserve">Pollution </w:t>
      </w:r>
      <w:r>
        <w:t xml:space="preserve">Threatens China's Food Security”, </w:t>
      </w:r>
      <w:r w:rsidRPr="005B0AEC">
        <w:t>http://thediplomat.com/2014/01/pollution-threatens-chinas-food-security/</w:t>
      </w:r>
      <w:r>
        <w:t>)</w:t>
      </w:r>
    </w:p>
    <w:p w:rsidR="00E42E4C" w:rsidRDefault="003912CB" w:rsidP="00F601E6">
      <w:pPr>
        <w:rPr>
          <w:rFonts w:eastAsia="Times New Roman" w:cs="Times New Roman"/>
        </w:rPr>
      </w:pPr>
      <w:r w:rsidRPr="003912CB">
        <w:rPr>
          <w:rFonts w:eastAsia="Times New Roman" w:cs="Times New Roman"/>
        </w:rPr>
        <w:t xml:space="preserve">A </w:t>
      </w:r>
      <w:r w:rsidRPr="003912CB">
        <w:rPr>
          <w:rFonts w:eastAsia="Times New Roman" w:cs="Times New Roman"/>
          <w:i/>
          <w:iCs/>
        </w:rPr>
        <w:fldChar w:fldCharType="begin"/>
      </w:r>
      <w:r w:rsidRPr="003912CB">
        <w:rPr>
          <w:rFonts w:eastAsia="Times New Roman" w:cs="Times New Roman"/>
          <w:i/>
          <w:iCs/>
        </w:rPr>
        <w:instrText xml:space="preserve"> HYPERLINK "http://www.reuters.com/article/2013/12/30/china-environment-farmland-idUSL3N0K90OY20131230" \t "_blank" </w:instrText>
      </w:r>
      <w:r w:rsidRPr="003912CB">
        <w:rPr>
          <w:rFonts w:eastAsia="Times New Roman" w:cs="Times New Roman"/>
          <w:i/>
          <w:iCs/>
        </w:rPr>
      </w:r>
      <w:r w:rsidRPr="003912CB">
        <w:rPr>
          <w:rFonts w:eastAsia="Times New Roman" w:cs="Times New Roman"/>
          <w:i/>
          <w:iCs/>
        </w:rPr>
        <w:fldChar w:fldCharType="separate"/>
      </w:r>
      <w:r w:rsidRPr="003912CB">
        <w:rPr>
          <w:rFonts w:eastAsia="Times New Roman" w:cs="Times New Roman"/>
          <w:i/>
          <w:iCs/>
          <w:color w:val="0000FF"/>
          <w:u w:val="single"/>
        </w:rPr>
        <w:t>Reuters</w:t>
      </w:r>
      <w:r w:rsidRPr="003912CB">
        <w:rPr>
          <w:rFonts w:eastAsia="Times New Roman" w:cs="Times New Roman"/>
          <w:i/>
          <w:iCs/>
        </w:rPr>
        <w:fldChar w:fldCharType="end"/>
      </w:r>
      <w:r w:rsidRPr="003912CB">
        <w:rPr>
          <w:rFonts w:eastAsia="Times New Roman" w:cs="Times New Roman"/>
        </w:rPr>
        <w:t xml:space="preserve"> report this week noted that </w:t>
      </w:r>
      <w:r w:rsidRPr="00CD041F">
        <w:rPr>
          <w:rStyle w:val="StyleUnderline"/>
        </w:rPr>
        <w:t xml:space="preserve">nearly </w:t>
      </w:r>
      <w:r w:rsidRPr="003912CB">
        <w:rPr>
          <w:rFonts w:eastAsia="Times New Roman" w:cs="Times New Roman"/>
        </w:rPr>
        <w:t>3.33 million hectares (</w:t>
      </w:r>
      <w:r w:rsidRPr="00CD041F">
        <w:rPr>
          <w:rStyle w:val="StyleUnderline"/>
        </w:rPr>
        <w:t>eight million acres</w:t>
      </w:r>
      <w:r w:rsidRPr="003912CB">
        <w:rPr>
          <w:rFonts w:eastAsia="Times New Roman" w:cs="Times New Roman"/>
        </w:rPr>
        <w:t xml:space="preserve">) of </w:t>
      </w:r>
      <w:r w:rsidRPr="00CD041F">
        <w:rPr>
          <w:rStyle w:val="StyleUnderline"/>
        </w:rPr>
        <w:t>Chinese farmland are too polluted to grow crops</w:t>
      </w:r>
      <w:r w:rsidRPr="003912CB">
        <w:rPr>
          <w:rFonts w:eastAsia="Times New Roman" w:cs="Times New Roman"/>
        </w:rPr>
        <w:t xml:space="preserve">. The article, which was re-posted by the state-run </w:t>
      </w:r>
      <w:r w:rsidRPr="003912CB">
        <w:rPr>
          <w:rFonts w:eastAsia="Times New Roman" w:cs="Times New Roman"/>
          <w:i/>
          <w:iCs/>
        </w:rPr>
        <w:fldChar w:fldCharType="begin"/>
      </w:r>
      <w:r w:rsidRPr="003912CB">
        <w:rPr>
          <w:rFonts w:eastAsia="Times New Roman" w:cs="Times New Roman"/>
          <w:i/>
          <w:iCs/>
        </w:rPr>
        <w:instrText xml:space="preserve"> HYPERLINK "http://www.chinadaily.com.cn/china/2013-12/30/content_17205018.htm" \t "_blank" </w:instrText>
      </w:r>
      <w:r w:rsidRPr="003912CB">
        <w:rPr>
          <w:rFonts w:eastAsia="Times New Roman" w:cs="Times New Roman"/>
          <w:i/>
          <w:iCs/>
        </w:rPr>
      </w:r>
      <w:r w:rsidRPr="003912CB">
        <w:rPr>
          <w:rFonts w:eastAsia="Times New Roman" w:cs="Times New Roman"/>
          <w:i/>
          <w:iCs/>
        </w:rPr>
        <w:fldChar w:fldCharType="separate"/>
      </w:r>
      <w:r w:rsidRPr="003912CB">
        <w:rPr>
          <w:rFonts w:eastAsia="Times New Roman" w:cs="Times New Roman"/>
          <w:i/>
          <w:iCs/>
          <w:color w:val="0000FF"/>
          <w:u w:val="single"/>
        </w:rPr>
        <w:t>China Daily</w:t>
      </w:r>
      <w:r w:rsidRPr="003912CB">
        <w:rPr>
          <w:rFonts w:eastAsia="Times New Roman" w:cs="Times New Roman"/>
          <w:i/>
          <w:iCs/>
        </w:rPr>
        <w:fldChar w:fldCharType="end"/>
      </w:r>
      <w:r w:rsidRPr="003912CB">
        <w:rPr>
          <w:rFonts w:eastAsia="Times New Roman" w:cs="Times New Roman"/>
          <w:i/>
          <w:iCs/>
        </w:rPr>
        <w:t xml:space="preserve"> </w:t>
      </w:r>
      <w:r w:rsidRPr="003912CB">
        <w:rPr>
          <w:rFonts w:eastAsia="Times New Roman" w:cs="Times New Roman"/>
        </w:rPr>
        <w:t xml:space="preserve">news site, quoted Wang </w:t>
      </w:r>
      <w:proofErr w:type="spellStart"/>
      <w:r w:rsidRPr="003912CB">
        <w:rPr>
          <w:rFonts w:eastAsia="Times New Roman" w:cs="Times New Roman"/>
        </w:rPr>
        <w:t>Shiyuan</w:t>
      </w:r>
      <w:proofErr w:type="spellEnd"/>
      <w:r w:rsidRPr="003912CB">
        <w:rPr>
          <w:rFonts w:eastAsia="Times New Roman" w:cs="Times New Roman"/>
        </w:rPr>
        <w:t xml:space="preserve">, </w:t>
      </w:r>
      <w:bookmarkStart w:id="0" w:name="_GoBack"/>
      <w:r w:rsidRPr="000E3B90">
        <w:rPr>
          <w:rStyle w:val="StyleUnderline"/>
        </w:rPr>
        <w:t>China’s vice minister of land and resources</w:t>
      </w:r>
      <w:bookmarkEnd w:id="0"/>
      <w:r w:rsidRPr="003912CB">
        <w:rPr>
          <w:rFonts w:eastAsia="Times New Roman" w:cs="Times New Roman"/>
        </w:rPr>
        <w:t xml:space="preserve">. Wang says that the </w:t>
      </w:r>
      <w:r w:rsidRPr="000E3B90">
        <w:rPr>
          <w:rStyle w:val="StyleUnderline"/>
        </w:rPr>
        <w:t xml:space="preserve">government is determined to address the issue of polluted farmland, and will commit “tens of billions of </w:t>
      </w:r>
      <w:proofErr w:type="spellStart"/>
      <w:r w:rsidRPr="000E3B90">
        <w:rPr>
          <w:rStyle w:val="StyleUnderline"/>
        </w:rPr>
        <w:t>yuan</w:t>
      </w:r>
      <w:proofErr w:type="spellEnd"/>
      <w:r w:rsidRPr="000E3B90">
        <w:rPr>
          <w:rStyle w:val="StyleUnderline"/>
        </w:rPr>
        <w:t>” each year to help return the land to a usable state</w:t>
      </w:r>
      <w:r w:rsidRPr="003912CB">
        <w:rPr>
          <w:rFonts w:eastAsia="Times New Roman" w:cs="Times New Roman"/>
        </w:rPr>
        <w:t>.</w:t>
      </w:r>
    </w:p>
    <w:p w:rsidR="009B3336" w:rsidRDefault="009B3336" w:rsidP="00F601E6">
      <w:pPr>
        <w:rPr>
          <w:rFonts w:eastAsia="Times New Roman" w:cs="Times New Roman"/>
        </w:rPr>
      </w:pPr>
    </w:p>
    <w:p w:rsidR="009B3336" w:rsidRDefault="00710CA0" w:rsidP="00D90408">
      <w:pPr>
        <w:pStyle w:val="Heading4"/>
      </w:pPr>
      <w:r>
        <w:t xml:space="preserve">Chinese environmental activists success means that they don’t have an incentive to challenge the CCP </w:t>
      </w:r>
      <w:r w:rsidR="00CD041F">
        <w:t xml:space="preserve">– and </w:t>
      </w:r>
      <w:proofErr w:type="spellStart"/>
      <w:r w:rsidR="00CD041F">
        <w:t>SQuo</w:t>
      </w:r>
      <w:proofErr w:type="spellEnd"/>
      <w:r w:rsidR="00CD041F">
        <w:t xml:space="preserve"> solves proves that they won’t let the CCP collapse </w:t>
      </w:r>
    </w:p>
    <w:p w:rsidR="00CD041F" w:rsidRPr="00CD041F" w:rsidRDefault="00CD041F" w:rsidP="00CD041F">
      <w:proofErr w:type="spellStart"/>
      <w:r>
        <w:rPr>
          <w:rStyle w:val="Style13ptBold"/>
        </w:rPr>
        <w:t>Tiezzi</w:t>
      </w:r>
      <w:proofErr w:type="spellEnd"/>
      <w:r>
        <w:rPr>
          <w:rStyle w:val="Style13ptBold"/>
        </w:rPr>
        <w:t xml:space="preserve"> 14</w:t>
      </w:r>
      <w:r>
        <w:t xml:space="preserve">(Shannon </w:t>
      </w:r>
      <w:proofErr w:type="spellStart"/>
      <w:r>
        <w:t>Tiezzi</w:t>
      </w:r>
      <w:proofErr w:type="spellEnd"/>
      <w:r>
        <w:t xml:space="preserve"> is a writer for the Diplomat, the Diplomat, 1/1/14, “</w:t>
      </w:r>
      <w:r w:rsidRPr="00E32F9E">
        <w:t xml:space="preserve">Pollution </w:t>
      </w:r>
      <w:r>
        <w:t xml:space="preserve">Threatens China's Food Security”, </w:t>
      </w:r>
      <w:r w:rsidRPr="005B0AEC">
        <w:t>http://thediplomat.com/2014/01/pollution-threatens-chinas-food-security/</w:t>
      </w:r>
      <w:r>
        <w:t>)</w:t>
      </w:r>
    </w:p>
    <w:p w:rsidR="00710CA0" w:rsidRPr="00710CA0" w:rsidRDefault="00710CA0" w:rsidP="00710CA0">
      <w:r>
        <w:rPr>
          <w:rFonts w:eastAsia="Times New Roman" w:cs="Times New Roman"/>
        </w:rPr>
        <w:t xml:space="preserve">In a way, </w:t>
      </w:r>
      <w:r w:rsidRPr="00710CA0">
        <w:rPr>
          <w:rStyle w:val="Emphasis"/>
        </w:rPr>
        <w:t>Wang’s public report could actually be good news for environmental advocates.  </w:t>
      </w:r>
      <w:r>
        <w:rPr>
          <w:rFonts w:eastAsia="Times New Roman" w:cs="Times New Roman"/>
        </w:rPr>
        <w:t xml:space="preserve">For one, </w:t>
      </w:r>
      <w:r w:rsidRPr="00CD041F">
        <w:rPr>
          <w:rStyle w:val="StyleUnderline"/>
        </w:rPr>
        <w:t xml:space="preserve">it shows that the central government is taking the problem seriously, and might be taking steps to increase transparency in the tracking and reporting of soil and water pollution. </w:t>
      </w:r>
      <w:r>
        <w:rPr>
          <w:rFonts w:eastAsia="Times New Roman" w:cs="Times New Roman"/>
        </w:rPr>
        <w:t xml:space="preserve">Even more importantly, food security is a non-negotiable for China’s government and pollution becoming a serious impediment to ensuring a steady supply of crops. Now </w:t>
      </w:r>
      <w:r w:rsidRPr="00CD041F">
        <w:rPr>
          <w:rStyle w:val="StyleUnderline"/>
        </w:rPr>
        <w:t>China’s leaders will be more willing to make the hard choices necessary to clean up the land and water pollution in China’s rural areas. This might mean setting strict new pollution limits for businesses, or even closing down factories that operate close to farmland.</w:t>
      </w:r>
    </w:p>
    <w:sectPr w:rsidR="00710CA0" w:rsidRPr="00710CA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912CB"/>
    <w:rsid w:val="000029E3"/>
    <w:rsid w:val="000029E8"/>
    <w:rsid w:val="00004225"/>
    <w:rsid w:val="000066CA"/>
    <w:rsid w:val="00007264"/>
    <w:rsid w:val="000076A9"/>
    <w:rsid w:val="00014FAD"/>
    <w:rsid w:val="00015D2A"/>
    <w:rsid w:val="000239EC"/>
    <w:rsid w:val="0002490B"/>
    <w:rsid w:val="00026465"/>
    <w:rsid w:val="00030204"/>
    <w:rsid w:val="000312A0"/>
    <w:rsid w:val="00032B00"/>
    <w:rsid w:val="00035337"/>
    <w:rsid w:val="00052FB1"/>
    <w:rsid w:val="00054276"/>
    <w:rsid w:val="000547B1"/>
    <w:rsid w:val="0006091E"/>
    <w:rsid w:val="00062B45"/>
    <w:rsid w:val="000638C1"/>
    <w:rsid w:val="00065FEE"/>
    <w:rsid w:val="00072718"/>
    <w:rsid w:val="0007381E"/>
    <w:rsid w:val="00083501"/>
    <w:rsid w:val="0008785F"/>
    <w:rsid w:val="00090CBE"/>
    <w:rsid w:val="000A2D8A"/>
    <w:rsid w:val="000B78C9"/>
    <w:rsid w:val="000B7F30"/>
    <w:rsid w:val="000D26A6"/>
    <w:rsid w:val="000D2B90"/>
    <w:rsid w:val="000D6ED8"/>
    <w:rsid w:val="000D717B"/>
    <w:rsid w:val="000E2183"/>
    <w:rsid w:val="000E3B90"/>
    <w:rsid w:val="000E4823"/>
    <w:rsid w:val="000F77FD"/>
    <w:rsid w:val="00100B28"/>
    <w:rsid w:val="00117316"/>
    <w:rsid w:val="001209B4"/>
    <w:rsid w:val="00126C38"/>
    <w:rsid w:val="00156A97"/>
    <w:rsid w:val="00157A23"/>
    <w:rsid w:val="001725EF"/>
    <w:rsid w:val="001761C1"/>
    <w:rsid w:val="001761FC"/>
    <w:rsid w:val="00182655"/>
    <w:rsid w:val="001840F2"/>
    <w:rsid w:val="00185134"/>
    <w:rsid w:val="001856C6"/>
    <w:rsid w:val="00191B5F"/>
    <w:rsid w:val="00192487"/>
    <w:rsid w:val="001946F6"/>
    <w:rsid w:val="0019668D"/>
    <w:rsid w:val="001A25FD"/>
    <w:rsid w:val="001A4DC5"/>
    <w:rsid w:val="001A5371"/>
    <w:rsid w:val="001A71C0"/>
    <w:rsid w:val="001A72C7"/>
    <w:rsid w:val="001A7F32"/>
    <w:rsid w:val="001B4DCD"/>
    <w:rsid w:val="001B684D"/>
    <w:rsid w:val="001B73E3"/>
    <w:rsid w:val="001C316D"/>
    <w:rsid w:val="001C36B9"/>
    <w:rsid w:val="001D1A0D"/>
    <w:rsid w:val="001D36BF"/>
    <w:rsid w:val="001D4C28"/>
    <w:rsid w:val="001E0B1F"/>
    <w:rsid w:val="001E1E0B"/>
    <w:rsid w:val="001F1173"/>
    <w:rsid w:val="002005A8"/>
    <w:rsid w:val="00203DD8"/>
    <w:rsid w:val="00204E1D"/>
    <w:rsid w:val="002059BD"/>
    <w:rsid w:val="00210FAF"/>
    <w:rsid w:val="0021528D"/>
    <w:rsid w:val="002168F2"/>
    <w:rsid w:val="002203D1"/>
    <w:rsid w:val="0022589F"/>
    <w:rsid w:val="002343FE"/>
    <w:rsid w:val="0023527F"/>
    <w:rsid w:val="002375B4"/>
    <w:rsid w:val="002502CF"/>
    <w:rsid w:val="00260199"/>
    <w:rsid w:val="00267EBB"/>
    <w:rsid w:val="0027023B"/>
    <w:rsid w:val="00274EDB"/>
    <w:rsid w:val="0027729E"/>
    <w:rsid w:val="0028186F"/>
    <w:rsid w:val="00284ED6"/>
    <w:rsid w:val="00287B33"/>
    <w:rsid w:val="00290C5A"/>
    <w:rsid w:val="002926AE"/>
    <w:rsid w:val="0029647A"/>
    <w:rsid w:val="00296504"/>
    <w:rsid w:val="002A745B"/>
    <w:rsid w:val="002B5511"/>
    <w:rsid w:val="002B5E2E"/>
    <w:rsid w:val="002B7ACF"/>
    <w:rsid w:val="002E0643"/>
    <w:rsid w:val="002E392E"/>
    <w:rsid w:val="002E4B7D"/>
    <w:rsid w:val="002E6BBC"/>
    <w:rsid w:val="002E7E8D"/>
    <w:rsid w:val="002F0AD7"/>
    <w:rsid w:val="002F1BA9"/>
    <w:rsid w:val="002F6E74"/>
    <w:rsid w:val="00300A18"/>
    <w:rsid w:val="00300E6D"/>
    <w:rsid w:val="0030305D"/>
    <w:rsid w:val="003079CC"/>
    <w:rsid w:val="003106B3"/>
    <w:rsid w:val="0031385D"/>
    <w:rsid w:val="003223B2"/>
    <w:rsid w:val="00322A67"/>
    <w:rsid w:val="00330E13"/>
    <w:rsid w:val="00335A23"/>
    <w:rsid w:val="00340707"/>
    <w:rsid w:val="00351841"/>
    <w:rsid w:val="00355D4B"/>
    <w:rsid w:val="003623B5"/>
    <w:rsid w:val="003624A6"/>
    <w:rsid w:val="00363A60"/>
    <w:rsid w:val="00364ADF"/>
    <w:rsid w:val="003670D9"/>
    <w:rsid w:val="00370B41"/>
    <w:rsid w:val="0037122B"/>
    <w:rsid w:val="00371B27"/>
    <w:rsid w:val="003726C3"/>
    <w:rsid w:val="00375A02"/>
    <w:rsid w:val="00375D2E"/>
    <w:rsid w:val="0038285D"/>
    <w:rsid w:val="00383071"/>
    <w:rsid w:val="00383B19"/>
    <w:rsid w:val="00384BC6"/>
    <w:rsid w:val="003912CB"/>
    <w:rsid w:val="003933F9"/>
    <w:rsid w:val="00395864"/>
    <w:rsid w:val="00396557"/>
    <w:rsid w:val="00397316"/>
    <w:rsid w:val="003A248F"/>
    <w:rsid w:val="003A4D9C"/>
    <w:rsid w:val="003B1668"/>
    <w:rsid w:val="003B3078"/>
    <w:rsid w:val="003C5F4C"/>
    <w:rsid w:val="003D4616"/>
    <w:rsid w:val="003D5EA8"/>
    <w:rsid w:val="003E305E"/>
    <w:rsid w:val="003E34DB"/>
    <w:rsid w:val="003E5302"/>
    <w:rsid w:val="003E54DE"/>
    <w:rsid w:val="003E5BF1"/>
    <w:rsid w:val="003F1A4F"/>
    <w:rsid w:val="003F2452"/>
    <w:rsid w:val="003F41EA"/>
    <w:rsid w:val="003F7DF0"/>
    <w:rsid w:val="004039AF"/>
    <w:rsid w:val="00407AFF"/>
    <w:rsid w:val="0041155D"/>
    <w:rsid w:val="004170BF"/>
    <w:rsid w:val="00423F6C"/>
    <w:rsid w:val="004260D9"/>
    <w:rsid w:val="00426341"/>
    <w:rsid w:val="004270E3"/>
    <w:rsid w:val="004348DC"/>
    <w:rsid w:val="00434921"/>
    <w:rsid w:val="00442018"/>
    <w:rsid w:val="004451B8"/>
    <w:rsid w:val="0044626B"/>
    <w:rsid w:val="00447B10"/>
    <w:rsid w:val="00452EE4"/>
    <w:rsid w:val="004536D6"/>
    <w:rsid w:val="00455CF2"/>
    <w:rsid w:val="00457224"/>
    <w:rsid w:val="00476F76"/>
    <w:rsid w:val="0048047E"/>
    <w:rsid w:val="00482AF9"/>
    <w:rsid w:val="004A5BBB"/>
    <w:rsid w:val="004B37B4"/>
    <w:rsid w:val="004B4637"/>
    <w:rsid w:val="004B4E50"/>
    <w:rsid w:val="004C0314"/>
    <w:rsid w:val="004C0D3D"/>
    <w:rsid w:val="004C213E"/>
    <w:rsid w:val="004C376C"/>
    <w:rsid w:val="004C657F"/>
    <w:rsid w:val="004D03EF"/>
    <w:rsid w:val="004D17D8"/>
    <w:rsid w:val="004E355B"/>
    <w:rsid w:val="004F61F8"/>
    <w:rsid w:val="0050022D"/>
    <w:rsid w:val="005028E5"/>
    <w:rsid w:val="00503735"/>
    <w:rsid w:val="005224F2"/>
    <w:rsid w:val="0053612A"/>
    <w:rsid w:val="00536D8B"/>
    <w:rsid w:val="005379C3"/>
    <w:rsid w:val="005407CE"/>
    <w:rsid w:val="005519C2"/>
    <w:rsid w:val="005523E0"/>
    <w:rsid w:val="0055320F"/>
    <w:rsid w:val="0055699B"/>
    <w:rsid w:val="00563D3D"/>
    <w:rsid w:val="00564043"/>
    <w:rsid w:val="005659AA"/>
    <w:rsid w:val="005676E8"/>
    <w:rsid w:val="0057104B"/>
    <w:rsid w:val="00581048"/>
    <w:rsid w:val="00581203"/>
    <w:rsid w:val="0058349C"/>
    <w:rsid w:val="00585FBE"/>
    <w:rsid w:val="005870E8"/>
    <w:rsid w:val="005A3E46"/>
    <w:rsid w:val="005A4D4E"/>
    <w:rsid w:val="005A6CE2"/>
    <w:rsid w:val="005A7237"/>
    <w:rsid w:val="005B21FA"/>
    <w:rsid w:val="005B3244"/>
    <w:rsid w:val="005B3844"/>
    <w:rsid w:val="005B6EE8"/>
    <w:rsid w:val="005B7731"/>
    <w:rsid w:val="005C4515"/>
    <w:rsid w:val="005C5602"/>
    <w:rsid w:val="005C74A6"/>
    <w:rsid w:val="005D3B4D"/>
    <w:rsid w:val="005D615C"/>
    <w:rsid w:val="005E0305"/>
    <w:rsid w:val="005E1860"/>
    <w:rsid w:val="005F063B"/>
    <w:rsid w:val="005F192D"/>
    <w:rsid w:val="005F24C8"/>
    <w:rsid w:val="005F26AF"/>
    <w:rsid w:val="00601156"/>
    <w:rsid w:val="00612AF3"/>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77F63"/>
    <w:rsid w:val="00682643"/>
    <w:rsid w:val="00696A16"/>
    <w:rsid w:val="006A4840"/>
    <w:rsid w:val="006A5763"/>
    <w:rsid w:val="006A7E1D"/>
    <w:rsid w:val="006C3A56"/>
    <w:rsid w:val="006D13F4"/>
    <w:rsid w:val="006D2438"/>
    <w:rsid w:val="006D6AED"/>
    <w:rsid w:val="006E6D0B"/>
    <w:rsid w:val="006F126E"/>
    <w:rsid w:val="006F3834"/>
    <w:rsid w:val="006F4E70"/>
    <w:rsid w:val="006F5693"/>
    <w:rsid w:val="00710CA0"/>
    <w:rsid w:val="00714CF4"/>
    <w:rsid w:val="00717B01"/>
    <w:rsid w:val="007227D9"/>
    <w:rsid w:val="0072491F"/>
    <w:rsid w:val="007374A1"/>
    <w:rsid w:val="0074604C"/>
    <w:rsid w:val="00752712"/>
    <w:rsid w:val="00753A84"/>
    <w:rsid w:val="0075568C"/>
    <w:rsid w:val="007611F5"/>
    <w:rsid w:val="007619E4"/>
    <w:rsid w:val="00761E75"/>
    <w:rsid w:val="0076495E"/>
    <w:rsid w:val="00765FC8"/>
    <w:rsid w:val="00793F46"/>
    <w:rsid w:val="007A1325"/>
    <w:rsid w:val="007A1A18"/>
    <w:rsid w:val="007A4ECE"/>
    <w:rsid w:val="007A7399"/>
    <w:rsid w:val="007B53D8"/>
    <w:rsid w:val="007C22C5"/>
    <w:rsid w:val="007C400F"/>
    <w:rsid w:val="007C57E1"/>
    <w:rsid w:val="007C5811"/>
    <w:rsid w:val="007C7EF9"/>
    <w:rsid w:val="007D2DF5"/>
    <w:rsid w:val="007D451A"/>
    <w:rsid w:val="007D5E3E"/>
    <w:rsid w:val="007D7596"/>
    <w:rsid w:val="007E242C"/>
    <w:rsid w:val="007E6631"/>
    <w:rsid w:val="007F706B"/>
    <w:rsid w:val="00803A12"/>
    <w:rsid w:val="00822561"/>
    <w:rsid w:val="00823A3A"/>
    <w:rsid w:val="008266F9"/>
    <w:rsid w:val="00826A9B"/>
    <w:rsid w:val="00834842"/>
    <w:rsid w:val="00840E7B"/>
    <w:rsid w:val="00853BCE"/>
    <w:rsid w:val="00853D40"/>
    <w:rsid w:val="00854026"/>
    <w:rsid w:val="008563C7"/>
    <w:rsid w:val="008564FC"/>
    <w:rsid w:val="00862C90"/>
    <w:rsid w:val="00864E76"/>
    <w:rsid w:val="008669EF"/>
    <w:rsid w:val="00872581"/>
    <w:rsid w:val="0087459D"/>
    <w:rsid w:val="00875026"/>
    <w:rsid w:val="0087680F"/>
    <w:rsid w:val="00876D81"/>
    <w:rsid w:val="00881D86"/>
    <w:rsid w:val="00883306"/>
    <w:rsid w:val="00890E4C"/>
    <w:rsid w:val="00890E74"/>
    <w:rsid w:val="00893B6C"/>
    <w:rsid w:val="0089418F"/>
    <w:rsid w:val="00897C29"/>
    <w:rsid w:val="008A1A9C"/>
    <w:rsid w:val="008A4633"/>
    <w:rsid w:val="008B032E"/>
    <w:rsid w:val="008C0FA2"/>
    <w:rsid w:val="008C2342"/>
    <w:rsid w:val="008C77B6"/>
    <w:rsid w:val="008D099D"/>
    <w:rsid w:val="008D1B91"/>
    <w:rsid w:val="008D724A"/>
    <w:rsid w:val="008E303A"/>
    <w:rsid w:val="008E4D7A"/>
    <w:rsid w:val="008E6336"/>
    <w:rsid w:val="008E7A3E"/>
    <w:rsid w:val="008F1942"/>
    <w:rsid w:val="008F41FD"/>
    <w:rsid w:val="008F4479"/>
    <w:rsid w:val="008F4BA0"/>
    <w:rsid w:val="008F6CA0"/>
    <w:rsid w:val="00901726"/>
    <w:rsid w:val="00920E6A"/>
    <w:rsid w:val="00924CA9"/>
    <w:rsid w:val="00931816"/>
    <w:rsid w:val="00932C71"/>
    <w:rsid w:val="00936FC4"/>
    <w:rsid w:val="009400EF"/>
    <w:rsid w:val="0094677F"/>
    <w:rsid w:val="009509D5"/>
    <w:rsid w:val="00950FFC"/>
    <w:rsid w:val="009538F5"/>
    <w:rsid w:val="00957187"/>
    <w:rsid w:val="009603E1"/>
    <w:rsid w:val="00961C9D"/>
    <w:rsid w:val="00963065"/>
    <w:rsid w:val="0097151F"/>
    <w:rsid w:val="00973777"/>
    <w:rsid w:val="00976E78"/>
    <w:rsid w:val="009775C0"/>
    <w:rsid w:val="00990634"/>
    <w:rsid w:val="00991733"/>
    <w:rsid w:val="00992078"/>
    <w:rsid w:val="009A01FD"/>
    <w:rsid w:val="009A1467"/>
    <w:rsid w:val="009A6464"/>
    <w:rsid w:val="009B3336"/>
    <w:rsid w:val="009B69F5"/>
    <w:rsid w:val="009C5FF7"/>
    <w:rsid w:val="009C6292"/>
    <w:rsid w:val="009D15DB"/>
    <w:rsid w:val="009F1CBB"/>
    <w:rsid w:val="009F3305"/>
    <w:rsid w:val="009F6FB2"/>
    <w:rsid w:val="00A018E2"/>
    <w:rsid w:val="00A071C0"/>
    <w:rsid w:val="00A22670"/>
    <w:rsid w:val="00A24B35"/>
    <w:rsid w:val="00A271BA"/>
    <w:rsid w:val="00A27F86"/>
    <w:rsid w:val="00A36D2E"/>
    <w:rsid w:val="00A431C6"/>
    <w:rsid w:val="00A5129E"/>
    <w:rsid w:val="00A54315"/>
    <w:rsid w:val="00A60FBC"/>
    <w:rsid w:val="00A65C0B"/>
    <w:rsid w:val="00A746DF"/>
    <w:rsid w:val="00A81FD2"/>
    <w:rsid w:val="00A8441A"/>
    <w:rsid w:val="00A8674A"/>
    <w:rsid w:val="00A926E4"/>
    <w:rsid w:val="00A9445B"/>
    <w:rsid w:val="00AA29E3"/>
    <w:rsid w:val="00AA6F6E"/>
    <w:rsid w:val="00AB48D3"/>
    <w:rsid w:val="00AE2124"/>
    <w:rsid w:val="00AE24BC"/>
    <w:rsid w:val="00AE3342"/>
    <w:rsid w:val="00AE3E3F"/>
    <w:rsid w:val="00AF4760"/>
    <w:rsid w:val="00AF55D4"/>
    <w:rsid w:val="00B05C2D"/>
    <w:rsid w:val="00B12933"/>
    <w:rsid w:val="00B12B88"/>
    <w:rsid w:val="00B13A1D"/>
    <w:rsid w:val="00B13BC8"/>
    <w:rsid w:val="00B24662"/>
    <w:rsid w:val="00B25BCA"/>
    <w:rsid w:val="00B26F96"/>
    <w:rsid w:val="00B3569C"/>
    <w:rsid w:val="00B43676"/>
    <w:rsid w:val="00B521C6"/>
    <w:rsid w:val="00B60125"/>
    <w:rsid w:val="00B62594"/>
    <w:rsid w:val="00B6656B"/>
    <w:rsid w:val="00B71625"/>
    <w:rsid w:val="00B74661"/>
    <w:rsid w:val="00B75C54"/>
    <w:rsid w:val="00B92A93"/>
    <w:rsid w:val="00B92F65"/>
    <w:rsid w:val="00B979C4"/>
    <w:rsid w:val="00BA17A8"/>
    <w:rsid w:val="00BA3C33"/>
    <w:rsid w:val="00BA46FE"/>
    <w:rsid w:val="00BB0878"/>
    <w:rsid w:val="00BB1879"/>
    <w:rsid w:val="00BB3EEE"/>
    <w:rsid w:val="00BC0ABE"/>
    <w:rsid w:val="00BC30DB"/>
    <w:rsid w:val="00BC31C4"/>
    <w:rsid w:val="00BC64FF"/>
    <w:rsid w:val="00BC7C37"/>
    <w:rsid w:val="00BD2244"/>
    <w:rsid w:val="00BE6472"/>
    <w:rsid w:val="00BF29B8"/>
    <w:rsid w:val="00BF3104"/>
    <w:rsid w:val="00BF46EA"/>
    <w:rsid w:val="00BF4B82"/>
    <w:rsid w:val="00BF6CE2"/>
    <w:rsid w:val="00C079CE"/>
    <w:rsid w:val="00C07D05"/>
    <w:rsid w:val="00C10856"/>
    <w:rsid w:val="00C156A0"/>
    <w:rsid w:val="00C203FA"/>
    <w:rsid w:val="00C30EB8"/>
    <w:rsid w:val="00C3164F"/>
    <w:rsid w:val="00C31B5E"/>
    <w:rsid w:val="00C34D3E"/>
    <w:rsid w:val="00C35B37"/>
    <w:rsid w:val="00C36C3B"/>
    <w:rsid w:val="00C3747A"/>
    <w:rsid w:val="00C406D9"/>
    <w:rsid w:val="00C50EC3"/>
    <w:rsid w:val="00C56DCC"/>
    <w:rsid w:val="00C57075"/>
    <w:rsid w:val="00C624D3"/>
    <w:rsid w:val="00C632B4"/>
    <w:rsid w:val="00C66853"/>
    <w:rsid w:val="00C72AFE"/>
    <w:rsid w:val="00C81619"/>
    <w:rsid w:val="00C84E09"/>
    <w:rsid w:val="00CA013C"/>
    <w:rsid w:val="00CA6D6D"/>
    <w:rsid w:val="00CB0223"/>
    <w:rsid w:val="00CC497D"/>
    <w:rsid w:val="00CC6A4C"/>
    <w:rsid w:val="00CC73DE"/>
    <w:rsid w:val="00CC7A4E"/>
    <w:rsid w:val="00CD041F"/>
    <w:rsid w:val="00CD1359"/>
    <w:rsid w:val="00CD4C83"/>
    <w:rsid w:val="00D01EDC"/>
    <w:rsid w:val="00D078AA"/>
    <w:rsid w:val="00D10058"/>
    <w:rsid w:val="00D11978"/>
    <w:rsid w:val="00D15E30"/>
    <w:rsid w:val="00D16129"/>
    <w:rsid w:val="00D253D5"/>
    <w:rsid w:val="00D25DBD"/>
    <w:rsid w:val="00D26929"/>
    <w:rsid w:val="00D30BBB"/>
    <w:rsid w:val="00D30CBD"/>
    <w:rsid w:val="00D30D9E"/>
    <w:rsid w:val="00D33908"/>
    <w:rsid w:val="00D354F2"/>
    <w:rsid w:val="00D36C30"/>
    <w:rsid w:val="00D43A8C"/>
    <w:rsid w:val="00D451D2"/>
    <w:rsid w:val="00D53072"/>
    <w:rsid w:val="00D61A4E"/>
    <w:rsid w:val="00D634EA"/>
    <w:rsid w:val="00D67520"/>
    <w:rsid w:val="00D72BED"/>
    <w:rsid w:val="00D77956"/>
    <w:rsid w:val="00D80F0C"/>
    <w:rsid w:val="00D90408"/>
    <w:rsid w:val="00D92077"/>
    <w:rsid w:val="00D951E2"/>
    <w:rsid w:val="00D9565A"/>
    <w:rsid w:val="00DA6715"/>
    <w:rsid w:val="00DB2337"/>
    <w:rsid w:val="00DB3C92"/>
    <w:rsid w:val="00DB5F87"/>
    <w:rsid w:val="00DC0376"/>
    <w:rsid w:val="00DC099B"/>
    <w:rsid w:val="00DC519A"/>
    <w:rsid w:val="00DC6557"/>
    <w:rsid w:val="00DD4CD4"/>
    <w:rsid w:val="00DD65A2"/>
    <w:rsid w:val="00DD6770"/>
    <w:rsid w:val="00DE0749"/>
    <w:rsid w:val="00DE1CE2"/>
    <w:rsid w:val="00DE5E86"/>
    <w:rsid w:val="00DF1210"/>
    <w:rsid w:val="00DF2CB9"/>
    <w:rsid w:val="00DF31E9"/>
    <w:rsid w:val="00DF5C23"/>
    <w:rsid w:val="00E01DAD"/>
    <w:rsid w:val="00E021DC"/>
    <w:rsid w:val="00E03F91"/>
    <w:rsid w:val="00E064F2"/>
    <w:rsid w:val="00E0717B"/>
    <w:rsid w:val="00E20D65"/>
    <w:rsid w:val="00E33CEF"/>
    <w:rsid w:val="00E353A2"/>
    <w:rsid w:val="00E36881"/>
    <w:rsid w:val="00E42E4C"/>
    <w:rsid w:val="00E47013"/>
    <w:rsid w:val="00E50371"/>
    <w:rsid w:val="00E541F9"/>
    <w:rsid w:val="00E57B79"/>
    <w:rsid w:val="00E63419"/>
    <w:rsid w:val="00E63582"/>
    <w:rsid w:val="00E64496"/>
    <w:rsid w:val="00E8322E"/>
    <w:rsid w:val="00E903E0"/>
    <w:rsid w:val="00E97DBF"/>
    <w:rsid w:val="00EA1115"/>
    <w:rsid w:val="00EA39EB"/>
    <w:rsid w:val="00EA58CE"/>
    <w:rsid w:val="00EA757F"/>
    <w:rsid w:val="00EB33FF"/>
    <w:rsid w:val="00EC2759"/>
    <w:rsid w:val="00EC7106"/>
    <w:rsid w:val="00EC771E"/>
    <w:rsid w:val="00ED0120"/>
    <w:rsid w:val="00ED4E12"/>
    <w:rsid w:val="00EE051B"/>
    <w:rsid w:val="00EE54B4"/>
    <w:rsid w:val="00EF2B5C"/>
    <w:rsid w:val="00EF7794"/>
    <w:rsid w:val="00F02046"/>
    <w:rsid w:val="00F04AD2"/>
    <w:rsid w:val="00F053D8"/>
    <w:rsid w:val="00F07888"/>
    <w:rsid w:val="00F1313D"/>
    <w:rsid w:val="00F13145"/>
    <w:rsid w:val="00F201E7"/>
    <w:rsid w:val="00F21C79"/>
    <w:rsid w:val="00F238C9"/>
    <w:rsid w:val="00F23CA5"/>
    <w:rsid w:val="00F277AA"/>
    <w:rsid w:val="00F31955"/>
    <w:rsid w:val="00F34C06"/>
    <w:rsid w:val="00F3658A"/>
    <w:rsid w:val="00F43EA3"/>
    <w:rsid w:val="00F45297"/>
    <w:rsid w:val="00F45424"/>
    <w:rsid w:val="00F50C55"/>
    <w:rsid w:val="00F5243A"/>
    <w:rsid w:val="00F54E5E"/>
    <w:rsid w:val="00F55D88"/>
    <w:rsid w:val="00F57FFB"/>
    <w:rsid w:val="00F601E6"/>
    <w:rsid w:val="00F61957"/>
    <w:rsid w:val="00F73954"/>
    <w:rsid w:val="00F83738"/>
    <w:rsid w:val="00F8551C"/>
    <w:rsid w:val="00F94060"/>
    <w:rsid w:val="00FA56F6"/>
    <w:rsid w:val="00FB329D"/>
    <w:rsid w:val="00FC27E3"/>
    <w:rsid w:val="00FC3F58"/>
    <w:rsid w:val="00FC74C7"/>
    <w:rsid w:val="00FD451D"/>
    <w:rsid w:val="00FD5B22"/>
    <w:rsid w:val="00FE1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912C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912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912C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912C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912C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91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12CB"/>
  </w:style>
  <w:style w:type="character" w:customStyle="1" w:styleId="Heading1Char">
    <w:name w:val="Heading 1 Char"/>
    <w:aliases w:val="Pocket Char"/>
    <w:basedOn w:val="DefaultParagraphFont"/>
    <w:link w:val="Heading1"/>
    <w:uiPriority w:val="9"/>
    <w:rsid w:val="003912C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912C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912C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912C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3912CB"/>
    <w:rPr>
      <w:b/>
      <w:sz w:val="26"/>
      <w:u w:val="none"/>
    </w:rPr>
  </w:style>
  <w:style w:type="character" w:customStyle="1" w:styleId="StyleUnderline">
    <w:name w:val="Style Underline"/>
    <w:aliases w:val="Underline"/>
    <w:basedOn w:val="DefaultParagraphFont"/>
    <w:uiPriority w:val="1"/>
    <w:qFormat/>
    <w:rsid w:val="003912CB"/>
    <w:rPr>
      <w:b/>
      <w:sz w:val="22"/>
      <w:u w:val="single"/>
    </w:rPr>
  </w:style>
  <w:style w:type="character" w:styleId="Emphasis">
    <w:name w:val="Emphasis"/>
    <w:basedOn w:val="DefaultParagraphFont"/>
    <w:uiPriority w:val="20"/>
    <w:qFormat/>
    <w:rsid w:val="003912C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912CB"/>
    <w:rPr>
      <w:color w:val="auto"/>
      <w:u w:val="none"/>
    </w:rPr>
  </w:style>
  <w:style w:type="character" w:styleId="Hyperlink">
    <w:name w:val="Hyperlink"/>
    <w:basedOn w:val="DefaultParagraphFont"/>
    <w:uiPriority w:val="99"/>
    <w:semiHidden/>
    <w:unhideWhenUsed/>
    <w:rsid w:val="003912CB"/>
    <w:rPr>
      <w:color w:val="auto"/>
      <w:u w:val="none"/>
    </w:rPr>
  </w:style>
  <w:style w:type="paragraph" w:styleId="DocumentMap">
    <w:name w:val="Document Map"/>
    <w:basedOn w:val="Normal"/>
    <w:link w:val="DocumentMapChar"/>
    <w:uiPriority w:val="99"/>
    <w:semiHidden/>
    <w:unhideWhenUsed/>
    <w:rsid w:val="003912C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912CB"/>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912C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912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912C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912C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912C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91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12CB"/>
  </w:style>
  <w:style w:type="character" w:customStyle="1" w:styleId="Heading1Char">
    <w:name w:val="Heading 1 Char"/>
    <w:aliases w:val="Pocket Char"/>
    <w:basedOn w:val="DefaultParagraphFont"/>
    <w:link w:val="Heading1"/>
    <w:uiPriority w:val="9"/>
    <w:rsid w:val="003912C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912C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912C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912C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3912CB"/>
    <w:rPr>
      <w:b/>
      <w:sz w:val="26"/>
      <w:u w:val="none"/>
    </w:rPr>
  </w:style>
  <w:style w:type="character" w:customStyle="1" w:styleId="StyleUnderline">
    <w:name w:val="Style Underline"/>
    <w:aliases w:val="Underline"/>
    <w:basedOn w:val="DefaultParagraphFont"/>
    <w:uiPriority w:val="1"/>
    <w:qFormat/>
    <w:rsid w:val="003912CB"/>
    <w:rPr>
      <w:b/>
      <w:sz w:val="22"/>
      <w:u w:val="single"/>
    </w:rPr>
  </w:style>
  <w:style w:type="character" w:styleId="Emphasis">
    <w:name w:val="Emphasis"/>
    <w:basedOn w:val="DefaultParagraphFont"/>
    <w:uiPriority w:val="20"/>
    <w:qFormat/>
    <w:rsid w:val="003912C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912CB"/>
    <w:rPr>
      <w:color w:val="auto"/>
      <w:u w:val="none"/>
    </w:rPr>
  </w:style>
  <w:style w:type="character" w:styleId="Hyperlink">
    <w:name w:val="Hyperlink"/>
    <w:basedOn w:val="DefaultParagraphFont"/>
    <w:uiPriority w:val="99"/>
    <w:semiHidden/>
    <w:unhideWhenUsed/>
    <w:rsid w:val="003912CB"/>
    <w:rPr>
      <w:color w:val="auto"/>
      <w:u w:val="none"/>
    </w:rPr>
  </w:style>
  <w:style w:type="paragraph" w:styleId="DocumentMap">
    <w:name w:val="Document Map"/>
    <w:basedOn w:val="Normal"/>
    <w:link w:val="DocumentMapChar"/>
    <w:uiPriority w:val="99"/>
    <w:semiHidden/>
    <w:unhideWhenUsed/>
    <w:rsid w:val="003912C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912CB"/>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3C0D3-225A-1043-BD47-3F9255C0D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312</Words>
  <Characters>1782</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2090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Tracy McFarland</cp:lastModifiedBy>
  <cp:revision>1</cp:revision>
  <dcterms:created xsi:type="dcterms:W3CDTF">2016-08-03T13:36:00Z</dcterms:created>
  <dcterms:modified xsi:type="dcterms:W3CDTF">2016-08-03T13:49:00Z</dcterms:modified>
  <cp:category/>
</cp:coreProperties>
</file>