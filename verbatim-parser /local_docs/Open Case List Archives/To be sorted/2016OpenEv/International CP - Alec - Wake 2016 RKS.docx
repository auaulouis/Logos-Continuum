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E67" w:rsidRDefault="004D3E67" w:rsidP="004D3E67">
      <w:pPr>
        <w:pStyle w:val="Heading1"/>
      </w:pPr>
      <w:r>
        <w:t xml:space="preserve">Notes Section </w:t>
      </w:r>
    </w:p>
    <w:p w:rsidR="004D3E67" w:rsidRDefault="004D3E67" w:rsidP="004D3E67"/>
    <w:p w:rsidR="003B6B0E" w:rsidRDefault="004D3E67" w:rsidP="004D3E67">
      <w:r>
        <w:t>Hello world and all who inhabit or at least</w:t>
      </w:r>
      <w:r w:rsidR="003B6B0E">
        <w:t xml:space="preserve"> the ones who opened this file. This is a file of international counterplans. I personally think international counterplans can be really cool and they are especially helpful if you have DA’s that argue U.S doing anything with China is bad. If you can explain how any of these CP’s solve the case and you have a nice net-benefit like politics you can really do some damage. </w:t>
      </w:r>
    </w:p>
    <w:p w:rsidR="003B6B0E" w:rsidRDefault="003B6B0E" w:rsidP="004D3E67"/>
    <w:p w:rsidR="003B6B0E" w:rsidRDefault="003B6B0E" w:rsidP="004D3E67">
      <w:r>
        <w:t xml:space="preserve">As for the file itself, </w:t>
      </w:r>
      <w:r w:rsidR="00123CD7">
        <w:t xml:space="preserve">the main actor is Russia. The general idea is that Russia, Russia and China, or Russia and the U.S do the plan and that solves because the two countries work well together. The exception to this is the icebreaker CP which has Canada and Finland work with the U.S to do the </w:t>
      </w:r>
      <w:proofErr w:type="spellStart"/>
      <w:r w:rsidR="00123CD7">
        <w:t>aff</w:t>
      </w:r>
      <w:proofErr w:type="spellEnd"/>
      <w:r w:rsidR="00123CD7">
        <w:t xml:space="preserve">. That 1nc card is my personal favorite in the file. Now </w:t>
      </w:r>
      <w:r>
        <w:t xml:space="preserve">some of these CP’s are for specific </w:t>
      </w:r>
      <w:proofErr w:type="spellStart"/>
      <w:r>
        <w:t>affs</w:t>
      </w:r>
      <w:proofErr w:type="spellEnd"/>
      <w:r>
        <w:t xml:space="preserve"> others cover a wider range of areas and can be used accordingly. </w:t>
      </w:r>
    </w:p>
    <w:p w:rsidR="00123CD7" w:rsidRDefault="00123CD7" w:rsidP="004D3E67"/>
    <w:p w:rsidR="00123CD7" w:rsidRDefault="00123CD7" w:rsidP="004D3E67">
      <w:r>
        <w:t xml:space="preserve">I’ll breakdown each counterplan now </w:t>
      </w:r>
    </w:p>
    <w:p w:rsidR="00123CD7" w:rsidRDefault="00123CD7" w:rsidP="004D3E67"/>
    <w:p w:rsidR="00123CD7" w:rsidRDefault="00123CD7" w:rsidP="004D3E67">
      <w:r>
        <w:t xml:space="preserve">First in the file is the Russia Dialogue Counterplan. This counterplan has the U.S and Russia cooperate to eliminate their nuclear arsenals which will help decrease the chance of war. The U.S working with Russia is arguably better since Russia has way more nuclear weapons than China and there’s a card </w:t>
      </w:r>
      <w:r w:rsidR="00B26CDD">
        <w:t xml:space="preserve">saying China wants the U.S and Russia to work together first. The </w:t>
      </w:r>
      <w:proofErr w:type="spellStart"/>
      <w:r w:rsidR="00B26CDD">
        <w:t>aff</w:t>
      </w:r>
      <w:proofErr w:type="spellEnd"/>
      <w:r w:rsidR="00B26CDD">
        <w:t xml:space="preserve"> cards essentially argue Russia won’t agree with the counterplan which makes the </w:t>
      </w:r>
      <w:proofErr w:type="spellStart"/>
      <w:r w:rsidR="00B26CDD">
        <w:t>aff</w:t>
      </w:r>
      <w:proofErr w:type="spellEnd"/>
      <w:r w:rsidR="00B26CDD">
        <w:t xml:space="preserve"> preferable since maybe there’s a chance post U.S-China reduction Russia will feel obligated to reduce their weapons as well. Or simply Russia says no so vote </w:t>
      </w:r>
      <w:proofErr w:type="spellStart"/>
      <w:r w:rsidR="00B26CDD">
        <w:t>aff</w:t>
      </w:r>
      <w:proofErr w:type="spellEnd"/>
      <w:r w:rsidR="00B26CDD">
        <w:t xml:space="preserve">. </w:t>
      </w:r>
    </w:p>
    <w:p w:rsidR="00B26CDD" w:rsidRDefault="00B26CDD" w:rsidP="004D3E67"/>
    <w:p w:rsidR="00B26CDD" w:rsidRDefault="00B26CDD" w:rsidP="004D3E67">
      <w:r>
        <w:t xml:space="preserve">The second counterplan in the file is the icebreaker counterplan. This has the U.S work with Canada and Finland to build icebreakers thus resolving the problem of not having any. This counterplan is really good since </w:t>
      </w:r>
      <w:proofErr w:type="gramStart"/>
      <w:r>
        <w:t>its</w:t>
      </w:r>
      <w:proofErr w:type="gramEnd"/>
      <w:r>
        <w:t xml:space="preserve"> cheaper than building them here and might even be cheaper than borrowing them from China. The timeframe is also rather quick too. The </w:t>
      </w:r>
      <w:proofErr w:type="spellStart"/>
      <w:r>
        <w:t>aff</w:t>
      </w:r>
      <w:proofErr w:type="spellEnd"/>
      <w:r>
        <w:t xml:space="preserve"> answers to the counterplan are okay but they aren’t the best. However, if I were the </w:t>
      </w:r>
      <w:proofErr w:type="spellStart"/>
      <w:r>
        <w:t>aff</w:t>
      </w:r>
      <w:proofErr w:type="spellEnd"/>
      <w:r>
        <w:t xml:space="preserve"> I’d argue international fiat bad. As much as I like this counterplan I don’t believe it’s legitimate. It seems a little unfair if the </w:t>
      </w:r>
      <w:proofErr w:type="spellStart"/>
      <w:r>
        <w:t>neg</w:t>
      </w:r>
      <w:proofErr w:type="spellEnd"/>
      <w:r>
        <w:t xml:space="preserve"> can fiat both Canada and Finland working with the U.S at the same time. If you are </w:t>
      </w:r>
      <w:proofErr w:type="spellStart"/>
      <w:r>
        <w:t>neg</w:t>
      </w:r>
      <w:proofErr w:type="spellEnd"/>
      <w:r>
        <w:t xml:space="preserve"> and plan on reading this I would be prepared for the international fiat debate. </w:t>
      </w:r>
    </w:p>
    <w:p w:rsidR="00B26CDD" w:rsidRDefault="00B26CDD" w:rsidP="004D3E67"/>
    <w:p w:rsidR="00B26CDD" w:rsidRDefault="00B26CDD" w:rsidP="004D3E67">
      <w:r>
        <w:t xml:space="preserve">The third counterplan is space cooperation. It has Russia and China resolve issues on space. As of now, the cards are very general but as the year progresses and the space </w:t>
      </w:r>
      <w:proofErr w:type="spellStart"/>
      <w:r>
        <w:t>affs</w:t>
      </w:r>
      <w:proofErr w:type="spellEnd"/>
      <w:r>
        <w:t xml:space="preserve"> reveal themselves you’ll know what you need more specific evidence on. Essentially the argument is Russia and China work together to resolve space issues whatever they may be. There are cards on both sides saying</w:t>
      </w:r>
      <w:r w:rsidR="00752BB9">
        <w:t xml:space="preserve"> that Russia and China will cooperate now. This CP also has 2 net-benefits for the </w:t>
      </w:r>
      <w:proofErr w:type="spellStart"/>
      <w:r w:rsidR="00752BB9">
        <w:t>neg</w:t>
      </w:r>
      <w:proofErr w:type="spellEnd"/>
      <w:r w:rsidR="00752BB9">
        <w:t xml:space="preserve"> however I wouldn’t plan on going for either. I personally don’t think the cards are very good. If you are </w:t>
      </w:r>
      <w:proofErr w:type="spellStart"/>
      <w:r w:rsidR="00752BB9">
        <w:t>aff</w:t>
      </w:r>
      <w:proofErr w:type="spellEnd"/>
      <w:r w:rsidR="00752BB9">
        <w:t xml:space="preserve"> I would point this out. </w:t>
      </w:r>
    </w:p>
    <w:p w:rsidR="00752BB9" w:rsidRDefault="00752BB9" w:rsidP="004D3E67"/>
    <w:p w:rsidR="00752BB9" w:rsidRDefault="00752BB9" w:rsidP="004D3E67">
      <w:r>
        <w:t xml:space="preserve">The fourth counterplan in this file is the Korea counterplan. The counterplan essentially has Russia help promote North Korean denuclearization and help support a unified Korea. There are cards on both sides that argue that Russia will and will not go through with the counterplan. I think the debate here will come down to whether or not Russia will actually do the plan. Both sides have good and recent cards. </w:t>
      </w:r>
    </w:p>
    <w:p w:rsidR="00BF10E7" w:rsidRDefault="00BF10E7" w:rsidP="004D3E67"/>
    <w:p w:rsidR="00BF10E7" w:rsidRDefault="00BF10E7" w:rsidP="004D3E67">
      <w:r>
        <w:t xml:space="preserve">The last counterplan has Russia and China work together to solve cyber issues. Essentially Russia and China have worked together in the past so they can work together in the future. The main issue with this CP and the best </w:t>
      </w:r>
      <w:proofErr w:type="spellStart"/>
      <w:r>
        <w:t>aff</w:t>
      </w:r>
      <w:proofErr w:type="spellEnd"/>
      <w:r>
        <w:t xml:space="preserve"> answer is that increased Russia-China cyber coop might cause trigger a cyber-war with the United States which wouldn’t be a good thing. The </w:t>
      </w:r>
      <w:proofErr w:type="spellStart"/>
      <w:r>
        <w:t>neg</w:t>
      </w:r>
      <w:proofErr w:type="spellEnd"/>
      <w:r>
        <w:t xml:space="preserve"> should argue that Russia and China haven’t done anything in the past when they’ve worked together on cyber so they won’t in the future. </w:t>
      </w:r>
    </w:p>
    <w:p w:rsidR="00752BB9" w:rsidRDefault="00752BB9" w:rsidP="004D3E67"/>
    <w:p w:rsidR="00752BB9" w:rsidRDefault="00752BB9" w:rsidP="004D3E67">
      <w:r>
        <w:t xml:space="preserve">Strengths and Weaknesses: </w:t>
      </w:r>
    </w:p>
    <w:p w:rsidR="005075F2" w:rsidRDefault="00752BB9" w:rsidP="004D3E67">
      <w:r>
        <w:t xml:space="preserve">I said this above but I think the strongest counterplan in this file is the Icebreaker counterplan. </w:t>
      </w:r>
      <w:r w:rsidR="005075F2">
        <w:t xml:space="preserve">The solvency card is very specific and there isn’t a whole lot arguing against it. I also think the 1nc solvency card on the dialogue card is really good since it mentions China specifically wanting the U.S and Russia to take the lead before they do anything. If you don’t want to read it as a counterplan you could essentially just use it as an alt cause card as well. </w:t>
      </w:r>
    </w:p>
    <w:p w:rsidR="005075F2" w:rsidRDefault="005075F2" w:rsidP="004D3E67"/>
    <w:p w:rsidR="005075F2" w:rsidRDefault="00752BB9" w:rsidP="004D3E67">
      <w:r>
        <w:t xml:space="preserve">I think the weakest would be the space cooperation counterplan </w:t>
      </w:r>
      <w:r w:rsidR="00624883">
        <w:t xml:space="preserve">since it is very generic. </w:t>
      </w:r>
      <w:r w:rsidR="005075F2">
        <w:t xml:space="preserve">You might want to change the 1nc card to one of the block cards since those are arguably better. Also as I stated above the internal net-benefits are not the best. </w:t>
      </w:r>
    </w:p>
    <w:p w:rsidR="006A696B" w:rsidRDefault="006A696B" w:rsidP="004D3E67"/>
    <w:p w:rsidR="006A696B" w:rsidRDefault="006A696B" w:rsidP="004D3E67">
      <w:r>
        <w:t xml:space="preserve">The Russia says no evidence for the dialogue CP is decent but you might want to read a no </w:t>
      </w:r>
      <w:r w:rsidR="00F35C12">
        <w:t xml:space="preserve">U.S-Russia war card as well since both cards talk about Russia building up now which the </w:t>
      </w:r>
      <w:proofErr w:type="spellStart"/>
      <w:r w:rsidR="00F35C12">
        <w:t>neg</w:t>
      </w:r>
      <w:proofErr w:type="spellEnd"/>
      <w:r w:rsidR="00F35C12">
        <w:t xml:space="preserve"> team could use as a brink argument. </w:t>
      </w:r>
    </w:p>
    <w:p w:rsidR="00BF10E7" w:rsidRDefault="00BF10E7" w:rsidP="004D3E67"/>
    <w:p w:rsidR="00BF10E7" w:rsidRDefault="00BF10E7" w:rsidP="004D3E67">
      <w:r>
        <w:t xml:space="preserve">The last counterplan is very </w:t>
      </w:r>
      <w:r w:rsidRPr="00BF10E7">
        <w:t>susceptible</w:t>
      </w:r>
      <w:r>
        <w:t xml:space="preserve"> to being turned by the </w:t>
      </w:r>
      <w:proofErr w:type="spellStart"/>
      <w:r>
        <w:t>aff</w:t>
      </w:r>
      <w:proofErr w:type="spellEnd"/>
      <w:r>
        <w:t xml:space="preserve"> with no real defense to it. The argument is probably true that increased Chinese-Russian cyber coop would cause a cyber-war. </w:t>
      </w:r>
    </w:p>
    <w:p w:rsidR="005075F2" w:rsidRDefault="005075F2" w:rsidP="004D3E67"/>
    <w:p w:rsidR="005075F2" w:rsidRDefault="005075F2" w:rsidP="004D3E67"/>
    <w:p w:rsidR="005075F2" w:rsidRDefault="005075F2" w:rsidP="004D3E67">
      <w:r>
        <w:t>What to update:</w:t>
      </w:r>
    </w:p>
    <w:p w:rsidR="00752BB9" w:rsidRDefault="00624883" w:rsidP="004D3E67">
      <w:r>
        <w:t xml:space="preserve">I think the alt causes to relations cards might be a little dated so if you are </w:t>
      </w:r>
      <w:proofErr w:type="spellStart"/>
      <w:r>
        <w:t>aff</w:t>
      </w:r>
      <w:proofErr w:type="spellEnd"/>
      <w:r>
        <w:t xml:space="preserve"> and you think someone might read this CP against you I’d work on updating those cards. I would also keep a close eye on China-Russian relations since those can have a major impact on whether or not they will work together. </w:t>
      </w:r>
      <w:r w:rsidR="005075F2">
        <w:t xml:space="preserve">In addition keep an eye on Russia and North Korea since recently Russia essentially said they would invade North Korea if they didn’t get in line so I would keep an eye on that. </w:t>
      </w:r>
      <w:r w:rsidR="00BF10E7">
        <w:t xml:space="preserve">Lastly, with the cyber CP if you are </w:t>
      </w:r>
      <w:proofErr w:type="spellStart"/>
      <w:r w:rsidR="00BF10E7">
        <w:t>neg</w:t>
      </w:r>
      <w:proofErr w:type="spellEnd"/>
      <w:r w:rsidR="00BF10E7">
        <w:t xml:space="preserve"> I would focusing on finding reasons why China and Russia working together on cyber would be a good thing and not a bad thing to make it a better option. </w:t>
      </w:r>
    </w:p>
    <w:p w:rsidR="00752BB9" w:rsidRDefault="00752BB9" w:rsidP="004D3E67"/>
    <w:p w:rsidR="005075F2" w:rsidRDefault="005075F2" w:rsidP="004D3E67">
      <w:r>
        <w:t xml:space="preserve">Well I hope all of this was helpful. Good luck and have fun using the file. </w:t>
      </w:r>
    </w:p>
    <w:p w:rsidR="00BF10E7" w:rsidRDefault="00BF10E7" w:rsidP="004D3E67"/>
    <w:p w:rsidR="003B6B0E" w:rsidRDefault="003B6B0E" w:rsidP="004D3E67"/>
    <w:p w:rsidR="004D3E67" w:rsidRDefault="00BF10E7" w:rsidP="004D3E67">
      <w:pPr>
        <w:pStyle w:val="Heading1"/>
      </w:pPr>
      <w:bookmarkStart w:id="0" w:name="_GoBack"/>
      <w:bookmarkEnd w:id="0"/>
      <w:r>
        <w:t>U.S-</w:t>
      </w:r>
      <w:r w:rsidR="004D3E67">
        <w:t xml:space="preserve">Russia Dialogue CP </w:t>
      </w:r>
    </w:p>
    <w:p w:rsidR="004D3E67" w:rsidRDefault="004D3E67" w:rsidP="004D3E67">
      <w:pPr>
        <w:pStyle w:val="Heading2"/>
      </w:pPr>
      <w:proofErr w:type="spellStart"/>
      <w:r>
        <w:t>Neg</w:t>
      </w:r>
      <w:proofErr w:type="spellEnd"/>
    </w:p>
    <w:p w:rsidR="004D3E67" w:rsidRDefault="004D3E67" w:rsidP="004D3E67">
      <w:pPr>
        <w:pStyle w:val="Heading3"/>
      </w:pPr>
      <w:r>
        <w:t>1nc</w:t>
      </w:r>
    </w:p>
    <w:p w:rsidR="004D3E67" w:rsidRDefault="004D3E67" w:rsidP="004D3E67">
      <w:pPr>
        <w:pStyle w:val="Heading4"/>
      </w:pPr>
      <w:r>
        <w:t xml:space="preserve">CP Text: The U.S and Russia should work together to disarm their nuclear arsenals </w:t>
      </w:r>
    </w:p>
    <w:p w:rsidR="004D3E67" w:rsidRDefault="004D3E67" w:rsidP="004D3E67">
      <w:pPr>
        <w:pStyle w:val="Heading4"/>
      </w:pPr>
      <w:r w:rsidRPr="004C632F">
        <w:t xml:space="preserve">The counterplan solves China wants both the U.S and Russia to disarm their nukes not just the U.S means the </w:t>
      </w:r>
      <w:proofErr w:type="spellStart"/>
      <w:r w:rsidRPr="004C632F">
        <w:t>aff</w:t>
      </w:r>
      <w:proofErr w:type="spellEnd"/>
      <w:r w:rsidRPr="004C632F">
        <w:t xml:space="preserve"> doesn’t solve</w:t>
      </w:r>
    </w:p>
    <w:p w:rsidR="004D3E67" w:rsidRPr="004C632F" w:rsidRDefault="004D3E67" w:rsidP="004D3E67">
      <w:r w:rsidRPr="004C632F">
        <w:rPr>
          <w:b/>
          <w:sz w:val="26"/>
          <w:szCs w:val="26"/>
        </w:rPr>
        <w:t>RT 12</w:t>
      </w:r>
      <w:r w:rsidRPr="004C632F">
        <w:t xml:space="preserve"> </w:t>
      </w:r>
      <w:r w:rsidRPr="004C632F">
        <w:rPr>
          <w:sz w:val="16"/>
          <w:szCs w:val="16"/>
        </w:rPr>
        <w:t xml:space="preserve">(RT news, “Nuke rebuke: China urges ‘drastic’ nuclear cuts from Russia and USA,” </w:t>
      </w:r>
      <w:hyperlink r:id="rId6" w:history="1">
        <w:r w:rsidRPr="004C632F">
          <w:rPr>
            <w:rStyle w:val="Hyperlink"/>
            <w:sz w:val="16"/>
            <w:szCs w:val="16"/>
          </w:rPr>
          <w:t>https://www.rt.com/news/china-russia-us-nuclear-360/</w:t>
        </w:r>
      </w:hyperlink>
      <w:r w:rsidRPr="004C632F">
        <w:rPr>
          <w:sz w:val="16"/>
          <w:szCs w:val="16"/>
        </w:rPr>
        <w:t>, May 1</w:t>
      </w:r>
      <w:r w:rsidRPr="004C632F">
        <w:rPr>
          <w:sz w:val="16"/>
          <w:szCs w:val="16"/>
          <w:vertAlign w:val="superscript"/>
        </w:rPr>
        <w:t>st</w:t>
      </w:r>
      <w:r w:rsidRPr="004C632F">
        <w:rPr>
          <w:sz w:val="16"/>
          <w:szCs w:val="16"/>
        </w:rPr>
        <w:t>, 2012)</w:t>
      </w:r>
      <w:r w:rsidRPr="004C632F">
        <w:t xml:space="preserve"> </w:t>
      </w:r>
    </w:p>
    <w:p w:rsidR="004D3E67" w:rsidRPr="004C632F" w:rsidRDefault="004D3E67" w:rsidP="004D3E67">
      <w:pPr>
        <w:pStyle w:val="NormalWeb"/>
        <w:shd w:val="clear" w:color="auto" w:fill="FFFFFF"/>
        <w:spacing w:before="0" w:beforeAutospacing="0" w:after="0" w:afterAutospacing="0"/>
        <w:rPr>
          <w:rFonts w:asciiTheme="minorHAnsi" w:hAnsiTheme="minorHAnsi" w:cs="Segoe UI"/>
          <w:sz w:val="16"/>
          <w:szCs w:val="22"/>
        </w:rPr>
      </w:pPr>
      <w:r w:rsidRPr="006A696B">
        <w:rPr>
          <w:rFonts w:asciiTheme="minorHAnsi" w:hAnsiTheme="minorHAnsi" w:cs="Segoe UI"/>
          <w:sz w:val="22"/>
          <w:szCs w:val="22"/>
          <w:highlight w:val="yellow"/>
          <w:u w:val="single"/>
        </w:rPr>
        <w:t>China is</w:t>
      </w:r>
      <w:r w:rsidRPr="004C632F">
        <w:rPr>
          <w:rFonts w:asciiTheme="minorHAnsi" w:hAnsiTheme="minorHAnsi" w:cs="Segoe UI"/>
          <w:sz w:val="22"/>
          <w:szCs w:val="22"/>
          <w:u w:val="single"/>
        </w:rPr>
        <w:t xml:space="preserve"> </w:t>
      </w:r>
      <w:r w:rsidRPr="004C632F">
        <w:rPr>
          <w:rFonts w:asciiTheme="minorHAnsi" w:hAnsiTheme="minorHAnsi" w:cs="Segoe UI"/>
          <w:sz w:val="16"/>
          <w:szCs w:val="22"/>
        </w:rPr>
        <w:t>actively pushing the nuclear disarmament process forward</w:t>
      </w:r>
      <w:r w:rsidRPr="004C632F">
        <w:rPr>
          <w:rFonts w:asciiTheme="minorHAnsi" w:hAnsiTheme="minorHAnsi" w:cs="Segoe UI"/>
          <w:sz w:val="22"/>
          <w:szCs w:val="22"/>
          <w:u w:val="single"/>
        </w:rPr>
        <w:t xml:space="preserve">, </w:t>
      </w:r>
      <w:r w:rsidRPr="006A696B">
        <w:rPr>
          <w:rFonts w:asciiTheme="minorHAnsi" w:hAnsiTheme="minorHAnsi" w:cs="Segoe UI"/>
          <w:sz w:val="22"/>
          <w:szCs w:val="22"/>
          <w:highlight w:val="yellow"/>
          <w:u w:val="single"/>
        </w:rPr>
        <w:t>calling for the US and Russia</w:t>
      </w:r>
      <w:r w:rsidRPr="004C632F">
        <w:rPr>
          <w:rFonts w:asciiTheme="minorHAnsi" w:hAnsiTheme="minorHAnsi" w:cs="Segoe UI"/>
          <w:sz w:val="22"/>
          <w:szCs w:val="22"/>
          <w:u w:val="single"/>
        </w:rPr>
        <w:t xml:space="preserve">, between them possessing the majority of the world's nuclear warheads, </w:t>
      </w:r>
      <w:r w:rsidRPr="006A696B">
        <w:rPr>
          <w:rFonts w:asciiTheme="minorHAnsi" w:hAnsiTheme="minorHAnsi" w:cs="Segoe UI"/>
          <w:sz w:val="22"/>
          <w:szCs w:val="22"/>
          <w:highlight w:val="yellow"/>
          <w:u w:val="single"/>
        </w:rPr>
        <w:t>to “make drastic reductions in their nuclear arsenals</w:t>
      </w:r>
      <w:r w:rsidRPr="004C632F">
        <w:rPr>
          <w:rFonts w:asciiTheme="minorHAnsi" w:hAnsiTheme="minorHAnsi" w:cs="Segoe UI"/>
          <w:sz w:val="16"/>
          <w:szCs w:val="22"/>
        </w:rPr>
        <w:t xml:space="preserve">.” Even though Russia and the US have already taken concrete steps towards reduction of their nuclear capability, </w:t>
      </w:r>
      <w:r w:rsidRPr="004C632F">
        <w:rPr>
          <w:rFonts w:asciiTheme="minorHAnsi" w:hAnsiTheme="minorHAnsi" w:cs="Segoe UI"/>
          <w:sz w:val="22"/>
          <w:szCs w:val="22"/>
          <w:u w:val="single"/>
        </w:rPr>
        <w:t>Beijing stressed they still hold the most nuclear arms.</w:t>
      </w:r>
      <w:r w:rsidRPr="004C632F">
        <w:rPr>
          <w:rStyle w:val="apple-converted-space"/>
          <w:rFonts w:asciiTheme="minorHAnsi" w:eastAsiaTheme="majorEastAsia" w:hAnsiTheme="minorHAnsi" w:cs="Segoe UI"/>
          <w:sz w:val="22"/>
          <w:szCs w:val="22"/>
          <w:u w:val="single"/>
        </w:rPr>
        <w:t xml:space="preserve"> </w:t>
      </w:r>
      <w:r w:rsidRPr="004C632F">
        <w:rPr>
          <w:rFonts w:asciiTheme="minorHAnsi" w:hAnsiTheme="minorHAnsi" w:cs="Segoe UI"/>
          <w:sz w:val="16"/>
          <w:szCs w:val="22"/>
        </w:rPr>
        <w:t>The recent US-Russian arms</w:t>
      </w:r>
      <w:r w:rsidRPr="004C632F">
        <w:rPr>
          <w:rStyle w:val="apple-converted-space"/>
          <w:rFonts w:asciiTheme="minorHAnsi" w:eastAsiaTheme="majorEastAsia" w:hAnsiTheme="minorHAnsi" w:cs="Segoe UI"/>
          <w:sz w:val="16"/>
          <w:szCs w:val="22"/>
        </w:rPr>
        <w:t xml:space="preserve"> </w:t>
      </w:r>
      <w:hyperlink r:id="rId7" w:history="1">
        <w:r w:rsidRPr="004C632F">
          <w:rPr>
            <w:rStyle w:val="Hyperlink"/>
            <w:rFonts w:asciiTheme="minorHAnsi" w:eastAsiaTheme="majorEastAsia" w:hAnsiTheme="minorHAnsi" w:cs="Segoe UI"/>
            <w:sz w:val="16"/>
            <w:szCs w:val="22"/>
          </w:rPr>
          <w:t>reduction treaty, which came into force in February 2011</w:t>
        </w:r>
      </w:hyperlink>
      <w:r w:rsidRPr="004C632F">
        <w:rPr>
          <w:rFonts w:asciiTheme="minorHAnsi" w:hAnsiTheme="minorHAnsi" w:cs="Segoe UI"/>
          <w:sz w:val="16"/>
          <w:szCs w:val="22"/>
        </w:rPr>
        <w:t>, requires both states to cut the number of long-range, strategic nuclear weapons to no more than 1,550 on each side within seven years.</w:t>
      </w:r>
      <w:r w:rsidRPr="004C632F">
        <w:rPr>
          <w:rStyle w:val="apple-converted-space"/>
          <w:rFonts w:asciiTheme="minorHAnsi" w:eastAsiaTheme="majorEastAsia" w:hAnsiTheme="minorHAnsi" w:cs="Segoe UI"/>
          <w:sz w:val="16"/>
          <w:szCs w:val="22"/>
        </w:rPr>
        <w:t xml:space="preserve"> </w:t>
      </w:r>
      <w:r w:rsidRPr="004C632F">
        <w:rPr>
          <w:rStyle w:val="Emphasis"/>
          <w:rFonts w:asciiTheme="minorHAnsi" w:hAnsiTheme="minorHAnsi" w:cs="Segoe UI"/>
          <w:sz w:val="16"/>
          <w:szCs w:val="22"/>
          <w:u w:val="none"/>
        </w:rPr>
        <w:t>"</w:t>
      </w:r>
      <w:r w:rsidRPr="006A696B">
        <w:rPr>
          <w:rStyle w:val="Emphasis"/>
          <w:rFonts w:asciiTheme="minorHAnsi" w:hAnsiTheme="minorHAnsi" w:cs="Segoe UI"/>
          <w:b w:val="0"/>
          <w:szCs w:val="22"/>
          <w:highlight w:val="yellow"/>
        </w:rPr>
        <w:t>As countries with [the] largest nuclear arsenals, the US and Russia should continue to make drastic reductions in their nuclear arsenals</w:t>
      </w:r>
      <w:r w:rsidRPr="004C632F">
        <w:rPr>
          <w:rStyle w:val="Emphasis"/>
          <w:rFonts w:asciiTheme="minorHAnsi" w:hAnsiTheme="minorHAnsi" w:cs="Segoe UI"/>
          <w:b w:val="0"/>
          <w:szCs w:val="22"/>
        </w:rPr>
        <w:t xml:space="preserve"> in a verifiable and irreversible manner</w:t>
      </w:r>
      <w:r w:rsidRPr="004C632F">
        <w:rPr>
          <w:rStyle w:val="Emphasis"/>
          <w:rFonts w:asciiTheme="minorHAnsi" w:hAnsiTheme="minorHAnsi" w:cs="Segoe UI"/>
          <w:szCs w:val="22"/>
        </w:rPr>
        <w:t>,"</w:t>
      </w:r>
      <w:r w:rsidRPr="004C632F">
        <w:rPr>
          <w:rStyle w:val="apple-converted-space"/>
          <w:rFonts w:asciiTheme="minorHAnsi" w:eastAsiaTheme="majorEastAsia" w:hAnsiTheme="minorHAnsi" w:cs="Segoe UI"/>
          <w:i/>
          <w:iCs/>
          <w:sz w:val="16"/>
          <w:szCs w:val="22"/>
        </w:rPr>
        <w:t xml:space="preserve"> </w:t>
      </w:r>
      <w:r w:rsidRPr="004C632F">
        <w:rPr>
          <w:rFonts w:asciiTheme="minorHAnsi" w:hAnsiTheme="minorHAnsi" w:cs="Segoe UI"/>
          <w:sz w:val="16"/>
          <w:szCs w:val="22"/>
        </w:rPr>
        <w:t xml:space="preserve">top Chinese official Cheng </w:t>
      </w:r>
      <w:proofErr w:type="spellStart"/>
      <w:r w:rsidRPr="004C632F">
        <w:rPr>
          <w:rFonts w:asciiTheme="minorHAnsi" w:hAnsiTheme="minorHAnsi" w:cs="Segoe UI"/>
          <w:sz w:val="16"/>
          <w:szCs w:val="22"/>
        </w:rPr>
        <w:t>Jingye</w:t>
      </w:r>
      <w:proofErr w:type="spellEnd"/>
      <w:r w:rsidRPr="004C632F">
        <w:rPr>
          <w:rFonts w:asciiTheme="minorHAnsi" w:hAnsiTheme="minorHAnsi" w:cs="Segoe UI"/>
          <w:sz w:val="16"/>
          <w:szCs w:val="22"/>
        </w:rPr>
        <w:t xml:space="preserve"> said at a meeting in Vienna on Monday.</w:t>
      </w:r>
      <w:r w:rsidRPr="004C632F">
        <w:rPr>
          <w:rStyle w:val="apple-converted-space"/>
          <w:rFonts w:asciiTheme="minorHAnsi" w:eastAsiaTheme="majorEastAsia" w:hAnsiTheme="minorHAnsi" w:cs="Segoe UI"/>
          <w:sz w:val="16"/>
          <w:szCs w:val="22"/>
        </w:rPr>
        <w:t xml:space="preserve"> </w:t>
      </w:r>
      <w:r w:rsidRPr="004C632F">
        <w:rPr>
          <w:rFonts w:asciiTheme="minorHAnsi" w:hAnsiTheme="minorHAnsi" w:cs="Segoe UI"/>
          <w:sz w:val="16"/>
          <w:szCs w:val="22"/>
        </w:rPr>
        <w:t>He also called for all nuclear-armed countries tied by the Non-Proliferation Treaty to</w:t>
      </w:r>
      <w:r w:rsidRPr="004C632F">
        <w:rPr>
          <w:rStyle w:val="apple-converted-space"/>
          <w:rFonts w:asciiTheme="minorHAnsi" w:eastAsiaTheme="majorEastAsia" w:hAnsiTheme="minorHAnsi" w:cs="Segoe UI"/>
          <w:i/>
          <w:iCs/>
          <w:sz w:val="16"/>
          <w:szCs w:val="22"/>
        </w:rPr>
        <w:t xml:space="preserve"> </w:t>
      </w:r>
      <w:r w:rsidRPr="004C632F">
        <w:rPr>
          <w:rStyle w:val="Emphasis"/>
          <w:rFonts w:asciiTheme="minorHAnsi" w:hAnsiTheme="minorHAnsi" w:cs="Segoe UI"/>
          <w:sz w:val="16"/>
          <w:szCs w:val="22"/>
          <w:u w:val="none"/>
        </w:rPr>
        <w:t>“</w:t>
      </w:r>
      <w:r w:rsidRPr="004C632F">
        <w:rPr>
          <w:rStyle w:val="Emphasis"/>
          <w:rFonts w:asciiTheme="minorHAnsi" w:hAnsiTheme="minorHAnsi" w:cs="Segoe UI"/>
          <w:b w:val="0"/>
          <w:sz w:val="16"/>
          <w:szCs w:val="22"/>
          <w:u w:val="none"/>
        </w:rPr>
        <w:t>publicly undertake not to seek permanent possession of nuclear weapons.”</w:t>
      </w:r>
      <w:r w:rsidRPr="004C632F">
        <w:rPr>
          <w:rFonts w:asciiTheme="minorHAnsi" w:hAnsiTheme="minorHAnsi" w:cs="Segoe UI"/>
          <w:sz w:val="16"/>
          <w:szCs w:val="22"/>
        </w:rPr>
        <w:t xml:space="preserve"> He said China, Britain and France, the other three recognized nuclear-armed states, should join the</w:t>
      </w:r>
      <w:r w:rsidRPr="004C632F">
        <w:rPr>
          <w:rStyle w:val="apple-converted-space"/>
          <w:rFonts w:asciiTheme="minorHAnsi" w:eastAsiaTheme="majorEastAsia" w:hAnsiTheme="minorHAnsi" w:cs="Segoe UI"/>
          <w:sz w:val="16"/>
          <w:szCs w:val="22"/>
        </w:rPr>
        <w:t xml:space="preserve"> </w:t>
      </w:r>
      <w:r w:rsidRPr="004C632F">
        <w:rPr>
          <w:rStyle w:val="Emphasis"/>
          <w:rFonts w:asciiTheme="minorHAnsi" w:hAnsiTheme="minorHAnsi" w:cs="Segoe UI"/>
          <w:b w:val="0"/>
          <w:sz w:val="16"/>
          <w:szCs w:val="22"/>
          <w:u w:val="none"/>
        </w:rPr>
        <w:t>“multilateral negotiations on nuclear disarmament.”</w:t>
      </w:r>
      <w:r w:rsidRPr="004C632F">
        <w:rPr>
          <w:rFonts w:asciiTheme="minorHAnsi" w:hAnsiTheme="minorHAnsi" w:cs="Segoe UI"/>
          <w:sz w:val="16"/>
          <w:szCs w:val="22"/>
        </w:rPr>
        <w:t xml:space="preserve"> China is firmly committed to a nuclear strategy of self-defense, and therefore wants to keep nuclear capabilities at the minimum level required for national security. </w:t>
      </w:r>
      <w:r w:rsidRPr="004C632F">
        <w:rPr>
          <w:rFonts w:asciiTheme="minorHAnsi" w:hAnsiTheme="minorHAnsi" w:cs="Segoe UI"/>
          <w:sz w:val="22"/>
          <w:szCs w:val="22"/>
          <w:u w:val="single"/>
        </w:rPr>
        <w:t>Beijing also says that Washington should not disrupt the global strategic balance by developing missile defense systems</w:t>
      </w:r>
      <w:r w:rsidRPr="004C632F">
        <w:rPr>
          <w:rFonts w:asciiTheme="minorHAnsi" w:hAnsiTheme="minorHAnsi" w:cs="Segoe UI"/>
          <w:sz w:val="16"/>
          <w:szCs w:val="22"/>
        </w:rPr>
        <w:t>. This was a possible reference to</w:t>
      </w:r>
      <w:r w:rsidRPr="004C632F">
        <w:rPr>
          <w:rStyle w:val="apple-converted-space"/>
          <w:rFonts w:asciiTheme="minorHAnsi" w:eastAsiaTheme="majorEastAsia" w:hAnsiTheme="minorHAnsi" w:cs="Segoe UI"/>
          <w:sz w:val="16"/>
          <w:szCs w:val="22"/>
        </w:rPr>
        <w:t xml:space="preserve"> </w:t>
      </w:r>
      <w:hyperlink r:id="rId8" w:history="1">
        <w:r w:rsidRPr="004C632F">
          <w:rPr>
            <w:rStyle w:val="Hyperlink"/>
            <w:rFonts w:asciiTheme="minorHAnsi" w:eastAsiaTheme="majorEastAsia" w:hAnsiTheme="minorHAnsi" w:cs="Segoe UI"/>
            <w:sz w:val="16"/>
            <w:szCs w:val="22"/>
          </w:rPr>
          <w:t>Pentagon’s recent revelations</w:t>
        </w:r>
      </w:hyperlink>
      <w:r w:rsidRPr="004C632F">
        <w:rPr>
          <w:rStyle w:val="apple-converted-space"/>
          <w:rFonts w:asciiTheme="minorHAnsi" w:eastAsiaTheme="majorEastAsia" w:hAnsiTheme="minorHAnsi" w:cs="Segoe UI"/>
          <w:sz w:val="16"/>
          <w:szCs w:val="22"/>
        </w:rPr>
        <w:t xml:space="preserve"> </w:t>
      </w:r>
      <w:r w:rsidRPr="004C632F">
        <w:rPr>
          <w:rFonts w:asciiTheme="minorHAnsi" w:hAnsiTheme="minorHAnsi" w:cs="Segoe UI"/>
          <w:sz w:val="16"/>
          <w:szCs w:val="22"/>
        </w:rPr>
        <w:t xml:space="preserve">of its plans to deploy elements of its global missile defense shield in Asia and the Middle East. A similar antimissile system in Europe is one of stumbling blocks in Russia-US relations. Moscow wants guarantees that European missile shield and nuclear power will not be used against it. The Asian AMD is likely to trouble China for the very same reasons. </w:t>
      </w:r>
      <w:r w:rsidRPr="006A696B">
        <w:rPr>
          <w:rFonts w:asciiTheme="minorHAnsi" w:hAnsiTheme="minorHAnsi" w:cs="Segoe UI"/>
          <w:sz w:val="22"/>
          <w:szCs w:val="22"/>
          <w:highlight w:val="yellow"/>
          <w:u w:val="single"/>
        </w:rPr>
        <w:t>The ideal scenario, as China sees it, would be a complete nuclear disarmament</w:t>
      </w:r>
      <w:r w:rsidRPr="004C632F">
        <w:rPr>
          <w:rFonts w:asciiTheme="minorHAnsi" w:hAnsiTheme="minorHAnsi" w:cs="Segoe UI"/>
          <w:sz w:val="16"/>
          <w:szCs w:val="22"/>
        </w:rPr>
        <w:t>, but “this is a rather distant scenario</w:t>
      </w:r>
      <w:r w:rsidRPr="006A696B">
        <w:rPr>
          <w:rFonts w:asciiTheme="minorHAnsi" w:hAnsiTheme="minorHAnsi" w:cs="Segoe UI"/>
          <w:sz w:val="16"/>
          <w:szCs w:val="16"/>
        </w:rPr>
        <w:t>,” Professor Joseph Cheng told RT.</w:t>
      </w:r>
      <w:r w:rsidRPr="006A696B">
        <w:rPr>
          <w:rFonts w:asciiTheme="minorHAnsi" w:hAnsiTheme="minorHAnsi" w:cs="Segoe UI"/>
          <w:sz w:val="22"/>
          <w:szCs w:val="22"/>
        </w:rPr>
        <w:t xml:space="preserve"> </w:t>
      </w:r>
      <w:r w:rsidRPr="006A696B">
        <w:rPr>
          <w:rFonts w:asciiTheme="minorHAnsi" w:hAnsiTheme="minorHAnsi" w:cs="Segoe UI"/>
          <w:sz w:val="16"/>
          <w:szCs w:val="16"/>
        </w:rPr>
        <w:t>He believes that</w:t>
      </w:r>
      <w:r w:rsidRPr="004C632F">
        <w:rPr>
          <w:rFonts w:asciiTheme="minorHAnsi" w:hAnsiTheme="minorHAnsi" w:cs="Segoe UI"/>
          <w:sz w:val="16"/>
          <w:szCs w:val="22"/>
        </w:rPr>
        <w:t xml:space="preserve"> </w:t>
      </w:r>
      <w:r w:rsidRPr="004C632F">
        <w:rPr>
          <w:rFonts w:asciiTheme="minorHAnsi" w:hAnsiTheme="minorHAnsi" w:cs="Segoe UI"/>
          <w:sz w:val="22"/>
          <w:szCs w:val="22"/>
          <w:u w:val="single"/>
        </w:rPr>
        <w:t>in case Russia and the US meet the call from China, his country will also take the same measure.</w:t>
      </w:r>
      <w:r w:rsidRPr="004C632F">
        <w:rPr>
          <w:rStyle w:val="apple-converted-space"/>
          <w:rFonts w:asciiTheme="minorHAnsi" w:eastAsiaTheme="majorEastAsia" w:hAnsiTheme="minorHAnsi" w:cs="Segoe UI"/>
          <w:sz w:val="22"/>
          <w:szCs w:val="22"/>
          <w:u w:val="single"/>
        </w:rPr>
        <w:t xml:space="preserve"> </w:t>
      </w:r>
      <w:r w:rsidRPr="006A696B">
        <w:rPr>
          <w:rStyle w:val="Strong"/>
          <w:rFonts w:asciiTheme="minorHAnsi" w:eastAsiaTheme="majorEastAsia" w:hAnsiTheme="minorHAnsi" w:cs="Segoe UI"/>
          <w:b w:val="0"/>
          <w:sz w:val="16"/>
          <w:szCs w:val="22"/>
        </w:rPr>
        <w:t>RT</w:t>
      </w:r>
      <w:r w:rsidRPr="004C632F">
        <w:rPr>
          <w:rStyle w:val="Strong"/>
          <w:rFonts w:asciiTheme="minorHAnsi" w:eastAsiaTheme="majorEastAsia" w:hAnsiTheme="minorHAnsi" w:cs="Segoe UI"/>
          <w:sz w:val="16"/>
          <w:szCs w:val="22"/>
        </w:rPr>
        <w:t>:</w:t>
      </w:r>
      <w:r w:rsidRPr="004C632F">
        <w:rPr>
          <w:rStyle w:val="apple-converted-space"/>
          <w:rFonts w:asciiTheme="minorHAnsi" w:eastAsiaTheme="majorEastAsia" w:hAnsiTheme="minorHAnsi" w:cs="Segoe UI"/>
          <w:b/>
          <w:i/>
          <w:iCs/>
          <w:sz w:val="16"/>
          <w:szCs w:val="22"/>
        </w:rPr>
        <w:t xml:space="preserve"> </w:t>
      </w:r>
      <w:r w:rsidRPr="004C632F">
        <w:rPr>
          <w:rStyle w:val="Emphasis"/>
          <w:rFonts w:asciiTheme="minorHAnsi" w:hAnsiTheme="minorHAnsi" w:cs="Segoe UI"/>
          <w:b w:val="0"/>
          <w:sz w:val="16"/>
          <w:szCs w:val="22"/>
          <w:u w:val="none"/>
        </w:rPr>
        <w:t>Beijing says other nuclear states should consider disarmament. But China itself has nearly 200 nuclear-capable ballistic missiles, according to some estimates. Will it be prepared to disarm too?</w:t>
      </w:r>
      <w:r w:rsidRPr="004C632F">
        <w:rPr>
          <w:rFonts w:asciiTheme="minorHAnsi" w:hAnsiTheme="minorHAnsi" w:cs="Segoe UI"/>
          <w:b/>
          <w:sz w:val="16"/>
          <w:szCs w:val="22"/>
        </w:rPr>
        <w:t xml:space="preserve"> </w:t>
      </w:r>
      <w:r w:rsidRPr="006A696B">
        <w:rPr>
          <w:rStyle w:val="Strong"/>
          <w:rFonts w:asciiTheme="minorHAnsi" w:eastAsiaTheme="majorEastAsia" w:hAnsiTheme="minorHAnsi" w:cs="Segoe UI"/>
          <w:b w:val="0"/>
          <w:sz w:val="16"/>
          <w:szCs w:val="22"/>
        </w:rPr>
        <w:t>Joseph Cheng:</w:t>
      </w:r>
      <w:r w:rsidRPr="004C632F">
        <w:rPr>
          <w:rStyle w:val="apple-converted-space"/>
          <w:rFonts w:asciiTheme="minorHAnsi" w:eastAsiaTheme="majorEastAsia" w:hAnsiTheme="minorHAnsi" w:cs="Segoe UI"/>
          <w:sz w:val="16"/>
          <w:szCs w:val="22"/>
        </w:rPr>
        <w:t xml:space="preserve"> </w:t>
      </w:r>
      <w:r w:rsidRPr="004C632F">
        <w:rPr>
          <w:rFonts w:asciiTheme="minorHAnsi" w:hAnsiTheme="minorHAnsi" w:cs="Segoe UI"/>
          <w:sz w:val="16"/>
          <w:szCs w:val="22"/>
        </w:rPr>
        <w:t xml:space="preserve">At least at this moment, </w:t>
      </w:r>
      <w:r w:rsidRPr="006A696B">
        <w:rPr>
          <w:rFonts w:asciiTheme="minorHAnsi" w:hAnsiTheme="minorHAnsi" w:cs="Segoe UI"/>
          <w:sz w:val="22"/>
          <w:szCs w:val="22"/>
          <w:highlight w:val="yellow"/>
          <w:u w:val="single"/>
        </w:rPr>
        <w:t>China’s firm position has been that if or when the United States and Russia are prepared to drastically reduce their nuclear arsenals</w:t>
      </w:r>
      <w:r w:rsidRPr="004C632F">
        <w:rPr>
          <w:rFonts w:asciiTheme="minorHAnsi" w:hAnsiTheme="minorHAnsi" w:cs="Segoe UI"/>
          <w:sz w:val="16"/>
          <w:szCs w:val="22"/>
        </w:rPr>
        <w:t xml:space="preserve"> to the level of China, UK and France and so on, then </w:t>
      </w:r>
      <w:r w:rsidRPr="006A696B">
        <w:rPr>
          <w:rFonts w:asciiTheme="minorHAnsi" w:hAnsiTheme="minorHAnsi" w:cs="Segoe UI"/>
          <w:sz w:val="22"/>
          <w:szCs w:val="22"/>
          <w:highlight w:val="yellow"/>
          <w:u w:val="single"/>
        </w:rPr>
        <w:t>China will be quite happy to join the club and to be involved in the general nuclear arms control and disarmament process</w:t>
      </w:r>
      <w:r w:rsidRPr="004C632F">
        <w:rPr>
          <w:rFonts w:asciiTheme="minorHAnsi" w:hAnsiTheme="minorHAnsi" w:cs="Segoe UI"/>
          <w:sz w:val="22"/>
          <w:szCs w:val="22"/>
          <w:u w:val="single"/>
        </w:rPr>
        <w:t>, eventually to arrive to the ideal scenario of complete nuclear disarmament</w:t>
      </w:r>
      <w:r w:rsidRPr="004C632F">
        <w:rPr>
          <w:rFonts w:asciiTheme="minorHAnsi" w:hAnsiTheme="minorHAnsi" w:cs="Segoe UI"/>
          <w:sz w:val="16"/>
          <w:szCs w:val="22"/>
        </w:rPr>
        <w:t xml:space="preserve">. But certainly this is a rather distant scenario and China is enjoying its position on more high grounds at least at this stage. </w:t>
      </w:r>
      <w:r w:rsidRPr="006A696B">
        <w:rPr>
          <w:rStyle w:val="Strong"/>
          <w:rFonts w:asciiTheme="minorHAnsi" w:eastAsiaTheme="majorEastAsia" w:hAnsiTheme="minorHAnsi" w:cs="Segoe UI"/>
          <w:b w:val="0"/>
          <w:sz w:val="16"/>
          <w:szCs w:val="22"/>
        </w:rPr>
        <w:t>RT:</w:t>
      </w:r>
      <w:r w:rsidRPr="004C632F">
        <w:rPr>
          <w:rStyle w:val="apple-converted-space"/>
          <w:rFonts w:asciiTheme="minorHAnsi" w:eastAsiaTheme="majorEastAsia" w:hAnsiTheme="minorHAnsi" w:cs="Segoe UI"/>
          <w:b/>
          <w:i/>
          <w:iCs/>
          <w:sz w:val="16"/>
          <w:szCs w:val="22"/>
        </w:rPr>
        <w:t xml:space="preserve"> </w:t>
      </w:r>
      <w:r w:rsidRPr="004C632F">
        <w:rPr>
          <w:rStyle w:val="Emphasis"/>
          <w:rFonts w:asciiTheme="minorHAnsi" w:hAnsiTheme="minorHAnsi" w:cs="Segoe UI"/>
          <w:b w:val="0"/>
          <w:sz w:val="16"/>
          <w:szCs w:val="22"/>
          <w:u w:val="none"/>
        </w:rPr>
        <w:t>Why is China concerned about America's and Russia's nuclear arsenals?</w:t>
      </w:r>
      <w:r w:rsidRPr="004C632F">
        <w:rPr>
          <w:rFonts w:asciiTheme="minorHAnsi" w:hAnsiTheme="minorHAnsi" w:cs="Segoe UI"/>
          <w:b/>
          <w:sz w:val="16"/>
          <w:szCs w:val="22"/>
        </w:rPr>
        <w:t xml:space="preserve"> </w:t>
      </w:r>
      <w:r w:rsidRPr="006A696B">
        <w:rPr>
          <w:rStyle w:val="Strong"/>
          <w:rFonts w:asciiTheme="minorHAnsi" w:eastAsiaTheme="majorEastAsia" w:hAnsiTheme="minorHAnsi" w:cs="Segoe UI"/>
          <w:b w:val="0"/>
          <w:sz w:val="16"/>
          <w:szCs w:val="22"/>
        </w:rPr>
        <w:t>JC</w:t>
      </w:r>
      <w:r w:rsidRPr="004C632F">
        <w:rPr>
          <w:rStyle w:val="Strong"/>
          <w:rFonts w:asciiTheme="minorHAnsi" w:eastAsiaTheme="majorEastAsia" w:hAnsiTheme="minorHAnsi" w:cs="Segoe UI"/>
          <w:sz w:val="16"/>
          <w:szCs w:val="22"/>
        </w:rPr>
        <w:t>:</w:t>
      </w:r>
      <w:r w:rsidRPr="004C632F">
        <w:rPr>
          <w:rStyle w:val="apple-converted-space"/>
          <w:rFonts w:asciiTheme="minorHAnsi" w:eastAsiaTheme="majorEastAsia" w:hAnsiTheme="minorHAnsi" w:cs="Segoe UI"/>
          <w:b/>
          <w:bCs/>
          <w:sz w:val="16"/>
          <w:szCs w:val="22"/>
        </w:rPr>
        <w:t xml:space="preserve"> </w:t>
      </w:r>
      <w:r w:rsidRPr="006A696B">
        <w:rPr>
          <w:rFonts w:asciiTheme="minorHAnsi" w:hAnsiTheme="minorHAnsi" w:cs="Segoe UI"/>
          <w:sz w:val="22"/>
          <w:szCs w:val="22"/>
          <w:highlight w:val="yellow"/>
          <w:u w:val="single"/>
        </w:rPr>
        <w:t>China</w:t>
      </w:r>
      <w:r w:rsidRPr="004C632F">
        <w:rPr>
          <w:rFonts w:asciiTheme="minorHAnsi" w:hAnsiTheme="minorHAnsi" w:cs="Segoe UI"/>
          <w:sz w:val="16"/>
          <w:szCs w:val="22"/>
        </w:rPr>
        <w:t xml:space="preserve"> is probably the Eastern third in terms of nuclear arsenal in comparison to the United States and Russia. It </w:t>
      </w:r>
      <w:r w:rsidRPr="006A696B">
        <w:rPr>
          <w:rFonts w:asciiTheme="minorHAnsi" w:hAnsiTheme="minorHAnsi" w:cs="Segoe UI"/>
          <w:sz w:val="22"/>
          <w:szCs w:val="22"/>
          <w:highlight w:val="yellow"/>
          <w:u w:val="single"/>
        </w:rPr>
        <w:t>believes if the United States and Russia continue to develop their nuclear arsenals, China will be under pressure to follow suit first by devoting more resources to build its MIRVs</w:t>
      </w:r>
      <w:r w:rsidRPr="004C632F">
        <w:rPr>
          <w:rFonts w:asciiTheme="minorHAnsi" w:hAnsiTheme="minorHAnsi" w:cs="Segoe UI"/>
          <w:sz w:val="16"/>
          <w:szCs w:val="22"/>
        </w:rPr>
        <w:t xml:space="preserve"> – multiple warheads in the continental ballistic missiles – </w:t>
      </w:r>
      <w:r w:rsidRPr="004C632F">
        <w:rPr>
          <w:rFonts w:asciiTheme="minorHAnsi" w:hAnsiTheme="minorHAnsi" w:cs="Segoe UI"/>
          <w:sz w:val="22"/>
          <w:szCs w:val="22"/>
          <w:u w:val="single"/>
        </w:rPr>
        <w:t>as well as to gradually develop a kind of anti-missile defense system</w:t>
      </w:r>
      <w:r w:rsidRPr="004C632F">
        <w:rPr>
          <w:rFonts w:asciiTheme="minorHAnsi" w:hAnsiTheme="minorHAnsi" w:cs="Segoe UI"/>
          <w:sz w:val="16"/>
          <w:szCs w:val="22"/>
        </w:rPr>
        <w:t>. This will be costly. China is aware of the lessons of the Soviet Union in 1980s when it was forced to compete with the United States in terms of military development. China certainly would like to devote more resources to economic development so as to be able to catch up with the United States in the intermediate term future.</w:t>
      </w:r>
    </w:p>
    <w:p w:rsidR="004D3E67" w:rsidRDefault="004D3E67" w:rsidP="004D3E67">
      <w:pPr>
        <w:pStyle w:val="Heading3"/>
      </w:pPr>
      <w:r>
        <w:t xml:space="preserve">U.S-Russia key </w:t>
      </w:r>
    </w:p>
    <w:p w:rsidR="004D3E67" w:rsidRDefault="004D3E67" w:rsidP="004D3E67">
      <w:pPr>
        <w:pStyle w:val="Heading4"/>
      </w:pPr>
      <w:r>
        <w:t xml:space="preserve">U.S and Russia are key they are making strides now </w:t>
      </w:r>
    </w:p>
    <w:p w:rsidR="004D3E67" w:rsidRPr="004C632F" w:rsidRDefault="004D3E67" w:rsidP="004D3E67">
      <w:pPr>
        <w:rPr>
          <w:sz w:val="16"/>
          <w:szCs w:val="16"/>
        </w:rPr>
      </w:pPr>
      <w:proofErr w:type="spellStart"/>
      <w:r w:rsidRPr="004C632F">
        <w:rPr>
          <w:b/>
          <w:sz w:val="26"/>
          <w:szCs w:val="26"/>
        </w:rPr>
        <w:t>Zenko</w:t>
      </w:r>
      <w:proofErr w:type="spellEnd"/>
      <w:r w:rsidRPr="004C632F">
        <w:rPr>
          <w:b/>
          <w:sz w:val="26"/>
          <w:szCs w:val="26"/>
        </w:rPr>
        <w:t xml:space="preserve"> 10</w:t>
      </w:r>
      <w:r>
        <w:t xml:space="preserve"> </w:t>
      </w:r>
      <w:r w:rsidRPr="004C632F">
        <w:rPr>
          <w:sz w:val="16"/>
          <w:szCs w:val="16"/>
        </w:rPr>
        <w:t xml:space="preserve">(Micah </w:t>
      </w:r>
      <w:proofErr w:type="spellStart"/>
      <w:r w:rsidRPr="004C632F">
        <w:rPr>
          <w:sz w:val="16"/>
          <w:szCs w:val="16"/>
        </w:rPr>
        <w:t>Zenko</w:t>
      </w:r>
      <w:proofErr w:type="spellEnd"/>
      <w:r w:rsidRPr="004C632F">
        <w:rPr>
          <w:sz w:val="16"/>
          <w:szCs w:val="16"/>
        </w:rPr>
        <w:t xml:space="preserve">, Senior fellow at the council of foreign relations, “Toward Deeper Reduction in U.S. and Russian Nuclear Weapons,” </w:t>
      </w:r>
      <w:hyperlink r:id="rId9" w:history="1">
        <w:r w:rsidRPr="004C632F">
          <w:rPr>
            <w:rStyle w:val="Hyperlink"/>
            <w:sz w:val="16"/>
            <w:szCs w:val="16"/>
          </w:rPr>
          <w:t>http://www.cfr.org/united-states/toward-deeper-reductions-us-russian-nuclear-weapons/p23212</w:t>
        </w:r>
      </w:hyperlink>
      <w:r w:rsidRPr="004C632F">
        <w:rPr>
          <w:sz w:val="16"/>
          <w:szCs w:val="16"/>
        </w:rPr>
        <w:t xml:space="preserve">, November 2010) </w:t>
      </w:r>
    </w:p>
    <w:p w:rsidR="004D3E67" w:rsidRPr="004C632F" w:rsidRDefault="004D3E67" w:rsidP="004D3E67">
      <w:pPr>
        <w:pStyle w:val="NormalWeb"/>
        <w:shd w:val="clear" w:color="auto" w:fill="FFFFFF"/>
        <w:spacing w:before="0" w:beforeAutospacing="0" w:after="0" w:afterAutospacing="0"/>
        <w:textAlignment w:val="baseline"/>
        <w:rPr>
          <w:rFonts w:asciiTheme="minorHAnsi" w:hAnsiTheme="minorHAnsi"/>
          <w:color w:val="222222"/>
          <w:sz w:val="16"/>
          <w:szCs w:val="22"/>
        </w:rPr>
      </w:pPr>
      <w:r w:rsidRPr="004C632F">
        <w:rPr>
          <w:rFonts w:asciiTheme="minorHAnsi" w:hAnsiTheme="minorHAnsi"/>
          <w:color w:val="222222"/>
          <w:sz w:val="16"/>
          <w:szCs w:val="22"/>
        </w:rPr>
        <w:t xml:space="preserve">The New START Treaty, signed by presidents Barack Obama and Dmitry Medvedev in April 2010, was an important achievement. A follow-on to the 1991 START treaty, New START commits both countries to substantial reductions in their nuclear arsenals. Pending ratification in the Russian Duma and U.S. Senate, New START limits both countries to 1,550 deployed strategic nuclear warheads--far below the Cold War peak of 31,000 strategic and tactical nuclear weapons in the United States alone. Moreover, the New START treaty furthers Obama's goal of "resetting" U.S.-Russia relations. In just the past two years, the former adversaries also finalized an agreement on plutonium disposition, imposed UN sanctions against Iran in reaction to its nuclear program, and enhanced security </w:t>
      </w:r>
      <w:proofErr w:type="gramStart"/>
      <w:r w:rsidRPr="004C632F">
        <w:rPr>
          <w:rFonts w:asciiTheme="minorHAnsi" w:hAnsiTheme="minorHAnsi"/>
          <w:color w:val="222222"/>
          <w:sz w:val="16"/>
          <w:szCs w:val="22"/>
        </w:rPr>
        <w:t>for</w:t>
      </w:r>
      <w:proofErr w:type="gramEnd"/>
      <w:r w:rsidRPr="004C632F">
        <w:rPr>
          <w:rFonts w:asciiTheme="minorHAnsi" w:hAnsiTheme="minorHAnsi"/>
          <w:color w:val="222222"/>
          <w:sz w:val="16"/>
          <w:szCs w:val="22"/>
        </w:rPr>
        <w:t xml:space="preserve"> non-deployed tactical nuclear weapons. Despite these signs of progress, it is unwise to be complacent. </w:t>
      </w:r>
      <w:r w:rsidRPr="004C632F">
        <w:rPr>
          <w:rFonts w:asciiTheme="minorHAnsi" w:hAnsiTheme="minorHAnsi"/>
          <w:color w:val="222222"/>
          <w:sz w:val="22"/>
          <w:szCs w:val="22"/>
          <w:u w:val="single"/>
        </w:rPr>
        <w:t>Even after the implementation of the New START Treaty, Obama's goal of a "world free of nuclear weapons" will remain elusive--</w:t>
      </w:r>
      <w:r w:rsidRPr="006A696B">
        <w:rPr>
          <w:rFonts w:asciiTheme="minorHAnsi" w:hAnsiTheme="minorHAnsi"/>
          <w:color w:val="222222"/>
          <w:sz w:val="22"/>
          <w:szCs w:val="22"/>
          <w:highlight w:val="yellow"/>
          <w:u w:val="single"/>
        </w:rPr>
        <w:t>the United States and Russia will still command enough nuclear weapons to annihilate each other several times over</w:t>
      </w:r>
      <w:r w:rsidRPr="004C632F">
        <w:rPr>
          <w:rFonts w:asciiTheme="minorHAnsi" w:hAnsiTheme="minorHAnsi"/>
          <w:color w:val="222222"/>
          <w:sz w:val="22"/>
          <w:szCs w:val="22"/>
          <w:u w:val="single"/>
        </w:rPr>
        <w:t xml:space="preserve">. </w:t>
      </w:r>
      <w:r w:rsidRPr="004C632F">
        <w:rPr>
          <w:rFonts w:asciiTheme="minorHAnsi" w:hAnsiTheme="minorHAnsi"/>
          <w:color w:val="222222"/>
          <w:sz w:val="16"/>
          <w:szCs w:val="22"/>
        </w:rPr>
        <w:t xml:space="preserve">In this Council Special Report, Fellow for Conflict Prevention Micah </w:t>
      </w:r>
      <w:proofErr w:type="spellStart"/>
      <w:r w:rsidRPr="004C632F">
        <w:rPr>
          <w:rFonts w:asciiTheme="minorHAnsi" w:hAnsiTheme="minorHAnsi"/>
          <w:color w:val="222222"/>
          <w:sz w:val="16"/>
          <w:szCs w:val="22"/>
        </w:rPr>
        <w:t>Zenko</w:t>
      </w:r>
      <w:proofErr w:type="spellEnd"/>
      <w:r w:rsidRPr="004C632F">
        <w:rPr>
          <w:rFonts w:asciiTheme="minorHAnsi" w:hAnsiTheme="minorHAnsi"/>
          <w:color w:val="222222"/>
          <w:sz w:val="16"/>
          <w:szCs w:val="22"/>
        </w:rPr>
        <w:t xml:space="preserve"> argues that </w:t>
      </w:r>
      <w:r w:rsidRPr="006A696B">
        <w:rPr>
          <w:rFonts w:asciiTheme="minorHAnsi" w:hAnsiTheme="minorHAnsi"/>
          <w:color w:val="222222"/>
          <w:sz w:val="22"/>
          <w:szCs w:val="22"/>
          <w:highlight w:val="yellow"/>
          <w:u w:val="single"/>
        </w:rPr>
        <w:t>reducing nuclear weapons stockpiles even further than New START treaty levels</w:t>
      </w:r>
      <w:r w:rsidRPr="004C632F">
        <w:rPr>
          <w:rFonts w:asciiTheme="minorHAnsi" w:hAnsiTheme="minorHAnsi"/>
          <w:color w:val="222222"/>
          <w:sz w:val="16"/>
          <w:szCs w:val="22"/>
        </w:rPr>
        <w:t>--to one thousand warheads, including tactical nuclear weapons--</w:t>
      </w:r>
      <w:r w:rsidRPr="006A696B">
        <w:rPr>
          <w:rFonts w:asciiTheme="minorHAnsi" w:hAnsiTheme="minorHAnsi"/>
          <w:color w:val="222222"/>
          <w:sz w:val="22"/>
          <w:szCs w:val="22"/>
          <w:highlight w:val="yellow"/>
          <w:u w:val="single"/>
        </w:rPr>
        <w:t>would be both strategically and politically advantageous. It would decrease the risk of nuclear weapons theft and nuclear attack and increase international political support for future U.S. initiatives</w:t>
      </w:r>
      <w:r w:rsidRPr="004C632F">
        <w:rPr>
          <w:rFonts w:asciiTheme="minorHAnsi" w:hAnsiTheme="minorHAnsi"/>
          <w:color w:val="222222"/>
          <w:sz w:val="22"/>
          <w:szCs w:val="22"/>
          <w:u w:val="single"/>
        </w:rPr>
        <w:t xml:space="preserve"> to reduce or control nuclear warheads</w:t>
      </w:r>
      <w:r w:rsidRPr="004C632F">
        <w:rPr>
          <w:rFonts w:asciiTheme="minorHAnsi" w:hAnsiTheme="minorHAnsi"/>
          <w:color w:val="222222"/>
          <w:sz w:val="16"/>
          <w:szCs w:val="22"/>
        </w:rPr>
        <w:t xml:space="preserve">, all while maintaining a credible nuclear deterrent. To achieve such a significant reduction in a follow-on to the New START treaty, </w:t>
      </w:r>
      <w:r w:rsidRPr="004C632F">
        <w:rPr>
          <w:rFonts w:asciiTheme="minorHAnsi" w:hAnsiTheme="minorHAnsi"/>
          <w:color w:val="222222"/>
          <w:sz w:val="22"/>
          <w:szCs w:val="22"/>
          <w:u w:val="single"/>
        </w:rPr>
        <w:t>the United States and Russia would need to reach agreement on three long-standing and contentious issues</w:t>
      </w:r>
      <w:r w:rsidRPr="004C632F">
        <w:rPr>
          <w:rFonts w:asciiTheme="minorHAnsi" w:hAnsiTheme="minorHAnsi"/>
          <w:color w:val="222222"/>
          <w:sz w:val="16"/>
          <w:szCs w:val="22"/>
        </w:rPr>
        <w:t xml:space="preserve">. Tactical nuclear weapons deployments will be the most difficult of these challenges, </w:t>
      </w:r>
      <w:proofErr w:type="spellStart"/>
      <w:r w:rsidRPr="004C632F">
        <w:rPr>
          <w:rFonts w:asciiTheme="minorHAnsi" w:hAnsiTheme="minorHAnsi"/>
          <w:color w:val="222222"/>
          <w:sz w:val="16"/>
          <w:szCs w:val="22"/>
        </w:rPr>
        <w:t>Zenko</w:t>
      </w:r>
      <w:proofErr w:type="spellEnd"/>
      <w:r w:rsidRPr="004C632F">
        <w:rPr>
          <w:rFonts w:asciiTheme="minorHAnsi" w:hAnsiTheme="minorHAnsi"/>
          <w:color w:val="222222"/>
          <w:sz w:val="16"/>
          <w:szCs w:val="22"/>
        </w:rPr>
        <w:t xml:space="preserve"> writes, since Russia has a much larger arsenal of tactical nuclear weapons than does the United States and will therefore bear the brunt of the tactical nuclear weapons cuts. Missile defense is the second obstacle toward further significant nuclear reductions. </w:t>
      </w:r>
      <w:r w:rsidRPr="004C632F">
        <w:rPr>
          <w:rFonts w:asciiTheme="minorHAnsi" w:hAnsiTheme="minorHAnsi"/>
          <w:color w:val="222222"/>
          <w:sz w:val="22"/>
          <w:szCs w:val="22"/>
          <w:u w:val="single"/>
        </w:rPr>
        <w:t>Much work remains to secure Moscow's cooperation on--or acceptance of--the project.</w:t>
      </w:r>
      <w:r w:rsidRPr="004C632F">
        <w:rPr>
          <w:rFonts w:asciiTheme="minorHAnsi" w:hAnsiTheme="minorHAnsi"/>
          <w:color w:val="222222"/>
          <w:sz w:val="16"/>
          <w:szCs w:val="22"/>
        </w:rPr>
        <w:t xml:space="preserve"> Finally, the United States and Russia must reach agreement on the use of nuclear vehicles for conventional weapons. </w:t>
      </w:r>
      <w:r w:rsidRPr="006A696B">
        <w:rPr>
          <w:rFonts w:asciiTheme="minorHAnsi" w:hAnsiTheme="minorHAnsi"/>
          <w:color w:val="222222"/>
          <w:sz w:val="22"/>
          <w:szCs w:val="22"/>
          <w:highlight w:val="yellow"/>
          <w:u w:val="single"/>
        </w:rPr>
        <w:t>It is difficult to overstate the potential danger if either country mistook a conventional missile for a nuclear one</w:t>
      </w:r>
      <w:r w:rsidRPr="004C632F">
        <w:rPr>
          <w:rFonts w:asciiTheme="minorHAnsi" w:hAnsiTheme="minorHAnsi"/>
          <w:color w:val="222222"/>
          <w:sz w:val="22"/>
          <w:szCs w:val="22"/>
          <w:u w:val="single"/>
        </w:rPr>
        <w:t xml:space="preserve">. </w:t>
      </w:r>
      <w:r w:rsidRPr="004C632F">
        <w:rPr>
          <w:rStyle w:val="Emphasis"/>
          <w:rFonts w:asciiTheme="minorHAnsi" w:eastAsiaTheme="majorEastAsia" w:hAnsiTheme="minorHAnsi"/>
          <w:b w:val="0"/>
          <w:color w:val="222222"/>
          <w:sz w:val="16"/>
          <w:szCs w:val="22"/>
          <w:u w:val="none"/>
          <w:bdr w:val="none" w:sz="0" w:space="0" w:color="auto" w:frame="1"/>
        </w:rPr>
        <w:t>Toward Deeper Reductions in U.S. and Russian Nuclear Weapons</w:t>
      </w:r>
      <w:r w:rsidRPr="004C632F">
        <w:rPr>
          <w:rStyle w:val="apple-converted-space"/>
          <w:rFonts w:asciiTheme="minorHAnsi" w:eastAsiaTheme="majorEastAsia" w:hAnsiTheme="minorHAnsi"/>
          <w:color w:val="222222"/>
          <w:sz w:val="16"/>
          <w:szCs w:val="22"/>
        </w:rPr>
        <w:t> </w:t>
      </w:r>
      <w:r w:rsidRPr="004C632F">
        <w:rPr>
          <w:rFonts w:asciiTheme="minorHAnsi" w:hAnsiTheme="minorHAnsi"/>
          <w:color w:val="222222"/>
          <w:sz w:val="16"/>
          <w:szCs w:val="22"/>
        </w:rPr>
        <w:t>makes a thoughtful contribution to the discussion on how to build a stable future with far fewer nuclear weapons. With ongoing debate over the New START treaty in the Senate, this CSR serves as a reminder that there is more work to be done.</w:t>
      </w:r>
    </w:p>
    <w:p w:rsidR="004D3E67" w:rsidRDefault="004D3E67" w:rsidP="004D3E67">
      <w:pPr>
        <w:pStyle w:val="Heading3"/>
      </w:pPr>
      <w:r>
        <w:t>Russia key-tensions high now</w:t>
      </w:r>
    </w:p>
    <w:p w:rsidR="004D3E67" w:rsidRDefault="004D3E67" w:rsidP="004D3E67">
      <w:pPr>
        <w:pStyle w:val="Heading4"/>
      </w:pPr>
      <w:r>
        <w:t xml:space="preserve">U.S-Russia tensions are high now only the CP can lower them </w:t>
      </w:r>
    </w:p>
    <w:p w:rsidR="004D3E67" w:rsidRPr="004C632F" w:rsidRDefault="004D3E67" w:rsidP="004D3E67">
      <w:pPr>
        <w:rPr>
          <w:sz w:val="16"/>
          <w:szCs w:val="16"/>
        </w:rPr>
      </w:pPr>
      <w:r w:rsidRPr="004C632F">
        <w:rPr>
          <w:b/>
          <w:sz w:val="26"/>
          <w:szCs w:val="26"/>
        </w:rPr>
        <w:t>Schmitt 16</w:t>
      </w:r>
      <w:r>
        <w:t xml:space="preserve"> </w:t>
      </w:r>
      <w:r w:rsidRPr="004C632F">
        <w:rPr>
          <w:sz w:val="16"/>
          <w:szCs w:val="16"/>
        </w:rPr>
        <w:t xml:space="preserve">(Eric Schmitt, senior writer who covers terrorism and national security issues for the New York Times, “Russia Bolsters its Submarine Fleet, and Tensions with the U.S Rise,” </w:t>
      </w:r>
      <w:hyperlink r:id="rId10" w:history="1">
        <w:r w:rsidRPr="004C632F">
          <w:rPr>
            <w:rStyle w:val="Hyperlink"/>
            <w:sz w:val="16"/>
            <w:szCs w:val="16"/>
          </w:rPr>
          <w:t>http://www.nytimes.com/2016/04/21/world/europe/russia-bolsters-submarine-fleet-and-tensions-with-us-rise.html</w:t>
        </w:r>
      </w:hyperlink>
      <w:r w:rsidRPr="004C632F">
        <w:rPr>
          <w:sz w:val="16"/>
          <w:szCs w:val="16"/>
        </w:rPr>
        <w:t>, April 20</w:t>
      </w:r>
      <w:r w:rsidRPr="004C632F">
        <w:rPr>
          <w:sz w:val="16"/>
          <w:szCs w:val="16"/>
          <w:vertAlign w:val="superscript"/>
        </w:rPr>
        <w:t>th</w:t>
      </w:r>
      <w:r w:rsidRPr="004C632F">
        <w:rPr>
          <w:sz w:val="16"/>
          <w:szCs w:val="16"/>
        </w:rPr>
        <w:t xml:space="preserve">, 2016) </w:t>
      </w:r>
    </w:p>
    <w:p w:rsidR="004D3E67" w:rsidRDefault="004D3E67" w:rsidP="004D3E67">
      <w:pPr>
        <w:pStyle w:val="story-body-text"/>
        <w:shd w:val="clear" w:color="auto" w:fill="FFFFFF"/>
        <w:spacing w:before="0" w:beforeAutospacing="0" w:after="240" w:afterAutospacing="0"/>
        <w:rPr>
          <w:rFonts w:asciiTheme="minorHAnsi" w:hAnsiTheme="minorHAnsi"/>
          <w:color w:val="333333"/>
          <w:sz w:val="16"/>
          <w:szCs w:val="22"/>
        </w:rPr>
      </w:pPr>
      <w:r w:rsidRPr="004C632F">
        <w:rPr>
          <w:rFonts w:asciiTheme="minorHAnsi" w:hAnsiTheme="minorHAnsi"/>
          <w:sz w:val="16"/>
          <w:szCs w:val="22"/>
        </w:rPr>
        <w:t xml:space="preserve">NAPLES, Italy — Russian attack submarines, the most in two decades, are prowling the coastlines of Scandinavia and Scotland, the Mediterranean Sea and the North Atlantic in what Western military officials say is a significantly increased presence aimed at contesting American and NATO undersea dominance. </w:t>
      </w:r>
      <w:hyperlink r:id="rId11" w:history="1">
        <w:r w:rsidRPr="004C632F">
          <w:rPr>
            <w:rStyle w:val="Hyperlink"/>
            <w:rFonts w:asciiTheme="minorHAnsi" w:eastAsiaTheme="majorEastAsia" w:hAnsiTheme="minorHAnsi"/>
            <w:sz w:val="16"/>
            <w:szCs w:val="22"/>
          </w:rPr>
          <w:t>Adm. Mark</w:t>
        </w:r>
        <w:r w:rsidRPr="004C632F">
          <w:rPr>
            <w:rStyle w:val="apple-converted-space"/>
            <w:rFonts w:asciiTheme="minorHAnsi" w:eastAsiaTheme="majorEastAsia" w:hAnsiTheme="minorHAnsi"/>
            <w:sz w:val="16"/>
            <w:szCs w:val="22"/>
            <w:u w:val="single"/>
          </w:rPr>
          <w:t xml:space="preserve"> </w:t>
        </w:r>
      </w:hyperlink>
      <w:hyperlink r:id="rId12" w:history="1">
        <w:r w:rsidRPr="004C632F">
          <w:rPr>
            <w:rStyle w:val="Hyperlink"/>
            <w:rFonts w:asciiTheme="minorHAnsi" w:eastAsiaTheme="majorEastAsia" w:hAnsiTheme="minorHAnsi"/>
            <w:sz w:val="16"/>
            <w:szCs w:val="22"/>
          </w:rPr>
          <w:t>Ferguson</w:t>
        </w:r>
      </w:hyperlink>
      <w:r w:rsidRPr="004C632F">
        <w:rPr>
          <w:rFonts w:asciiTheme="minorHAnsi" w:hAnsiTheme="minorHAnsi"/>
          <w:sz w:val="16"/>
          <w:szCs w:val="22"/>
        </w:rPr>
        <w:t>, the United States Navy’s top commander in Europe, said last fall that the intensity of Russian submarine patrols had risen by almost 50 percent over the past year, citing public remarks by the Russian Navy chief,</w:t>
      </w:r>
      <w:r w:rsidRPr="004C632F">
        <w:rPr>
          <w:rStyle w:val="apple-converted-space"/>
          <w:rFonts w:asciiTheme="minorHAnsi" w:eastAsiaTheme="majorEastAsia" w:hAnsiTheme="minorHAnsi"/>
          <w:sz w:val="16"/>
          <w:szCs w:val="22"/>
        </w:rPr>
        <w:t xml:space="preserve"> </w:t>
      </w:r>
      <w:hyperlink r:id="rId13" w:history="1">
        <w:r w:rsidRPr="004C632F">
          <w:rPr>
            <w:rStyle w:val="Hyperlink"/>
            <w:rFonts w:asciiTheme="minorHAnsi" w:eastAsiaTheme="majorEastAsia" w:hAnsiTheme="minorHAnsi"/>
            <w:sz w:val="16"/>
            <w:szCs w:val="22"/>
          </w:rPr>
          <w:t xml:space="preserve">Adm. Viktor </w:t>
        </w:r>
        <w:proofErr w:type="spellStart"/>
        <w:r w:rsidRPr="004C632F">
          <w:rPr>
            <w:rStyle w:val="Hyperlink"/>
            <w:rFonts w:asciiTheme="minorHAnsi" w:eastAsiaTheme="majorEastAsia" w:hAnsiTheme="minorHAnsi"/>
            <w:sz w:val="16"/>
            <w:szCs w:val="22"/>
          </w:rPr>
          <w:t>Chirkov</w:t>
        </w:r>
        <w:proofErr w:type="spellEnd"/>
      </w:hyperlink>
      <w:r w:rsidRPr="004C632F">
        <w:rPr>
          <w:rFonts w:asciiTheme="minorHAnsi" w:hAnsiTheme="minorHAnsi"/>
          <w:sz w:val="16"/>
          <w:szCs w:val="22"/>
        </w:rPr>
        <w:t xml:space="preserve">. Analysts say that tempo has not changed since then. The patrols are the most visible sign of a renewed interest in submarine warfare by President Vladimir V. Putin, whose government has spent billions of dollars for new classes of diesel and nuclear-powered attack submarines that are quieter, better armed and operated by more proficient crews than in the past. The </w:t>
      </w:r>
      <w:r w:rsidRPr="006A696B">
        <w:rPr>
          <w:rFonts w:asciiTheme="minorHAnsi" w:hAnsiTheme="minorHAnsi"/>
          <w:sz w:val="22"/>
          <w:szCs w:val="22"/>
          <w:highlight w:val="yellow"/>
          <w:u w:val="single"/>
        </w:rPr>
        <w:t>tensions are part of an expanding rivalry and military buildup</w:t>
      </w:r>
      <w:r w:rsidRPr="004C632F">
        <w:rPr>
          <w:rFonts w:asciiTheme="minorHAnsi" w:hAnsiTheme="minorHAnsi"/>
          <w:sz w:val="22"/>
          <w:szCs w:val="22"/>
          <w:u w:val="single"/>
        </w:rPr>
        <w:t xml:space="preserve">, with echoes of the Cold War, between the United States and Russia. </w:t>
      </w:r>
      <w:r w:rsidRPr="006A696B">
        <w:rPr>
          <w:rFonts w:asciiTheme="minorHAnsi" w:hAnsiTheme="minorHAnsi"/>
          <w:sz w:val="22"/>
          <w:szCs w:val="22"/>
          <w:highlight w:val="yellow"/>
          <w:u w:val="single"/>
        </w:rPr>
        <w:t xml:space="preserve">Moscow is projecting force not only in the North Atlantic but also in Syria and Ukraine and building up its nuclear arsenal and </w:t>
      </w:r>
      <w:proofErr w:type="spellStart"/>
      <w:r w:rsidRPr="006A696B">
        <w:rPr>
          <w:rFonts w:asciiTheme="minorHAnsi" w:hAnsiTheme="minorHAnsi"/>
          <w:sz w:val="22"/>
          <w:szCs w:val="22"/>
          <w:highlight w:val="yellow"/>
          <w:u w:val="single"/>
        </w:rPr>
        <w:t>cyberwarfare</w:t>
      </w:r>
      <w:proofErr w:type="spellEnd"/>
      <w:r w:rsidRPr="006A696B">
        <w:rPr>
          <w:rFonts w:asciiTheme="minorHAnsi" w:hAnsiTheme="minorHAnsi"/>
          <w:sz w:val="22"/>
          <w:szCs w:val="22"/>
          <w:highlight w:val="yellow"/>
          <w:u w:val="single"/>
        </w:rPr>
        <w:t xml:space="preserve"> capacities</w:t>
      </w:r>
      <w:r w:rsidRPr="004C632F">
        <w:rPr>
          <w:rFonts w:asciiTheme="minorHAnsi" w:hAnsiTheme="minorHAnsi"/>
          <w:sz w:val="22"/>
          <w:szCs w:val="22"/>
          <w:u w:val="single"/>
        </w:rPr>
        <w:t xml:space="preserve"> in what American military officials say is an attempt to prove its relevance</w:t>
      </w:r>
      <w:r w:rsidRPr="004C632F">
        <w:rPr>
          <w:rFonts w:asciiTheme="minorHAnsi" w:hAnsiTheme="minorHAnsi"/>
          <w:sz w:val="16"/>
          <w:szCs w:val="22"/>
        </w:rPr>
        <w:t xml:space="preserve"> after years of economic decline and retrenchment. Independent American military analysts see </w:t>
      </w:r>
      <w:r w:rsidRPr="004C632F">
        <w:rPr>
          <w:rFonts w:asciiTheme="minorHAnsi" w:hAnsiTheme="minorHAnsi"/>
          <w:sz w:val="22"/>
          <w:szCs w:val="22"/>
          <w:u w:val="single"/>
        </w:rPr>
        <w:t>the increased Russian submarine patrols as a legitimate challenge to the United States and NATO</w:t>
      </w:r>
      <w:r w:rsidRPr="006A696B">
        <w:rPr>
          <w:rFonts w:asciiTheme="minorHAnsi" w:hAnsiTheme="minorHAnsi"/>
          <w:sz w:val="22"/>
          <w:szCs w:val="22"/>
          <w:highlight w:val="yellow"/>
          <w:u w:val="single"/>
        </w:rPr>
        <w:t>. Even short of tensions, there is the possibility of accidents and miscalculations</w:t>
      </w:r>
      <w:r w:rsidRPr="004C632F">
        <w:rPr>
          <w:rFonts w:asciiTheme="minorHAnsi" w:hAnsiTheme="minorHAnsi"/>
          <w:sz w:val="16"/>
          <w:szCs w:val="22"/>
        </w:rPr>
        <w:t>. But whatever the threat, the Pentagon is also using the stepped-up Russian patrols as another argument for bigger budgets for submarines and anti-submarine warfare</w:t>
      </w:r>
      <w:r w:rsidRPr="006A696B">
        <w:rPr>
          <w:rFonts w:asciiTheme="minorHAnsi" w:hAnsiTheme="minorHAnsi"/>
          <w:sz w:val="16"/>
          <w:szCs w:val="22"/>
          <w:highlight w:val="yellow"/>
        </w:rPr>
        <w:t xml:space="preserve">. </w:t>
      </w:r>
      <w:r w:rsidRPr="006A696B">
        <w:rPr>
          <w:rFonts w:asciiTheme="minorHAnsi" w:hAnsiTheme="minorHAnsi"/>
          <w:sz w:val="22"/>
          <w:szCs w:val="22"/>
          <w:highlight w:val="yellow"/>
          <w:u w:val="single"/>
        </w:rPr>
        <w:t>American naval officials say that in the short term, the growing number of Russian submarines</w:t>
      </w:r>
      <w:r w:rsidRPr="004C632F">
        <w:rPr>
          <w:rFonts w:asciiTheme="minorHAnsi" w:hAnsiTheme="minorHAnsi"/>
          <w:sz w:val="22"/>
          <w:szCs w:val="22"/>
          <w:u w:val="single"/>
        </w:rPr>
        <w:t xml:space="preserve">, with their ability to shadow Western vessels and European coastlines, </w:t>
      </w:r>
      <w:r w:rsidRPr="006A696B">
        <w:rPr>
          <w:rFonts w:asciiTheme="minorHAnsi" w:hAnsiTheme="minorHAnsi"/>
          <w:sz w:val="22"/>
          <w:szCs w:val="22"/>
          <w:highlight w:val="yellow"/>
          <w:u w:val="single"/>
        </w:rPr>
        <w:t>will require more ships, planes and subs to monitor them</w:t>
      </w:r>
      <w:r w:rsidRPr="004C632F">
        <w:rPr>
          <w:rFonts w:asciiTheme="minorHAnsi" w:hAnsiTheme="minorHAnsi"/>
          <w:sz w:val="16"/>
          <w:szCs w:val="22"/>
        </w:rPr>
        <w:t>. In the long term, the Defense Department has proposed $8.1 billion over the next five years for “undersea capabilities,” including nine new Virginia-class attack submarines that can carry up to 40 Tomahawk cruise missiles, more than triple the capacity now. “</w:t>
      </w:r>
      <w:r w:rsidRPr="006A696B">
        <w:rPr>
          <w:rFonts w:asciiTheme="minorHAnsi" w:hAnsiTheme="minorHAnsi"/>
          <w:sz w:val="22"/>
          <w:szCs w:val="22"/>
          <w:highlight w:val="yellow"/>
          <w:u w:val="single"/>
        </w:rPr>
        <w:t>We’re back to the great powers competition</w:t>
      </w:r>
      <w:r w:rsidRPr="004C632F">
        <w:rPr>
          <w:rFonts w:asciiTheme="minorHAnsi" w:hAnsiTheme="minorHAnsi"/>
          <w:sz w:val="16"/>
          <w:szCs w:val="22"/>
        </w:rPr>
        <w:t>,”</w:t>
      </w:r>
      <w:r w:rsidRPr="004C632F">
        <w:rPr>
          <w:rStyle w:val="apple-converted-space"/>
          <w:rFonts w:asciiTheme="minorHAnsi" w:eastAsiaTheme="majorEastAsia" w:hAnsiTheme="minorHAnsi"/>
          <w:sz w:val="16"/>
          <w:szCs w:val="22"/>
        </w:rPr>
        <w:t xml:space="preserve"> </w:t>
      </w:r>
      <w:hyperlink r:id="rId14" w:history="1">
        <w:r w:rsidRPr="004C632F">
          <w:rPr>
            <w:rStyle w:val="Hyperlink"/>
            <w:rFonts w:asciiTheme="minorHAnsi" w:eastAsiaTheme="majorEastAsia" w:hAnsiTheme="minorHAnsi"/>
            <w:sz w:val="16"/>
            <w:szCs w:val="22"/>
          </w:rPr>
          <w:t>Adm. John M. Richardson</w:t>
        </w:r>
      </w:hyperlink>
      <w:r w:rsidRPr="004C632F">
        <w:rPr>
          <w:rFonts w:asciiTheme="minorHAnsi" w:hAnsiTheme="minorHAnsi"/>
          <w:sz w:val="16"/>
          <w:szCs w:val="22"/>
        </w:rPr>
        <w:t>, the chief of naval operations, said in an interview. Last week, unarmed Russian warplanes repeatedly</w:t>
      </w:r>
      <w:r w:rsidRPr="004C632F">
        <w:rPr>
          <w:rStyle w:val="apple-converted-space"/>
          <w:rFonts w:asciiTheme="minorHAnsi" w:eastAsiaTheme="majorEastAsia" w:hAnsiTheme="minorHAnsi"/>
          <w:sz w:val="16"/>
          <w:szCs w:val="22"/>
        </w:rPr>
        <w:t xml:space="preserve"> </w:t>
      </w:r>
      <w:hyperlink r:id="rId15" w:history="1">
        <w:r w:rsidRPr="004C632F">
          <w:rPr>
            <w:rStyle w:val="Hyperlink"/>
            <w:rFonts w:asciiTheme="minorHAnsi" w:eastAsiaTheme="majorEastAsia" w:hAnsiTheme="minorHAnsi"/>
            <w:sz w:val="16"/>
            <w:szCs w:val="22"/>
          </w:rPr>
          <w:t xml:space="preserve">buzzed a Navy </w:t>
        </w:r>
        <w:proofErr w:type="spellStart"/>
        <w:r w:rsidRPr="004C632F">
          <w:rPr>
            <w:rStyle w:val="Hyperlink"/>
            <w:rFonts w:asciiTheme="minorHAnsi" w:eastAsiaTheme="majorEastAsia" w:hAnsiTheme="minorHAnsi"/>
            <w:sz w:val="16"/>
            <w:szCs w:val="22"/>
          </w:rPr>
          <w:t>destroye</w:t>
        </w:r>
      </w:hyperlink>
      <w:hyperlink r:id="rId16" w:history="1">
        <w:r w:rsidRPr="004C632F">
          <w:rPr>
            <w:rStyle w:val="Hyperlink"/>
            <w:rFonts w:asciiTheme="minorHAnsi" w:eastAsiaTheme="majorEastAsia" w:hAnsiTheme="minorHAnsi"/>
            <w:sz w:val="16"/>
            <w:szCs w:val="22"/>
          </w:rPr>
          <w:t>r</w:t>
        </w:r>
      </w:hyperlink>
      <w:r w:rsidRPr="004C632F">
        <w:rPr>
          <w:rFonts w:asciiTheme="minorHAnsi" w:hAnsiTheme="minorHAnsi"/>
          <w:sz w:val="16"/>
          <w:szCs w:val="22"/>
        </w:rPr>
        <w:t>in</w:t>
      </w:r>
      <w:proofErr w:type="spellEnd"/>
      <w:r w:rsidRPr="004C632F">
        <w:rPr>
          <w:rFonts w:asciiTheme="minorHAnsi" w:hAnsiTheme="minorHAnsi"/>
          <w:sz w:val="16"/>
          <w:szCs w:val="22"/>
        </w:rPr>
        <w:t xml:space="preserve"> the Baltic Sea and at one point came within 30 feet of the warship, American officials said. Last year some of Russia’s new diesel submarines launched four cruise missiles at targets in Syria. Mr. Putin’s military modernization program also includes new intercontinental ballistic missiles as well as aircraft, tanks and air defense systems. To be sure, there is hardly parity between the Russian and American submarine fleets. Russia has about 45 attack submarines — about two dozen are nuclear-powered and 20 are diesel — which are designed to sink other submarines or ships, collect intelligence and conduct patrols. </w:t>
      </w:r>
      <w:r w:rsidRPr="004C632F">
        <w:rPr>
          <w:rFonts w:asciiTheme="minorHAnsi" w:hAnsiTheme="minorHAnsi"/>
          <w:color w:val="333333"/>
          <w:sz w:val="16"/>
          <w:szCs w:val="22"/>
        </w:rPr>
        <w:t>But Western naval analysts say that only about half of those are able to deploy at any given time. Most stay closer to home and maintain an operational tempo far below a Cold War peak.</w:t>
      </w:r>
    </w:p>
    <w:p w:rsidR="004D3E67" w:rsidRDefault="004D3E67" w:rsidP="004D3E67">
      <w:pPr>
        <w:pStyle w:val="Heading3"/>
      </w:pPr>
      <w:r>
        <w:t>AT: China must be first/is key</w:t>
      </w:r>
    </w:p>
    <w:p w:rsidR="004D3E67" w:rsidRDefault="004D3E67" w:rsidP="004D3E67">
      <w:pPr>
        <w:pStyle w:val="Heading4"/>
      </w:pPr>
      <w:r>
        <w:t xml:space="preserve">Russia is a much bigger nuclear threat than China they have way more nukes </w:t>
      </w:r>
    </w:p>
    <w:p w:rsidR="004D3E67" w:rsidRPr="004C632F" w:rsidRDefault="004D3E67" w:rsidP="004D3E67">
      <w:pPr>
        <w:rPr>
          <w:rFonts w:asciiTheme="minorHAnsi" w:hAnsiTheme="minorHAnsi"/>
          <w:sz w:val="16"/>
          <w:szCs w:val="16"/>
        </w:rPr>
      </w:pPr>
      <w:r w:rsidRPr="004C632F">
        <w:rPr>
          <w:b/>
          <w:sz w:val="26"/>
          <w:szCs w:val="26"/>
        </w:rPr>
        <w:t>FAS 16</w:t>
      </w:r>
      <w:r>
        <w:t xml:space="preserve"> </w:t>
      </w:r>
      <w:r w:rsidRPr="004C632F">
        <w:rPr>
          <w:rFonts w:asciiTheme="minorHAnsi" w:hAnsiTheme="minorHAnsi"/>
          <w:sz w:val="16"/>
          <w:szCs w:val="16"/>
        </w:rPr>
        <w:t xml:space="preserve">(The Federation of American Scientists, </w:t>
      </w:r>
      <w:hyperlink r:id="rId17" w:tooltip="Organization" w:history="1">
        <w:r w:rsidRPr="004C632F">
          <w:rPr>
            <w:rStyle w:val="Hyperlink"/>
            <w:rFonts w:asciiTheme="minorHAnsi" w:hAnsiTheme="minorHAnsi" w:cs="Arial"/>
            <w:sz w:val="16"/>
            <w:szCs w:val="16"/>
            <w:shd w:val="clear" w:color="auto" w:fill="FFFFFF"/>
          </w:rPr>
          <w:t>organization</w:t>
        </w:r>
      </w:hyperlink>
      <w:r w:rsidRPr="004C632F">
        <w:rPr>
          <w:rStyle w:val="apple-converted-space"/>
          <w:rFonts w:asciiTheme="minorHAnsi" w:hAnsiTheme="minorHAnsi" w:cs="Arial"/>
          <w:sz w:val="16"/>
          <w:szCs w:val="16"/>
          <w:shd w:val="clear" w:color="auto" w:fill="FFFFFF"/>
        </w:rPr>
        <w:t> </w:t>
      </w:r>
      <w:r w:rsidRPr="004C632F">
        <w:rPr>
          <w:rFonts w:asciiTheme="minorHAnsi" w:hAnsiTheme="minorHAnsi" w:cs="Arial"/>
          <w:sz w:val="16"/>
          <w:szCs w:val="16"/>
          <w:shd w:val="clear" w:color="auto" w:fill="FFFFFF"/>
        </w:rPr>
        <w:t xml:space="preserve">with the stated </w:t>
      </w:r>
      <w:r w:rsidRPr="004C632F">
        <w:rPr>
          <w:rFonts w:asciiTheme="minorHAnsi" w:hAnsiTheme="minorHAnsi" w:cs="Arial"/>
          <w:color w:val="252525"/>
          <w:sz w:val="16"/>
          <w:szCs w:val="16"/>
          <w:shd w:val="clear" w:color="auto" w:fill="FFFFFF"/>
        </w:rPr>
        <w:t xml:space="preserve">intent of using science and scientific analysis to attempt to make the world more secure, “Nuclear Arsenals,” http://www.icanw.org/the-facts/nuclear-arsenals/, 2016) </w:t>
      </w:r>
    </w:p>
    <w:p w:rsidR="004D3E67" w:rsidRDefault="004D3E67" w:rsidP="004D3E67">
      <w:pPr>
        <w:rPr>
          <w:rFonts w:asciiTheme="minorHAnsi" w:hAnsiTheme="minorHAnsi"/>
          <w:sz w:val="16"/>
        </w:rPr>
      </w:pPr>
      <w:r w:rsidRPr="004C632F">
        <w:rPr>
          <w:sz w:val="16"/>
        </w:rPr>
        <w:t xml:space="preserve">Nine countries together possess more than 15,000 nuclear weapons. </w:t>
      </w:r>
      <w:r w:rsidRPr="006A696B">
        <w:rPr>
          <w:highlight w:val="yellow"/>
          <w:u w:val="single"/>
        </w:rPr>
        <w:t xml:space="preserve">The United States and Russia maintain roughly 1,800 of their nuclear weapons on high-alert status – ready to be launched within minutes of a </w:t>
      </w:r>
      <w:r w:rsidRPr="006A696B">
        <w:rPr>
          <w:rFonts w:asciiTheme="minorHAnsi" w:hAnsiTheme="minorHAnsi"/>
          <w:highlight w:val="yellow"/>
          <w:u w:val="single"/>
        </w:rPr>
        <w:t>warning</w:t>
      </w:r>
      <w:r w:rsidRPr="006A696B">
        <w:rPr>
          <w:rFonts w:asciiTheme="minorHAnsi" w:hAnsiTheme="minorHAnsi"/>
          <w:sz w:val="16"/>
          <w:highlight w:val="yellow"/>
        </w:rPr>
        <w:t>.</w:t>
      </w:r>
      <w:r w:rsidRPr="004C632F">
        <w:rPr>
          <w:rFonts w:asciiTheme="minorHAnsi" w:hAnsiTheme="minorHAnsi"/>
          <w:sz w:val="16"/>
        </w:rPr>
        <w:t xml:space="preserve"> Most are many times more powerful than the atomic bombs dropped on Japan in 1945. A single nuclear warhead, if detonated on a large city, could kill millions of people, with the effects persisting for decades. The failure of the nuclear powers to disarm has heightened the risk that other countries will acquire nuclear weapons. </w:t>
      </w:r>
      <w:r w:rsidRPr="006A696B">
        <w:rPr>
          <w:rFonts w:asciiTheme="minorHAnsi" w:hAnsiTheme="minorHAnsi"/>
          <w:highlight w:val="yellow"/>
          <w:u w:val="single"/>
        </w:rPr>
        <w:t>The only guarantee against the spread and use of nuclear weapons is to eliminate them without delay</w:t>
      </w:r>
      <w:r w:rsidRPr="004C632F">
        <w:rPr>
          <w:rFonts w:asciiTheme="minorHAnsi" w:hAnsiTheme="minorHAnsi"/>
          <w:sz w:val="16"/>
        </w:rPr>
        <w:t xml:space="preserve">. Although the leaders of some nuclear-armed nations have expressed their vision for a nuclear-weapon-free world, </w:t>
      </w:r>
      <w:r w:rsidRPr="006A696B">
        <w:rPr>
          <w:rFonts w:asciiTheme="minorHAnsi" w:hAnsiTheme="minorHAnsi"/>
          <w:highlight w:val="yellow"/>
          <w:u w:val="single"/>
        </w:rPr>
        <w:t>the</w:t>
      </w:r>
      <w:r w:rsidRPr="004C632F">
        <w:rPr>
          <w:rFonts w:asciiTheme="minorHAnsi" w:hAnsiTheme="minorHAnsi"/>
          <w:sz w:val="16"/>
        </w:rPr>
        <w:t xml:space="preserve">y have failed to develop any detailed plans to eliminate their arsenals and are modernizing them. </w:t>
      </w:r>
      <w:r w:rsidRPr="006A696B">
        <w:rPr>
          <w:rFonts w:asciiTheme="minorHAnsi" w:hAnsiTheme="minorHAnsi"/>
          <w:highlight w:val="yellow"/>
          <w:u w:val="single"/>
        </w:rPr>
        <w:t>United States</w:t>
      </w:r>
      <w:r w:rsidRPr="004C632F">
        <w:rPr>
          <w:rFonts w:asciiTheme="minorHAnsi" w:hAnsiTheme="minorHAnsi"/>
          <w:sz w:val="16"/>
        </w:rPr>
        <w:t xml:space="preserve"> </w:t>
      </w:r>
      <w:r w:rsidRPr="004C632F">
        <w:rPr>
          <w:rFonts w:asciiTheme="minorHAnsi" w:hAnsiTheme="minorHAnsi" w:cs="Helvetica"/>
          <w:color w:val="222222"/>
          <w:sz w:val="16"/>
          <w:szCs w:val="21"/>
          <w:shd w:val="clear" w:color="auto" w:fill="FFFFFF"/>
        </w:rPr>
        <w:t xml:space="preserve">The first country to develop nuclear weapons and the only country to have used them in war. It </w:t>
      </w:r>
      <w:r w:rsidRPr="004C632F">
        <w:rPr>
          <w:rFonts w:asciiTheme="minorHAnsi" w:hAnsiTheme="minorHAnsi" w:cs="Helvetica"/>
          <w:color w:val="222222"/>
          <w:sz w:val="21"/>
          <w:szCs w:val="21"/>
          <w:u w:val="single"/>
          <w:shd w:val="clear" w:color="auto" w:fill="FFFFFF"/>
        </w:rPr>
        <w:t>spends more on its nuclear arsenal than all other countries combined</w:t>
      </w:r>
      <w:r w:rsidRPr="006A696B">
        <w:rPr>
          <w:rFonts w:asciiTheme="minorHAnsi" w:hAnsiTheme="minorHAnsi" w:cs="Helvetica"/>
          <w:color w:val="222222"/>
          <w:sz w:val="21"/>
          <w:szCs w:val="21"/>
          <w:u w:val="single"/>
          <w:shd w:val="clear" w:color="auto" w:fill="FFFFFF"/>
        </w:rPr>
        <w:t>.</w:t>
      </w:r>
      <w:r w:rsidRPr="006A696B">
        <w:rPr>
          <w:rFonts w:asciiTheme="minorHAnsi" w:hAnsiTheme="minorHAnsi" w:cs="Helvetica"/>
          <w:color w:val="222222"/>
          <w:sz w:val="21"/>
          <w:szCs w:val="21"/>
          <w:highlight w:val="yellow"/>
          <w:u w:val="single"/>
          <w:shd w:val="clear" w:color="auto" w:fill="FFFFFF"/>
        </w:rPr>
        <w:t xml:space="preserve"> 6,970 warheads Russia</w:t>
      </w:r>
      <w:r w:rsidRPr="004C632F">
        <w:rPr>
          <w:rFonts w:asciiTheme="minorHAnsi" w:hAnsiTheme="minorHAnsi" w:cs="Helvetica"/>
          <w:color w:val="222222"/>
          <w:sz w:val="16"/>
          <w:szCs w:val="21"/>
          <w:shd w:val="clear" w:color="auto" w:fill="FFFFFF"/>
        </w:rPr>
        <w:t xml:space="preserve"> </w:t>
      </w:r>
      <w:r w:rsidRPr="004C632F">
        <w:rPr>
          <w:rFonts w:asciiTheme="minorHAnsi" w:hAnsiTheme="minorHAnsi"/>
          <w:sz w:val="16"/>
        </w:rPr>
        <w:t xml:space="preserve">The second country to develop nuclear weapons. It </w:t>
      </w:r>
      <w:r w:rsidRPr="006A696B">
        <w:rPr>
          <w:rFonts w:asciiTheme="minorHAnsi" w:hAnsiTheme="minorHAnsi"/>
          <w:highlight w:val="yellow"/>
          <w:u w:val="single"/>
        </w:rPr>
        <w:t>has the largest arsenal of any country</w:t>
      </w:r>
      <w:r w:rsidRPr="004C632F">
        <w:rPr>
          <w:rFonts w:asciiTheme="minorHAnsi" w:hAnsiTheme="minorHAnsi"/>
          <w:u w:val="single"/>
        </w:rPr>
        <w:t xml:space="preserve"> and is investing heavily in the modernization of its warheads and delivery systems. </w:t>
      </w:r>
      <w:r w:rsidRPr="006A696B">
        <w:rPr>
          <w:rFonts w:asciiTheme="minorHAnsi" w:hAnsiTheme="minorHAnsi"/>
          <w:highlight w:val="yellow"/>
          <w:u w:val="single"/>
        </w:rPr>
        <w:t>7,300 warheads</w:t>
      </w:r>
      <w:r w:rsidRPr="004C632F">
        <w:rPr>
          <w:rFonts w:asciiTheme="minorHAnsi" w:hAnsiTheme="minorHAnsi"/>
          <w:sz w:val="16"/>
        </w:rPr>
        <w:t xml:space="preserve"> United Kingdom It maintains a fleet of four nuclear-armed submarines in Scotland, each carrying 16 Trident missiles. It is considering whether to overhaul its nuclear forces or disarm. 215 warheads France Most of its nuclear warheads are deployed on submarines equipped with M45 and M51 missiles. One boat is on patrol at all times. Some warheads are also deliverable by aircraft. 300 warheads </w:t>
      </w:r>
      <w:r w:rsidRPr="006A696B">
        <w:rPr>
          <w:rFonts w:asciiTheme="minorHAnsi" w:hAnsiTheme="minorHAnsi"/>
          <w:highlight w:val="yellow"/>
          <w:u w:val="single"/>
        </w:rPr>
        <w:t>China It has a much smaller arsenal than the US and Russia</w:t>
      </w:r>
      <w:r w:rsidRPr="004C632F">
        <w:rPr>
          <w:rFonts w:asciiTheme="minorHAnsi" w:hAnsiTheme="minorHAnsi"/>
          <w:sz w:val="16"/>
        </w:rPr>
        <w:t xml:space="preserve">. Its warheads are deliverable by air, land and sea. It appears to be increasing the size of its arsenal at a slow pace. </w:t>
      </w:r>
      <w:r w:rsidRPr="006A696B">
        <w:rPr>
          <w:rFonts w:asciiTheme="minorHAnsi" w:hAnsiTheme="minorHAnsi"/>
          <w:highlight w:val="yellow"/>
          <w:u w:val="single"/>
        </w:rPr>
        <w:t>260 warheads</w:t>
      </w:r>
      <w:r w:rsidRPr="004C632F">
        <w:rPr>
          <w:rFonts w:asciiTheme="minorHAnsi" w:hAnsiTheme="minorHAnsi"/>
          <w:sz w:val="16"/>
        </w:rPr>
        <w:t xml:space="preserve"> </w:t>
      </w:r>
    </w:p>
    <w:p w:rsidR="004D3E67" w:rsidRDefault="004D3E67" w:rsidP="004D3E67">
      <w:pPr>
        <w:rPr>
          <w:rFonts w:asciiTheme="minorHAnsi" w:hAnsiTheme="minorHAnsi"/>
          <w:sz w:val="16"/>
        </w:rPr>
      </w:pPr>
    </w:p>
    <w:p w:rsidR="004D3E67" w:rsidRDefault="004D3E67" w:rsidP="004D3E67">
      <w:pPr>
        <w:pStyle w:val="Heading2"/>
      </w:pPr>
      <w:r>
        <w:t>AFF</w:t>
      </w:r>
    </w:p>
    <w:p w:rsidR="004D3E67" w:rsidRDefault="004D3E67" w:rsidP="004D3E67">
      <w:pPr>
        <w:pStyle w:val="Heading3"/>
      </w:pPr>
      <w:r>
        <w:t>Russia says no</w:t>
      </w:r>
    </w:p>
    <w:p w:rsidR="004D3E67" w:rsidRDefault="004D3E67" w:rsidP="004D3E67">
      <w:pPr>
        <w:pStyle w:val="Heading4"/>
      </w:pPr>
      <w:r>
        <w:t>Russia says no to the CP</w:t>
      </w:r>
    </w:p>
    <w:p w:rsidR="004D3E67" w:rsidRPr="004C632F" w:rsidRDefault="004D3E67" w:rsidP="004D3E67">
      <w:pPr>
        <w:rPr>
          <w:sz w:val="16"/>
          <w:szCs w:val="16"/>
        </w:rPr>
      </w:pPr>
      <w:r w:rsidRPr="004C632F">
        <w:rPr>
          <w:b/>
          <w:sz w:val="26"/>
          <w:szCs w:val="26"/>
        </w:rPr>
        <w:t>Smith 16</w:t>
      </w:r>
      <w:r>
        <w:t xml:space="preserve"> </w:t>
      </w:r>
      <w:r w:rsidRPr="004C632F">
        <w:rPr>
          <w:sz w:val="16"/>
          <w:szCs w:val="16"/>
        </w:rPr>
        <w:t xml:space="preserve">(David Smith, the Guardian’s Washington correspondent, “Russia’s absence means nuclear summit likely to end in anticlimax for Obama,” </w:t>
      </w:r>
      <w:hyperlink r:id="rId18" w:history="1">
        <w:r w:rsidRPr="004C632F">
          <w:rPr>
            <w:rStyle w:val="Hyperlink"/>
            <w:sz w:val="16"/>
            <w:szCs w:val="16"/>
          </w:rPr>
          <w:t>https://www.theguardian.com/world/2016/mar/31/nuclear-security-summit-obama-russia-absence</w:t>
        </w:r>
      </w:hyperlink>
      <w:r w:rsidRPr="004C632F">
        <w:rPr>
          <w:sz w:val="16"/>
          <w:szCs w:val="16"/>
        </w:rPr>
        <w:t>, March 31</w:t>
      </w:r>
      <w:r w:rsidRPr="004C632F">
        <w:rPr>
          <w:sz w:val="16"/>
          <w:szCs w:val="16"/>
          <w:vertAlign w:val="superscript"/>
        </w:rPr>
        <w:t>st</w:t>
      </w:r>
      <w:r w:rsidRPr="004C632F">
        <w:rPr>
          <w:sz w:val="16"/>
          <w:szCs w:val="16"/>
        </w:rPr>
        <w:t xml:space="preserve">, 2016) </w:t>
      </w:r>
    </w:p>
    <w:p w:rsidR="004D3E67" w:rsidRDefault="004D3E67" w:rsidP="004D3E67">
      <w:pPr>
        <w:pStyle w:val="NormalWeb"/>
        <w:shd w:val="clear" w:color="auto" w:fill="FFFFFF"/>
        <w:spacing w:before="0" w:beforeAutospacing="0" w:after="0" w:afterAutospacing="0"/>
        <w:rPr>
          <w:rFonts w:asciiTheme="minorHAnsi" w:hAnsiTheme="minorHAnsi"/>
          <w:sz w:val="16"/>
          <w:szCs w:val="22"/>
        </w:rPr>
      </w:pPr>
      <w:r w:rsidRPr="004C632F">
        <w:rPr>
          <w:rFonts w:asciiTheme="minorHAnsi" w:hAnsiTheme="minorHAnsi"/>
          <w:sz w:val="16"/>
          <w:szCs w:val="22"/>
        </w:rPr>
        <w:t>When Barack Obama welcomes more than 50 world leaders to Washington on Thursday ahead of his fourth and final</w:t>
      </w:r>
      <w:r w:rsidRPr="004C632F">
        <w:rPr>
          <w:rStyle w:val="apple-converted-space"/>
          <w:rFonts w:asciiTheme="minorHAnsi" w:eastAsiaTheme="majorEastAsia" w:hAnsiTheme="minorHAnsi"/>
          <w:sz w:val="16"/>
          <w:szCs w:val="22"/>
        </w:rPr>
        <w:t> </w:t>
      </w:r>
      <w:hyperlink r:id="rId19" w:history="1">
        <w:r w:rsidRPr="004C632F">
          <w:rPr>
            <w:rStyle w:val="Hyperlink"/>
            <w:rFonts w:asciiTheme="minorHAnsi" w:eastAsiaTheme="majorEastAsia" w:hAnsiTheme="minorHAnsi"/>
            <w:sz w:val="16"/>
            <w:szCs w:val="22"/>
          </w:rPr>
          <w:t>nuclear security summit</w:t>
        </w:r>
      </w:hyperlink>
      <w:r w:rsidRPr="004C632F">
        <w:rPr>
          <w:rFonts w:asciiTheme="minorHAnsi" w:hAnsiTheme="minorHAnsi"/>
          <w:sz w:val="16"/>
          <w:szCs w:val="22"/>
        </w:rPr>
        <w:t>, one of the most important chairs will be empty. Russia is thought to possess</w:t>
      </w:r>
      <w:r w:rsidRPr="004C632F">
        <w:rPr>
          <w:rStyle w:val="apple-converted-space"/>
          <w:rFonts w:asciiTheme="minorHAnsi" w:eastAsiaTheme="majorEastAsia" w:hAnsiTheme="minorHAnsi"/>
          <w:sz w:val="16"/>
          <w:szCs w:val="22"/>
        </w:rPr>
        <w:t> </w:t>
      </w:r>
      <w:hyperlink r:id="rId20" w:history="1">
        <w:r w:rsidRPr="004C632F">
          <w:rPr>
            <w:rStyle w:val="Hyperlink"/>
            <w:rFonts w:asciiTheme="minorHAnsi" w:eastAsiaTheme="majorEastAsia" w:hAnsiTheme="minorHAnsi"/>
            <w:sz w:val="16"/>
            <w:szCs w:val="22"/>
          </w:rPr>
          <w:t>more nuclear weapons than any other country,</w:t>
        </w:r>
      </w:hyperlink>
      <w:r w:rsidRPr="004C632F">
        <w:rPr>
          <w:rFonts w:asciiTheme="minorHAnsi" w:hAnsiTheme="minorHAnsi"/>
          <w:sz w:val="16"/>
          <w:szCs w:val="22"/>
        </w:rPr>
        <w:t xml:space="preserve"> including the US. Together the cold war foes share more than 90% of the world’s arsenal. So President Vladimir </w:t>
      </w:r>
      <w:r w:rsidRPr="006A696B">
        <w:rPr>
          <w:rFonts w:asciiTheme="minorHAnsi" w:hAnsiTheme="minorHAnsi"/>
          <w:sz w:val="22"/>
          <w:szCs w:val="22"/>
          <w:highlight w:val="yellow"/>
          <w:u w:val="single"/>
        </w:rPr>
        <w:t>Putin’s decision to boycott the high-level talks threatens to turn them into an elaborate anticlimax</w:t>
      </w:r>
      <w:r w:rsidRPr="004C632F">
        <w:rPr>
          <w:rFonts w:asciiTheme="minorHAnsi" w:hAnsiTheme="minorHAnsi"/>
          <w:sz w:val="16"/>
          <w:szCs w:val="22"/>
        </w:rPr>
        <w:t>, even as fears of nuclear terrorism are on the up. “</w:t>
      </w:r>
      <w:r w:rsidRPr="006A696B">
        <w:rPr>
          <w:rFonts w:asciiTheme="minorHAnsi" w:hAnsiTheme="minorHAnsi"/>
          <w:sz w:val="22"/>
          <w:szCs w:val="22"/>
          <w:highlight w:val="yellow"/>
          <w:u w:val="single"/>
        </w:rPr>
        <w:t>This is the last of the summits and Putin isn’t even participating</w:t>
      </w:r>
      <w:r w:rsidRPr="004C632F">
        <w:rPr>
          <w:rFonts w:asciiTheme="minorHAnsi" w:hAnsiTheme="minorHAnsi"/>
          <w:sz w:val="16"/>
          <w:szCs w:val="22"/>
        </w:rPr>
        <w:t>,” said</w:t>
      </w:r>
      <w:r w:rsidRPr="004C632F">
        <w:rPr>
          <w:rStyle w:val="apple-converted-space"/>
          <w:rFonts w:asciiTheme="minorHAnsi" w:eastAsiaTheme="majorEastAsia" w:hAnsiTheme="minorHAnsi"/>
          <w:sz w:val="16"/>
          <w:szCs w:val="22"/>
        </w:rPr>
        <w:t> </w:t>
      </w:r>
      <w:hyperlink r:id="rId21" w:history="1">
        <w:r w:rsidRPr="004C632F">
          <w:rPr>
            <w:rStyle w:val="Hyperlink"/>
            <w:rFonts w:asciiTheme="minorHAnsi" w:eastAsiaTheme="majorEastAsia" w:hAnsiTheme="minorHAnsi"/>
            <w:sz w:val="16"/>
            <w:szCs w:val="22"/>
          </w:rPr>
          <w:t xml:space="preserve">Professor Peter </w:t>
        </w:r>
        <w:proofErr w:type="spellStart"/>
        <w:r w:rsidRPr="004C632F">
          <w:rPr>
            <w:rStyle w:val="Hyperlink"/>
            <w:rFonts w:asciiTheme="minorHAnsi" w:eastAsiaTheme="majorEastAsia" w:hAnsiTheme="minorHAnsi"/>
            <w:sz w:val="16"/>
            <w:szCs w:val="22"/>
          </w:rPr>
          <w:t>Kuznick</w:t>
        </w:r>
        <w:proofErr w:type="spellEnd"/>
      </w:hyperlink>
      <w:r w:rsidRPr="004C632F">
        <w:rPr>
          <w:rFonts w:asciiTheme="minorHAnsi" w:hAnsiTheme="minorHAnsi"/>
          <w:sz w:val="16"/>
          <w:szCs w:val="22"/>
        </w:rPr>
        <w:t xml:space="preserve">, director of the Nuclear Studies Institute at American University in Washington DC. “It’s going to lose momentum at a time we need to be increasing momentum.” Indeed, one of Obama’s signature foreign policy initiatives is now seen by some as a metaphor for his presidency: laudable for some real and significant achievements but incremental rather than revolutionary, ultimately falling short of ambitious goals, including his own. </w:t>
      </w:r>
      <w:r w:rsidRPr="006A696B">
        <w:rPr>
          <w:rFonts w:asciiTheme="minorHAnsi" w:hAnsiTheme="minorHAnsi"/>
          <w:sz w:val="22"/>
          <w:szCs w:val="22"/>
          <w:highlight w:val="yellow"/>
          <w:u w:val="single"/>
        </w:rPr>
        <w:t>Nuclear talks appear to be a victim of the tensions between Washington and Moscow</w:t>
      </w:r>
      <w:r w:rsidRPr="004C632F">
        <w:rPr>
          <w:rFonts w:asciiTheme="minorHAnsi" w:hAnsiTheme="minorHAnsi"/>
          <w:sz w:val="16"/>
          <w:szCs w:val="22"/>
        </w:rPr>
        <w:t xml:space="preserve"> in general and Obama and Putin in particular. Earlier this week, for example,</w:t>
      </w:r>
      <w:r w:rsidRPr="004C632F">
        <w:rPr>
          <w:rStyle w:val="apple-converted-space"/>
          <w:rFonts w:asciiTheme="minorHAnsi" w:eastAsiaTheme="majorEastAsia" w:hAnsiTheme="minorHAnsi"/>
          <w:sz w:val="16"/>
          <w:szCs w:val="22"/>
        </w:rPr>
        <w:t> </w:t>
      </w:r>
      <w:hyperlink r:id="rId22" w:history="1">
        <w:r w:rsidRPr="004C632F">
          <w:rPr>
            <w:rStyle w:val="Hyperlink"/>
            <w:rFonts w:asciiTheme="minorHAnsi" w:eastAsiaTheme="majorEastAsia" w:hAnsiTheme="minorHAnsi"/>
            <w:sz w:val="16"/>
            <w:szCs w:val="22"/>
          </w:rPr>
          <w:t>the American president memorably recalled</w:t>
        </w:r>
      </w:hyperlink>
      <w:r w:rsidRPr="004C632F">
        <w:rPr>
          <w:rStyle w:val="apple-converted-space"/>
          <w:rFonts w:asciiTheme="minorHAnsi" w:eastAsiaTheme="majorEastAsia" w:hAnsiTheme="minorHAnsi"/>
          <w:sz w:val="16"/>
          <w:szCs w:val="22"/>
        </w:rPr>
        <w:t> </w:t>
      </w:r>
      <w:r w:rsidRPr="004C632F">
        <w:rPr>
          <w:rFonts w:asciiTheme="minorHAnsi" w:hAnsiTheme="minorHAnsi"/>
          <w:sz w:val="16"/>
          <w:szCs w:val="22"/>
        </w:rPr>
        <w:t>how Putin had disagreed with some of the statements about foreign policy he had made in</w:t>
      </w:r>
      <w:r w:rsidRPr="004C632F">
        <w:rPr>
          <w:rStyle w:val="apple-converted-space"/>
          <w:rFonts w:asciiTheme="minorHAnsi" w:eastAsiaTheme="majorEastAsia" w:hAnsiTheme="minorHAnsi"/>
          <w:sz w:val="16"/>
          <w:szCs w:val="22"/>
        </w:rPr>
        <w:t> </w:t>
      </w:r>
      <w:hyperlink r:id="rId23" w:history="1">
        <w:r w:rsidRPr="004C632F">
          <w:rPr>
            <w:rStyle w:val="Hyperlink"/>
            <w:rFonts w:asciiTheme="minorHAnsi" w:eastAsiaTheme="majorEastAsia" w:hAnsiTheme="minorHAnsi"/>
            <w:sz w:val="16"/>
            <w:szCs w:val="22"/>
          </w:rPr>
          <w:t>an interview with the Atlantic magazine</w:t>
        </w:r>
      </w:hyperlink>
      <w:r w:rsidRPr="004C632F">
        <w:rPr>
          <w:rFonts w:asciiTheme="minorHAnsi" w:hAnsiTheme="minorHAnsi"/>
          <w:sz w:val="16"/>
          <w:szCs w:val="22"/>
        </w:rPr>
        <w:t xml:space="preserve">. “I pointed out to him, of course, that unlike you, Vladimir, I don’t get to edit the piece before it’s published.” </w:t>
      </w:r>
      <w:r w:rsidRPr="004C632F">
        <w:rPr>
          <w:rFonts w:asciiTheme="minorHAnsi" w:hAnsiTheme="minorHAnsi"/>
          <w:sz w:val="16"/>
          <w:szCs w:val="22"/>
          <w:shd w:val="clear" w:color="auto" w:fill="FFFFFF"/>
        </w:rPr>
        <w:t>In an</w:t>
      </w:r>
      <w:r w:rsidRPr="004C632F">
        <w:rPr>
          <w:rStyle w:val="apple-converted-space"/>
          <w:rFonts w:asciiTheme="minorHAnsi" w:eastAsiaTheme="majorEastAsia" w:hAnsiTheme="minorHAnsi"/>
          <w:sz w:val="16"/>
          <w:szCs w:val="22"/>
          <w:shd w:val="clear" w:color="auto" w:fill="FFFFFF"/>
        </w:rPr>
        <w:t> </w:t>
      </w:r>
      <w:hyperlink r:id="rId24" w:history="1">
        <w:r w:rsidRPr="004C632F">
          <w:rPr>
            <w:rStyle w:val="Hyperlink"/>
            <w:rFonts w:asciiTheme="minorHAnsi" w:eastAsiaTheme="majorEastAsia" w:hAnsiTheme="minorHAnsi"/>
            <w:sz w:val="16"/>
            <w:szCs w:val="22"/>
            <w:shd w:val="clear" w:color="auto" w:fill="FFFFFF"/>
          </w:rPr>
          <w:t>opinion column in the Washington Post</w:t>
        </w:r>
      </w:hyperlink>
      <w:r w:rsidRPr="004C632F">
        <w:rPr>
          <w:rStyle w:val="apple-converted-space"/>
          <w:rFonts w:asciiTheme="minorHAnsi" w:eastAsiaTheme="majorEastAsia" w:hAnsiTheme="minorHAnsi"/>
          <w:sz w:val="16"/>
          <w:szCs w:val="22"/>
          <w:shd w:val="clear" w:color="auto" w:fill="FFFFFF"/>
        </w:rPr>
        <w:t> </w:t>
      </w:r>
      <w:r w:rsidRPr="004C632F">
        <w:rPr>
          <w:rFonts w:asciiTheme="minorHAnsi" w:hAnsiTheme="minorHAnsi"/>
          <w:sz w:val="16"/>
          <w:szCs w:val="22"/>
          <w:shd w:val="clear" w:color="auto" w:fill="FFFFFF"/>
        </w:rPr>
        <w:t>on Wednesday, Obama argued that the US and Russia should negotiate to further reduce their nuclear stockpiles. “Our massive cold war nuclear arsenal is poorly suited to today’s threats,” he said. But the Kremlin spokesman,</w:t>
      </w:r>
      <w:r w:rsidRPr="004C632F">
        <w:rPr>
          <w:rStyle w:val="apple-converted-space"/>
          <w:rFonts w:asciiTheme="minorHAnsi" w:eastAsiaTheme="majorEastAsia" w:hAnsiTheme="minorHAnsi"/>
          <w:sz w:val="16"/>
          <w:szCs w:val="22"/>
          <w:shd w:val="clear" w:color="auto" w:fill="FFFFFF"/>
        </w:rPr>
        <w:t> </w:t>
      </w:r>
      <w:hyperlink r:id="rId25" w:history="1">
        <w:r w:rsidRPr="004C632F">
          <w:rPr>
            <w:rStyle w:val="Hyperlink"/>
            <w:rFonts w:asciiTheme="minorHAnsi" w:eastAsiaTheme="majorEastAsia" w:hAnsiTheme="minorHAnsi"/>
            <w:sz w:val="16"/>
            <w:szCs w:val="22"/>
            <w:shd w:val="clear" w:color="auto" w:fill="FFFFFF"/>
          </w:rPr>
          <w:t xml:space="preserve">Dmitry </w:t>
        </w:r>
        <w:proofErr w:type="spellStart"/>
        <w:r w:rsidRPr="004C632F">
          <w:rPr>
            <w:rStyle w:val="Hyperlink"/>
            <w:rFonts w:asciiTheme="minorHAnsi" w:eastAsiaTheme="majorEastAsia" w:hAnsiTheme="minorHAnsi"/>
            <w:sz w:val="16"/>
            <w:szCs w:val="22"/>
            <w:shd w:val="clear" w:color="auto" w:fill="FFFFFF"/>
          </w:rPr>
          <w:t>Peskov</w:t>
        </w:r>
        <w:proofErr w:type="spellEnd"/>
        <w:r w:rsidRPr="004C632F">
          <w:rPr>
            <w:rStyle w:val="Hyperlink"/>
            <w:rFonts w:asciiTheme="minorHAnsi" w:eastAsiaTheme="majorEastAsia" w:hAnsiTheme="minorHAnsi"/>
            <w:sz w:val="16"/>
            <w:szCs w:val="22"/>
            <w:shd w:val="clear" w:color="auto" w:fill="FFFFFF"/>
          </w:rPr>
          <w:t>, told Reuters</w:t>
        </w:r>
      </w:hyperlink>
      <w:r w:rsidRPr="004C632F">
        <w:rPr>
          <w:rStyle w:val="apple-converted-space"/>
          <w:rFonts w:asciiTheme="minorHAnsi" w:eastAsiaTheme="majorEastAsia" w:hAnsiTheme="minorHAnsi"/>
          <w:sz w:val="16"/>
          <w:szCs w:val="22"/>
          <w:shd w:val="clear" w:color="auto" w:fill="FFFFFF"/>
        </w:rPr>
        <w:t> </w:t>
      </w:r>
      <w:r w:rsidRPr="004C632F">
        <w:rPr>
          <w:rFonts w:asciiTheme="minorHAnsi" w:hAnsiTheme="minorHAnsi"/>
          <w:sz w:val="16"/>
          <w:szCs w:val="22"/>
          <w:shd w:val="clear" w:color="auto" w:fill="FFFFFF"/>
        </w:rPr>
        <w:t xml:space="preserve">that </w:t>
      </w:r>
      <w:r w:rsidRPr="004C632F">
        <w:rPr>
          <w:rFonts w:asciiTheme="minorHAnsi" w:hAnsiTheme="minorHAnsi"/>
          <w:sz w:val="22"/>
          <w:szCs w:val="22"/>
          <w:u w:val="single"/>
          <w:shd w:val="clear" w:color="auto" w:fill="FFFFFF"/>
        </w:rPr>
        <w:t>Russia was skipping the summit because of a “shortage of mutual cooperation</w:t>
      </w:r>
      <w:r w:rsidRPr="004C632F">
        <w:rPr>
          <w:rFonts w:asciiTheme="minorHAnsi" w:hAnsiTheme="minorHAnsi"/>
          <w:sz w:val="16"/>
          <w:szCs w:val="22"/>
          <w:shd w:val="clear" w:color="auto" w:fill="FFFFFF"/>
        </w:rPr>
        <w:t xml:space="preserve">” in working out the agenda. </w:t>
      </w:r>
      <w:r w:rsidRPr="004C632F">
        <w:rPr>
          <w:rFonts w:asciiTheme="minorHAnsi" w:hAnsiTheme="minorHAnsi"/>
          <w:sz w:val="16"/>
          <w:szCs w:val="22"/>
        </w:rPr>
        <w:t>Ben Rhodes, Obama’s deputy national security adviser,</w:t>
      </w:r>
      <w:r w:rsidRPr="004C632F">
        <w:rPr>
          <w:rStyle w:val="apple-converted-space"/>
          <w:rFonts w:asciiTheme="minorHAnsi" w:eastAsiaTheme="majorEastAsia" w:hAnsiTheme="minorHAnsi"/>
          <w:sz w:val="16"/>
          <w:szCs w:val="22"/>
        </w:rPr>
        <w:t> </w:t>
      </w:r>
      <w:hyperlink r:id="rId26" w:history="1">
        <w:r w:rsidRPr="004C632F">
          <w:rPr>
            <w:rStyle w:val="Hyperlink"/>
            <w:rFonts w:asciiTheme="minorHAnsi" w:eastAsiaTheme="majorEastAsia" w:hAnsiTheme="minorHAnsi"/>
            <w:sz w:val="16"/>
            <w:szCs w:val="22"/>
          </w:rPr>
          <w:t>described the decision</w:t>
        </w:r>
      </w:hyperlink>
      <w:r w:rsidRPr="004C632F">
        <w:rPr>
          <w:rStyle w:val="apple-converted-space"/>
          <w:rFonts w:asciiTheme="minorHAnsi" w:eastAsiaTheme="majorEastAsia" w:hAnsiTheme="minorHAnsi"/>
          <w:sz w:val="16"/>
          <w:szCs w:val="22"/>
        </w:rPr>
        <w:t> </w:t>
      </w:r>
      <w:r w:rsidRPr="004C632F">
        <w:rPr>
          <w:rFonts w:asciiTheme="minorHAnsi" w:hAnsiTheme="minorHAnsi"/>
          <w:sz w:val="16"/>
          <w:szCs w:val="22"/>
        </w:rPr>
        <w:t>as “a missed opportunity for Russia above all”, adding: “Frankly, all they’re doing is isolating themselves in not participating as they have in the past.” But he insisted that the countries have “ongoing cooperation and dialogue”.</w:t>
      </w:r>
    </w:p>
    <w:p w:rsidR="004D3E67" w:rsidRDefault="004D3E67" w:rsidP="004D3E67">
      <w:pPr>
        <w:pStyle w:val="NormalWeb"/>
        <w:shd w:val="clear" w:color="auto" w:fill="FFFFFF"/>
        <w:spacing w:before="0" w:beforeAutospacing="0" w:after="0" w:afterAutospacing="0"/>
        <w:rPr>
          <w:rFonts w:asciiTheme="minorHAnsi" w:hAnsiTheme="minorHAnsi"/>
          <w:sz w:val="16"/>
          <w:szCs w:val="22"/>
        </w:rPr>
      </w:pPr>
    </w:p>
    <w:p w:rsidR="004D3E67" w:rsidRDefault="004D3E67" w:rsidP="004D3E67">
      <w:pPr>
        <w:pStyle w:val="NormalWeb"/>
        <w:shd w:val="clear" w:color="auto" w:fill="FFFFFF"/>
        <w:spacing w:before="0" w:beforeAutospacing="0" w:after="0" w:afterAutospacing="0"/>
        <w:rPr>
          <w:rFonts w:asciiTheme="minorHAnsi" w:hAnsiTheme="minorHAnsi"/>
          <w:sz w:val="16"/>
          <w:szCs w:val="22"/>
        </w:rPr>
      </w:pPr>
    </w:p>
    <w:p w:rsidR="004D3E67" w:rsidRDefault="004D3E67" w:rsidP="004D3E67">
      <w:pPr>
        <w:pStyle w:val="NormalWeb"/>
        <w:shd w:val="clear" w:color="auto" w:fill="FFFFFF"/>
        <w:spacing w:before="0" w:beforeAutospacing="0" w:after="0" w:afterAutospacing="0"/>
        <w:rPr>
          <w:rFonts w:asciiTheme="minorHAnsi" w:hAnsiTheme="minorHAnsi"/>
          <w:sz w:val="16"/>
          <w:szCs w:val="22"/>
        </w:rPr>
      </w:pPr>
    </w:p>
    <w:p w:rsidR="004D3E67" w:rsidRDefault="004D3E67" w:rsidP="004D3E67">
      <w:pPr>
        <w:pStyle w:val="Heading4"/>
      </w:pPr>
      <w:r>
        <w:t xml:space="preserve">Russia says no now they want to build up their military </w:t>
      </w:r>
    </w:p>
    <w:p w:rsidR="004D3E67" w:rsidRPr="002F7155" w:rsidRDefault="004D3E67" w:rsidP="004D3E67">
      <w:r w:rsidRPr="002F7155">
        <w:rPr>
          <w:b/>
          <w:sz w:val="26"/>
          <w:szCs w:val="26"/>
        </w:rPr>
        <w:t>Shuster 16</w:t>
      </w:r>
      <w:r>
        <w:t xml:space="preserve"> </w:t>
      </w:r>
      <w:r w:rsidRPr="002F7155">
        <w:rPr>
          <w:sz w:val="16"/>
          <w:szCs w:val="16"/>
        </w:rPr>
        <w:t>(Simon Shuster, writer for time.com, “Why Russia is Rebuilding its Nuclear Arsenal,” http://time.com/4280169/russia-nuclear-security-summit</w:t>
      </w:r>
      <w:proofErr w:type="gramStart"/>
      <w:r w:rsidRPr="002F7155">
        <w:rPr>
          <w:sz w:val="16"/>
          <w:szCs w:val="16"/>
        </w:rPr>
        <w:t>/ ,</w:t>
      </w:r>
      <w:proofErr w:type="gramEnd"/>
      <w:r w:rsidRPr="002F7155">
        <w:rPr>
          <w:sz w:val="16"/>
          <w:szCs w:val="16"/>
        </w:rPr>
        <w:t xml:space="preserve"> April 4</w:t>
      </w:r>
      <w:r w:rsidRPr="002F7155">
        <w:rPr>
          <w:sz w:val="16"/>
          <w:szCs w:val="16"/>
          <w:vertAlign w:val="superscript"/>
        </w:rPr>
        <w:t>th</w:t>
      </w:r>
      <w:r w:rsidRPr="002F7155">
        <w:rPr>
          <w:sz w:val="16"/>
          <w:szCs w:val="16"/>
        </w:rPr>
        <w:t>, 2016)</w:t>
      </w:r>
      <w:r>
        <w:t xml:space="preserve"> </w:t>
      </w:r>
    </w:p>
    <w:p w:rsidR="004D3E67" w:rsidRDefault="004D3E67" w:rsidP="004D3E67">
      <w:pPr>
        <w:rPr>
          <w:rFonts w:asciiTheme="minorHAnsi" w:hAnsiTheme="minorHAnsi"/>
          <w:sz w:val="16"/>
        </w:rPr>
      </w:pPr>
      <w:r w:rsidRPr="002F7155">
        <w:rPr>
          <w:rFonts w:asciiTheme="minorHAnsi" w:hAnsiTheme="minorHAnsi"/>
          <w:sz w:val="16"/>
        </w:rPr>
        <w:t xml:space="preserve">On Friday evening, at the end of the final nuclear security summit of his tenure, President Barack </w:t>
      </w:r>
      <w:r w:rsidRPr="006A696B">
        <w:rPr>
          <w:rFonts w:asciiTheme="minorHAnsi" w:hAnsiTheme="minorHAnsi"/>
          <w:highlight w:val="yellow"/>
          <w:u w:val="single"/>
        </w:rPr>
        <w:t>Obama</w:t>
      </w:r>
      <w:r w:rsidRPr="002F7155">
        <w:rPr>
          <w:rFonts w:asciiTheme="minorHAnsi" w:hAnsiTheme="minorHAnsi"/>
          <w:u w:val="single"/>
        </w:rPr>
        <w:t xml:space="preserve"> took a swipe at his Russian counterpart, Vladimir Putin, for standing in the way of nuclear disarmament</w:t>
      </w:r>
      <w:r w:rsidRPr="002F7155">
        <w:rPr>
          <w:rFonts w:asciiTheme="minorHAnsi" w:hAnsiTheme="minorHAnsi"/>
          <w:sz w:val="16"/>
        </w:rPr>
        <w:t>. Obama’s remark was pointed, calling out Putin by name, and it cast a rare bit of light on the personal clash between the two presidents on an issue that both of them see as central to their legacies. “Because of the vision that he’s been pursuing of emphasizing military might,” Obama</w:t>
      </w:r>
      <w:r w:rsidRPr="002F7155">
        <w:rPr>
          <w:rStyle w:val="apple-converted-space"/>
          <w:rFonts w:asciiTheme="minorHAnsi" w:eastAsiaTheme="majorEastAsia" w:hAnsiTheme="minorHAnsi"/>
          <w:sz w:val="16"/>
        </w:rPr>
        <w:t xml:space="preserve"> </w:t>
      </w:r>
      <w:hyperlink r:id="rId27" w:tgtFrame="_blank" w:history="1">
        <w:r w:rsidRPr="002F7155">
          <w:rPr>
            <w:rStyle w:val="s1"/>
            <w:rFonts w:asciiTheme="minorHAnsi" w:hAnsiTheme="minorHAnsi"/>
            <w:sz w:val="16"/>
          </w:rPr>
          <w:t>told reporters</w:t>
        </w:r>
      </w:hyperlink>
      <w:r w:rsidRPr="002F7155">
        <w:rPr>
          <w:rStyle w:val="apple-converted-space"/>
          <w:rFonts w:asciiTheme="minorHAnsi" w:eastAsiaTheme="majorEastAsia" w:hAnsiTheme="minorHAnsi"/>
          <w:sz w:val="16"/>
        </w:rPr>
        <w:t xml:space="preserve"> </w:t>
      </w:r>
      <w:r w:rsidRPr="002F7155">
        <w:rPr>
          <w:rFonts w:asciiTheme="minorHAnsi" w:hAnsiTheme="minorHAnsi"/>
          <w:sz w:val="16"/>
        </w:rPr>
        <w:t>at the summit, “</w:t>
      </w:r>
      <w:r w:rsidRPr="002F7155">
        <w:rPr>
          <w:rFonts w:asciiTheme="minorHAnsi" w:hAnsiTheme="minorHAnsi"/>
          <w:u w:val="single"/>
        </w:rPr>
        <w:t xml:space="preserve">we </w:t>
      </w:r>
      <w:r w:rsidRPr="006A696B">
        <w:rPr>
          <w:rFonts w:asciiTheme="minorHAnsi" w:hAnsiTheme="minorHAnsi"/>
          <w:highlight w:val="yellow"/>
          <w:u w:val="single"/>
        </w:rPr>
        <w:t>have not seen the type of progress that I would have hoped for with Russia</w:t>
      </w:r>
      <w:r w:rsidRPr="002F7155">
        <w:rPr>
          <w:rFonts w:asciiTheme="minorHAnsi" w:hAnsiTheme="minorHAnsi"/>
          <w:u w:val="single"/>
        </w:rPr>
        <w:t>.</w:t>
      </w:r>
      <w:r w:rsidRPr="002F7155">
        <w:rPr>
          <w:rFonts w:asciiTheme="minorHAnsi" w:hAnsiTheme="minorHAnsi"/>
          <w:sz w:val="16"/>
        </w:rPr>
        <w:t xml:space="preserve">” This was putting it lightly. Over the course of Obama’s presidency, </w:t>
      </w:r>
      <w:r w:rsidRPr="006A696B">
        <w:rPr>
          <w:rFonts w:asciiTheme="minorHAnsi" w:hAnsiTheme="minorHAnsi"/>
          <w:highlight w:val="yellow"/>
          <w:u w:val="single"/>
        </w:rPr>
        <w:t>Russia has managed to negotiate deep cuts to the U.S. arsenal while substantially strengthening of its own</w:t>
      </w:r>
      <w:r w:rsidRPr="002F7155">
        <w:rPr>
          <w:rFonts w:asciiTheme="minorHAnsi" w:hAnsiTheme="minorHAnsi"/>
          <w:sz w:val="16"/>
        </w:rPr>
        <w:t>. It has</w:t>
      </w:r>
      <w:r w:rsidRPr="002F7155">
        <w:rPr>
          <w:rStyle w:val="apple-converted-space"/>
          <w:rFonts w:asciiTheme="minorHAnsi" w:eastAsiaTheme="majorEastAsia" w:hAnsiTheme="minorHAnsi"/>
          <w:sz w:val="16"/>
        </w:rPr>
        <w:t xml:space="preserve"> </w:t>
      </w:r>
      <w:hyperlink r:id="rId28" w:tgtFrame="_blank" w:history="1">
        <w:r w:rsidRPr="002F7155">
          <w:rPr>
            <w:rStyle w:val="s1"/>
            <w:rFonts w:asciiTheme="minorHAnsi" w:hAnsiTheme="minorHAnsi"/>
            <w:sz w:val="16"/>
          </w:rPr>
          <w:t>allegedly violated</w:t>
        </w:r>
      </w:hyperlink>
      <w:r w:rsidRPr="002F7155">
        <w:rPr>
          <w:rStyle w:val="apple-converted-space"/>
          <w:rFonts w:asciiTheme="minorHAnsi" w:eastAsiaTheme="majorEastAsia" w:hAnsiTheme="minorHAnsi"/>
          <w:sz w:val="16"/>
        </w:rPr>
        <w:t xml:space="preserve"> </w:t>
      </w:r>
      <w:r w:rsidRPr="002F7155">
        <w:rPr>
          <w:rFonts w:asciiTheme="minorHAnsi" w:hAnsiTheme="minorHAnsi"/>
          <w:sz w:val="16"/>
        </w:rPr>
        <w:t xml:space="preserve">the treaty that limits the deployment of nuclear weapons in Europe and, in the last few years, </w:t>
      </w:r>
      <w:r w:rsidRPr="006A696B">
        <w:rPr>
          <w:rFonts w:asciiTheme="minorHAnsi" w:hAnsiTheme="minorHAnsi"/>
          <w:highlight w:val="yellow"/>
          <w:u w:val="single"/>
        </w:rPr>
        <w:t>it has brought disarmament talks with the U.S. to a complete standstill</w:t>
      </w:r>
      <w:r w:rsidRPr="002F7155">
        <w:rPr>
          <w:rFonts w:asciiTheme="minorHAnsi" w:hAnsiTheme="minorHAnsi"/>
          <w:u w:val="single"/>
        </w:rPr>
        <w:t xml:space="preserve"> for the first time since the 1960s</w:t>
      </w:r>
      <w:r w:rsidRPr="002F7155">
        <w:rPr>
          <w:rFonts w:asciiTheme="minorHAnsi" w:hAnsiTheme="minorHAnsi"/>
          <w:sz w:val="16"/>
        </w:rPr>
        <w:t xml:space="preserve">. In its rhetoric, </w:t>
      </w:r>
      <w:r w:rsidRPr="006A696B">
        <w:rPr>
          <w:rFonts w:asciiTheme="minorHAnsi" w:hAnsiTheme="minorHAnsi"/>
          <w:highlight w:val="yellow"/>
          <w:u w:val="single"/>
        </w:rPr>
        <w:t>Moscow has</w:t>
      </w:r>
      <w:r w:rsidRPr="002F7155">
        <w:rPr>
          <w:rFonts w:asciiTheme="minorHAnsi" w:hAnsiTheme="minorHAnsi"/>
          <w:u w:val="single"/>
        </w:rPr>
        <w:t xml:space="preserve"> also returned to a habit of nuclear threats, while in its military exercises, it has </w:t>
      </w:r>
      <w:r w:rsidRPr="006A696B">
        <w:rPr>
          <w:rFonts w:asciiTheme="minorHAnsi" w:hAnsiTheme="minorHAnsi"/>
          <w:highlight w:val="yellow"/>
          <w:u w:val="single"/>
        </w:rPr>
        <w:t>begun to practice for a nuclear strike</w:t>
      </w:r>
      <w:r w:rsidRPr="006A696B">
        <w:rPr>
          <w:rFonts w:asciiTheme="minorHAnsi" w:hAnsiTheme="minorHAnsi"/>
          <w:sz w:val="16"/>
          <w:highlight w:val="yellow"/>
        </w:rPr>
        <w:t>,</w:t>
      </w:r>
      <w:r w:rsidRPr="002F7155">
        <w:rPr>
          <w:rStyle w:val="apple-converted-space"/>
          <w:rFonts w:asciiTheme="minorHAnsi" w:eastAsiaTheme="majorEastAsia" w:hAnsiTheme="minorHAnsi"/>
          <w:sz w:val="16"/>
        </w:rPr>
        <w:t xml:space="preserve"> </w:t>
      </w:r>
      <w:hyperlink r:id="rId29" w:tgtFrame="_blank" w:history="1">
        <w:r w:rsidRPr="002F7155">
          <w:rPr>
            <w:rStyle w:val="s1"/>
            <w:rFonts w:asciiTheme="minorHAnsi" w:hAnsiTheme="minorHAnsi"/>
            <w:sz w:val="16"/>
          </w:rPr>
          <w:t>according</w:t>
        </w:r>
      </w:hyperlink>
      <w:r w:rsidRPr="002F7155">
        <w:rPr>
          <w:rStyle w:val="apple-converted-space"/>
          <w:rFonts w:asciiTheme="minorHAnsi" w:eastAsiaTheme="majorEastAsia" w:hAnsiTheme="minorHAnsi"/>
          <w:sz w:val="16"/>
        </w:rPr>
        <w:t xml:space="preserve"> </w:t>
      </w:r>
      <w:r w:rsidRPr="002F7155">
        <w:rPr>
          <w:rFonts w:asciiTheme="minorHAnsi" w:hAnsiTheme="minorHAnsi"/>
          <w:sz w:val="16"/>
        </w:rPr>
        <w:t xml:space="preserve">to the NATO military alliance. But of all these stark reversions to the posture of the Cold War, </w:t>
      </w:r>
      <w:r w:rsidRPr="002F7155">
        <w:rPr>
          <w:rFonts w:asciiTheme="minorHAnsi" w:hAnsiTheme="minorHAnsi"/>
          <w:u w:val="single"/>
        </w:rPr>
        <w:t>nothing expressed Russia’s position on nuclear disarmament more clearly than Putin’s decision to skip the nuclear summit in Washington last week</w:t>
      </w:r>
      <w:r w:rsidRPr="002F7155">
        <w:rPr>
          <w:rFonts w:asciiTheme="minorHAnsi" w:hAnsiTheme="minorHAnsi"/>
          <w:sz w:val="16"/>
        </w:rPr>
        <w:t>. Apart from North Korea, which was not invited to the talks, Russia was the only nuclear power not to send a senior delegate. The snub was no surprise. It was announced back on Nov. 5 in a</w:t>
      </w:r>
      <w:r w:rsidRPr="002F7155">
        <w:rPr>
          <w:rStyle w:val="apple-converted-space"/>
          <w:rFonts w:asciiTheme="minorHAnsi" w:eastAsiaTheme="majorEastAsia" w:hAnsiTheme="minorHAnsi"/>
          <w:sz w:val="16"/>
        </w:rPr>
        <w:t xml:space="preserve"> </w:t>
      </w:r>
      <w:hyperlink r:id="rId30" w:tgtFrame="_blank" w:history="1">
        <w:r w:rsidRPr="002F7155">
          <w:rPr>
            <w:rStyle w:val="s1"/>
            <w:rFonts w:asciiTheme="minorHAnsi" w:hAnsiTheme="minorHAnsi"/>
            <w:sz w:val="16"/>
          </w:rPr>
          <w:t>statement</w:t>
        </w:r>
      </w:hyperlink>
      <w:r w:rsidRPr="002F7155">
        <w:rPr>
          <w:rFonts w:asciiTheme="minorHAnsi" w:hAnsiTheme="minorHAnsi"/>
          <w:sz w:val="16"/>
        </w:rPr>
        <w:t xml:space="preserve"> from the Russian Foreign Ministry, which offered a curious explanation. By influencing the policies of global watchdogs like the International Atomic Energy Agency, “Washington is trying to take the role of the main and the privileged ‘player’ in this sphere,” the statement said. In part because of this, “we have shared with our American colleagues our doubts about the ‘added value’ of the forum.” </w:t>
      </w:r>
      <w:r w:rsidRPr="00F35C12">
        <w:rPr>
          <w:rFonts w:asciiTheme="minorHAnsi" w:hAnsiTheme="minorHAnsi"/>
          <w:highlight w:val="yellow"/>
          <w:u w:val="single"/>
        </w:rPr>
        <w:t>Russia</w:t>
      </w:r>
      <w:r w:rsidRPr="002F7155">
        <w:rPr>
          <w:rFonts w:asciiTheme="minorHAnsi" w:hAnsiTheme="minorHAnsi"/>
          <w:u w:val="single"/>
        </w:rPr>
        <w:t xml:space="preserve"> </w:t>
      </w:r>
      <w:r w:rsidRPr="002F7155">
        <w:rPr>
          <w:rFonts w:asciiTheme="minorHAnsi" w:hAnsiTheme="minorHAnsi"/>
          <w:sz w:val="16"/>
        </w:rPr>
        <w:t xml:space="preserve">therefore </w:t>
      </w:r>
      <w:r w:rsidRPr="002F7155">
        <w:rPr>
          <w:rFonts w:asciiTheme="minorHAnsi" w:hAnsiTheme="minorHAnsi"/>
          <w:u w:val="single"/>
        </w:rPr>
        <w:t>saw no need to participate</w:t>
      </w:r>
      <w:r w:rsidRPr="002F7155">
        <w:rPr>
          <w:rFonts w:asciiTheme="minorHAnsi" w:hAnsiTheme="minorHAnsi"/>
          <w:sz w:val="16"/>
        </w:rPr>
        <w:t>, the Ministry said. A few days after that statement</w:t>
      </w:r>
      <w:r w:rsidRPr="002F7155">
        <w:rPr>
          <w:rFonts w:asciiTheme="minorHAnsi" w:hAnsiTheme="minorHAnsi"/>
          <w:bCs/>
          <w:sz w:val="16"/>
        </w:rPr>
        <w:t>,</w:t>
      </w:r>
      <w:r w:rsidRPr="002F7155">
        <w:rPr>
          <w:rStyle w:val="apple-converted-space"/>
          <w:rFonts w:asciiTheme="minorHAnsi" w:eastAsiaTheme="majorEastAsia" w:hAnsiTheme="minorHAnsi"/>
          <w:sz w:val="16"/>
        </w:rPr>
        <w:t xml:space="preserve"> </w:t>
      </w:r>
      <w:r w:rsidRPr="002F7155">
        <w:rPr>
          <w:rFonts w:asciiTheme="minorHAnsi" w:hAnsiTheme="minorHAnsi"/>
          <w:sz w:val="16"/>
        </w:rPr>
        <w:t xml:space="preserve">the world got a more colorful reminder of </w:t>
      </w:r>
      <w:r w:rsidRPr="002F7155">
        <w:rPr>
          <w:rFonts w:asciiTheme="minorHAnsi" w:hAnsiTheme="minorHAnsi"/>
          <w:u w:val="single"/>
        </w:rPr>
        <w:t>Putin</w:t>
      </w:r>
      <w:r w:rsidRPr="002F7155">
        <w:rPr>
          <w:rFonts w:asciiTheme="minorHAnsi" w:hAnsiTheme="minorHAnsi"/>
          <w:sz w:val="16"/>
        </w:rPr>
        <w:t>’s position on nuclear disarmament. During a</w:t>
      </w:r>
      <w:r w:rsidRPr="002F7155">
        <w:rPr>
          <w:rStyle w:val="apple-converted-space"/>
          <w:rFonts w:asciiTheme="minorHAnsi" w:eastAsiaTheme="majorEastAsia" w:hAnsiTheme="minorHAnsi"/>
          <w:sz w:val="16"/>
        </w:rPr>
        <w:t xml:space="preserve"> </w:t>
      </w:r>
      <w:hyperlink r:id="rId31" w:tgtFrame="_blank" w:history="1">
        <w:r w:rsidRPr="002F7155">
          <w:rPr>
            <w:rStyle w:val="s1"/>
            <w:rFonts w:asciiTheme="minorHAnsi" w:hAnsiTheme="minorHAnsi"/>
            <w:sz w:val="16"/>
          </w:rPr>
          <w:t>meeting at the Kremlin</w:t>
        </w:r>
      </w:hyperlink>
      <w:r w:rsidRPr="002F7155">
        <w:rPr>
          <w:rFonts w:asciiTheme="minorHAnsi" w:hAnsiTheme="minorHAnsi"/>
          <w:sz w:val="16"/>
        </w:rPr>
        <w:t xml:space="preserve"> with his top generals on Nov. 10, he </w:t>
      </w:r>
      <w:r w:rsidRPr="00F35C12">
        <w:rPr>
          <w:rFonts w:asciiTheme="minorHAnsi" w:hAnsiTheme="minorHAnsi"/>
          <w:highlight w:val="yellow"/>
          <w:u w:val="single"/>
        </w:rPr>
        <w:t>accused the U.S. of trying to “neutralize” Russia’s nuclear arsenal</w:t>
      </w:r>
      <w:r w:rsidRPr="002F7155">
        <w:rPr>
          <w:rFonts w:asciiTheme="minorHAnsi" w:hAnsiTheme="minorHAnsi"/>
          <w:sz w:val="16"/>
        </w:rPr>
        <w:t xml:space="preserve"> by building a missile shield over Europe, one that could knock Russian rockets out of the sky. In response, </w:t>
      </w:r>
      <w:r w:rsidRPr="00F35C12">
        <w:rPr>
          <w:rFonts w:asciiTheme="minorHAnsi" w:hAnsiTheme="minorHAnsi"/>
          <w:highlight w:val="yellow"/>
          <w:u w:val="single"/>
        </w:rPr>
        <w:t>he said, Russia would have to “strengthen the potential of its strategic nuclear forces</w:t>
      </w:r>
      <w:r w:rsidRPr="002F7155">
        <w:rPr>
          <w:rFonts w:asciiTheme="minorHAnsi" w:hAnsiTheme="minorHAnsi"/>
          <w:sz w:val="16"/>
        </w:rPr>
        <w:t>,” including the deployment of “attack systems” capable of piercing any missile shield. As if on cue, a state television camera then zoomed in on a piece of paper that one of the generals was holding in his hand. It showed the plans for a nuclear device codenamed Status-6, complete with a curt definition of its purpose: “to create an extensive zone of radioactive contamination” along the enemy’s coast, rendering it uninhabitable “for a long time.” Asked to comment the following day, Putin’s spokesman claimed the image had appeared in the nightly news by mistake. But the Kremlin’s mouthpiece newspaper then</w:t>
      </w:r>
      <w:r w:rsidRPr="002F7155">
        <w:rPr>
          <w:rStyle w:val="apple-converted-space"/>
          <w:rFonts w:asciiTheme="minorHAnsi" w:eastAsiaTheme="majorEastAsia" w:hAnsiTheme="minorHAnsi"/>
          <w:sz w:val="16"/>
        </w:rPr>
        <w:t xml:space="preserve"> </w:t>
      </w:r>
      <w:hyperlink r:id="rId32" w:tgtFrame="_blank" w:history="1">
        <w:r w:rsidRPr="002F7155">
          <w:rPr>
            <w:rStyle w:val="s1"/>
            <w:rFonts w:asciiTheme="minorHAnsi" w:hAnsiTheme="minorHAnsi"/>
            <w:sz w:val="16"/>
          </w:rPr>
          <w:t>followed up with details</w:t>
        </w:r>
      </w:hyperlink>
      <w:r w:rsidRPr="002F7155">
        <w:rPr>
          <w:rFonts w:asciiTheme="minorHAnsi" w:hAnsiTheme="minorHAnsi"/>
          <w:sz w:val="16"/>
        </w:rPr>
        <w:t xml:space="preserve">. The warhead inside Status-6, it said, would likely be covered in cobalt, an element which would “guarantee the destruction of all living things” once it was irradiated and scattered by a nuclear explosion. Vladimir </w:t>
      </w:r>
      <w:proofErr w:type="spellStart"/>
      <w:r w:rsidRPr="002F7155">
        <w:rPr>
          <w:rFonts w:asciiTheme="minorHAnsi" w:hAnsiTheme="minorHAnsi"/>
          <w:sz w:val="16"/>
        </w:rPr>
        <w:t>Dvorkin</w:t>
      </w:r>
      <w:proofErr w:type="spellEnd"/>
      <w:r w:rsidRPr="002F7155">
        <w:rPr>
          <w:rFonts w:asciiTheme="minorHAnsi" w:hAnsiTheme="minorHAnsi"/>
          <w:sz w:val="16"/>
        </w:rPr>
        <w:t xml:space="preserve">, a retired major general of the Russian strategic rocket forces, remembers such designs from his days developing nuclear submarines for the former Soviet Union. “It’s an old Soviet brainchild,” he told me by phone from Moscow. But he never expected to see it revived. In the 1990s and during first two years of Putin’s presidency, </w:t>
      </w:r>
      <w:proofErr w:type="spellStart"/>
      <w:r w:rsidRPr="002F7155">
        <w:rPr>
          <w:rFonts w:asciiTheme="minorHAnsi" w:hAnsiTheme="minorHAnsi"/>
          <w:sz w:val="16"/>
        </w:rPr>
        <w:t>Dvorkin</w:t>
      </w:r>
      <w:proofErr w:type="spellEnd"/>
      <w:r w:rsidRPr="002F7155">
        <w:rPr>
          <w:rFonts w:asciiTheme="minorHAnsi" w:hAnsiTheme="minorHAnsi"/>
          <w:sz w:val="16"/>
        </w:rPr>
        <w:t xml:space="preserve"> headed the main nuclear research directorate of the Russian Ministry of Defense. The emphasis throughout those years was on cooperating with the U.S. to secure nuclear stockpiles and keep them out of the hands of terrorists. The reemergence of Status-6—even if more as a propaganda ploy than as an actual weapon—shows just how far relations have fallen since then. “The idea is to creep up on the seaboard of the United States and set off a massive nuclear explosion,” says </w:t>
      </w:r>
      <w:proofErr w:type="spellStart"/>
      <w:r w:rsidRPr="002F7155">
        <w:rPr>
          <w:rFonts w:asciiTheme="minorHAnsi" w:hAnsiTheme="minorHAnsi"/>
          <w:sz w:val="16"/>
        </w:rPr>
        <w:t>Dvorkin</w:t>
      </w:r>
      <w:proofErr w:type="spellEnd"/>
      <w:r w:rsidRPr="002F7155">
        <w:rPr>
          <w:rFonts w:asciiTheme="minorHAnsi" w:hAnsiTheme="minorHAnsi"/>
          <w:sz w:val="16"/>
        </w:rPr>
        <w:t>. “It’s being revived in order to spook the West.” Few in the West had expected to hear such spook stories again. For Americans, a nuclear arms race is the stuff of Cold War fiction. But for Russians, or at least their leaders, the world still looks much as it did in the age of the nuclear arms race. That became clear to many of Obama’s top advisers soon after his Administration took office. During a landmark</w:t>
      </w:r>
      <w:r w:rsidRPr="002F7155">
        <w:rPr>
          <w:rStyle w:val="apple-converted-space"/>
          <w:rFonts w:asciiTheme="minorHAnsi" w:eastAsiaTheme="majorEastAsia" w:hAnsiTheme="minorHAnsi"/>
          <w:sz w:val="16"/>
        </w:rPr>
        <w:t xml:space="preserve"> </w:t>
      </w:r>
      <w:hyperlink r:id="rId33" w:tgtFrame="_blank" w:history="1">
        <w:r w:rsidRPr="002F7155">
          <w:rPr>
            <w:rStyle w:val="s1"/>
            <w:rFonts w:asciiTheme="minorHAnsi" w:hAnsiTheme="minorHAnsi"/>
            <w:sz w:val="16"/>
          </w:rPr>
          <w:t>speech in Prague</w:t>
        </w:r>
      </w:hyperlink>
      <w:r w:rsidRPr="002F7155">
        <w:rPr>
          <w:rStyle w:val="apple-converted-space"/>
          <w:rFonts w:asciiTheme="minorHAnsi" w:eastAsiaTheme="majorEastAsia" w:hAnsiTheme="minorHAnsi"/>
          <w:sz w:val="16"/>
        </w:rPr>
        <w:t xml:space="preserve"> </w:t>
      </w:r>
      <w:r w:rsidRPr="002F7155">
        <w:rPr>
          <w:rFonts w:asciiTheme="minorHAnsi" w:hAnsiTheme="minorHAnsi"/>
          <w:sz w:val="16"/>
        </w:rPr>
        <w:t xml:space="preserve">in the spring of 2009, Obama described his vision for a nuclear-free world. The timing and venue were both highly symbolic. Earlier the same week, the newly-elected President had come to Europe for a summit of the NATO alliance, which had just extended membership to two more formerly communist nations, Albania and Croatia, moving the military bloc deeper into Moscow’s former zone of influence. Prague, too, had been a key Cold War battleground, and as Obama pointed out at the beginning of his speech, few people could have imagined in those years that the Czech Republic would eventually become a NATO member in 2004, standing as proof that Russian dominance of Eastern Europe was receding. “The Cold War has disappeared,” Obama told the city square packed with his Czech admirers. Yet the existence of nuclear weapons, he said, was its “most dangerous legacy.” He promised to work towards abolishing them. The previous week, </w:t>
      </w:r>
      <w:r w:rsidRPr="00F35C12">
        <w:rPr>
          <w:rFonts w:asciiTheme="minorHAnsi" w:hAnsiTheme="minorHAnsi"/>
          <w:highlight w:val="yellow"/>
          <w:u w:val="single"/>
        </w:rPr>
        <w:t>the White House had begun talks with the Kremlin on an arms reduction treaty</w:t>
      </w:r>
      <w:r w:rsidRPr="002F7155">
        <w:rPr>
          <w:rFonts w:asciiTheme="minorHAnsi" w:hAnsiTheme="minorHAnsi"/>
          <w:u w:val="single"/>
        </w:rPr>
        <w:t xml:space="preserve"> it called New Start. </w:t>
      </w:r>
      <w:r w:rsidRPr="00F35C12">
        <w:rPr>
          <w:rFonts w:asciiTheme="minorHAnsi" w:hAnsiTheme="minorHAnsi"/>
          <w:highlight w:val="yellow"/>
          <w:u w:val="single"/>
        </w:rPr>
        <w:t>But the two sides came to the table with very different ambitions</w:t>
      </w:r>
      <w:r w:rsidRPr="002F7155">
        <w:rPr>
          <w:rFonts w:asciiTheme="minorHAnsi" w:hAnsiTheme="minorHAnsi"/>
          <w:u w:val="single"/>
        </w:rPr>
        <w:t>. “We wanted to get rid of as many nuclear weapons as we could</w:t>
      </w:r>
      <w:r w:rsidRPr="002F7155">
        <w:rPr>
          <w:rFonts w:asciiTheme="minorHAnsi" w:hAnsiTheme="minorHAnsi"/>
          <w:sz w:val="16"/>
        </w:rPr>
        <w:t xml:space="preserve">,” says Michael McFaul, who was then serving as Obama’s top adviser on </w:t>
      </w:r>
      <w:r w:rsidRPr="002F7155">
        <w:rPr>
          <w:rFonts w:asciiTheme="minorHAnsi" w:hAnsiTheme="minorHAnsi"/>
          <w:u w:val="single"/>
        </w:rPr>
        <w:t>Russia</w:t>
      </w:r>
      <w:r w:rsidRPr="002F7155">
        <w:rPr>
          <w:rFonts w:asciiTheme="minorHAnsi" w:hAnsiTheme="minorHAnsi"/>
          <w:sz w:val="16"/>
        </w:rPr>
        <w:t xml:space="preserve">n affairs. The Kremlin </w:t>
      </w:r>
      <w:r w:rsidRPr="002F7155">
        <w:rPr>
          <w:rFonts w:asciiTheme="minorHAnsi" w:hAnsiTheme="minorHAnsi"/>
          <w:u w:val="single"/>
        </w:rPr>
        <w:t>did not seem to share that dream</w:t>
      </w:r>
      <w:r w:rsidRPr="002F7155">
        <w:rPr>
          <w:rFonts w:asciiTheme="minorHAnsi" w:hAnsiTheme="minorHAnsi"/>
          <w:sz w:val="16"/>
        </w:rPr>
        <w:t>. During one</w:t>
      </w:r>
      <w:r w:rsidRPr="002F7155">
        <w:rPr>
          <w:rStyle w:val="apple-converted-space"/>
          <w:rFonts w:asciiTheme="minorHAnsi" w:eastAsiaTheme="majorEastAsia" w:hAnsiTheme="minorHAnsi"/>
          <w:sz w:val="16"/>
        </w:rPr>
        <w:t xml:space="preserve"> </w:t>
      </w:r>
      <w:hyperlink r:id="rId34" w:tgtFrame="_blank" w:history="1">
        <w:r w:rsidRPr="002F7155">
          <w:rPr>
            <w:rStyle w:val="s1"/>
            <w:rFonts w:asciiTheme="minorHAnsi" w:hAnsiTheme="minorHAnsi"/>
            <w:sz w:val="16"/>
          </w:rPr>
          <w:t>round of talks</w:t>
        </w:r>
      </w:hyperlink>
      <w:r w:rsidRPr="002F7155">
        <w:rPr>
          <w:rStyle w:val="apple-converted-space"/>
          <w:rFonts w:asciiTheme="minorHAnsi" w:eastAsiaTheme="majorEastAsia" w:hAnsiTheme="minorHAnsi"/>
          <w:sz w:val="16"/>
        </w:rPr>
        <w:t xml:space="preserve"> </w:t>
      </w:r>
      <w:r w:rsidRPr="002F7155">
        <w:rPr>
          <w:rFonts w:asciiTheme="minorHAnsi" w:hAnsiTheme="minorHAnsi"/>
          <w:sz w:val="16"/>
        </w:rPr>
        <w:t xml:space="preserve">at the Defense Ministry in Moscow early in 2010, Obama’s Prague speech came up in some idle conversation, McFaul says, and the Russians started laughing. “They said, ‘Yeah, of course you guys want a nuclear-free world, because then you would dominate the world with your conventional weapons. Why would we ever want to do that?’” For Russia, the Cold War had never simply disappeared. It had resulted in defeat and the loss of empire, leaving Russia’s rival of more than 40 years to dictate the terms of peace in Europe. By the time Putin took power in 2000, the only vestige of his country’s superpower status was its nuclear arsenal, which was still the biggest in the world. So he began to use it as a crutch. “Even in the darkest days of the Russian military, when they weren’t able to afford to pay their soldiers and fly their airplanes, they paid close attention to the readiness and modernization of their nuclear forces,” says David </w:t>
      </w:r>
      <w:proofErr w:type="spellStart"/>
      <w:r w:rsidRPr="002F7155">
        <w:rPr>
          <w:rFonts w:asciiTheme="minorHAnsi" w:hAnsiTheme="minorHAnsi"/>
          <w:sz w:val="16"/>
        </w:rPr>
        <w:t>Ochmanek</w:t>
      </w:r>
      <w:proofErr w:type="spellEnd"/>
      <w:r w:rsidRPr="002F7155">
        <w:rPr>
          <w:rFonts w:asciiTheme="minorHAnsi" w:hAnsiTheme="minorHAnsi"/>
          <w:sz w:val="16"/>
        </w:rPr>
        <w:t xml:space="preserve">, who served as a U.S. Air Force officer during the Cold War and, between 2009 and 2014, was the Pentagon’s top official for force development. “Their doctrine reflected this,” he says. </w:t>
      </w:r>
    </w:p>
    <w:p w:rsidR="00DE4307" w:rsidRDefault="00BF10E7" w:rsidP="00DE4307">
      <w:pPr>
        <w:pStyle w:val="Heading1"/>
      </w:pPr>
      <w:r>
        <w:t xml:space="preserve">Canada-Finland </w:t>
      </w:r>
      <w:r w:rsidR="00DE4307">
        <w:t>Icebreaker CP</w:t>
      </w:r>
    </w:p>
    <w:p w:rsidR="00DE4307" w:rsidRDefault="00DE4307" w:rsidP="00DE4307">
      <w:pPr>
        <w:pStyle w:val="Heading2"/>
      </w:pPr>
      <w:proofErr w:type="spellStart"/>
      <w:r>
        <w:t>Neg</w:t>
      </w:r>
      <w:proofErr w:type="spellEnd"/>
    </w:p>
    <w:p w:rsidR="00DE4307" w:rsidRPr="006C180F" w:rsidRDefault="00DE4307" w:rsidP="00DE4307">
      <w:pPr>
        <w:pStyle w:val="Heading3"/>
      </w:pPr>
      <w:r>
        <w:t>1nc</w:t>
      </w:r>
    </w:p>
    <w:p w:rsidR="00DE4307" w:rsidRDefault="00DE4307" w:rsidP="00DE4307">
      <w:pPr>
        <w:pStyle w:val="Heading4"/>
        <w:rPr>
          <w:shd w:val="clear" w:color="auto" w:fill="FFFFFF"/>
        </w:rPr>
      </w:pPr>
      <w:r>
        <w:rPr>
          <w:shd w:val="clear" w:color="auto" w:fill="FFFFFF"/>
        </w:rPr>
        <w:t xml:space="preserve">CP text: The USFG should work with Canada and Finland to build a new icebreaking fleet in the Baltic Sea. </w:t>
      </w:r>
    </w:p>
    <w:p w:rsidR="00DE4307" w:rsidRDefault="00DE4307" w:rsidP="00DE4307">
      <w:pPr>
        <w:pStyle w:val="Heading4"/>
        <w:rPr>
          <w:shd w:val="clear" w:color="auto" w:fill="FFFFFF"/>
        </w:rPr>
      </w:pPr>
      <w:r>
        <w:rPr>
          <w:shd w:val="clear" w:color="auto" w:fill="FFFFFF"/>
        </w:rPr>
        <w:t>The U.S can work with Canada and Finland to develop a new operational ice-breaking fleet at a cheaper cost</w:t>
      </w:r>
    </w:p>
    <w:p w:rsidR="00DE4307" w:rsidRPr="006C180F" w:rsidRDefault="00DE4307" w:rsidP="00DE4307">
      <w:pPr>
        <w:rPr>
          <w:sz w:val="16"/>
          <w:szCs w:val="16"/>
        </w:rPr>
      </w:pPr>
      <w:proofErr w:type="spellStart"/>
      <w:r w:rsidRPr="006C180F">
        <w:rPr>
          <w:b/>
          <w:sz w:val="26"/>
          <w:szCs w:val="26"/>
        </w:rPr>
        <w:t>Vauraste</w:t>
      </w:r>
      <w:proofErr w:type="spellEnd"/>
      <w:r w:rsidRPr="006C180F">
        <w:rPr>
          <w:b/>
          <w:sz w:val="26"/>
          <w:szCs w:val="26"/>
        </w:rPr>
        <w:t xml:space="preserve"> 16</w:t>
      </w:r>
      <w:r>
        <w:t xml:space="preserve"> </w:t>
      </w:r>
      <w:r w:rsidRPr="006C180F">
        <w:rPr>
          <w:sz w:val="16"/>
          <w:szCs w:val="16"/>
        </w:rPr>
        <w:t>(</w:t>
      </w:r>
      <w:proofErr w:type="spellStart"/>
      <w:r w:rsidRPr="006C180F">
        <w:rPr>
          <w:sz w:val="16"/>
          <w:szCs w:val="16"/>
        </w:rPr>
        <w:t>Tero</w:t>
      </w:r>
      <w:proofErr w:type="spellEnd"/>
      <w:r w:rsidRPr="006C180F">
        <w:rPr>
          <w:sz w:val="16"/>
          <w:szCs w:val="16"/>
        </w:rPr>
        <w:t xml:space="preserve"> </w:t>
      </w:r>
      <w:proofErr w:type="spellStart"/>
      <w:r w:rsidRPr="006C180F">
        <w:rPr>
          <w:sz w:val="16"/>
          <w:szCs w:val="16"/>
        </w:rPr>
        <w:t>Vauraste</w:t>
      </w:r>
      <w:proofErr w:type="spellEnd"/>
      <w:r w:rsidRPr="006C180F">
        <w:rPr>
          <w:sz w:val="16"/>
          <w:szCs w:val="16"/>
        </w:rPr>
        <w:t xml:space="preserve">, President and CEO of the Arctic group, “A Better Way to Build Icebreakers: Collaboration,” </w:t>
      </w:r>
      <w:hyperlink r:id="rId35" w:history="1">
        <w:r w:rsidRPr="006C180F">
          <w:rPr>
            <w:rStyle w:val="Hyperlink"/>
            <w:sz w:val="16"/>
            <w:szCs w:val="16"/>
          </w:rPr>
          <w:t>https://www.newsdeeply.com/arctic/op-eds/2016/02/11/a-better-way-to-build-icebreakers-collaboration/</w:t>
        </w:r>
      </w:hyperlink>
      <w:r w:rsidRPr="006C180F">
        <w:rPr>
          <w:sz w:val="16"/>
          <w:szCs w:val="16"/>
        </w:rPr>
        <w:t>, February 11</w:t>
      </w:r>
      <w:r w:rsidRPr="006C180F">
        <w:rPr>
          <w:sz w:val="16"/>
          <w:szCs w:val="16"/>
          <w:vertAlign w:val="superscript"/>
        </w:rPr>
        <w:t>th</w:t>
      </w:r>
      <w:r w:rsidRPr="006C180F">
        <w:rPr>
          <w:sz w:val="16"/>
          <w:szCs w:val="16"/>
        </w:rPr>
        <w:t xml:space="preserve">, 2016) </w:t>
      </w:r>
    </w:p>
    <w:p w:rsidR="00DE4307" w:rsidRDefault="00DE4307" w:rsidP="00DE4307">
      <w:pPr>
        <w:shd w:val="clear" w:color="auto" w:fill="FFFFFF"/>
        <w:spacing w:before="240" w:after="240"/>
        <w:rPr>
          <w:rFonts w:asciiTheme="minorHAnsi" w:eastAsia="Times New Roman" w:hAnsiTheme="minorHAnsi" w:cs="Times New Roman"/>
          <w:u w:val="single"/>
        </w:rPr>
      </w:pPr>
      <w:r w:rsidRPr="00611758">
        <w:rPr>
          <w:rFonts w:asciiTheme="minorHAnsi" w:hAnsiTheme="minorHAnsi"/>
          <w:spacing w:val="-8"/>
          <w:sz w:val="16"/>
          <w:shd w:val="clear" w:color="auto" w:fill="FFFFFF"/>
        </w:rPr>
        <w:t xml:space="preserve">Why pay more than $1 billion for a new icebreaker when </w:t>
      </w:r>
      <w:r w:rsidRPr="00780443">
        <w:rPr>
          <w:rFonts w:asciiTheme="minorHAnsi" w:hAnsiTheme="minorHAnsi"/>
          <w:spacing w:val="-8"/>
          <w:highlight w:val="yellow"/>
          <w:u w:val="single"/>
          <w:shd w:val="clear" w:color="auto" w:fill="FFFFFF"/>
        </w:rPr>
        <w:t>it costs $150 million to make one in Finland</w:t>
      </w:r>
      <w:r w:rsidRPr="00611758">
        <w:rPr>
          <w:rFonts w:asciiTheme="minorHAnsi" w:hAnsiTheme="minorHAnsi"/>
          <w:spacing w:val="-8"/>
          <w:sz w:val="16"/>
          <w:shd w:val="clear" w:color="auto" w:fill="FFFFFF"/>
        </w:rPr>
        <w:t xml:space="preserve"> – and where they are used for only part of the year? </w:t>
      </w:r>
      <w:r w:rsidRPr="00780443">
        <w:rPr>
          <w:rFonts w:asciiTheme="minorHAnsi" w:hAnsiTheme="minorHAnsi"/>
          <w:spacing w:val="-8"/>
          <w:highlight w:val="yellow"/>
          <w:u w:val="single"/>
          <w:shd w:val="clear" w:color="auto" w:fill="FFFFFF"/>
        </w:rPr>
        <w:t>Canada, the U.S. and Finland could share these vessels, a joint venture that would increase the number of much-needed ice-ready ships in the</w:t>
      </w:r>
      <w:r w:rsidRPr="00611758">
        <w:rPr>
          <w:rFonts w:asciiTheme="minorHAnsi" w:hAnsiTheme="minorHAnsi"/>
          <w:spacing w:val="-8"/>
          <w:u w:val="single"/>
          <w:shd w:val="clear" w:color="auto" w:fill="FFFFFF"/>
        </w:rPr>
        <w:t xml:space="preserve"> changing </w:t>
      </w:r>
      <w:r w:rsidRPr="00780443">
        <w:rPr>
          <w:rFonts w:asciiTheme="minorHAnsi" w:hAnsiTheme="minorHAnsi"/>
          <w:spacing w:val="-8"/>
          <w:highlight w:val="yellow"/>
          <w:u w:val="single"/>
          <w:shd w:val="clear" w:color="auto" w:fill="FFFFFF"/>
        </w:rPr>
        <w:t>Arctic</w:t>
      </w:r>
      <w:r w:rsidRPr="00611758">
        <w:rPr>
          <w:rFonts w:asciiTheme="minorHAnsi" w:hAnsiTheme="minorHAnsi"/>
          <w:spacing w:val="-8"/>
          <w:sz w:val="16"/>
          <w:shd w:val="clear" w:color="auto" w:fill="FFFFFF"/>
        </w:rPr>
        <w:t xml:space="preserve">. </w:t>
      </w:r>
      <w:r w:rsidRPr="00611758">
        <w:rPr>
          <w:rFonts w:asciiTheme="minorHAnsi" w:eastAsia="Times New Roman" w:hAnsiTheme="minorHAnsi"/>
          <w:bCs/>
          <w:caps/>
          <w:spacing w:val="11"/>
          <w:sz w:val="16"/>
        </w:rPr>
        <w:t>THERE ARE ABOUT</w:t>
      </w:r>
      <w:r w:rsidRPr="00611758">
        <w:rPr>
          <w:rFonts w:asciiTheme="minorHAnsi" w:hAnsiTheme="minorHAnsi"/>
          <w:sz w:val="16"/>
        </w:rPr>
        <w:t xml:space="preserve"> 110 icebreakers in the world – and </w:t>
      </w:r>
      <w:r w:rsidRPr="00611758">
        <w:rPr>
          <w:rFonts w:asciiTheme="minorHAnsi" w:hAnsiTheme="minorHAnsi"/>
          <w:u w:val="single"/>
        </w:rPr>
        <w:t>the global fleet is aging rapidly. The Canadian Coast Guard icebreaker Louis S. St. Laurent has been in service since 1969 and the U.S. Coast Guard cutter Polar Star was commissioned in 1976. Both are near the end of their effective lifetimes, and both countries have recently announced replacement programs with price tags of around $1 billion</w:t>
      </w:r>
      <w:r w:rsidRPr="00611758">
        <w:rPr>
          <w:rFonts w:asciiTheme="minorHAnsi" w:hAnsiTheme="minorHAnsi"/>
          <w:sz w:val="16"/>
        </w:rPr>
        <w:t xml:space="preserve">. </w:t>
      </w:r>
      <w:r w:rsidRPr="00611758">
        <w:rPr>
          <w:rFonts w:asciiTheme="minorHAnsi" w:eastAsia="Times New Roman" w:hAnsiTheme="minorHAnsi" w:cs="Times New Roman"/>
          <w:sz w:val="16"/>
        </w:rPr>
        <w:t xml:space="preserve">But a holistic look at the global icebreaker fleet suggests there may be alternatives to such high-priced purchases with long timelines. More than 60 percent of the global fleet of icebreaking vessels were designed and built in Finland. Many of these are being used in the Baltic Sea during the winter, when the waters freeze over, to keep ports and sea lanes open for trade. And only three or four icebreakers – out of a fleet of 25 – operate outside of the Baltic Sea when they are no longer needed locally. The others just rest by the quayside. The current utilization rate for these icebreakers is around 30 to 40 percent annually. Could you imagine a successful airline filling only 30 to 40 percent of its seats? Or a car rental company making use of its vehicles at such a low rate? No, because such companies do not exist. They would be bankrupt at once. </w:t>
      </w:r>
      <w:r w:rsidRPr="00611758">
        <w:rPr>
          <w:rFonts w:asciiTheme="minorHAnsi" w:eastAsia="Times New Roman" w:hAnsiTheme="minorHAnsi" w:cs="Times New Roman"/>
          <w:bCs/>
          <w:sz w:val="16"/>
        </w:rPr>
        <w:t>Moderate or Expensive Investments?</w:t>
      </w:r>
      <w:r w:rsidRPr="00611758">
        <w:rPr>
          <w:rFonts w:asciiTheme="minorHAnsi" w:eastAsia="Times New Roman" w:hAnsiTheme="minorHAnsi" w:cs="Times New Roman"/>
          <w:sz w:val="16"/>
        </w:rPr>
        <w:t xml:space="preserve"> It takes an investment of about $150 million to build a new LNG-powered icebreaker, such as the Polaris, which will be launched this winter. </w:t>
      </w:r>
      <w:r w:rsidRPr="00780443">
        <w:rPr>
          <w:rFonts w:asciiTheme="minorHAnsi" w:eastAsia="Times New Roman" w:hAnsiTheme="minorHAnsi" w:cs="Times New Roman"/>
          <w:highlight w:val="yellow"/>
          <w:u w:val="single"/>
        </w:rPr>
        <w:t>The current budgets for the U.S. and Canadian coast guard icebreakers are around $1.2 billion per ship.</w:t>
      </w:r>
      <w:r w:rsidRPr="00611758">
        <w:rPr>
          <w:rFonts w:asciiTheme="minorHAnsi" w:eastAsia="Times New Roman" w:hAnsiTheme="minorHAnsi" w:cs="Times New Roman"/>
          <w:u w:val="single"/>
        </w:rPr>
        <w:t xml:space="preserve"> It’s quite a difference</w:t>
      </w:r>
      <w:r w:rsidRPr="00611758">
        <w:rPr>
          <w:rFonts w:asciiTheme="minorHAnsi" w:eastAsia="Times New Roman" w:hAnsiTheme="minorHAnsi" w:cs="Times New Roman"/>
          <w:sz w:val="16"/>
        </w:rPr>
        <w:t xml:space="preserve">. North American taxpayers have an interest in this difference. There is a huge need for increased icebreaker resources and – at the same time – a low utilization rate for icebreakers in the Baltic Sea. What if we </w:t>
      </w:r>
      <w:r w:rsidRPr="00611758">
        <w:rPr>
          <w:rFonts w:asciiTheme="minorHAnsi" w:eastAsia="Times New Roman" w:hAnsiTheme="minorHAnsi" w:cs="Times New Roman"/>
          <w:u w:val="single"/>
        </w:rPr>
        <w:t>use</w:t>
      </w:r>
      <w:r w:rsidRPr="00611758">
        <w:rPr>
          <w:rFonts w:asciiTheme="minorHAnsi" w:eastAsia="Times New Roman" w:hAnsiTheme="minorHAnsi" w:cs="Times New Roman"/>
          <w:sz w:val="16"/>
        </w:rPr>
        <w:t xml:space="preserve">d </w:t>
      </w:r>
      <w:r w:rsidRPr="00611758">
        <w:rPr>
          <w:rFonts w:asciiTheme="minorHAnsi" w:eastAsia="Times New Roman" w:hAnsiTheme="minorHAnsi" w:cs="Times New Roman"/>
          <w:u w:val="single"/>
        </w:rPr>
        <w:t>the Baltic Sea fleet to fill the gaps in North America</w:t>
      </w:r>
      <w:r w:rsidRPr="00611758">
        <w:rPr>
          <w:rFonts w:asciiTheme="minorHAnsi" w:eastAsia="Times New Roman" w:hAnsiTheme="minorHAnsi" w:cs="Times New Roman"/>
          <w:sz w:val="16"/>
        </w:rPr>
        <w:t xml:space="preserve">? This could be done in many practical ways though chartering, public–private partnerships (PPP) or joint ventures, to name a few. North American coast guards shoulder a large number of demanding tasks, and an icebreaker PPP could improve service levels and even free up resources for search-and-rescue operations, enforcing sovereignty and conducting research. These new icebreakers are expected to enter into service around 2020. There is a false perception that the new vessels will solve an important issue – that such resources are limited – for each of the two countries. But keep in mind that these new ships are expected only as replacements for vessels in the current, aging fleet. There will be no new capacity after the new builds are ready – and there are still five to ten years to go with the current fleet. </w:t>
      </w:r>
      <w:r w:rsidRPr="00780443">
        <w:rPr>
          <w:rFonts w:asciiTheme="minorHAnsi" w:eastAsia="Times New Roman" w:hAnsiTheme="minorHAnsi" w:cs="Times New Roman"/>
          <w:highlight w:val="yellow"/>
          <w:u w:val="single"/>
        </w:rPr>
        <w:t>Four dockyards in Finland are capable of building icebreakers. They can produce and deliver up to five icebreakers in a year</w:t>
      </w:r>
      <w:r w:rsidRPr="00611758">
        <w:rPr>
          <w:rFonts w:asciiTheme="minorHAnsi" w:eastAsia="Times New Roman" w:hAnsiTheme="minorHAnsi" w:cs="Times New Roman"/>
          <w:u w:val="single"/>
        </w:rPr>
        <w:t xml:space="preserve">. </w:t>
      </w:r>
      <w:r w:rsidRPr="00611758">
        <w:rPr>
          <w:rFonts w:asciiTheme="minorHAnsi" w:eastAsia="Times New Roman" w:hAnsiTheme="minorHAnsi" w:cs="Times New Roman"/>
          <w:sz w:val="16"/>
        </w:rPr>
        <w:t xml:space="preserve">Building just one icebreaker in North America is expected to take around five years or even more. Finland is renewing its fleet of icebreakers. </w:t>
      </w:r>
      <w:r w:rsidRPr="00780443">
        <w:rPr>
          <w:rFonts w:asciiTheme="minorHAnsi" w:eastAsia="Times New Roman" w:hAnsiTheme="minorHAnsi" w:cs="Times New Roman"/>
          <w:highlight w:val="yellow"/>
          <w:u w:val="single"/>
        </w:rPr>
        <w:t>This provides a window of opportunity</w:t>
      </w:r>
      <w:r w:rsidRPr="00611758">
        <w:rPr>
          <w:rFonts w:asciiTheme="minorHAnsi" w:eastAsia="Times New Roman" w:hAnsiTheme="minorHAnsi" w:cs="Times New Roman"/>
          <w:u w:val="single"/>
        </w:rPr>
        <w:t xml:space="preserve"> for the U.S., Canada and Finland to design a joint fleet that could be used collaboratively</w:t>
      </w:r>
      <w:r w:rsidRPr="00611758">
        <w:rPr>
          <w:rFonts w:asciiTheme="minorHAnsi" w:eastAsia="Times New Roman" w:hAnsiTheme="minorHAnsi" w:cs="Times New Roman"/>
          <w:sz w:val="16"/>
        </w:rPr>
        <w:t xml:space="preserve">. </w:t>
      </w:r>
      <w:r w:rsidRPr="00611758">
        <w:rPr>
          <w:rFonts w:asciiTheme="minorHAnsi" w:eastAsia="Times New Roman" w:hAnsiTheme="minorHAnsi" w:cs="Times New Roman"/>
          <w:bCs/>
          <w:sz w:val="16"/>
        </w:rPr>
        <w:t>Let’s Break the Ice</w:t>
      </w:r>
      <w:r w:rsidRPr="00611758">
        <w:rPr>
          <w:rFonts w:asciiTheme="minorHAnsi" w:eastAsia="Times New Roman" w:hAnsiTheme="minorHAnsi" w:cs="Times New Roman"/>
          <w:sz w:val="16"/>
        </w:rPr>
        <w:t xml:space="preserve"> Of course, there are some barriers to cooperation. For instance, U.S. Coast Guard vessels are naval ships, which means that they should be built in the U.S., but a presidential waiver can change this. Also, the Canadian Coasting Trade Act protects domestic interests by reserving trade along Canadian coasts for vessels registered in Canada, but it doesn’t restrict foreign vessels from icebreaking. Regardless, the main issue is that no country – the U.S., Canada, Finland or any other Arctic player – can afford to keep its economic assets beset in ice from year to year. </w:t>
      </w:r>
      <w:proofErr w:type="spellStart"/>
      <w:r w:rsidRPr="00611758">
        <w:rPr>
          <w:rFonts w:asciiTheme="minorHAnsi" w:eastAsia="Times New Roman" w:hAnsiTheme="minorHAnsi" w:cs="Times New Roman"/>
          <w:sz w:val="16"/>
        </w:rPr>
        <w:t>Timo</w:t>
      </w:r>
      <w:proofErr w:type="spellEnd"/>
      <w:r w:rsidRPr="00611758">
        <w:rPr>
          <w:rFonts w:asciiTheme="minorHAnsi" w:eastAsia="Times New Roman" w:hAnsiTheme="minorHAnsi" w:cs="Times New Roman"/>
          <w:sz w:val="16"/>
        </w:rPr>
        <w:t xml:space="preserve"> </w:t>
      </w:r>
      <w:proofErr w:type="spellStart"/>
      <w:r w:rsidRPr="00611758">
        <w:rPr>
          <w:rFonts w:asciiTheme="minorHAnsi" w:eastAsia="Times New Roman" w:hAnsiTheme="minorHAnsi" w:cs="Times New Roman"/>
          <w:sz w:val="16"/>
        </w:rPr>
        <w:t>Soini</w:t>
      </w:r>
      <w:proofErr w:type="spellEnd"/>
      <w:r w:rsidRPr="00611758">
        <w:rPr>
          <w:rFonts w:asciiTheme="minorHAnsi" w:eastAsia="Times New Roman" w:hAnsiTheme="minorHAnsi" w:cs="Times New Roman"/>
          <w:sz w:val="16"/>
        </w:rPr>
        <w:t xml:space="preserve">, Finland’s minister for foreign affairs, visited Washington, D.C. at the beginning of February, where he relayed his vision for Arctic collaboration in his statements during the visit. He reminded his audience that two Finnish icebreakers that had been operating as ice-management vessels for Shell in the Chukchi Sea, off the coast of Alaska, had made a demanding journey back home through multi-year ice via the Northwest Passage in October and </w:t>
      </w:r>
      <w:proofErr w:type="spellStart"/>
      <w:r w:rsidRPr="00611758">
        <w:rPr>
          <w:rFonts w:asciiTheme="minorHAnsi" w:eastAsia="Times New Roman" w:hAnsiTheme="minorHAnsi" w:cs="Times New Roman"/>
          <w:sz w:val="16"/>
        </w:rPr>
        <w:t>November.He</w:t>
      </w:r>
      <w:proofErr w:type="spellEnd"/>
      <w:r w:rsidRPr="00611758">
        <w:rPr>
          <w:rFonts w:asciiTheme="minorHAnsi" w:eastAsia="Times New Roman" w:hAnsiTheme="minorHAnsi" w:cs="Times New Roman"/>
          <w:sz w:val="16"/>
        </w:rPr>
        <w:t xml:space="preserve"> also met with President Barack Obama: One of the topics of their discussion was icebreaker cooperation. </w:t>
      </w:r>
      <w:r w:rsidRPr="00611758">
        <w:rPr>
          <w:rFonts w:asciiTheme="minorHAnsi" w:eastAsia="Times New Roman" w:hAnsiTheme="minorHAnsi" w:cs="Times New Roman"/>
          <w:u w:val="single"/>
        </w:rPr>
        <w:t>For the sake of the Arctic</w:t>
      </w:r>
      <w:r w:rsidRPr="00611758">
        <w:rPr>
          <w:rFonts w:asciiTheme="minorHAnsi" w:eastAsia="Times New Roman" w:hAnsiTheme="minorHAnsi" w:cs="Times New Roman"/>
          <w:sz w:val="16"/>
        </w:rPr>
        <w:t xml:space="preserve"> and the industries operating in the north, </w:t>
      </w:r>
      <w:r w:rsidRPr="00780443">
        <w:rPr>
          <w:rFonts w:asciiTheme="minorHAnsi" w:eastAsia="Times New Roman" w:hAnsiTheme="minorHAnsi" w:cs="Times New Roman"/>
          <w:highlight w:val="yellow"/>
          <w:u w:val="single"/>
        </w:rPr>
        <w:t>the time has come to take advantage of this opportunity and to increase operational icebreaker collaboration between North America and Finland</w:t>
      </w:r>
      <w:r w:rsidRPr="00611758">
        <w:rPr>
          <w:rFonts w:asciiTheme="minorHAnsi" w:eastAsia="Times New Roman" w:hAnsiTheme="minorHAnsi" w:cs="Times New Roman"/>
          <w:u w:val="single"/>
        </w:rPr>
        <w:t>.</w:t>
      </w:r>
    </w:p>
    <w:p w:rsidR="00DE4307" w:rsidRDefault="00DE4307" w:rsidP="00DE4307">
      <w:pPr>
        <w:pStyle w:val="Heading4"/>
        <w:spacing w:before="0"/>
      </w:pPr>
      <w:r>
        <w:t xml:space="preserve">Canada needs new icebreakers to avoid economic collapse </w:t>
      </w:r>
    </w:p>
    <w:p w:rsidR="00DE4307" w:rsidRPr="008E1BCC" w:rsidRDefault="00DE4307" w:rsidP="00DE4307">
      <w:pPr>
        <w:rPr>
          <w:sz w:val="16"/>
          <w:szCs w:val="16"/>
        </w:rPr>
      </w:pPr>
      <w:r w:rsidRPr="008E1BCC">
        <w:rPr>
          <w:b/>
          <w:sz w:val="26"/>
          <w:szCs w:val="26"/>
        </w:rPr>
        <w:t>Spears 15</w:t>
      </w:r>
      <w:r>
        <w:t xml:space="preserve"> </w:t>
      </w:r>
      <w:r w:rsidRPr="008E1BCC">
        <w:rPr>
          <w:sz w:val="16"/>
          <w:szCs w:val="16"/>
        </w:rPr>
        <w:t xml:space="preserve">(K. Joseph Spears, Principal of the Horseshoe Bay Marine Group, “The Arctic Icebreaker “Gap”,” </w:t>
      </w:r>
      <w:hyperlink r:id="rId36" w:history="1">
        <w:r w:rsidRPr="008E1BCC">
          <w:rPr>
            <w:rStyle w:val="Hyperlink"/>
            <w:sz w:val="16"/>
            <w:szCs w:val="16"/>
          </w:rPr>
          <w:t>http://security.frontline.online/article/2015/3/3538-The-Arctic-Icebreaker-%E2%80%9CGap%E2%80%9D</w:t>
        </w:r>
      </w:hyperlink>
      <w:r w:rsidRPr="008E1BCC">
        <w:rPr>
          <w:sz w:val="16"/>
          <w:szCs w:val="16"/>
        </w:rPr>
        <w:t xml:space="preserve">, 2015) </w:t>
      </w:r>
    </w:p>
    <w:p w:rsidR="00DE4307" w:rsidRPr="008E1BCC" w:rsidRDefault="00DE4307" w:rsidP="00DE4307">
      <w:pPr>
        <w:pStyle w:val="NormalWeb"/>
        <w:shd w:val="clear" w:color="auto" w:fill="FFFFFF"/>
        <w:spacing w:before="0" w:beforeAutospacing="0" w:after="288" w:afterAutospacing="0"/>
        <w:rPr>
          <w:rFonts w:asciiTheme="minorHAnsi" w:hAnsiTheme="minorHAnsi"/>
          <w:sz w:val="16"/>
          <w:szCs w:val="22"/>
        </w:rPr>
      </w:pPr>
      <w:r w:rsidRPr="00780443">
        <w:rPr>
          <w:rFonts w:asciiTheme="minorHAnsi" w:hAnsiTheme="minorHAnsi"/>
          <w:sz w:val="22"/>
          <w:szCs w:val="22"/>
          <w:highlight w:val="yellow"/>
          <w:u w:val="single"/>
        </w:rPr>
        <w:t>Canada’s icebreaker gap</w:t>
      </w:r>
      <w:r w:rsidRPr="00DE4307">
        <w:rPr>
          <w:rFonts w:asciiTheme="minorHAnsi" w:hAnsiTheme="minorHAnsi"/>
          <w:sz w:val="22"/>
          <w:szCs w:val="22"/>
          <w:u w:val="single"/>
        </w:rPr>
        <w:t xml:space="preserve"> is arguably more pressing, and </w:t>
      </w:r>
      <w:r w:rsidRPr="00780443">
        <w:rPr>
          <w:rFonts w:asciiTheme="minorHAnsi" w:hAnsiTheme="minorHAnsi"/>
          <w:sz w:val="22"/>
          <w:szCs w:val="22"/>
          <w:highlight w:val="yellow"/>
          <w:u w:val="single"/>
        </w:rPr>
        <w:t>affects the Canadian economy in a major way</w:t>
      </w:r>
      <w:r w:rsidRPr="00DE4307">
        <w:rPr>
          <w:rFonts w:asciiTheme="minorHAnsi" w:hAnsiTheme="minorHAnsi"/>
          <w:sz w:val="16"/>
          <w:szCs w:val="22"/>
        </w:rPr>
        <w:t xml:space="preserve">. Although they do seasonal work in the Arctic, Canada’s Coast Guard icebreakers were designed for breaking ice in southern waters – on the Great Lakes and in the Gulf of St. Lawrence – to keep Great Lakes and Seaway commerce to the Port of Montréal open as long as possible. Our largest and </w:t>
      </w:r>
      <w:proofErr w:type="spellStart"/>
      <w:r w:rsidRPr="00DE4307">
        <w:rPr>
          <w:rFonts w:asciiTheme="minorHAnsi" w:hAnsiTheme="minorHAnsi"/>
          <w:sz w:val="16"/>
          <w:szCs w:val="22"/>
        </w:rPr>
        <w:t>oldest</w:t>
      </w:r>
      <w:proofErr w:type="gramStart"/>
      <w:r w:rsidRPr="00DE4307">
        <w:rPr>
          <w:rFonts w:asciiTheme="minorHAnsi" w:hAnsiTheme="minorHAnsi"/>
          <w:sz w:val="16"/>
          <w:szCs w:val="22"/>
        </w:rPr>
        <w:t>,</w:t>
      </w:r>
      <w:proofErr w:type="gramEnd"/>
      <w:r w:rsidRPr="00DE4307">
        <w:rPr>
          <w:rFonts w:asciiTheme="minorHAnsi" w:hAnsiTheme="minorHAnsi"/>
          <w:sz w:val="16"/>
          <w:szCs w:val="22"/>
        </w:rPr>
        <w:fldChar w:fldCharType="begin"/>
      </w:r>
      <w:r w:rsidRPr="00DE4307">
        <w:rPr>
          <w:rFonts w:asciiTheme="minorHAnsi" w:hAnsiTheme="minorHAnsi"/>
          <w:sz w:val="16"/>
          <w:szCs w:val="22"/>
        </w:rPr>
        <w:instrText xml:space="preserve"> HYPERLINK "http://www.ccg-gcc.gc.ca/Fleet/Vessel?vessel_id=81" \t "_blank" </w:instrText>
      </w:r>
      <w:r w:rsidRPr="00DE4307">
        <w:rPr>
          <w:rFonts w:asciiTheme="minorHAnsi" w:hAnsiTheme="minorHAnsi"/>
          <w:sz w:val="16"/>
          <w:szCs w:val="22"/>
        </w:rPr>
        <w:fldChar w:fldCharType="separate"/>
      </w:r>
      <w:r w:rsidRPr="00DE4307">
        <w:rPr>
          <w:rStyle w:val="Hyperlink"/>
          <w:rFonts w:asciiTheme="minorHAnsi" w:eastAsiaTheme="majorEastAsia" w:hAnsiTheme="minorHAnsi" w:cs="Arial"/>
          <w:sz w:val="16"/>
          <w:szCs w:val="22"/>
        </w:rPr>
        <w:t>CCGS</w:t>
      </w:r>
      <w:proofErr w:type="spellEnd"/>
      <w:r w:rsidRPr="00DE4307">
        <w:rPr>
          <w:rStyle w:val="apple-converted-space"/>
          <w:rFonts w:asciiTheme="minorHAnsi" w:eastAsiaTheme="majorEastAsia" w:hAnsiTheme="minorHAnsi" w:cs="Arial"/>
          <w:sz w:val="16"/>
          <w:szCs w:val="22"/>
        </w:rPr>
        <w:t> </w:t>
      </w:r>
      <w:r w:rsidRPr="00DE4307">
        <w:rPr>
          <w:rFonts w:asciiTheme="minorHAnsi" w:hAnsiTheme="minorHAnsi"/>
          <w:sz w:val="16"/>
          <w:szCs w:val="22"/>
        </w:rPr>
        <w:fldChar w:fldCharType="end"/>
      </w:r>
      <w:hyperlink r:id="rId37" w:tgtFrame="_blank" w:history="1">
        <w:r w:rsidRPr="00DE4307">
          <w:rPr>
            <w:rStyle w:val="Hyperlink"/>
            <w:rFonts w:asciiTheme="minorHAnsi" w:eastAsiaTheme="majorEastAsia" w:hAnsiTheme="minorHAnsi" w:cs="Arial"/>
            <w:i/>
            <w:iCs/>
            <w:sz w:val="16"/>
            <w:szCs w:val="22"/>
          </w:rPr>
          <w:t>Louis S. St-Laurent</w:t>
        </w:r>
      </w:hyperlink>
      <w:r w:rsidRPr="00DE4307">
        <w:rPr>
          <w:rStyle w:val="Emphasis"/>
          <w:rFonts w:asciiTheme="minorHAnsi" w:hAnsiTheme="minorHAnsi"/>
          <w:szCs w:val="22"/>
        </w:rPr>
        <w:t>,</w:t>
      </w:r>
      <w:r w:rsidRPr="00DE4307">
        <w:rPr>
          <w:rStyle w:val="apple-converted-space"/>
          <w:rFonts w:asciiTheme="minorHAnsi" w:eastAsiaTheme="majorEastAsia" w:hAnsiTheme="minorHAnsi"/>
          <w:sz w:val="16"/>
          <w:szCs w:val="22"/>
        </w:rPr>
        <w:t> </w:t>
      </w:r>
      <w:r w:rsidRPr="00DE4307">
        <w:rPr>
          <w:rFonts w:asciiTheme="minorHAnsi" w:hAnsiTheme="minorHAnsi"/>
          <w:sz w:val="16"/>
          <w:szCs w:val="22"/>
        </w:rPr>
        <w:t xml:space="preserve">now 49 years of age, has been worked hard. </w:t>
      </w:r>
      <w:r w:rsidRPr="00780443">
        <w:rPr>
          <w:rFonts w:asciiTheme="minorHAnsi" w:hAnsiTheme="minorHAnsi"/>
          <w:sz w:val="22"/>
          <w:szCs w:val="22"/>
          <w:highlight w:val="yellow"/>
          <w:u w:val="single"/>
        </w:rPr>
        <w:t>Canada’s icebreaker problems are age- and capability-related</w:t>
      </w:r>
      <w:r w:rsidRPr="00DE4307">
        <w:rPr>
          <w:rFonts w:asciiTheme="minorHAnsi" w:hAnsiTheme="minorHAnsi"/>
          <w:sz w:val="16"/>
          <w:szCs w:val="22"/>
        </w:rPr>
        <w:t>. While construction of</w:t>
      </w:r>
      <w:r w:rsidRPr="00DE4307">
        <w:rPr>
          <w:rStyle w:val="apple-converted-space"/>
          <w:rFonts w:asciiTheme="minorHAnsi" w:eastAsiaTheme="majorEastAsia" w:hAnsiTheme="minorHAnsi"/>
          <w:sz w:val="16"/>
          <w:szCs w:val="22"/>
        </w:rPr>
        <w:t> </w:t>
      </w:r>
      <w:hyperlink r:id="rId38" w:tgtFrame="_blank" w:history="1">
        <w:r w:rsidRPr="00DE4307">
          <w:rPr>
            <w:rStyle w:val="Hyperlink"/>
            <w:rFonts w:asciiTheme="minorHAnsi" w:eastAsiaTheme="majorEastAsia" w:hAnsiTheme="minorHAnsi" w:cs="Arial"/>
            <w:sz w:val="16"/>
            <w:szCs w:val="22"/>
          </w:rPr>
          <w:t>CCGS</w:t>
        </w:r>
        <w:r w:rsidRPr="00DE4307">
          <w:rPr>
            <w:rStyle w:val="apple-converted-space"/>
            <w:rFonts w:asciiTheme="minorHAnsi" w:eastAsiaTheme="majorEastAsia" w:hAnsiTheme="minorHAnsi" w:cs="Arial"/>
            <w:sz w:val="16"/>
            <w:szCs w:val="22"/>
          </w:rPr>
          <w:t> </w:t>
        </w:r>
        <w:r w:rsidRPr="00DE4307">
          <w:rPr>
            <w:rStyle w:val="Emphasis"/>
            <w:rFonts w:asciiTheme="minorHAnsi" w:hAnsiTheme="minorHAnsi" w:cs="Arial"/>
            <w:b w:val="0"/>
            <w:sz w:val="16"/>
            <w:szCs w:val="22"/>
            <w:u w:val="none"/>
          </w:rPr>
          <w:t>John G. Diefenbaker</w:t>
        </w:r>
      </w:hyperlink>
      <w:r w:rsidRPr="00DE4307">
        <w:rPr>
          <w:rFonts w:asciiTheme="minorHAnsi" w:hAnsiTheme="minorHAnsi"/>
          <w:sz w:val="16"/>
          <w:szCs w:val="22"/>
        </w:rPr>
        <w:t>, a new Polar Class icebreaker, was announced with great fanfare by Prime Minister Harper, it is unlikely under the</w:t>
      </w:r>
      <w:r w:rsidRPr="00DE4307">
        <w:rPr>
          <w:rStyle w:val="apple-converted-space"/>
          <w:rFonts w:asciiTheme="minorHAnsi" w:eastAsiaTheme="majorEastAsia" w:hAnsiTheme="minorHAnsi"/>
          <w:sz w:val="16"/>
          <w:szCs w:val="22"/>
        </w:rPr>
        <w:t> </w:t>
      </w:r>
      <w:hyperlink r:id="rId39" w:tgtFrame="_blank" w:history="1">
        <w:r w:rsidRPr="00DE4307">
          <w:rPr>
            <w:rStyle w:val="Hyperlink"/>
            <w:rFonts w:asciiTheme="minorHAnsi" w:eastAsiaTheme="majorEastAsia" w:hAnsiTheme="minorHAnsi" w:cs="Arial"/>
            <w:sz w:val="16"/>
            <w:szCs w:val="22"/>
          </w:rPr>
          <w:t>National Shipbuilding Procurement Strategy</w:t>
        </w:r>
      </w:hyperlink>
      <w:r w:rsidRPr="00DE4307">
        <w:rPr>
          <w:rStyle w:val="apple-converted-space"/>
          <w:rFonts w:asciiTheme="minorHAnsi" w:eastAsiaTheme="majorEastAsia" w:hAnsiTheme="minorHAnsi"/>
          <w:sz w:val="16"/>
          <w:szCs w:val="22"/>
        </w:rPr>
        <w:t> </w:t>
      </w:r>
      <w:r w:rsidRPr="00DE4307">
        <w:rPr>
          <w:rFonts w:asciiTheme="minorHAnsi" w:hAnsiTheme="minorHAnsi"/>
          <w:sz w:val="16"/>
          <w:szCs w:val="22"/>
        </w:rPr>
        <w:t xml:space="preserve">(NSPS) that this vessel will be operational before 2022, and even that date is optimistic. The U.S. estimates it will take 10 years for its shipyards to build an Arctic icebreaker.  </w:t>
      </w:r>
      <w:hyperlink r:id="rId40" w:tgtFrame="_blank" w:history="1">
        <w:r w:rsidRPr="00DE4307">
          <w:rPr>
            <w:rStyle w:val="Hyperlink"/>
            <w:rFonts w:asciiTheme="minorHAnsi" w:eastAsiaTheme="majorEastAsia" w:hAnsiTheme="minorHAnsi" w:cs="Arial"/>
            <w:sz w:val="16"/>
            <w:szCs w:val="22"/>
          </w:rPr>
          <w:t>The Shipping Federation of Canada</w:t>
        </w:r>
      </w:hyperlink>
      <w:r w:rsidRPr="00DE4307">
        <w:rPr>
          <w:rStyle w:val="apple-converted-space"/>
          <w:rFonts w:asciiTheme="minorHAnsi" w:eastAsiaTheme="majorEastAsia" w:hAnsiTheme="minorHAnsi"/>
          <w:sz w:val="16"/>
          <w:szCs w:val="22"/>
        </w:rPr>
        <w:t> </w:t>
      </w:r>
      <w:r w:rsidRPr="00DE4307">
        <w:rPr>
          <w:rFonts w:asciiTheme="minorHAnsi" w:hAnsiTheme="minorHAnsi"/>
          <w:sz w:val="16"/>
          <w:szCs w:val="22"/>
        </w:rPr>
        <w:t>(the association that has been representing owners, operators and agents of ships involved in Canada’s world trade for over 100 years) recently released a policy statement that called on the government to ensure there is sufficient icebreaking capability within the Great Lakes System to allow for commerce to take place</w:t>
      </w:r>
      <w:r w:rsidRPr="00780443">
        <w:rPr>
          <w:rFonts w:asciiTheme="minorHAnsi" w:hAnsiTheme="minorHAnsi"/>
          <w:sz w:val="16"/>
          <w:szCs w:val="22"/>
          <w:highlight w:val="yellow"/>
        </w:rPr>
        <w:t xml:space="preserve">. </w:t>
      </w:r>
      <w:r w:rsidRPr="00780443">
        <w:rPr>
          <w:rFonts w:asciiTheme="minorHAnsi" w:hAnsiTheme="minorHAnsi"/>
          <w:sz w:val="22"/>
          <w:szCs w:val="22"/>
          <w:highlight w:val="yellow"/>
          <w:u w:val="single"/>
        </w:rPr>
        <w:t>This is a shipping infrastructure problem that affects Canada’s economy</w:t>
      </w:r>
      <w:r w:rsidRPr="00DE4307">
        <w:rPr>
          <w:rFonts w:asciiTheme="minorHAnsi" w:hAnsiTheme="minorHAnsi"/>
          <w:sz w:val="16"/>
          <w:szCs w:val="22"/>
        </w:rPr>
        <w:t>, and it also impacts Arctic operations and capability. The Federation stated that “</w:t>
      </w:r>
      <w:r w:rsidRPr="00780443">
        <w:rPr>
          <w:rFonts w:asciiTheme="minorHAnsi" w:hAnsiTheme="minorHAnsi"/>
          <w:sz w:val="22"/>
          <w:szCs w:val="22"/>
          <w:highlight w:val="yellow"/>
          <w:u w:val="single"/>
        </w:rPr>
        <w:t>The past two years have demonstrated the limits of CCG’s icebreaking fleet</w:t>
      </w:r>
      <w:r w:rsidRPr="00DE4307">
        <w:rPr>
          <w:rFonts w:asciiTheme="minorHAnsi" w:hAnsiTheme="minorHAnsi"/>
          <w:sz w:val="16"/>
          <w:szCs w:val="22"/>
        </w:rPr>
        <w:t xml:space="preserve"> as it dealt with icebreaking in the Arctic, the Great Lakes, the St. Lawrence River and Eastern Canada. </w:t>
      </w:r>
      <w:r w:rsidRPr="00DE4307">
        <w:rPr>
          <w:rFonts w:asciiTheme="minorHAnsi" w:hAnsiTheme="minorHAnsi"/>
          <w:sz w:val="22"/>
          <w:szCs w:val="22"/>
          <w:u w:val="single"/>
        </w:rPr>
        <w:t>Already operating with a limited and aging number of assets over a very large geographical area</w:t>
      </w:r>
      <w:r w:rsidRPr="00780443">
        <w:rPr>
          <w:rFonts w:asciiTheme="minorHAnsi" w:hAnsiTheme="minorHAnsi"/>
          <w:sz w:val="22"/>
          <w:szCs w:val="22"/>
          <w:highlight w:val="yellow"/>
          <w:u w:val="single"/>
        </w:rPr>
        <w:t>, the conditions demonstrated the breaking point for the system and the need for more icebreakers as soon as possible</w:t>
      </w:r>
      <w:r w:rsidRPr="00DE4307">
        <w:rPr>
          <w:rFonts w:asciiTheme="minorHAnsi" w:hAnsiTheme="minorHAnsi"/>
          <w:sz w:val="16"/>
          <w:szCs w:val="22"/>
        </w:rPr>
        <w:t xml:space="preserve"> to meet adequate levels of service and safety.” Under the current NSPS, Canada’s focus for its</w:t>
      </w:r>
      <w:r w:rsidRPr="00DE4307">
        <w:rPr>
          <w:rStyle w:val="apple-converted-space"/>
          <w:rFonts w:asciiTheme="minorHAnsi" w:eastAsiaTheme="majorEastAsia" w:hAnsiTheme="minorHAnsi"/>
          <w:sz w:val="16"/>
          <w:szCs w:val="22"/>
        </w:rPr>
        <w:t> </w:t>
      </w:r>
      <w:hyperlink r:id="rId41" w:tgtFrame="_blank" w:history="1">
        <w:r w:rsidRPr="00DE4307">
          <w:rPr>
            <w:rStyle w:val="Hyperlink"/>
            <w:rFonts w:asciiTheme="minorHAnsi" w:eastAsiaTheme="majorEastAsia" w:hAnsiTheme="minorHAnsi" w:cs="Arial"/>
            <w:sz w:val="16"/>
            <w:szCs w:val="22"/>
          </w:rPr>
          <w:t>new Polar icebreaker</w:t>
        </w:r>
      </w:hyperlink>
      <w:r w:rsidRPr="00DE4307">
        <w:rPr>
          <w:rStyle w:val="apple-converted-space"/>
          <w:rFonts w:asciiTheme="minorHAnsi" w:eastAsiaTheme="majorEastAsia" w:hAnsiTheme="minorHAnsi"/>
          <w:sz w:val="16"/>
          <w:szCs w:val="22"/>
        </w:rPr>
        <w:t> </w:t>
      </w:r>
      <w:r w:rsidRPr="00DE4307">
        <w:rPr>
          <w:rFonts w:asciiTheme="minorHAnsi" w:hAnsiTheme="minorHAnsi"/>
          <w:sz w:val="16"/>
          <w:szCs w:val="22"/>
        </w:rPr>
        <w:t>has been to build a single, large, conventionally-powered icebreaker that would not operate during the winter months in the Canadian Arctic. The Shipping Federation proposes to consider alternative service delivery either through chartering and/or purchasing from other nations, and more importantly, to modify the existing National Shipbuilding plan to build smaller, but more numerous icebreaker vessels. The UK has announced construction of a new</w:t>
      </w:r>
      <w:r w:rsidRPr="00DE4307">
        <w:rPr>
          <w:rStyle w:val="apple-converted-space"/>
          <w:rFonts w:asciiTheme="minorHAnsi" w:eastAsiaTheme="majorEastAsia" w:hAnsiTheme="minorHAnsi"/>
          <w:sz w:val="16"/>
          <w:szCs w:val="22"/>
        </w:rPr>
        <w:t> </w:t>
      </w:r>
      <w:hyperlink r:id="rId42" w:tgtFrame="_blank" w:history="1">
        <w:r w:rsidRPr="00DE4307">
          <w:rPr>
            <w:rStyle w:val="Hyperlink"/>
            <w:rFonts w:asciiTheme="minorHAnsi" w:eastAsiaTheme="majorEastAsia" w:hAnsiTheme="minorHAnsi" w:cs="Arial"/>
            <w:sz w:val="16"/>
            <w:szCs w:val="22"/>
          </w:rPr>
          <w:t>polar research ship</w:t>
        </w:r>
      </w:hyperlink>
      <w:r w:rsidRPr="00DE4307">
        <w:rPr>
          <w:rFonts w:asciiTheme="minorHAnsi" w:hAnsiTheme="minorHAnsi"/>
          <w:sz w:val="16"/>
          <w:szCs w:val="22"/>
        </w:rPr>
        <w:t xml:space="preserve">, at a cost of 200 million pounds, which will come into service in 2019. Unlike those operated by the U.S. Coast Guard, </w:t>
      </w:r>
      <w:r w:rsidRPr="00780443">
        <w:rPr>
          <w:rFonts w:asciiTheme="minorHAnsi" w:hAnsiTheme="minorHAnsi"/>
          <w:sz w:val="22"/>
          <w:szCs w:val="22"/>
          <w:highlight w:val="yellow"/>
          <w:u w:val="single"/>
        </w:rPr>
        <w:t>Canadian icebreakers</w:t>
      </w:r>
      <w:r w:rsidRPr="00DE4307">
        <w:rPr>
          <w:rFonts w:asciiTheme="minorHAnsi" w:hAnsiTheme="minorHAnsi"/>
          <w:sz w:val="22"/>
          <w:szCs w:val="22"/>
          <w:u w:val="single"/>
        </w:rPr>
        <w:t xml:space="preserve"> are not restricted to Arctic operations – they </w:t>
      </w:r>
      <w:r w:rsidRPr="00780443">
        <w:rPr>
          <w:rFonts w:asciiTheme="minorHAnsi" w:hAnsiTheme="minorHAnsi"/>
          <w:sz w:val="22"/>
          <w:szCs w:val="22"/>
          <w:highlight w:val="yellow"/>
          <w:u w:val="single"/>
        </w:rPr>
        <w:t>are an integral part of Canada’s shipping infrastructure</w:t>
      </w:r>
      <w:r w:rsidRPr="00DE4307">
        <w:rPr>
          <w:rFonts w:asciiTheme="minorHAnsi" w:hAnsiTheme="minorHAnsi"/>
          <w:sz w:val="22"/>
          <w:szCs w:val="22"/>
          <w:u w:val="single"/>
        </w:rPr>
        <w:t>. These staunch vessels see double duty on a year-round basis, which puts greater strain on these vessels</w:t>
      </w:r>
      <w:r w:rsidRPr="00DE4307">
        <w:rPr>
          <w:rFonts w:asciiTheme="minorHAnsi" w:hAnsiTheme="minorHAnsi"/>
          <w:sz w:val="16"/>
          <w:szCs w:val="22"/>
        </w:rPr>
        <w:t>, especially as they age. With heavy pack ice last spring in the Cabot Strait, Canada’s largest icebreaker, CCGS</w:t>
      </w:r>
      <w:r w:rsidRPr="00DE4307">
        <w:rPr>
          <w:rStyle w:val="apple-converted-space"/>
          <w:rFonts w:asciiTheme="minorHAnsi" w:eastAsiaTheme="majorEastAsia" w:hAnsiTheme="minorHAnsi"/>
          <w:sz w:val="16"/>
          <w:szCs w:val="22"/>
        </w:rPr>
        <w:t> </w:t>
      </w:r>
      <w:r w:rsidRPr="00DE4307">
        <w:rPr>
          <w:rStyle w:val="Emphasis"/>
          <w:rFonts w:asciiTheme="minorHAnsi" w:hAnsiTheme="minorHAnsi"/>
          <w:b w:val="0"/>
          <w:sz w:val="16"/>
          <w:szCs w:val="22"/>
          <w:u w:val="none"/>
        </w:rPr>
        <w:t>Louis S. St-Laurent</w:t>
      </w:r>
      <w:r w:rsidRPr="00DE4307">
        <w:rPr>
          <w:rStyle w:val="apple-converted-space"/>
          <w:rFonts w:asciiTheme="minorHAnsi" w:eastAsiaTheme="majorEastAsia" w:hAnsiTheme="minorHAnsi"/>
          <w:sz w:val="16"/>
          <w:szCs w:val="22"/>
        </w:rPr>
        <w:t> </w:t>
      </w:r>
      <w:r w:rsidRPr="00DE4307">
        <w:rPr>
          <w:rFonts w:asciiTheme="minorHAnsi" w:hAnsiTheme="minorHAnsi"/>
          <w:sz w:val="16"/>
          <w:szCs w:val="22"/>
        </w:rPr>
        <w:t>was unable to free Marine Atlantic ferry</w:t>
      </w:r>
      <w:r w:rsidRPr="00DE4307">
        <w:rPr>
          <w:rStyle w:val="apple-converted-space"/>
          <w:rFonts w:asciiTheme="minorHAnsi" w:eastAsiaTheme="majorEastAsia" w:hAnsiTheme="minorHAnsi"/>
          <w:sz w:val="16"/>
          <w:szCs w:val="22"/>
        </w:rPr>
        <w:t> </w:t>
      </w:r>
      <w:hyperlink r:id="rId43" w:tgtFrame="_blank" w:history="1">
        <w:r w:rsidRPr="00DE4307">
          <w:rPr>
            <w:rStyle w:val="Hyperlink"/>
            <w:rFonts w:asciiTheme="minorHAnsi" w:eastAsiaTheme="majorEastAsia" w:hAnsiTheme="minorHAnsi" w:cs="Arial"/>
            <w:i/>
            <w:iCs/>
            <w:sz w:val="16"/>
            <w:szCs w:val="22"/>
          </w:rPr>
          <w:t>M/V Blue Puttees</w:t>
        </w:r>
      </w:hyperlink>
      <w:r w:rsidRPr="00DE4307">
        <w:rPr>
          <w:rStyle w:val="apple-converted-space"/>
          <w:rFonts w:asciiTheme="minorHAnsi" w:eastAsiaTheme="majorEastAsia" w:hAnsiTheme="minorHAnsi"/>
          <w:i/>
          <w:iCs/>
          <w:sz w:val="16"/>
          <w:szCs w:val="22"/>
        </w:rPr>
        <w:t> </w:t>
      </w:r>
      <w:r w:rsidRPr="00DE4307">
        <w:rPr>
          <w:rFonts w:asciiTheme="minorHAnsi" w:hAnsiTheme="minorHAnsi"/>
          <w:sz w:val="16"/>
          <w:szCs w:val="22"/>
        </w:rPr>
        <w:t xml:space="preserve">from the drift ice. Although we do not think of the waters around Cape Breton and Newfoundland as Arctic waters, these ice covered waters can be every bit as challenging. </w:t>
      </w:r>
      <w:r w:rsidRPr="00DE4307">
        <w:rPr>
          <w:rFonts w:asciiTheme="minorHAnsi" w:hAnsiTheme="minorHAnsi"/>
          <w:sz w:val="16"/>
          <w:szCs w:val="22"/>
          <w:shd w:val="clear" w:color="auto" w:fill="FFFFFF"/>
        </w:rPr>
        <w:t>Canadian Coast Guard Ships</w:t>
      </w:r>
      <w:r w:rsidRPr="00DE4307">
        <w:rPr>
          <w:rFonts w:asciiTheme="minorHAnsi" w:eastAsiaTheme="majorEastAsia" w:hAnsiTheme="minorHAnsi"/>
          <w:i/>
          <w:iCs/>
          <w:sz w:val="16"/>
          <w:szCs w:val="22"/>
          <w:shd w:val="clear" w:color="auto" w:fill="FFFFFF"/>
        </w:rPr>
        <w:t> Louis S. St-Laurent</w:t>
      </w:r>
      <w:r w:rsidRPr="00DE4307">
        <w:rPr>
          <w:rFonts w:asciiTheme="minorHAnsi" w:eastAsiaTheme="majorEastAsia" w:hAnsiTheme="minorHAnsi"/>
          <w:sz w:val="16"/>
          <w:szCs w:val="22"/>
          <w:shd w:val="clear" w:color="auto" w:fill="FFFFFF"/>
        </w:rPr>
        <w:t> </w:t>
      </w:r>
      <w:r w:rsidRPr="00DE4307">
        <w:rPr>
          <w:rFonts w:asciiTheme="minorHAnsi" w:hAnsiTheme="minorHAnsi"/>
          <w:sz w:val="16"/>
          <w:szCs w:val="22"/>
          <w:shd w:val="clear" w:color="auto" w:fill="FFFFFF"/>
        </w:rPr>
        <w:t>and</w:t>
      </w:r>
      <w:r w:rsidRPr="00DE4307">
        <w:rPr>
          <w:rFonts w:asciiTheme="minorHAnsi" w:eastAsiaTheme="majorEastAsia" w:hAnsiTheme="minorHAnsi"/>
          <w:sz w:val="16"/>
          <w:szCs w:val="22"/>
          <w:shd w:val="clear" w:color="auto" w:fill="FFFFFF"/>
        </w:rPr>
        <w:t> </w:t>
      </w:r>
      <w:hyperlink r:id="rId44" w:tgtFrame="_blank" w:history="1">
        <w:r w:rsidRPr="00DE4307">
          <w:rPr>
            <w:rFonts w:asciiTheme="minorHAnsi" w:eastAsiaTheme="majorEastAsia" w:hAnsiTheme="minorHAnsi" w:cs="Arial"/>
            <w:i/>
            <w:iCs/>
            <w:sz w:val="16"/>
            <w:szCs w:val="22"/>
            <w:shd w:val="clear" w:color="auto" w:fill="FFFFFF"/>
          </w:rPr>
          <w:t>Terry Fox</w:t>
        </w:r>
      </w:hyperlink>
      <w:r w:rsidRPr="00DE4307">
        <w:rPr>
          <w:rFonts w:asciiTheme="minorHAnsi" w:eastAsiaTheme="majorEastAsia" w:hAnsiTheme="minorHAnsi"/>
          <w:sz w:val="16"/>
          <w:szCs w:val="22"/>
          <w:shd w:val="clear" w:color="auto" w:fill="FFFFFF"/>
        </w:rPr>
        <w:t> </w:t>
      </w:r>
      <w:r w:rsidRPr="00DE4307">
        <w:rPr>
          <w:rFonts w:asciiTheme="minorHAnsi" w:hAnsiTheme="minorHAnsi"/>
          <w:sz w:val="16"/>
          <w:szCs w:val="22"/>
          <w:shd w:val="clear" w:color="auto" w:fill="FFFFFF"/>
        </w:rPr>
        <w:t>both transited to the North Pole both in 2014 and 2015 to perform research in support of Canada’s claim to the North Pole seabed as part of our “extended” continental shelf.</w:t>
      </w:r>
      <w:r w:rsidRPr="00DE4307">
        <w:rPr>
          <w:rFonts w:asciiTheme="minorHAnsi" w:eastAsiaTheme="majorEastAsia" w:hAnsiTheme="minorHAnsi"/>
          <w:sz w:val="16"/>
          <w:szCs w:val="22"/>
          <w:shd w:val="clear" w:color="auto" w:fill="FFFFFF"/>
        </w:rPr>
        <w:t> </w:t>
      </w:r>
      <w:r w:rsidRPr="00DE4307">
        <w:rPr>
          <w:rFonts w:asciiTheme="minorHAnsi" w:eastAsiaTheme="majorEastAsia" w:hAnsiTheme="minorHAnsi"/>
          <w:i/>
          <w:iCs/>
          <w:sz w:val="16"/>
          <w:szCs w:val="22"/>
          <w:shd w:val="clear" w:color="auto" w:fill="FFFFFF"/>
        </w:rPr>
        <w:t>Terry Fox</w:t>
      </w:r>
      <w:r w:rsidRPr="00DE4307">
        <w:rPr>
          <w:rFonts w:asciiTheme="minorHAnsi" w:eastAsiaTheme="majorEastAsia" w:hAnsiTheme="minorHAnsi"/>
          <w:sz w:val="16"/>
          <w:szCs w:val="22"/>
          <w:shd w:val="clear" w:color="auto" w:fill="FFFFFF"/>
        </w:rPr>
        <w:t> </w:t>
      </w:r>
      <w:r w:rsidRPr="00DE4307">
        <w:rPr>
          <w:rFonts w:asciiTheme="minorHAnsi" w:hAnsiTheme="minorHAnsi"/>
          <w:sz w:val="16"/>
          <w:szCs w:val="22"/>
          <w:shd w:val="clear" w:color="auto" w:fill="FFFFFF"/>
        </w:rPr>
        <w:t xml:space="preserve">was privately built by a Gulf Canada subsidiary in 1983 as an ice-breaking offshore supply vessel for use in the Beaufort Sea, and was world leading technology when it was designed and built in Canada. During the days of Beaufort Sea exploration (1970-80s) Canada led the way in developing icebreaker technology. With contracts dwindling, </w:t>
      </w:r>
      <w:r w:rsidRPr="00DE4307">
        <w:rPr>
          <w:rFonts w:asciiTheme="minorHAnsi" w:hAnsiTheme="minorHAnsi"/>
          <w:sz w:val="22"/>
          <w:szCs w:val="22"/>
          <w:u w:val="single"/>
          <w:shd w:val="clear" w:color="auto" w:fill="FFFFFF"/>
        </w:rPr>
        <w:t>much</w:t>
      </w:r>
      <w:r w:rsidRPr="00DE4307">
        <w:rPr>
          <w:rFonts w:asciiTheme="minorHAnsi" w:hAnsiTheme="minorHAnsi"/>
          <w:sz w:val="16"/>
          <w:szCs w:val="22"/>
          <w:shd w:val="clear" w:color="auto" w:fill="FFFFFF"/>
        </w:rPr>
        <w:t xml:space="preserve"> of that </w:t>
      </w:r>
      <w:r w:rsidRPr="00DE4307">
        <w:rPr>
          <w:rFonts w:asciiTheme="minorHAnsi" w:hAnsiTheme="minorHAnsi"/>
          <w:sz w:val="22"/>
          <w:szCs w:val="22"/>
          <w:u w:val="single"/>
          <w:shd w:val="clear" w:color="auto" w:fill="FFFFFF"/>
        </w:rPr>
        <w:t>technical expertise migrated to Finland to continue icebreaker design and development</w:t>
      </w:r>
      <w:r w:rsidRPr="00DE4307">
        <w:rPr>
          <w:rFonts w:asciiTheme="minorHAnsi" w:hAnsiTheme="minorHAnsi"/>
          <w:sz w:val="16"/>
          <w:szCs w:val="22"/>
          <w:shd w:val="clear" w:color="auto" w:fill="FFFFFF"/>
        </w:rPr>
        <w:t>. </w:t>
      </w:r>
    </w:p>
    <w:p w:rsidR="00DE4307" w:rsidRDefault="00DE4307" w:rsidP="00DE4307">
      <w:pPr>
        <w:pStyle w:val="Heading3"/>
        <w:rPr>
          <w:rFonts w:eastAsia="Times New Roman"/>
        </w:rPr>
      </w:pPr>
      <w:r>
        <w:rPr>
          <w:rFonts w:eastAsia="Times New Roman"/>
        </w:rPr>
        <w:t>2nc U.S-Canada coop key</w:t>
      </w:r>
    </w:p>
    <w:p w:rsidR="00DE4307" w:rsidRPr="00780443" w:rsidRDefault="00DE4307" w:rsidP="00DE4307">
      <w:pPr>
        <w:pStyle w:val="Heading4"/>
        <w:rPr>
          <w:rFonts w:eastAsia="Times New Roman"/>
        </w:rPr>
      </w:pPr>
      <w:r w:rsidRPr="00780443">
        <w:rPr>
          <w:rFonts w:eastAsia="Times New Roman"/>
        </w:rPr>
        <w:t>U.S-Canada cooperation is key to create new ice</w:t>
      </w:r>
      <w:r w:rsidR="00780443">
        <w:rPr>
          <w:rFonts w:eastAsia="Times New Roman"/>
        </w:rPr>
        <w:t xml:space="preserve">breakers and solve Arctic environmental problems </w:t>
      </w:r>
    </w:p>
    <w:p w:rsidR="00DE4307" w:rsidRPr="00780443" w:rsidRDefault="00DE4307" w:rsidP="00DE4307">
      <w:pPr>
        <w:rPr>
          <w:sz w:val="16"/>
          <w:szCs w:val="16"/>
        </w:rPr>
      </w:pPr>
      <w:r w:rsidRPr="00780443">
        <w:rPr>
          <w:b/>
          <w:sz w:val="26"/>
          <w:szCs w:val="26"/>
        </w:rPr>
        <w:t>Spears 15</w:t>
      </w:r>
      <w:r w:rsidRPr="00780443">
        <w:t xml:space="preserve"> </w:t>
      </w:r>
      <w:r w:rsidRPr="00780443">
        <w:rPr>
          <w:sz w:val="16"/>
          <w:szCs w:val="16"/>
        </w:rPr>
        <w:t xml:space="preserve">(K. Joseph Spears, Principal of the Horseshoe Bay Marine Group, “The Arctic Icebreaker “Gap”,” </w:t>
      </w:r>
      <w:hyperlink r:id="rId45" w:history="1">
        <w:r w:rsidRPr="00780443">
          <w:rPr>
            <w:rStyle w:val="Hyperlink"/>
            <w:sz w:val="16"/>
            <w:szCs w:val="16"/>
          </w:rPr>
          <w:t>http://security.frontline.online/article/2015/3/3538-The-Arctic-Icebreaker-%E2%80%9CGap%E2%80%9D</w:t>
        </w:r>
      </w:hyperlink>
      <w:r w:rsidRPr="00780443">
        <w:rPr>
          <w:sz w:val="16"/>
          <w:szCs w:val="16"/>
        </w:rPr>
        <w:t xml:space="preserve">, 2015) </w:t>
      </w:r>
    </w:p>
    <w:p w:rsidR="00DE4307" w:rsidRPr="00780443" w:rsidRDefault="00DE4307" w:rsidP="00DE4307">
      <w:pPr>
        <w:shd w:val="clear" w:color="auto" w:fill="FFFFFF"/>
        <w:spacing w:after="288" w:line="285" w:lineRule="atLeast"/>
        <w:rPr>
          <w:rFonts w:asciiTheme="minorHAnsi" w:eastAsia="Times New Roman" w:hAnsiTheme="minorHAnsi" w:cs="Times New Roman"/>
          <w:u w:val="single"/>
        </w:rPr>
      </w:pPr>
      <w:r w:rsidRPr="00780443">
        <w:rPr>
          <w:rFonts w:asciiTheme="minorHAnsi" w:eastAsia="Times New Roman" w:hAnsiTheme="minorHAnsi" w:cs="Times New Roman"/>
          <w:highlight w:val="yellow"/>
          <w:u w:val="single"/>
        </w:rPr>
        <w:t>Now is the time for a reboot of Canadian and American icebreaker capability, particularly in light of rapid environmental changes</w:t>
      </w:r>
      <w:r w:rsidRPr="00780443">
        <w:rPr>
          <w:rFonts w:asciiTheme="minorHAnsi" w:eastAsia="Times New Roman" w:hAnsiTheme="minorHAnsi" w:cs="Times New Roman"/>
          <w:sz w:val="16"/>
        </w:rPr>
        <w:t xml:space="preserve"> in the Arctic. We share common waters with the United States, and our </w:t>
      </w:r>
      <w:r w:rsidRPr="00780443">
        <w:rPr>
          <w:rFonts w:asciiTheme="minorHAnsi" w:eastAsia="Times New Roman" w:hAnsiTheme="minorHAnsi" w:cs="Times New Roman"/>
          <w:u w:val="single"/>
        </w:rPr>
        <w:t>interests are very much aligned in the Arctic</w:t>
      </w:r>
      <w:r w:rsidRPr="00780443">
        <w:rPr>
          <w:rFonts w:asciiTheme="minorHAnsi" w:eastAsia="Times New Roman" w:hAnsiTheme="minorHAnsi" w:cs="Times New Roman"/>
          <w:sz w:val="16"/>
        </w:rPr>
        <w:t xml:space="preserve"> with our best friend and ally. </w:t>
      </w:r>
      <w:r w:rsidRPr="00780443">
        <w:rPr>
          <w:rFonts w:asciiTheme="minorHAnsi" w:eastAsia="Times New Roman" w:hAnsiTheme="minorHAnsi" w:cs="Times New Roman"/>
          <w:highlight w:val="yellow"/>
          <w:u w:val="single"/>
        </w:rPr>
        <w:t>There is an opportunity for Canada and the United States to work together</w:t>
      </w:r>
      <w:r w:rsidRPr="00780443">
        <w:rPr>
          <w:rFonts w:asciiTheme="minorHAnsi" w:eastAsia="Times New Roman" w:hAnsiTheme="minorHAnsi" w:cs="Times New Roman"/>
          <w:u w:val="single"/>
        </w:rPr>
        <w:t xml:space="preserve"> to build a class of polar icebreakers</w:t>
      </w:r>
      <w:r w:rsidRPr="00780443">
        <w:rPr>
          <w:rFonts w:asciiTheme="minorHAnsi" w:eastAsia="Times New Roman" w:hAnsiTheme="minorHAnsi" w:cs="Times New Roman"/>
          <w:sz w:val="16"/>
        </w:rPr>
        <w:t xml:space="preserve"> based on the design of CCGS </w:t>
      </w:r>
      <w:r w:rsidRPr="00780443">
        <w:rPr>
          <w:rFonts w:asciiTheme="minorHAnsi" w:eastAsia="Times New Roman" w:hAnsiTheme="minorHAnsi" w:cs="Times New Roman"/>
          <w:i/>
          <w:iCs/>
          <w:sz w:val="16"/>
        </w:rPr>
        <w:t>John G. Diefenbaker.</w:t>
      </w:r>
      <w:r w:rsidRPr="00780443">
        <w:rPr>
          <w:rFonts w:asciiTheme="minorHAnsi" w:eastAsia="Times New Roman" w:hAnsiTheme="minorHAnsi" w:cs="Times New Roman"/>
          <w:sz w:val="16"/>
        </w:rPr>
        <w:t> </w:t>
      </w:r>
      <w:r w:rsidRPr="00780443">
        <w:rPr>
          <w:rFonts w:asciiTheme="minorHAnsi" w:eastAsia="Times New Roman" w:hAnsiTheme="minorHAnsi" w:cs="Times New Roman"/>
          <w:highlight w:val="yellow"/>
          <w:u w:val="single"/>
        </w:rPr>
        <w:t>This would alleviate the icebreaker gap</w:t>
      </w:r>
      <w:r w:rsidRPr="00780443">
        <w:rPr>
          <w:rFonts w:asciiTheme="minorHAnsi" w:eastAsia="Times New Roman" w:hAnsiTheme="minorHAnsi" w:cs="Times New Roman"/>
          <w:u w:val="single"/>
        </w:rPr>
        <w:t xml:space="preserve">, and give both Canada and the United States much-needed capability in the Arctic. </w:t>
      </w:r>
      <w:r w:rsidRPr="00780443">
        <w:rPr>
          <w:rFonts w:asciiTheme="minorHAnsi" w:eastAsia="Times New Roman" w:hAnsiTheme="minorHAnsi" w:cs="Times New Roman"/>
          <w:sz w:val="16"/>
        </w:rPr>
        <w:t xml:space="preserve">This is an opportunity for Canada to examine its National Shipbuilding and Procurement Strategy, and consider increasing its marine vessel opportunities through a variety of means and comments made by the Shipping Federation of Canada. </w:t>
      </w:r>
      <w:r w:rsidRPr="00780443">
        <w:rPr>
          <w:rFonts w:asciiTheme="minorHAnsi" w:eastAsia="Times New Roman" w:hAnsiTheme="minorHAnsi" w:cs="Times New Roman"/>
          <w:u w:val="single"/>
        </w:rPr>
        <w:t xml:space="preserve">At the very least, it is an excellent starting point for this discussion. </w:t>
      </w:r>
      <w:r w:rsidRPr="00780443">
        <w:rPr>
          <w:rFonts w:asciiTheme="minorHAnsi" w:eastAsia="Times New Roman" w:hAnsiTheme="minorHAnsi" w:cs="Times New Roman"/>
          <w:highlight w:val="yellow"/>
          <w:u w:val="single"/>
        </w:rPr>
        <w:t>This could be the perfect opportunity to work with the United States</w:t>
      </w:r>
      <w:r w:rsidRPr="00780443">
        <w:rPr>
          <w:rFonts w:asciiTheme="minorHAnsi" w:eastAsia="Times New Roman" w:hAnsiTheme="minorHAnsi" w:cs="Times New Roman"/>
          <w:u w:val="single"/>
        </w:rPr>
        <w:t xml:space="preserve"> – an opportunity for our two countries to work together </w:t>
      </w:r>
      <w:r w:rsidRPr="00780443">
        <w:rPr>
          <w:rFonts w:asciiTheme="minorHAnsi" w:eastAsia="Times New Roman" w:hAnsiTheme="minorHAnsi" w:cs="Times New Roman"/>
          <w:highlight w:val="yellow"/>
          <w:u w:val="single"/>
        </w:rPr>
        <w:t>towards the common good and protect the Arctic environment</w:t>
      </w:r>
      <w:r w:rsidRPr="00780443">
        <w:rPr>
          <w:rFonts w:asciiTheme="minorHAnsi" w:eastAsia="Times New Roman" w:hAnsiTheme="minorHAnsi" w:cs="Times New Roman"/>
          <w:sz w:val="16"/>
        </w:rPr>
        <w:t xml:space="preserve"> – which has spinoff benefits on a number of fronts. Such a vision will require leadership. </w:t>
      </w:r>
      <w:r w:rsidRPr="00780443">
        <w:rPr>
          <w:rFonts w:asciiTheme="minorHAnsi" w:eastAsia="Times New Roman" w:hAnsiTheme="minorHAnsi" w:cs="Times New Roman"/>
          <w:u w:val="single"/>
        </w:rPr>
        <w:t>Canada</w:t>
      </w:r>
      <w:r w:rsidRPr="00780443">
        <w:rPr>
          <w:rFonts w:asciiTheme="minorHAnsi" w:eastAsia="Times New Roman" w:hAnsiTheme="minorHAnsi" w:cs="Times New Roman"/>
          <w:sz w:val="16"/>
        </w:rPr>
        <w:t xml:space="preserve">’s new Minister of Fisheries, </w:t>
      </w:r>
      <w:r w:rsidRPr="00780443">
        <w:rPr>
          <w:rFonts w:asciiTheme="minorHAnsi" w:eastAsia="Times New Roman" w:hAnsiTheme="minorHAnsi" w:cs="Times New Roman"/>
          <w:u w:val="single"/>
        </w:rPr>
        <w:t>whose home is in the Arctic, is well aware of the importance and critical need for closing the icebreaker gap.</w:t>
      </w:r>
      <w:r w:rsidRPr="00780443">
        <w:rPr>
          <w:rFonts w:asciiTheme="minorHAnsi" w:eastAsia="Times New Roman" w:hAnsiTheme="minorHAnsi" w:cs="Times New Roman"/>
          <w:sz w:val="16"/>
        </w:rPr>
        <w:t xml:space="preserve"> Is Canada’s government up to the challenge? We have the opportunity to get this right and showcase Canadian technology to once again reclaim our position as an international Arctic leader. </w:t>
      </w:r>
      <w:r w:rsidRPr="00780443">
        <w:rPr>
          <w:rFonts w:asciiTheme="minorHAnsi" w:eastAsia="Times New Roman" w:hAnsiTheme="minorHAnsi" w:cs="Times New Roman"/>
          <w:highlight w:val="yellow"/>
          <w:u w:val="single"/>
        </w:rPr>
        <w:t>This is especially important as Russia moves to increase its capability in the Arctic Ocean</w:t>
      </w:r>
      <w:r w:rsidRPr="00780443">
        <w:rPr>
          <w:rFonts w:asciiTheme="minorHAnsi" w:eastAsia="Times New Roman" w:hAnsiTheme="minorHAnsi" w:cs="Times New Roman"/>
          <w:sz w:val="16"/>
        </w:rPr>
        <w:t xml:space="preserve"> Basin. </w:t>
      </w:r>
      <w:r w:rsidRPr="00780443">
        <w:rPr>
          <w:rFonts w:asciiTheme="minorHAnsi" w:eastAsia="Times New Roman" w:hAnsiTheme="minorHAnsi" w:cs="Times New Roman"/>
          <w:u w:val="single"/>
        </w:rPr>
        <w:t>Closing the icebreaker gap is an investment in Canada’s future, and is good for both domestic and international reasons</w:t>
      </w:r>
      <w:r w:rsidRPr="00780443">
        <w:rPr>
          <w:rFonts w:asciiTheme="minorHAnsi" w:eastAsia="Times New Roman" w:hAnsiTheme="minorHAnsi" w:cs="Times New Roman"/>
        </w:rPr>
        <w:t>.  </w:t>
      </w:r>
    </w:p>
    <w:p w:rsidR="00611758" w:rsidRDefault="00DE4307" w:rsidP="00DE4307">
      <w:pPr>
        <w:pStyle w:val="Heading2"/>
      </w:pPr>
      <w:proofErr w:type="spellStart"/>
      <w:r>
        <w:t>Aff</w:t>
      </w:r>
      <w:proofErr w:type="spellEnd"/>
    </w:p>
    <w:p w:rsidR="009D0BF2" w:rsidRDefault="009D0BF2" w:rsidP="009D0BF2">
      <w:pPr>
        <w:pStyle w:val="Heading3"/>
      </w:pPr>
      <w:r>
        <w:t>Canada’s Econ Growing now</w:t>
      </w:r>
    </w:p>
    <w:p w:rsidR="009D0BF2" w:rsidRDefault="009D0BF2" w:rsidP="009D0BF2">
      <w:pPr>
        <w:pStyle w:val="Heading4"/>
      </w:pPr>
      <w:r>
        <w:t>Canada’s Economy on the rise now</w:t>
      </w:r>
    </w:p>
    <w:p w:rsidR="009D0BF2" w:rsidRPr="009D0BF2" w:rsidRDefault="009D0BF2" w:rsidP="009D0BF2">
      <w:pPr>
        <w:rPr>
          <w:sz w:val="16"/>
          <w:szCs w:val="16"/>
        </w:rPr>
      </w:pPr>
      <w:r w:rsidRPr="009D0BF2">
        <w:rPr>
          <w:b/>
          <w:sz w:val="26"/>
          <w:szCs w:val="26"/>
        </w:rPr>
        <w:t>Johnson 7/8</w:t>
      </w:r>
      <w:r>
        <w:t xml:space="preserve"> </w:t>
      </w:r>
      <w:r w:rsidRPr="009D0BF2">
        <w:rPr>
          <w:sz w:val="16"/>
          <w:szCs w:val="16"/>
        </w:rPr>
        <w:t xml:space="preserve">(Mark Johnson, South-East Asian correspondent for the economist, “Why Canada’s Economic Policy is Winning Fans,” </w:t>
      </w:r>
      <w:hyperlink r:id="rId46" w:history="1">
        <w:r w:rsidRPr="009D0BF2">
          <w:rPr>
            <w:rStyle w:val="Hyperlink"/>
            <w:sz w:val="16"/>
            <w:szCs w:val="16"/>
          </w:rPr>
          <w:t>http://www.economist.com/blogs/economist-explains/2016/07/economist-explains-8</w:t>
        </w:r>
      </w:hyperlink>
      <w:r w:rsidRPr="009D0BF2">
        <w:rPr>
          <w:sz w:val="16"/>
          <w:szCs w:val="16"/>
        </w:rPr>
        <w:t>, July 8</w:t>
      </w:r>
      <w:r w:rsidRPr="009D0BF2">
        <w:rPr>
          <w:sz w:val="16"/>
          <w:szCs w:val="16"/>
          <w:vertAlign w:val="superscript"/>
        </w:rPr>
        <w:t>th</w:t>
      </w:r>
      <w:r w:rsidRPr="009D0BF2">
        <w:rPr>
          <w:sz w:val="16"/>
          <w:szCs w:val="16"/>
        </w:rPr>
        <w:t xml:space="preserve">, 2016) </w:t>
      </w:r>
    </w:p>
    <w:p w:rsidR="00DE4307" w:rsidRDefault="009D0BF2" w:rsidP="00DE4307">
      <w:pPr>
        <w:rPr>
          <w:rFonts w:asciiTheme="minorHAnsi" w:hAnsiTheme="minorHAnsi" w:cs="Arial"/>
          <w:sz w:val="16"/>
        </w:rPr>
      </w:pPr>
      <w:r w:rsidRPr="009D0BF2">
        <w:rPr>
          <w:rFonts w:asciiTheme="minorHAnsi" w:hAnsiTheme="minorHAnsi" w:cs="Arial"/>
          <w:u w:val="single"/>
        </w:rPr>
        <w:t xml:space="preserve">What </w:t>
      </w:r>
      <w:r w:rsidRPr="00780443">
        <w:rPr>
          <w:rFonts w:asciiTheme="minorHAnsi" w:hAnsiTheme="minorHAnsi" w:cs="Arial"/>
          <w:highlight w:val="yellow"/>
          <w:u w:val="single"/>
        </w:rPr>
        <w:t>the Canadian government</w:t>
      </w:r>
      <w:r w:rsidRPr="009D0BF2">
        <w:rPr>
          <w:rFonts w:asciiTheme="minorHAnsi" w:hAnsiTheme="minorHAnsi" w:cs="Arial"/>
          <w:u w:val="single"/>
        </w:rPr>
        <w:t xml:space="preserve"> is doing is little more than common sense</w:t>
      </w:r>
      <w:r w:rsidRPr="009D0BF2">
        <w:rPr>
          <w:rFonts w:asciiTheme="minorHAnsi" w:hAnsiTheme="minorHAnsi" w:cs="Arial"/>
          <w:sz w:val="16"/>
        </w:rPr>
        <w:t xml:space="preserve">. A big exporter of oil, Canada is suffering a slump in investment thanks to low oil prices. Its economy needs a boost and, at a time of extraordinarily cheap credit, </w:t>
      </w:r>
      <w:r w:rsidRPr="009D0BF2">
        <w:rPr>
          <w:rFonts w:asciiTheme="minorHAnsi" w:hAnsiTheme="minorHAnsi" w:cs="Arial"/>
          <w:u w:val="single"/>
        </w:rPr>
        <w:t xml:space="preserve">the government </w:t>
      </w:r>
      <w:r w:rsidRPr="00780443">
        <w:rPr>
          <w:rFonts w:asciiTheme="minorHAnsi" w:hAnsiTheme="minorHAnsi" w:cs="Arial"/>
          <w:highlight w:val="yellow"/>
          <w:u w:val="single"/>
        </w:rPr>
        <w:t>is borrowing more in order to support growth</w:t>
      </w:r>
      <w:r w:rsidRPr="009D0BF2">
        <w:rPr>
          <w:rFonts w:asciiTheme="minorHAnsi" w:hAnsiTheme="minorHAnsi" w:cs="Arial"/>
          <w:sz w:val="16"/>
        </w:rPr>
        <w:t>. Since the financial crisis, developed economies have insisted on running tight fiscal policy to reduce debt while relying on very low interest rates to stimulate demand. So far, that strategy has been no more than a qualified success. Growth has been moderate and demand has not picked up sufficiently to lift interest rates from the floor. </w:t>
      </w:r>
      <w:r w:rsidRPr="00780443">
        <w:rPr>
          <w:rFonts w:asciiTheme="minorHAnsi" w:hAnsiTheme="minorHAnsi" w:cs="Arial"/>
          <w:highlight w:val="yellow"/>
          <w:u w:val="single"/>
        </w:rPr>
        <w:t>Canada is in a better position than</w:t>
      </w:r>
      <w:r w:rsidRPr="009D0BF2">
        <w:rPr>
          <w:rFonts w:asciiTheme="minorHAnsi" w:hAnsiTheme="minorHAnsi" w:cs="Arial"/>
          <w:u w:val="single"/>
        </w:rPr>
        <w:t xml:space="preserve"> almost </w:t>
      </w:r>
      <w:r w:rsidRPr="00780443">
        <w:rPr>
          <w:rFonts w:asciiTheme="minorHAnsi" w:hAnsiTheme="minorHAnsi" w:cs="Arial"/>
          <w:highlight w:val="yellow"/>
          <w:u w:val="single"/>
        </w:rPr>
        <w:t>any other rich country to take advantage</w:t>
      </w:r>
      <w:r w:rsidRPr="009D0BF2">
        <w:rPr>
          <w:rFonts w:asciiTheme="minorHAnsi" w:hAnsiTheme="minorHAnsi" w:cs="Arial"/>
          <w:u w:val="single"/>
        </w:rPr>
        <w:t xml:space="preserve"> of low rates: </w:t>
      </w:r>
      <w:r w:rsidRPr="00780443">
        <w:rPr>
          <w:rFonts w:asciiTheme="minorHAnsi" w:hAnsiTheme="minorHAnsi" w:cs="Arial"/>
          <w:highlight w:val="yellow"/>
          <w:u w:val="single"/>
        </w:rPr>
        <w:t>it didn't suffer a big downturn after the financial crisis, and it has a history of fiscal restraint</w:t>
      </w:r>
      <w:r w:rsidRPr="009D0BF2">
        <w:rPr>
          <w:rFonts w:asciiTheme="minorHAnsi" w:hAnsiTheme="minorHAnsi" w:cs="Arial"/>
          <w:sz w:val="16"/>
        </w:rPr>
        <w:t xml:space="preserve">. But it is still a bold experiment. </w:t>
      </w:r>
      <w:r w:rsidRPr="009D0BF2">
        <w:rPr>
          <w:rFonts w:asciiTheme="minorHAnsi" w:hAnsiTheme="minorHAnsi" w:cs="Arial"/>
          <w:u w:val="single"/>
        </w:rPr>
        <w:t>Others could benefit from Canada’s bravery</w:t>
      </w:r>
      <w:r w:rsidRPr="009D0BF2">
        <w:rPr>
          <w:rFonts w:asciiTheme="minorHAnsi" w:hAnsiTheme="minorHAnsi" w:cs="Arial"/>
          <w:sz w:val="16"/>
        </w:rPr>
        <w:t>.</w:t>
      </w:r>
    </w:p>
    <w:p w:rsidR="009D0BF2" w:rsidRDefault="009D0BF2" w:rsidP="00DE4307">
      <w:pPr>
        <w:rPr>
          <w:rFonts w:asciiTheme="minorHAnsi" w:hAnsiTheme="minorHAnsi" w:cs="Arial"/>
          <w:sz w:val="16"/>
        </w:rPr>
      </w:pPr>
    </w:p>
    <w:p w:rsidR="00DA55A7" w:rsidRDefault="00DA55A7" w:rsidP="00DA55A7">
      <w:pPr>
        <w:shd w:val="clear" w:color="auto" w:fill="FFFFFF"/>
        <w:rPr>
          <w:rFonts w:asciiTheme="minorHAnsi" w:eastAsia="Times New Roman" w:hAnsiTheme="minorHAnsi" w:cs="Helvetica"/>
          <w:sz w:val="16"/>
        </w:rPr>
      </w:pPr>
    </w:p>
    <w:p w:rsidR="00DA55A7" w:rsidRDefault="00DA55A7" w:rsidP="00DA55A7">
      <w:pPr>
        <w:pStyle w:val="Heading3"/>
        <w:rPr>
          <w:rFonts w:eastAsia="Times New Roman"/>
        </w:rPr>
      </w:pPr>
      <w:r>
        <w:rPr>
          <w:rFonts w:eastAsia="Times New Roman"/>
        </w:rPr>
        <w:t xml:space="preserve">Building fails </w:t>
      </w:r>
    </w:p>
    <w:p w:rsidR="00780443" w:rsidRDefault="00780443" w:rsidP="00780DE6">
      <w:pPr>
        <w:pStyle w:val="Heading4"/>
      </w:pPr>
      <w:r>
        <w:t xml:space="preserve">U.S won’t fund building now and there are legal barriers to Canada-Finland cooperation </w:t>
      </w:r>
    </w:p>
    <w:p w:rsidR="00DA55A7" w:rsidRPr="00DA55A7" w:rsidRDefault="00DA55A7" w:rsidP="00DA55A7">
      <w:pPr>
        <w:rPr>
          <w:rFonts w:asciiTheme="minorHAnsi" w:hAnsiTheme="minorHAnsi"/>
          <w:sz w:val="16"/>
          <w:szCs w:val="16"/>
        </w:rPr>
      </w:pPr>
      <w:proofErr w:type="spellStart"/>
      <w:r w:rsidRPr="00DA55A7">
        <w:rPr>
          <w:b/>
          <w:sz w:val="26"/>
          <w:szCs w:val="26"/>
        </w:rPr>
        <w:t>Conely</w:t>
      </w:r>
      <w:proofErr w:type="spellEnd"/>
      <w:r w:rsidRPr="00DA55A7">
        <w:rPr>
          <w:b/>
          <w:sz w:val="26"/>
          <w:szCs w:val="26"/>
        </w:rPr>
        <w:t xml:space="preserve"> 15</w:t>
      </w:r>
      <w:r>
        <w:t xml:space="preserve"> </w:t>
      </w:r>
      <w:r w:rsidRPr="00DA55A7">
        <w:rPr>
          <w:sz w:val="16"/>
          <w:szCs w:val="16"/>
        </w:rPr>
        <w:t xml:space="preserve">(Heather </w:t>
      </w:r>
      <w:proofErr w:type="spellStart"/>
      <w:r w:rsidRPr="00DA55A7">
        <w:rPr>
          <w:sz w:val="16"/>
          <w:szCs w:val="16"/>
        </w:rPr>
        <w:t>Conely</w:t>
      </w:r>
      <w:proofErr w:type="spellEnd"/>
      <w:r w:rsidRPr="00DA55A7">
        <w:rPr>
          <w:sz w:val="16"/>
          <w:szCs w:val="16"/>
        </w:rPr>
        <w:t xml:space="preserve">, </w:t>
      </w:r>
      <w:r w:rsidRPr="00DA55A7">
        <w:rPr>
          <w:rFonts w:asciiTheme="minorHAnsi" w:hAnsiTheme="minorHAnsi" w:cs="Helvetica"/>
          <w:iCs/>
          <w:color w:val="353535"/>
          <w:sz w:val="16"/>
          <w:szCs w:val="16"/>
          <w:shd w:val="clear" w:color="auto" w:fill="FFFFFF"/>
        </w:rPr>
        <w:t xml:space="preserve">senior vice president for Europe, Eurasia, and the Arctic at the Center for Strategic and International Studies, “To Build or Not to Build an Icebreaker? That is the $1 Billion Funding Question,” </w:t>
      </w:r>
      <w:hyperlink r:id="rId47" w:history="1">
        <w:r w:rsidRPr="00DA55A7">
          <w:rPr>
            <w:rStyle w:val="Hyperlink"/>
            <w:rFonts w:asciiTheme="minorHAnsi" w:hAnsiTheme="minorHAnsi" w:cs="Helvetica"/>
            <w:iCs/>
            <w:sz w:val="16"/>
            <w:szCs w:val="16"/>
            <w:shd w:val="clear" w:color="auto" w:fill="FFFFFF"/>
          </w:rPr>
          <w:t>https://www.csis.org/analysis/build-or-not-build-icebreaker-1-billion-funding-question</w:t>
        </w:r>
      </w:hyperlink>
      <w:r w:rsidRPr="00DA55A7">
        <w:rPr>
          <w:rFonts w:asciiTheme="minorHAnsi" w:hAnsiTheme="minorHAnsi" w:cs="Helvetica"/>
          <w:iCs/>
          <w:color w:val="353535"/>
          <w:sz w:val="16"/>
          <w:szCs w:val="16"/>
          <w:shd w:val="clear" w:color="auto" w:fill="FFFFFF"/>
        </w:rPr>
        <w:t>, September 1</w:t>
      </w:r>
      <w:r w:rsidRPr="00DA55A7">
        <w:rPr>
          <w:rFonts w:asciiTheme="minorHAnsi" w:hAnsiTheme="minorHAnsi" w:cs="Helvetica"/>
          <w:iCs/>
          <w:color w:val="353535"/>
          <w:sz w:val="16"/>
          <w:szCs w:val="16"/>
          <w:shd w:val="clear" w:color="auto" w:fill="FFFFFF"/>
          <w:vertAlign w:val="superscript"/>
        </w:rPr>
        <w:t>st</w:t>
      </w:r>
      <w:r w:rsidRPr="00DA55A7">
        <w:rPr>
          <w:rFonts w:asciiTheme="minorHAnsi" w:hAnsiTheme="minorHAnsi" w:cs="Helvetica"/>
          <w:iCs/>
          <w:color w:val="353535"/>
          <w:sz w:val="16"/>
          <w:szCs w:val="16"/>
          <w:shd w:val="clear" w:color="auto" w:fill="FFFFFF"/>
        </w:rPr>
        <w:t xml:space="preserve">, 2015) </w:t>
      </w:r>
    </w:p>
    <w:p w:rsidR="009D0BF2" w:rsidRPr="00DA55A7" w:rsidRDefault="009D0BF2" w:rsidP="00DA55A7">
      <w:pPr>
        <w:shd w:val="clear" w:color="auto" w:fill="FFFFFF"/>
        <w:rPr>
          <w:rFonts w:asciiTheme="minorHAnsi" w:eastAsia="Times New Roman" w:hAnsiTheme="minorHAnsi" w:cs="Helvetica"/>
          <w:sz w:val="16"/>
        </w:rPr>
      </w:pPr>
      <w:r w:rsidRPr="00DA55A7">
        <w:rPr>
          <w:rFonts w:asciiTheme="minorHAnsi" w:eastAsia="Times New Roman" w:hAnsiTheme="minorHAnsi" w:cs="Helvetica"/>
          <w:sz w:val="16"/>
        </w:rPr>
        <w:t xml:space="preserve">On the second day of his three-day tour of the American Arctic, President Obama announced that the United States will “accelerate the acquisition of new Coast Guard icebreakers … to develop and maintain capacity for year-round access to greater expanses within </w:t>
      </w:r>
      <w:proofErr w:type="gramStart"/>
      <w:r w:rsidRPr="00DA55A7">
        <w:rPr>
          <w:rFonts w:asciiTheme="minorHAnsi" w:eastAsia="Times New Roman" w:hAnsiTheme="minorHAnsi" w:cs="Helvetica"/>
          <w:sz w:val="16"/>
        </w:rPr>
        <w:t>polar regions</w:t>
      </w:r>
      <w:proofErr w:type="gramEnd"/>
      <w:r w:rsidRPr="00DA55A7">
        <w:rPr>
          <w:rFonts w:asciiTheme="minorHAnsi" w:eastAsia="Times New Roman" w:hAnsiTheme="minorHAnsi" w:cs="Helvetica"/>
          <w:sz w:val="16"/>
        </w:rPr>
        <w:t>.”</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 xml:space="preserve">This is welcome news. As the largest maritime power in the world, the United States has only two functional icebreakers: the heavy-ice breaker Polar Star, commissioned in 1976 and only recently taken out of mothballs to extend its service for approximately ten years, and the Healy, a medium-strengthened icebreaker commissioned in 2000 and mostly used for scientific research. The United States has a third, heavy icebreaker, the Polar Sea, which is currently in </w:t>
      </w:r>
      <w:proofErr w:type="spellStart"/>
      <w:r w:rsidRPr="00DA55A7">
        <w:rPr>
          <w:rFonts w:asciiTheme="minorHAnsi" w:eastAsia="Times New Roman" w:hAnsiTheme="minorHAnsi" w:cs="Helvetica"/>
          <w:sz w:val="16"/>
        </w:rPr>
        <w:t>drydock</w:t>
      </w:r>
      <w:proofErr w:type="spellEnd"/>
      <w:r w:rsidRPr="00DA55A7">
        <w:rPr>
          <w:rFonts w:asciiTheme="minorHAnsi" w:eastAsia="Times New Roman" w:hAnsiTheme="minorHAnsi" w:cs="Helvetica"/>
          <w:sz w:val="16"/>
        </w:rPr>
        <w:t xml:space="preserve"> disrepair and has been cannibalized for parts. It is estimated that it will cost upwards of $500 million to extend the life of the Polar Sea for another ten-years.</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In July 2012, former Coast Guard Commandant and current U.S. Special Representative to the Arctic Region, Adm. Bob Papp, stated that the Coast Guard’s goal was to have a fleet of three heavy-duty and three medium-duty icebreakers to fulfill its mission in the Arctic and Antarctic region, requiring an investment estimated at $3.2 billion. In May of 2013, the Coast Guard’s Arctic strategy states that “The United States must have adequate icebreaking capability to support research that advances fundamental understanding of the region and its evolution” and that “the Nation must also make a strategic investment in icebreaking capability to enable access to high latitudes over the long-term.”</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In June 2013 the Department of Homeland Security affirmed this assessment in its Mission Need Statement (MNS) for a polar icebreaker recapitalization project. It stated: “This Mission Need Statement (MNS) establishes the need for polar icebreaker capabilities provided by the Coast Guard, to ensure that it can meet current and future mission requirements in the polar regions…current requirements and future projections based upon cutter demand modeling, as detailed in the HLMAR (High Latitude Mission Analysis Report), indicate the Coast Guard will need to expand its icebreaking capacity, potentially requiring a fleet of up to six icebreakers (3 heavy and 3 medium) to adequately meet mission demands in the high latitudes…”</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 xml:space="preserve">Despite the need expressed by both the Coast Guard and Department of Homeland Security, </w:t>
      </w:r>
      <w:r w:rsidRPr="00780443">
        <w:rPr>
          <w:rFonts w:asciiTheme="minorHAnsi" w:eastAsia="Times New Roman" w:hAnsiTheme="minorHAnsi" w:cs="Helvetica"/>
          <w:highlight w:val="yellow"/>
          <w:u w:val="single"/>
        </w:rPr>
        <w:t xml:space="preserve">the political will to fund icebreakers has been absent. In </w:t>
      </w:r>
      <w:r w:rsidRPr="00780443">
        <w:rPr>
          <w:rFonts w:asciiTheme="minorHAnsi" w:eastAsia="Times New Roman" w:hAnsiTheme="minorHAnsi" w:cs="Helvetica"/>
          <w:highlight w:val="yellow"/>
        </w:rPr>
        <w:t>the Coast Guard’s</w:t>
      </w:r>
      <w:r w:rsidRPr="00DA55A7">
        <w:rPr>
          <w:rFonts w:asciiTheme="minorHAnsi" w:eastAsia="Times New Roman" w:hAnsiTheme="minorHAnsi" w:cs="Helvetica"/>
          <w:u w:val="single"/>
        </w:rPr>
        <w:t xml:space="preserve"> FY</w:t>
      </w:r>
      <w:r w:rsidRPr="00780443">
        <w:rPr>
          <w:rFonts w:asciiTheme="minorHAnsi" w:eastAsia="Times New Roman" w:hAnsiTheme="minorHAnsi" w:cs="Helvetica"/>
          <w:highlight w:val="yellow"/>
          <w:u w:val="single"/>
        </w:rPr>
        <w:t>2013</w:t>
      </w:r>
      <w:r w:rsidRPr="00DA55A7">
        <w:rPr>
          <w:rFonts w:asciiTheme="minorHAnsi" w:eastAsia="Times New Roman" w:hAnsiTheme="minorHAnsi" w:cs="Helvetica"/>
          <w:u w:val="single"/>
        </w:rPr>
        <w:t xml:space="preserve"> budget, </w:t>
      </w:r>
      <w:r w:rsidRPr="00780443">
        <w:rPr>
          <w:rFonts w:asciiTheme="minorHAnsi" w:eastAsia="Times New Roman" w:hAnsiTheme="minorHAnsi" w:cs="Helvetica"/>
          <w:highlight w:val="yellow"/>
          <w:u w:val="single"/>
        </w:rPr>
        <w:t>the project received $7.6</w:t>
      </w:r>
      <w:r w:rsidRPr="00DA55A7">
        <w:rPr>
          <w:rFonts w:asciiTheme="minorHAnsi" w:eastAsia="Times New Roman" w:hAnsiTheme="minorHAnsi" w:cs="Helvetica"/>
          <w:u w:val="single"/>
        </w:rPr>
        <w:t xml:space="preserve">09 </w:t>
      </w:r>
      <w:r w:rsidRPr="00780443">
        <w:rPr>
          <w:rFonts w:asciiTheme="minorHAnsi" w:eastAsia="Times New Roman" w:hAnsiTheme="minorHAnsi" w:cs="Helvetica"/>
          <w:highlight w:val="yellow"/>
          <w:u w:val="single"/>
        </w:rPr>
        <w:t>million, and in</w:t>
      </w:r>
      <w:r w:rsidRPr="00DA55A7">
        <w:rPr>
          <w:rFonts w:asciiTheme="minorHAnsi" w:eastAsia="Times New Roman" w:hAnsiTheme="minorHAnsi" w:cs="Helvetica"/>
          <w:u w:val="single"/>
        </w:rPr>
        <w:t xml:space="preserve"> FY</w:t>
      </w:r>
      <w:r w:rsidRPr="00780443">
        <w:rPr>
          <w:rFonts w:asciiTheme="minorHAnsi" w:eastAsia="Times New Roman" w:hAnsiTheme="minorHAnsi" w:cs="Helvetica"/>
          <w:highlight w:val="yellow"/>
          <w:u w:val="single"/>
        </w:rPr>
        <w:t>2014</w:t>
      </w:r>
      <w:r w:rsidRPr="00DA55A7">
        <w:rPr>
          <w:rFonts w:asciiTheme="minorHAnsi" w:eastAsia="Times New Roman" w:hAnsiTheme="minorHAnsi" w:cs="Helvetica"/>
          <w:u w:val="single"/>
        </w:rPr>
        <w:t xml:space="preserve"> it </w:t>
      </w:r>
      <w:r w:rsidRPr="00780443">
        <w:rPr>
          <w:rFonts w:asciiTheme="minorHAnsi" w:eastAsia="Times New Roman" w:hAnsiTheme="minorHAnsi" w:cs="Helvetica"/>
          <w:highlight w:val="yellow"/>
          <w:u w:val="single"/>
        </w:rPr>
        <w:t>received only $2.0 million</w:t>
      </w:r>
      <w:r w:rsidRPr="00DA55A7">
        <w:rPr>
          <w:rFonts w:asciiTheme="minorHAnsi" w:eastAsia="Times New Roman" w:hAnsiTheme="minorHAnsi" w:cs="Helvetica"/>
          <w:u w:val="single"/>
        </w:rPr>
        <w:t xml:space="preserve"> to begin to assess what the design and construction of a new polar icebreaker would entail</w:t>
      </w:r>
      <w:r w:rsidRPr="00DA55A7">
        <w:rPr>
          <w:rFonts w:asciiTheme="minorHAnsi" w:eastAsia="Times New Roman" w:hAnsiTheme="minorHAnsi" w:cs="Helvetica"/>
          <w:sz w:val="16"/>
        </w:rPr>
        <w:t xml:space="preserve">. The Coast Guard’s proposed FY2016 budget requests $4 million to continue initial acquisition activities for the icebreaker. Clearly, </w:t>
      </w:r>
      <w:r w:rsidRPr="00780443">
        <w:rPr>
          <w:rFonts w:asciiTheme="minorHAnsi" w:eastAsia="Times New Roman" w:hAnsiTheme="minorHAnsi" w:cs="Helvetica"/>
          <w:highlight w:val="yellow"/>
          <w:u w:val="single"/>
        </w:rPr>
        <w:t>there is a yawning funding gap between a request for $3.2 billion and receiving $9 million</w:t>
      </w:r>
      <w:r w:rsidRPr="00DA55A7">
        <w:rPr>
          <w:rFonts w:asciiTheme="minorHAnsi" w:eastAsia="Times New Roman" w:hAnsiTheme="minorHAnsi" w:cs="Helvetica"/>
          <w:u w:val="single"/>
        </w:rPr>
        <w:t xml:space="preserve"> to begin to study the question.</w:t>
      </w:r>
      <w:r w:rsidR="00DA55A7" w:rsidRPr="00DA55A7">
        <w:rPr>
          <w:rFonts w:asciiTheme="minorHAnsi" w:eastAsia="Times New Roman" w:hAnsiTheme="minorHAnsi" w:cs="Helvetica"/>
          <w:u w:val="single"/>
        </w:rPr>
        <w:t xml:space="preserve"> </w:t>
      </w:r>
      <w:r w:rsidRPr="00DA55A7">
        <w:rPr>
          <w:rFonts w:asciiTheme="minorHAnsi" w:eastAsia="Times New Roman" w:hAnsiTheme="minorHAnsi" w:cs="Helvetica"/>
          <w:sz w:val="16"/>
        </w:rPr>
        <w:t xml:space="preserve">It is estimated that for the United States to construct a single icebreaker it would take ten years and cost approximately $1 billion, keeping in mind that the Coast Guard’s entire budget for FY2016 is $9.96 billion. The American shipyards that build the Polar Star and Healy have closed. U.S. expertise in icebreaking technology has atrophied. It would be more cost-efficient to look for commercial applications or </w:t>
      </w:r>
      <w:r w:rsidRPr="00780443">
        <w:rPr>
          <w:rFonts w:asciiTheme="minorHAnsi" w:eastAsia="Times New Roman" w:hAnsiTheme="minorHAnsi" w:cs="Helvetica"/>
          <w:highlight w:val="yellow"/>
          <w:u w:val="single"/>
        </w:rPr>
        <w:t>joint procurement opportunities with Finland or Canada but it is unclear whether current U.S. legal provisions will allow a more flexible approach</w:t>
      </w:r>
      <w:r w:rsidRPr="00DA55A7">
        <w:rPr>
          <w:rFonts w:asciiTheme="minorHAnsi" w:eastAsia="Times New Roman" w:hAnsiTheme="minorHAnsi" w:cs="Helvetica"/>
          <w:sz w:val="16"/>
        </w:rPr>
        <w:t>.</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 xml:space="preserve">Admiral </w:t>
      </w:r>
      <w:proofErr w:type="spellStart"/>
      <w:r w:rsidRPr="00DA55A7">
        <w:rPr>
          <w:rFonts w:asciiTheme="minorHAnsi" w:eastAsia="Times New Roman" w:hAnsiTheme="minorHAnsi" w:cs="Helvetica"/>
          <w:sz w:val="16"/>
        </w:rPr>
        <w:t>Zukunft</w:t>
      </w:r>
      <w:proofErr w:type="spellEnd"/>
      <w:r w:rsidRPr="00DA55A7">
        <w:rPr>
          <w:rFonts w:asciiTheme="minorHAnsi" w:eastAsia="Times New Roman" w:hAnsiTheme="minorHAnsi" w:cs="Helvetica"/>
          <w:sz w:val="16"/>
        </w:rPr>
        <w:t xml:space="preserve">, the Commandant of the Coast Guard, has been relentless in his call for additional U.S. icebreaking capabilities. When comparing the current state of U.S. ambition in the Arctic to Russia, Admiral </w:t>
      </w:r>
      <w:proofErr w:type="spellStart"/>
      <w:r w:rsidRPr="00DA55A7">
        <w:rPr>
          <w:rFonts w:asciiTheme="minorHAnsi" w:eastAsia="Times New Roman" w:hAnsiTheme="minorHAnsi" w:cs="Helvetica"/>
          <w:sz w:val="16"/>
        </w:rPr>
        <w:t>Zukunft</w:t>
      </w:r>
      <w:proofErr w:type="spellEnd"/>
      <w:r w:rsidRPr="00DA55A7">
        <w:rPr>
          <w:rFonts w:asciiTheme="minorHAnsi" w:eastAsia="Times New Roman" w:hAnsiTheme="minorHAnsi" w:cs="Helvetica"/>
          <w:sz w:val="16"/>
        </w:rPr>
        <w:t xml:space="preserve"> stated, “</w:t>
      </w:r>
      <w:proofErr w:type="gramStart"/>
      <w:r w:rsidRPr="00DA55A7">
        <w:rPr>
          <w:rFonts w:asciiTheme="minorHAnsi" w:eastAsia="Times New Roman" w:hAnsiTheme="minorHAnsi" w:cs="Helvetica"/>
          <w:sz w:val="16"/>
        </w:rPr>
        <w:t>our</w:t>
      </w:r>
      <w:proofErr w:type="gramEnd"/>
      <w:r w:rsidRPr="00DA55A7">
        <w:rPr>
          <w:rFonts w:asciiTheme="minorHAnsi" w:eastAsia="Times New Roman" w:hAnsiTheme="minorHAnsi" w:cs="Helvetica"/>
          <w:sz w:val="16"/>
        </w:rPr>
        <w:t xml:space="preserve"> GDP is at least eight times that of Russia. And yet we say we can’t afford an icebreaker. We just need to make it a priority.” Yet federal agencies – and particularly the Office of Management and Budget -- have all been exceedingly silent on issues related to funding icebreakers. There has been no formal request to Congress. In fact, members of Congress have repeatedly asked the administration to put forward proposals. President Obama’s announcement appears to make icebreakers a federal priority.</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 xml:space="preserve">But </w:t>
      </w:r>
      <w:r w:rsidRPr="00DA55A7">
        <w:rPr>
          <w:rFonts w:asciiTheme="minorHAnsi" w:eastAsia="Times New Roman" w:hAnsiTheme="minorHAnsi" w:cs="Helvetica"/>
          <w:u w:val="single"/>
        </w:rPr>
        <w:t>there isn’t just a funding gap; there is a significant timing gap</w:t>
      </w:r>
      <w:r w:rsidRPr="00DA55A7">
        <w:rPr>
          <w:rFonts w:asciiTheme="minorHAnsi" w:eastAsia="Times New Roman" w:hAnsiTheme="minorHAnsi" w:cs="Helvetica"/>
          <w:sz w:val="16"/>
        </w:rPr>
        <w:t xml:space="preserve">. The Polar Star is on borrowed time; it is unclear whether the administration will seek $500 million to resurrect the Polar Sea. In a best-case scenario, </w:t>
      </w:r>
      <w:r w:rsidRPr="00DA55A7">
        <w:rPr>
          <w:rFonts w:asciiTheme="minorHAnsi" w:eastAsia="Times New Roman" w:hAnsiTheme="minorHAnsi" w:cs="Helvetica"/>
          <w:u w:val="single"/>
        </w:rPr>
        <w:t xml:space="preserve">if adequate funding is identified and an interagency agreed tender is produced by 2020, </w:t>
      </w:r>
      <w:r w:rsidRPr="00780443">
        <w:rPr>
          <w:rFonts w:asciiTheme="minorHAnsi" w:eastAsia="Times New Roman" w:hAnsiTheme="minorHAnsi" w:cs="Helvetica"/>
          <w:highlight w:val="yellow"/>
          <w:u w:val="single"/>
        </w:rPr>
        <w:t>the United States wouldn’t add an icebreaker into its inventory until 2030</w:t>
      </w:r>
      <w:r w:rsidRPr="00DA55A7">
        <w:rPr>
          <w:rFonts w:asciiTheme="minorHAnsi" w:eastAsia="Times New Roman" w:hAnsiTheme="minorHAnsi" w:cs="Helvetica"/>
          <w:sz w:val="16"/>
        </w:rPr>
        <w:t>. What is the proposed interim solution? Borrow? This seems a risky proposition. The U.S. has leased icebreakers, such as the Swedish owned Oden, which had to be returned in 2013 due to severe ice conditions in the Baltic Sea that year.</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President Obama’s announcement on accelerating the procurement of U.S. icebreakers is welcome but incomplete. Are we building six icebreakers or one? What will these icebreakers be designed to do? Law enforcement? Economic development? Scientific research? All of the above? What is the solution for the ten-year icebreaking gap?</w:t>
      </w:r>
      <w:r w:rsidR="00DA55A7" w:rsidRPr="00DA55A7">
        <w:rPr>
          <w:rFonts w:asciiTheme="minorHAnsi" w:eastAsia="Times New Roman" w:hAnsiTheme="minorHAnsi" w:cs="Helvetica"/>
          <w:sz w:val="16"/>
        </w:rPr>
        <w:t xml:space="preserve"> </w:t>
      </w:r>
      <w:r w:rsidRPr="00DA55A7">
        <w:rPr>
          <w:rFonts w:asciiTheme="minorHAnsi" w:eastAsia="Times New Roman" w:hAnsiTheme="minorHAnsi" w:cs="Helvetica"/>
          <w:sz w:val="16"/>
        </w:rPr>
        <w:t>While icebreakers are needed, they represent only one element of U.S. readiness in the Arctic. Enhanced satellite communications, aviation assets, deep-water ports, and navigational aids are as urgently needed in the American Arctic as icebreakers. The United States needs to prepare itself for a rapidly transforming Arctic region. The time for study and assessment is over. It is time to budget and implement a national Arctic plan. </w:t>
      </w:r>
    </w:p>
    <w:p w:rsidR="009D0BF2" w:rsidRPr="009D0BF2" w:rsidRDefault="009D0BF2" w:rsidP="00DE4307">
      <w:pPr>
        <w:rPr>
          <w:rFonts w:asciiTheme="minorHAnsi" w:hAnsiTheme="minorHAnsi"/>
          <w:sz w:val="16"/>
        </w:rPr>
      </w:pPr>
    </w:p>
    <w:p w:rsidR="00611758" w:rsidRDefault="00BF10E7" w:rsidP="00DA55A7">
      <w:pPr>
        <w:pStyle w:val="Heading1"/>
      </w:pPr>
      <w:r>
        <w:t xml:space="preserve">Russia-China </w:t>
      </w:r>
      <w:r w:rsidR="00611758">
        <w:t xml:space="preserve">Space Coop CP </w:t>
      </w:r>
    </w:p>
    <w:p w:rsidR="00611758" w:rsidRDefault="00611758" w:rsidP="00611758">
      <w:pPr>
        <w:pStyle w:val="Heading2"/>
        <w:rPr>
          <w:rFonts w:eastAsia="Times New Roman"/>
        </w:rPr>
      </w:pPr>
      <w:proofErr w:type="spellStart"/>
      <w:r>
        <w:rPr>
          <w:rFonts w:eastAsia="Times New Roman"/>
        </w:rPr>
        <w:t>Neg</w:t>
      </w:r>
      <w:proofErr w:type="spellEnd"/>
    </w:p>
    <w:p w:rsidR="00611758" w:rsidRDefault="00611758" w:rsidP="00611758">
      <w:pPr>
        <w:pStyle w:val="Heading3"/>
        <w:rPr>
          <w:rFonts w:eastAsia="Times New Roman"/>
        </w:rPr>
      </w:pPr>
      <w:r>
        <w:rPr>
          <w:rFonts w:eastAsia="Times New Roman"/>
        </w:rPr>
        <w:t>1nc</w:t>
      </w:r>
    </w:p>
    <w:p w:rsidR="00611758" w:rsidRDefault="00611758" w:rsidP="00611758">
      <w:pPr>
        <w:pStyle w:val="Heading4"/>
        <w:rPr>
          <w:rFonts w:eastAsia="Times New Roman"/>
        </w:rPr>
      </w:pPr>
      <w:r>
        <w:rPr>
          <w:rFonts w:eastAsia="Times New Roman"/>
        </w:rPr>
        <w:t xml:space="preserve">CP </w:t>
      </w:r>
      <w:proofErr w:type="gramStart"/>
      <w:r>
        <w:rPr>
          <w:rFonts w:eastAsia="Times New Roman"/>
        </w:rPr>
        <w:t>text :</w:t>
      </w:r>
      <w:proofErr w:type="gramEnd"/>
      <w:r>
        <w:rPr>
          <w:rFonts w:eastAsia="Times New Roman"/>
        </w:rPr>
        <w:t xml:space="preserve"> Russia should cooperate with China to (do the plan) </w:t>
      </w:r>
    </w:p>
    <w:p w:rsidR="00611758" w:rsidRDefault="00611758" w:rsidP="00611758">
      <w:pPr>
        <w:pStyle w:val="Heading4"/>
        <w:rPr>
          <w:rFonts w:eastAsia="Times New Roman"/>
        </w:rPr>
      </w:pPr>
      <w:r w:rsidRPr="00231240">
        <w:rPr>
          <w:rFonts w:eastAsia="Times New Roman"/>
        </w:rPr>
        <w:t>China and Russia cooperation solves space</w:t>
      </w:r>
    </w:p>
    <w:p w:rsidR="00611758" w:rsidRPr="00231240" w:rsidRDefault="00611758" w:rsidP="00611758">
      <w:pPr>
        <w:rPr>
          <w:sz w:val="16"/>
          <w:szCs w:val="16"/>
        </w:rPr>
      </w:pPr>
      <w:r w:rsidRPr="00231240">
        <w:rPr>
          <w:b/>
          <w:sz w:val="26"/>
          <w:szCs w:val="26"/>
        </w:rPr>
        <w:t>Sputnik News 16</w:t>
      </w:r>
      <w:r>
        <w:t xml:space="preserve"> </w:t>
      </w:r>
      <w:r w:rsidRPr="00231240">
        <w:rPr>
          <w:sz w:val="16"/>
          <w:szCs w:val="16"/>
        </w:rPr>
        <w:t>(Sputnik News, “</w:t>
      </w:r>
      <w:proofErr w:type="spellStart"/>
      <w:r w:rsidRPr="00231240">
        <w:rPr>
          <w:sz w:val="16"/>
          <w:szCs w:val="16"/>
        </w:rPr>
        <w:t>Bejing</w:t>
      </w:r>
      <w:proofErr w:type="spellEnd"/>
      <w:r w:rsidRPr="00231240">
        <w:rPr>
          <w:sz w:val="16"/>
          <w:szCs w:val="16"/>
        </w:rPr>
        <w:t xml:space="preserve">, Moscow have great potential for space cooperation,” </w:t>
      </w:r>
      <w:hyperlink r:id="rId48" w:history="1">
        <w:r w:rsidRPr="00231240">
          <w:rPr>
            <w:rStyle w:val="Hyperlink"/>
            <w:sz w:val="16"/>
            <w:szCs w:val="16"/>
          </w:rPr>
          <w:t>http://sputniknews.com/world/20160422/1038464928/china-russia-space-cooperation.html</w:t>
        </w:r>
      </w:hyperlink>
      <w:r w:rsidRPr="00231240">
        <w:rPr>
          <w:sz w:val="16"/>
          <w:szCs w:val="16"/>
        </w:rPr>
        <w:t>, April 4</w:t>
      </w:r>
      <w:r w:rsidRPr="00231240">
        <w:rPr>
          <w:sz w:val="16"/>
          <w:szCs w:val="16"/>
          <w:vertAlign w:val="superscript"/>
        </w:rPr>
        <w:t>th</w:t>
      </w:r>
      <w:r w:rsidRPr="00231240">
        <w:rPr>
          <w:sz w:val="16"/>
          <w:szCs w:val="16"/>
        </w:rPr>
        <w:t xml:space="preserve">, 2016) </w:t>
      </w:r>
    </w:p>
    <w:p w:rsidR="00611758" w:rsidRDefault="00611758" w:rsidP="00611758">
      <w:pPr>
        <w:shd w:val="clear" w:color="auto" w:fill="FFFFFF"/>
        <w:spacing w:before="100" w:beforeAutospacing="1" w:after="100" w:afterAutospacing="1"/>
        <w:rPr>
          <w:rFonts w:asciiTheme="minorHAnsi" w:eastAsia="Times New Roman" w:hAnsiTheme="minorHAnsi" w:cs="Times New Roman"/>
          <w:color w:val="000000"/>
          <w:sz w:val="16"/>
          <w:szCs w:val="24"/>
        </w:rPr>
      </w:pPr>
      <w:r w:rsidRPr="00D332D4">
        <w:rPr>
          <w:rFonts w:asciiTheme="minorHAnsi" w:eastAsia="Times New Roman" w:hAnsiTheme="minorHAnsi" w:cs="Times New Roman"/>
          <w:color w:val="000000"/>
          <w:sz w:val="24"/>
          <w:szCs w:val="24"/>
          <w:highlight w:val="yellow"/>
          <w:u w:val="single"/>
        </w:rPr>
        <w:t>Russia and China have several areas of fruitful cooperation, in</w:t>
      </w:r>
      <w:r w:rsidRPr="00231240">
        <w:rPr>
          <w:rFonts w:asciiTheme="minorHAnsi" w:eastAsia="Times New Roman" w:hAnsiTheme="minorHAnsi" w:cs="Times New Roman"/>
          <w:color w:val="000000"/>
          <w:sz w:val="16"/>
          <w:szCs w:val="24"/>
        </w:rPr>
        <w:t xml:space="preserve"> particular, the construction of engines and various electronic components for </w:t>
      </w:r>
      <w:r w:rsidRPr="00D332D4">
        <w:rPr>
          <w:rFonts w:asciiTheme="minorHAnsi" w:eastAsia="Times New Roman" w:hAnsiTheme="minorHAnsi" w:cs="Times New Roman"/>
          <w:color w:val="000000"/>
          <w:sz w:val="24"/>
          <w:szCs w:val="24"/>
          <w:highlight w:val="yellow"/>
          <w:u w:val="single"/>
        </w:rPr>
        <w:t>space</w:t>
      </w:r>
      <w:r w:rsidRPr="00231240">
        <w:rPr>
          <w:rFonts w:asciiTheme="minorHAnsi" w:eastAsia="Times New Roman" w:hAnsiTheme="minorHAnsi" w:cs="Times New Roman"/>
          <w:color w:val="000000"/>
          <w:sz w:val="16"/>
          <w:szCs w:val="24"/>
        </w:rPr>
        <w:t xml:space="preserve"> exploration, according to the head of the Chinese National Space Administration (CNSA). </w:t>
      </w:r>
      <w:r w:rsidRPr="00D332D4">
        <w:rPr>
          <w:rFonts w:asciiTheme="minorHAnsi" w:eastAsia="Times New Roman" w:hAnsiTheme="minorHAnsi" w:cs="Times New Roman"/>
          <w:color w:val="000000"/>
          <w:sz w:val="24"/>
          <w:szCs w:val="24"/>
          <w:highlight w:val="yellow"/>
          <w:u w:val="single"/>
        </w:rPr>
        <w:t>China and Russia have great potential for cooperation in the area of space exploration</w:t>
      </w:r>
      <w:r w:rsidRPr="00231240">
        <w:rPr>
          <w:rFonts w:asciiTheme="minorHAnsi" w:eastAsia="Times New Roman" w:hAnsiTheme="minorHAnsi" w:cs="Times New Roman"/>
          <w:color w:val="000000"/>
          <w:sz w:val="16"/>
          <w:szCs w:val="24"/>
        </w:rPr>
        <w:t>, the head of the Chinese National Space Administration (CNSA) said on Friday. "</w:t>
      </w:r>
      <w:r w:rsidRPr="00231240">
        <w:rPr>
          <w:rFonts w:asciiTheme="minorHAnsi" w:eastAsia="Times New Roman" w:hAnsiTheme="minorHAnsi" w:cs="Times New Roman"/>
          <w:color w:val="000000"/>
          <w:sz w:val="24"/>
          <w:szCs w:val="24"/>
          <w:u w:val="single"/>
        </w:rPr>
        <w:t>Russia and China have a good mechanism of cooperation</w:t>
      </w:r>
      <w:r w:rsidRPr="00231240">
        <w:rPr>
          <w:rFonts w:asciiTheme="minorHAnsi" w:eastAsia="Times New Roman" w:hAnsiTheme="minorHAnsi" w:cs="Times New Roman"/>
          <w:color w:val="000000"/>
          <w:sz w:val="16"/>
          <w:szCs w:val="24"/>
        </w:rPr>
        <w:t xml:space="preserve">," Xu </w:t>
      </w:r>
      <w:proofErr w:type="spellStart"/>
      <w:r w:rsidRPr="00231240">
        <w:rPr>
          <w:rFonts w:asciiTheme="minorHAnsi" w:eastAsia="Times New Roman" w:hAnsiTheme="minorHAnsi" w:cs="Times New Roman"/>
          <w:color w:val="000000"/>
          <w:sz w:val="16"/>
          <w:szCs w:val="24"/>
        </w:rPr>
        <w:t>Dazhe</w:t>
      </w:r>
      <w:proofErr w:type="spellEnd"/>
      <w:r w:rsidRPr="00231240">
        <w:rPr>
          <w:rFonts w:asciiTheme="minorHAnsi" w:eastAsia="Times New Roman" w:hAnsiTheme="minorHAnsi" w:cs="Times New Roman"/>
          <w:color w:val="000000"/>
          <w:sz w:val="16"/>
          <w:szCs w:val="24"/>
        </w:rPr>
        <w:t xml:space="preserve"> said. He stressed that Russia and China have several areas of fruitful cooperation, in particular, the construction of engines and various electronic components for space exploration. "From this point of view, our </w:t>
      </w:r>
      <w:r w:rsidRPr="00D332D4">
        <w:rPr>
          <w:rFonts w:asciiTheme="minorHAnsi" w:eastAsia="Times New Roman" w:hAnsiTheme="minorHAnsi" w:cs="Times New Roman"/>
          <w:color w:val="000000"/>
          <w:sz w:val="24"/>
          <w:szCs w:val="24"/>
          <w:highlight w:val="yellow"/>
          <w:u w:val="single"/>
        </w:rPr>
        <w:t>cooperation is very productive, there are great opportunities for the future of its development</w:t>
      </w:r>
      <w:r w:rsidRPr="00231240">
        <w:rPr>
          <w:rFonts w:asciiTheme="minorHAnsi" w:eastAsia="Times New Roman" w:hAnsiTheme="minorHAnsi" w:cs="Times New Roman"/>
          <w:color w:val="000000"/>
          <w:sz w:val="16"/>
          <w:szCs w:val="24"/>
        </w:rPr>
        <w:t xml:space="preserve">," the head of the space agency said. Xu added that the head of the Russian Federal Space Agency </w:t>
      </w:r>
      <w:proofErr w:type="spellStart"/>
      <w:r w:rsidRPr="00231240">
        <w:rPr>
          <w:rFonts w:asciiTheme="minorHAnsi" w:eastAsia="Times New Roman" w:hAnsiTheme="minorHAnsi" w:cs="Times New Roman"/>
          <w:color w:val="000000"/>
          <w:sz w:val="16"/>
          <w:szCs w:val="24"/>
        </w:rPr>
        <w:t>Roscosmos</w:t>
      </w:r>
      <w:proofErr w:type="spellEnd"/>
      <w:r w:rsidRPr="00231240">
        <w:rPr>
          <w:rFonts w:asciiTheme="minorHAnsi" w:eastAsia="Times New Roman" w:hAnsiTheme="minorHAnsi" w:cs="Times New Roman"/>
          <w:color w:val="000000"/>
          <w:sz w:val="16"/>
          <w:szCs w:val="24"/>
        </w:rPr>
        <w:t xml:space="preserve">, Igor </w:t>
      </w:r>
      <w:proofErr w:type="spellStart"/>
      <w:r w:rsidRPr="00231240">
        <w:rPr>
          <w:rFonts w:asciiTheme="minorHAnsi" w:eastAsia="Times New Roman" w:hAnsiTheme="minorHAnsi" w:cs="Times New Roman"/>
          <w:color w:val="000000"/>
          <w:sz w:val="16"/>
          <w:szCs w:val="24"/>
        </w:rPr>
        <w:t>Komarov</w:t>
      </w:r>
      <w:proofErr w:type="spellEnd"/>
      <w:r w:rsidRPr="00231240">
        <w:rPr>
          <w:rFonts w:asciiTheme="minorHAnsi" w:eastAsia="Times New Roman" w:hAnsiTheme="minorHAnsi" w:cs="Times New Roman"/>
          <w:color w:val="000000"/>
          <w:sz w:val="16"/>
          <w:szCs w:val="24"/>
        </w:rPr>
        <w:t>, would arrive in Beijing on Saturday, and would take part in the celebration of China's National Day of Space Flight.</w:t>
      </w:r>
    </w:p>
    <w:p w:rsidR="00611758" w:rsidRDefault="00611758" w:rsidP="00611758">
      <w:pPr>
        <w:pStyle w:val="Heading3"/>
        <w:rPr>
          <w:rFonts w:eastAsia="Times New Roman"/>
        </w:rPr>
      </w:pPr>
      <w:r>
        <w:rPr>
          <w:rFonts w:eastAsia="Times New Roman"/>
        </w:rPr>
        <w:t xml:space="preserve">AT </w:t>
      </w:r>
      <w:r w:rsidR="00780DE6">
        <w:rPr>
          <w:rFonts w:eastAsia="Times New Roman"/>
        </w:rPr>
        <w:t>No Coop</w:t>
      </w:r>
    </w:p>
    <w:p w:rsidR="00611758" w:rsidRDefault="00611758" w:rsidP="00611758">
      <w:pPr>
        <w:pStyle w:val="Heading4"/>
      </w:pPr>
      <w:r>
        <w:t xml:space="preserve">China is willing to work with Russia on space while the U.S is not </w:t>
      </w:r>
    </w:p>
    <w:p w:rsidR="00611758" w:rsidRPr="00F62DA0" w:rsidRDefault="00611758" w:rsidP="00611758">
      <w:r w:rsidRPr="009E4B2B">
        <w:rPr>
          <w:rFonts w:asciiTheme="minorHAnsi" w:hAnsiTheme="minorHAnsi"/>
          <w:b/>
          <w:sz w:val="26"/>
          <w:szCs w:val="26"/>
        </w:rPr>
        <w:t>Messier 16</w:t>
      </w:r>
      <w:r w:rsidRPr="009E4B2B">
        <w:rPr>
          <w:rFonts w:asciiTheme="minorHAnsi" w:hAnsiTheme="minorHAnsi"/>
        </w:rPr>
        <w:t xml:space="preserve"> </w:t>
      </w:r>
      <w:r w:rsidRPr="009E4B2B">
        <w:rPr>
          <w:rFonts w:asciiTheme="minorHAnsi" w:hAnsiTheme="minorHAnsi"/>
          <w:sz w:val="16"/>
          <w:szCs w:val="16"/>
        </w:rPr>
        <w:t>(Dough Messier, author for parabolic arc,</w:t>
      </w:r>
      <w:r>
        <w:rPr>
          <w:rFonts w:asciiTheme="minorHAnsi" w:hAnsiTheme="minorHAnsi"/>
          <w:sz w:val="16"/>
          <w:szCs w:val="16"/>
        </w:rPr>
        <w:t xml:space="preserve"> “Chinese Space Program Increases International Cooperation,” </w:t>
      </w:r>
      <w:hyperlink r:id="rId49" w:history="1">
        <w:r w:rsidRPr="00BB6CBF">
          <w:rPr>
            <w:rStyle w:val="Hyperlink"/>
            <w:rFonts w:asciiTheme="minorHAnsi" w:hAnsiTheme="minorHAnsi"/>
            <w:sz w:val="16"/>
            <w:szCs w:val="16"/>
          </w:rPr>
          <w:t>http://www.parabolicarc.com/2016/05/10/chinese-space-program-increases-international-cooperation/</w:t>
        </w:r>
      </w:hyperlink>
      <w:r>
        <w:rPr>
          <w:rFonts w:asciiTheme="minorHAnsi" w:hAnsiTheme="minorHAnsi"/>
          <w:sz w:val="16"/>
          <w:szCs w:val="16"/>
        </w:rPr>
        <w:t>, May 10</w:t>
      </w:r>
      <w:r w:rsidRPr="00F62DA0">
        <w:rPr>
          <w:rFonts w:asciiTheme="minorHAnsi" w:hAnsiTheme="minorHAnsi"/>
          <w:sz w:val="16"/>
          <w:szCs w:val="16"/>
          <w:vertAlign w:val="superscript"/>
        </w:rPr>
        <w:t>th</w:t>
      </w:r>
      <w:r>
        <w:rPr>
          <w:rFonts w:asciiTheme="minorHAnsi" w:hAnsiTheme="minorHAnsi"/>
          <w:sz w:val="16"/>
          <w:szCs w:val="16"/>
        </w:rPr>
        <w:t xml:space="preserve">, 2016) </w:t>
      </w:r>
    </w:p>
    <w:p w:rsidR="00611758" w:rsidRPr="00D332D4" w:rsidRDefault="00611758" w:rsidP="00611758">
      <w:pPr>
        <w:pStyle w:val="NormalWeb"/>
        <w:shd w:val="clear" w:color="auto" w:fill="FFFFFF"/>
        <w:spacing w:before="0" w:beforeAutospacing="0" w:after="0" w:afterAutospacing="0"/>
        <w:jc w:val="both"/>
        <w:rPr>
          <w:rFonts w:asciiTheme="minorHAnsi" w:hAnsiTheme="minorHAnsi" w:cs="Lucida Grande"/>
          <w:sz w:val="14"/>
          <w:szCs w:val="22"/>
        </w:rPr>
      </w:pPr>
      <w:r w:rsidRPr="00D332D4">
        <w:rPr>
          <w:rFonts w:asciiTheme="minorHAnsi" w:hAnsiTheme="minorHAnsi" w:cs="Lucida Grande"/>
          <w:sz w:val="22"/>
          <w:szCs w:val="22"/>
          <w:highlight w:val="yellow"/>
          <w:u w:val="single"/>
        </w:rPr>
        <w:t>China’s growing space</w:t>
      </w:r>
      <w:r w:rsidRPr="00D332D4">
        <w:rPr>
          <w:rStyle w:val="apple-converted-space"/>
          <w:rFonts w:asciiTheme="minorHAnsi" w:eastAsiaTheme="majorEastAsia" w:hAnsiTheme="minorHAnsi" w:cs="Lucida Grande"/>
          <w:sz w:val="22"/>
          <w:szCs w:val="22"/>
          <w:highlight w:val="yellow"/>
          <w:u w:val="single"/>
        </w:rPr>
        <w:t xml:space="preserve"> </w:t>
      </w:r>
      <w:r w:rsidRPr="00D332D4">
        <w:rPr>
          <w:rStyle w:val="ilad"/>
          <w:rFonts w:asciiTheme="minorHAnsi" w:eastAsiaTheme="majorEastAsia" w:hAnsiTheme="minorHAnsi" w:cs="Lucida Grande"/>
          <w:sz w:val="22"/>
          <w:szCs w:val="22"/>
          <w:highlight w:val="yellow"/>
          <w:u w:val="single"/>
        </w:rPr>
        <w:t>program</w:t>
      </w:r>
      <w:r w:rsidRPr="00D332D4">
        <w:rPr>
          <w:rStyle w:val="apple-converted-space"/>
          <w:rFonts w:asciiTheme="minorHAnsi" w:eastAsiaTheme="majorEastAsia" w:hAnsiTheme="minorHAnsi" w:cs="Lucida Grande"/>
          <w:sz w:val="22"/>
          <w:szCs w:val="22"/>
          <w:highlight w:val="yellow"/>
          <w:u w:val="single"/>
        </w:rPr>
        <w:t xml:space="preserve"> </w:t>
      </w:r>
      <w:r w:rsidRPr="00D332D4">
        <w:rPr>
          <w:rFonts w:asciiTheme="minorHAnsi" w:hAnsiTheme="minorHAnsi" w:cs="Lucida Grande"/>
          <w:sz w:val="22"/>
          <w:szCs w:val="22"/>
          <w:highlight w:val="yellow"/>
          <w:u w:val="single"/>
        </w:rPr>
        <w:t>is deepening its cooperation with Russia</w:t>
      </w:r>
      <w:r w:rsidRPr="00D332D4">
        <w:rPr>
          <w:rFonts w:asciiTheme="minorHAnsi" w:hAnsiTheme="minorHAnsi" w:cs="Lucida Grande"/>
          <w:sz w:val="14"/>
          <w:szCs w:val="22"/>
        </w:rPr>
        <w:t xml:space="preserve"> and Europe </w:t>
      </w:r>
      <w:r w:rsidRPr="00F62DA0">
        <w:rPr>
          <w:rFonts w:asciiTheme="minorHAnsi" w:hAnsiTheme="minorHAnsi" w:cs="Lucida Grande"/>
          <w:sz w:val="22"/>
          <w:szCs w:val="22"/>
          <w:u w:val="single"/>
        </w:rPr>
        <w:t xml:space="preserve">while </w:t>
      </w:r>
      <w:r w:rsidRPr="00D332D4">
        <w:rPr>
          <w:rFonts w:asciiTheme="minorHAnsi" w:hAnsiTheme="minorHAnsi" w:cs="Lucida Grande"/>
          <w:sz w:val="22"/>
          <w:szCs w:val="22"/>
          <w:highlight w:val="yellow"/>
          <w:u w:val="single"/>
        </w:rPr>
        <w:t>partnerships with the United States remain severely limited</w:t>
      </w:r>
      <w:r w:rsidRPr="00D332D4">
        <w:rPr>
          <w:rFonts w:asciiTheme="minorHAnsi" w:hAnsiTheme="minorHAnsi" w:cs="Lucida Grande"/>
          <w:sz w:val="14"/>
          <w:szCs w:val="22"/>
        </w:rPr>
        <w:t xml:space="preserve"> due to Congressional restrictions. “It is well understood that the United States is a global leader in space technology. But China is no less ambitious in contributing to human development,” said Zhou </w:t>
      </w:r>
      <w:proofErr w:type="spellStart"/>
      <w:r w:rsidRPr="00D332D4">
        <w:rPr>
          <w:rFonts w:asciiTheme="minorHAnsi" w:hAnsiTheme="minorHAnsi" w:cs="Lucida Grande"/>
          <w:sz w:val="14"/>
          <w:szCs w:val="22"/>
        </w:rPr>
        <w:t>Jianping</w:t>
      </w:r>
      <w:proofErr w:type="spellEnd"/>
      <w:r w:rsidRPr="00D332D4">
        <w:rPr>
          <w:rFonts w:asciiTheme="minorHAnsi" w:hAnsiTheme="minorHAnsi" w:cs="Lucida Grande"/>
          <w:sz w:val="14"/>
          <w:szCs w:val="22"/>
        </w:rPr>
        <w:t>, chief engineer of China’s human space</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 xml:space="preserve">program. “Cooperation between major space players will be conducive to the development of all mankind.” </w:t>
      </w:r>
      <w:r w:rsidRPr="00D332D4">
        <w:rPr>
          <w:rStyle w:val="Strong"/>
          <w:rFonts w:asciiTheme="minorHAnsi" w:eastAsiaTheme="majorEastAsia" w:hAnsiTheme="minorHAnsi" w:cs="Lucida Grande"/>
          <w:b w:val="0"/>
          <w:sz w:val="14"/>
          <w:szCs w:val="22"/>
        </w:rPr>
        <w:t>China’s Russia</w:t>
      </w:r>
      <w:r w:rsidRPr="00D332D4">
        <w:rPr>
          <w:rStyle w:val="apple-converted-space"/>
          <w:rFonts w:asciiTheme="minorHAnsi" w:eastAsiaTheme="majorEastAsia" w:hAnsiTheme="minorHAnsi" w:cs="Lucida Grande"/>
          <w:bCs/>
          <w:sz w:val="14"/>
          <w:szCs w:val="22"/>
        </w:rPr>
        <w:t xml:space="preserve"> </w:t>
      </w:r>
      <w:r w:rsidRPr="00D332D4">
        <w:rPr>
          <w:rStyle w:val="ilad"/>
          <w:rFonts w:asciiTheme="minorHAnsi" w:eastAsiaTheme="majorEastAsia" w:hAnsiTheme="minorHAnsi" w:cs="Lucida Grande"/>
          <w:bCs/>
          <w:sz w:val="14"/>
          <w:szCs w:val="22"/>
        </w:rPr>
        <w:t>Connection</w:t>
      </w:r>
      <w:r w:rsidRPr="00D332D4">
        <w:rPr>
          <w:rFonts w:asciiTheme="minorHAnsi" w:hAnsiTheme="minorHAnsi" w:cs="Lucida Grande"/>
          <w:sz w:val="14"/>
          <w:szCs w:val="22"/>
        </w:rPr>
        <w:t xml:space="preserve"> </w:t>
      </w:r>
      <w:r w:rsidRPr="00D332D4">
        <w:rPr>
          <w:rFonts w:asciiTheme="minorHAnsi" w:hAnsiTheme="minorHAnsi" w:cs="Lucida Grande"/>
          <w:sz w:val="22"/>
          <w:szCs w:val="22"/>
          <w:highlight w:val="yellow"/>
          <w:u w:val="single"/>
        </w:rPr>
        <w:t>Russia and China are pursuing a broad range of cooperative programs</w:t>
      </w:r>
      <w:r w:rsidRPr="00F62DA0">
        <w:rPr>
          <w:rFonts w:asciiTheme="minorHAnsi" w:hAnsiTheme="minorHAnsi" w:cs="Lucida Grande"/>
          <w:sz w:val="22"/>
          <w:szCs w:val="22"/>
          <w:u w:val="single"/>
        </w:rPr>
        <w:t xml:space="preserve">. </w:t>
      </w:r>
      <w:r w:rsidRPr="00D332D4">
        <w:rPr>
          <w:rFonts w:asciiTheme="minorHAnsi" w:hAnsiTheme="minorHAnsi" w:cs="Lucida Grande"/>
          <w:sz w:val="14"/>
          <w:szCs w:val="22"/>
        </w:rPr>
        <w:t>“</w:t>
      </w:r>
      <w:r w:rsidRPr="00F62DA0">
        <w:rPr>
          <w:rFonts w:asciiTheme="minorHAnsi" w:hAnsiTheme="minorHAnsi" w:cs="Lucida Grande"/>
          <w:sz w:val="22"/>
          <w:szCs w:val="22"/>
          <w:u w:val="single"/>
        </w:rPr>
        <w:t>Russia and China have good interaction mechanisms</w:t>
      </w:r>
      <w:r w:rsidRPr="00D332D4">
        <w:rPr>
          <w:rFonts w:asciiTheme="minorHAnsi" w:hAnsiTheme="minorHAnsi" w:cs="Lucida Grande"/>
          <w:sz w:val="14"/>
          <w:szCs w:val="22"/>
        </w:rPr>
        <w:t xml:space="preserve">. We have a plan of cooperation in several dozens of projects that are successfully implemented,” said Xu </w:t>
      </w:r>
      <w:proofErr w:type="spellStart"/>
      <w:r w:rsidRPr="00D332D4">
        <w:rPr>
          <w:rFonts w:asciiTheme="minorHAnsi" w:hAnsiTheme="minorHAnsi" w:cs="Lucida Grande"/>
          <w:sz w:val="14"/>
          <w:szCs w:val="22"/>
        </w:rPr>
        <w:t>Dazhe</w:t>
      </w:r>
      <w:proofErr w:type="spellEnd"/>
      <w:r w:rsidRPr="00D332D4">
        <w:rPr>
          <w:rFonts w:asciiTheme="minorHAnsi" w:hAnsiTheme="minorHAnsi" w:cs="Lucida Grande"/>
          <w:sz w:val="14"/>
          <w:szCs w:val="22"/>
        </w:rPr>
        <w:t>, China’s Deputy Industry and</w:t>
      </w:r>
      <w:r w:rsidRPr="00D332D4">
        <w:rPr>
          <w:rStyle w:val="apple-converted-space"/>
          <w:rFonts w:asciiTheme="minorHAnsi" w:eastAsiaTheme="majorEastAsia" w:hAnsiTheme="minorHAnsi" w:cs="Lucida Grande"/>
          <w:sz w:val="14"/>
          <w:szCs w:val="22"/>
        </w:rPr>
        <w:t xml:space="preserve"> </w:t>
      </w:r>
      <w:proofErr w:type="spellStart"/>
      <w:r w:rsidRPr="00D332D4">
        <w:rPr>
          <w:rStyle w:val="ilad"/>
          <w:rFonts w:asciiTheme="minorHAnsi" w:eastAsiaTheme="majorEastAsia" w:hAnsiTheme="minorHAnsi" w:cs="Lucida Grande"/>
          <w:sz w:val="14"/>
          <w:szCs w:val="22"/>
        </w:rPr>
        <w:t>Information</w:t>
      </w:r>
      <w:r w:rsidRPr="00D332D4">
        <w:rPr>
          <w:rFonts w:asciiTheme="minorHAnsi" w:hAnsiTheme="minorHAnsi" w:cs="Lucida Grande"/>
          <w:sz w:val="14"/>
          <w:szCs w:val="22"/>
        </w:rPr>
        <w:t>Technology</w:t>
      </w:r>
      <w:proofErr w:type="spellEnd"/>
      <w:r w:rsidRPr="00D332D4">
        <w:rPr>
          <w:rFonts w:asciiTheme="minorHAnsi" w:hAnsiTheme="minorHAnsi" w:cs="Lucida Grande"/>
          <w:sz w:val="14"/>
          <w:szCs w:val="22"/>
        </w:rPr>
        <w:t xml:space="preserve"> Minister. </w:t>
      </w:r>
      <w:r w:rsidRPr="00D332D4">
        <w:rPr>
          <w:rFonts w:asciiTheme="minorHAnsi" w:hAnsiTheme="minorHAnsi" w:cs="Lucida Grande"/>
          <w:sz w:val="22"/>
          <w:szCs w:val="22"/>
          <w:highlight w:val="yellow"/>
          <w:u w:val="single"/>
        </w:rPr>
        <w:t>The two sides are cooperating “in</w:t>
      </w:r>
      <w:r w:rsidRPr="00D332D4">
        <w:rPr>
          <w:rFonts w:asciiTheme="minorHAnsi" w:hAnsiTheme="minorHAnsi" w:cs="Lucida Grande"/>
          <w:sz w:val="14"/>
          <w:szCs w:val="22"/>
        </w:rPr>
        <w:t xml:space="preserve"> the fields of engine technology, electronics, joint research of the Universe, development of new technologies and optimized use of </w:t>
      </w:r>
      <w:r w:rsidRPr="00D332D4">
        <w:rPr>
          <w:rFonts w:asciiTheme="minorHAnsi" w:hAnsiTheme="minorHAnsi" w:cs="Lucida Grande"/>
          <w:sz w:val="22"/>
          <w:szCs w:val="22"/>
          <w:highlight w:val="yellow"/>
          <w:u w:val="single"/>
        </w:rPr>
        <w:t>space resources</w:t>
      </w:r>
      <w:r w:rsidRPr="00D332D4">
        <w:rPr>
          <w:rFonts w:asciiTheme="minorHAnsi" w:hAnsiTheme="minorHAnsi" w:cs="Lucida Grande"/>
          <w:sz w:val="14"/>
          <w:szCs w:val="22"/>
        </w:rPr>
        <w:t xml:space="preserve">,” he added. Russia is trading its expertise in liquid fuel engine technologies for Chinese expertise in radiation-resistant electronic for use in satellites. </w:t>
      </w:r>
      <w:r w:rsidRPr="00F62DA0">
        <w:rPr>
          <w:rFonts w:asciiTheme="minorHAnsi" w:hAnsiTheme="minorHAnsi" w:cs="Lucida Grande"/>
          <w:sz w:val="22"/>
          <w:szCs w:val="22"/>
          <w:u w:val="single"/>
        </w:rPr>
        <w:t xml:space="preserve">The exchange will help China improve its launch vehicles while Russia can evade Western sanctions imposed over its military intervention in Ukraine. </w:t>
      </w:r>
      <w:r w:rsidRPr="00D332D4">
        <w:rPr>
          <w:rFonts w:asciiTheme="minorHAnsi" w:hAnsiTheme="minorHAnsi" w:cs="Lucida Grande"/>
          <w:sz w:val="14"/>
          <w:szCs w:val="22"/>
        </w:rPr>
        <w:t xml:space="preserve">As a sign of the deepening cooperation, </w:t>
      </w:r>
      <w:proofErr w:type="spellStart"/>
      <w:r w:rsidRPr="00D332D4">
        <w:rPr>
          <w:rFonts w:asciiTheme="minorHAnsi" w:hAnsiTheme="minorHAnsi" w:cs="Lucida Grande"/>
          <w:sz w:val="14"/>
          <w:szCs w:val="22"/>
        </w:rPr>
        <w:t>Roscosmos</w:t>
      </w:r>
      <w:proofErr w:type="spellEnd"/>
      <w:r w:rsidRPr="00D332D4">
        <w:rPr>
          <w:rFonts w:asciiTheme="minorHAnsi" w:hAnsiTheme="minorHAnsi" w:cs="Lucida Grande"/>
          <w:sz w:val="14"/>
          <w:szCs w:val="22"/>
        </w:rPr>
        <w:t xml:space="preserve"> CEO Igor </w:t>
      </w:r>
      <w:proofErr w:type="spellStart"/>
      <w:r w:rsidRPr="00D332D4">
        <w:rPr>
          <w:rFonts w:asciiTheme="minorHAnsi" w:hAnsiTheme="minorHAnsi" w:cs="Lucida Grande"/>
          <w:sz w:val="14"/>
          <w:szCs w:val="22"/>
        </w:rPr>
        <w:t>Komarov</w:t>
      </w:r>
      <w:proofErr w:type="spellEnd"/>
      <w:r w:rsidRPr="00D332D4">
        <w:rPr>
          <w:rFonts w:asciiTheme="minorHAnsi" w:hAnsiTheme="minorHAnsi" w:cs="Lucida Grande"/>
          <w:sz w:val="14"/>
          <w:szCs w:val="22"/>
        </w:rPr>
        <w:t xml:space="preserve"> took part in China’s National Space Day on April 24 to commemorate the 46th anniversary of the launch of the first Chinese satellite. </w:t>
      </w:r>
      <w:r w:rsidRPr="00D332D4">
        <w:rPr>
          <w:rStyle w:val="Strong"/>
          <w:rFonts w:asciiTheme="minorHAnsi" w:eastAsiaTheme="majorEastAsia" w:hAnsiTheme="minorHAnsi" w:cs="Lucida Grande"/>
          <w:b w:val="0"/>
          <w:sz w:val="14"/>
          <w:szCs w:val="22"/>
        </w:rPr>
        <w:t>European Cooperation Expands</w:t>
      </w:r>
      <w:r w:rsidRPr="00D332D4">
        <w:rPr>
          <w:rFonts w:asciiTheme="minorHAnsi" w:hAnsiTheme="minorHAnsi" w:cs="Lucida Grande"/>
          <w:sz w:val="14"/>
          <w:szCs w:val="22"/>
        </w:rPr>
        <w:t xml:space="preserve"> Meanwhile, ESA has been expanding its cooperation with China, with it has named one of its three strategic partners along with the United States and Russia. Last month, ESA Director General Johann-Dietrich </w:t>
      </w:r>
      <w:proofErr w:type="spellStart"/>
      <w:r w:rsidRPr="00D332D4">
        <w:rPr>
          <w:rFonts w:asciiTheme="minorHAnsi" w:hAnsiTheme="minorHAnsi" w:cs="Lucida Grande"/>
          <w:sz w:val="14"/>
          <w:szCs w:val="22"/>
        </w:rPr>
        <w:t>Woerner</w:t>
      </w:r>
      <w:proofErr w:type="spellEnd"/>
      <w:r w:rsidRPr="00D332D4">
        <w:rPr>
          <w:rFonts w:asciiTheme="minorHAnsi" w:hAnsiTheme="minorHAnsi" w:cs="Lucida Grande"/>
          <w:sz w:val="14"/>
          <w:szCs w:val="22"/>
        </w:rPr>
        <w:t xml:space="preserve"> completed a visit to China where he met with top space officials. “Let’s open space. Space is beyond all borders so let’s also have the cooperation beyond borders,” </w:t>
      </w:r>
      <w:proofErr w:type="spellStart"/>
      <w:r w:rsidRPr="00D332D4">
        <w:rPr>
          <w:rFonts w:asciiTheme="minorHAnsi" w:hAnsiTheme="minorHAnsi" w:cs="Lucida Grande"/>
          <w:sz w:val="14"/>
          <w:szCs w:val="22"/>
        </w:rPr>
        <w:t>Woerner</w:t>
      </w:r>
      <w:proofErr w:type="spellEnd"/>
      <w:r w:rsidRPr="00D332D4">
        <w:rPr>
          <w:rFonts w:asciiTheme="minorHAnsi" w:hAnsiTheme="minorHAnsi" w:cs="Lucida Grande"/>
          <w:sz w:val="14"/>
          <w:szCs w:val="22"/>
        </w:rPr>
        <w:t xml:space="preserve"> said during his visit. “When you ask astronauts, and I’m sure also the Chinese astronauts will tell you the same: they cannot see any border from space. So this is a very nice vision. We should use this and cooperate worldwide on different schemes, and I think Moon Village has its value for that.” </w:t>
      </w:r>
      <w:proofErr w:type="spellStart"/>
      <w:r w:rsidRPr="00D332D4">
        <w:rPr>
          <w:rFonts w:asciiTheme="minorHAnsi" w:hAnsiTheme="minorHAnsi" w:cs="Lucida Grande"/>
          <w:sz w:val="14"/>
          <w:szCs w:val="22"/>
        </w:rPr>
        <w:t>Woerner’s</w:t>
      </w:r>
      <w:proofErr w:type="spellEnd"/>
      <w:r w:rsidRPr="00D332D4">
        <w:rPr>
          <w:rFonts w:asciiTheme="minorHAnsi" w:hAnsiTheme="minorHAnsi" w:cs="Lucida Grande"/>
          <w:sz w:val="14"/>
          <w:szCs w:val="22"/>
        </w:rPr>
        <w:t xml:space="preserve"> Moon Village plan involves selecting a</w:t>
      </w:r>
      <w:r w:rsidRPr="00D332D4">
        <w:rPr>
          <w:rStyle w:val="apple-converted-space"/>
          <w:rFonts w:asciiTheme="minorHAnsi" w:eastAsiaTheme="majorEastAsia" w:hAnsiTheme="minorHAnsi" w:cs="Lucida Grande"/>
          <w:sz w:val="14"/>
          <w:szCs w:val="22"/>
        </w:rPr>
        <w:t xml:space="preserve"> </w:t>
      </w:r>
      <w:r w:rsidRPr="00D332D4">
        <w:rPr>
          <w:rStyle w:val="ilad"/>
          <w:rFonts w:asciiTheme="minorHAnsi" w:eastAsiaTheme="majorEastAsia" w:hAnsiTheme="minorHAnsi" w:cs="Lucida Grande"/>
          <w:sz w:val="14"/>
          <w:szCs w:val="22"/>
        </w:rPr>
        <w:t>location</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on the lunar surface where different countries could place habitats and other elements for human exploration. The village would not be a single, integrated</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program</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like the International Space Station. The Moon Village remains a concept that lacks any formal approval by ESA, NASA or any other space agency. For now, ESA and China are working together on a space-weather observatory. A European experiment flew aboard the Shijan-10 experimental capsule, which flew in orbit for 12 days last month before parachuting back to Earth. ESA has also sent personnel to visit Chinese human spaceflight training</w:t>
      </w:r>
      <w:r w:rsidRPr="00D332D4">
        <w:rPr>
          <w:rStyle w:val="apple-converted-space"/>
          <w:rFonts w:asciiTheme="minorHAnsi" w:eastAsiaTheme="majorEastAsia" w:hAnsiTheme="minorHAnsi" w:cs="Lucida Grande"/>
          <w:sz w:val="14"/>
          <w:szCs w:val="22"/>
        </w:rPr>
        <w:t xml:space="preserve"> </w:t>
      </w:r>
      <w:r w:rsidRPr="00D332D4">
        <w:rPr>
          <w:rStyle w:val="ilad"/>
          <w:rFonts w:asciiTheme="minorHAnsi" w:eastAsiaTheme="majorEastAsia" w:hAnsiTheme="minorHAnsi" w:cs="Lucida Grande"/>
          <w:sz w:val="14"/>
          <w:szCs w:val="22"/>
        </w:rPr>
        <w:t>facilities</w:t>
      </w:r>
      <w:r w:rsidRPr="00D332D4">
        <w:rPr>
          <w:rFonts w:asciiTheme="minorHAnsi" w:hAnsiTheme="minorHAnsi" w:cs="Lucida Grande"/>
          <w:sz w:val="14"/>
          <w:szCs w:val="22"/>
        </w:rPr>
        <w:t>. Several European astronauts have been learning Chinese as part of a joint cooperation</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 xml:space="preserve">program. The long-term goal is for a European astronaut to fly aboard a </w:t>
      </w:r>
      <w:proofErr w:type="spellStart"/>
      <w:r w:rsidRPr="00D332D4">
        <w:rPr>
          <w:rFonts w:asciiTheme="minorHAnsi" w:hAnsiTheme="minorHAnsi" w:cs="Lucida Grande"/>
          <w:sz w:val="14"/>
          <w:szCs w:val="22"/>
        </w:rPr>
        <w:t>Shenzhou</w:t>
      </w:r>
      <w:proofErr w:type="spellEnd"/>
      <w:r w:rsidRPr="00D332D4">
        <w:rPr>
          <w:rFonts w:asciiTheme="minorHAnsi" w:hAnsiTheme="minorHAnsi" w:cs="Lucida Grande"/>
          <w:sz w:val="14"/>
          <w:szCs w:val="22"/>
        </w:rPr>
        <w:t xml:space="preserve"> spacecraft to a Chinese space station. China plans to launch the core</w:t>
      </w:r>
      <w:r w:rsidRPr="00D332D4">
        <w:rPr>
          <w:rStyle w:val="apple-converted-space"/>
          <w:rFonts w:asciiTheme="minorHAnsi" w:eastAsiaTheme="majorEastAsia" w:hAnsiTheme="minorHAnsi" w:cs="Lucida Grande"/>
          <w:sz w:val="14"/>
          <w:szCs w:val="22"/>
        </w:rPr>
        <w:t xml:space="preserve"> </w:t>
      </w:r>
      <w:r w:rsidRPr="00D332D4">
        <w:rPr>
          <w:rStyle w:val="ilad"/>
          <w:rFonts w:asciiTheme="minorHAnsi" w:eastAsiaTheme="majorEastAsia" w:hAnsiTheme="minorHAnsi" w:cs="Lucida Grande"/>
          <w:sz w:val="14"/>
          <w:szCs w:val="22"/>
        </w:rPr>
        <w:t>module</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of a permanent multi-module</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space station around 2018, with completion set for 2022. Chinese officials are looking to use the space station to fly astronauts and</w:t>
      </w:r>
      <w:r w:rsidRPr="00D332D4">
        <w:rPr>
          <w:rStyle w:val="apple-converted-space"/>
          <w:rFonts w:asciiTheme="minorHAnsi" w:eastAsiaTheme="majorEastAsia" w:hAnsiTheme="minorHAnsi" w:cs="Lucida Grande"/>
          <w:sz w:val="14"/>
          <w:szCs w:val="22"/>
        </w:rPr>
        <w:t xml:space="preserve"> </w:t>
      </w:r>
      <w:r w:rsidRPr="00D332D4">
        <w:rPr>
          <w:rStyle w:val="ilad"/>
          <w:rFonts w:asciiTheme="minorHAnsi" w:eastAsiaTheme="majorEastAsia" w:hAnsiTheme="minorHAnsi" w:cs="Lucida Grande"/>
          <w:sz w:val="14"/>
          <w:szCs w:val="22"/>
        </w:rPr>
        <w:t>experiments</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 xml:space="preserve">from multiple countries. </w:t>
      </w:r>
      <w:r w:rsidRPr="00D332D4">
        <w:rPr>
          <w:rStyle w:val="Strong"/>
          <w:rFonts w:asciiTheme="minorHAnsi" w:eastAsiaTheme="majorEastAsia" w:hAnsiTheme="minorHAnsi" w:cs="Lucida Grande"/>
          <w:b w:val="0"/>
          <w:sz w:val="14"/>
          <w:szCs w:val="22"/>
        </w:rPr>
        <w:t>U.S. Cooperation Remains Difficult</w:t>
      </w:r>
      <w:r w:rsidRPr="00D332D4">
        <w:rPr>
          <w:rFonts w:asciiTheme="minorHAnsi" w:hAnsiTheme="minorHAnsi" w:cs="Lucida Grande"/>
          <w:sz w:val="14"/>
          <w:szCs w:val="22"/>
        </w:rPr>
        <w:t xml:space="preserve"> Chinese officials say they would like to cooperate with United States in space. “China will not rule out cooperating with any country, and that includes the United States,” said Yang </w:t>
      </w:r>
      <w:proofErr w:type="spellStart"/>
      <w:r w:rsidRPr="00D332D4">
        <w:rPr>
          <w:rFonts w:asciiTheme="minorHAnsi" w:hAnsiTheme="minorHAnsi" w:cs="Lucida Grande"/>
          <w:sz w:val="14"/>
          <w:szCs w:val="22"/>
        </w:rPr>
        <w:t>Liwei</w:t>
      </w:r>
      <w:proofErr w:type="spellEnd"/>
      <w:r w:rsidRPr="00D332D4">
        <w:rPr>
          <w:rFonts w:asciiTheme="minorHAnsi" w:hAnsiTheme="minorHAnsi" w:cs="Lucida Grande"/>
          <w:sz w:val="14"/>
          <w:szCs w:val="22"/>
        </w:rPr>
        <w:t xml:space="preserve">, China’s first astronaut.” The future of space exploration lies in international cooperation. It’s true for us, and for the United States, too.” Cooperation is strictly limited, however. Under </w:t>
      </w:r>
      <w:r w:rsidRPr="00D332D4">
        <w:rPr>
          <w:rFonts w:asciiTheme="minorHAnsi" w:hAnsiTheme="minorHAnsi" w:cs="Lucida Grande"/>
          <w:sz w:val="22"/>
          <w:szCs w:val="22"/>
          <w:highlight w:val="yellow"/>
          <w:u w:val="single"/>
        </w:rPr>
        <w:t>U.S. law prohibits</w:t>
      </w:r>
      <w:r w:rsidRPr="00D332D4">
        <w:rPr>
          <w:rFonts w:asciiTheme="minorHAnsi" w:hAnsiTheme="minorHAnsi" w:cs="Lucida Grande"/>
          <w:sz w:val="14"/>
          <w:szCs w:val="22"/>
        </w:rPr>
        <w:t xml:space="preserve"> NASA and the White</w:t>
      </w:r>
      <w:r w:rsidRPr="00D332D4">
        <w:rPr>
          <w:rStyle w:val="apple-converted-space"/>
          <w:rFonts w:asciiTheme="minorHAnsi" w:eastAsiaTheme="majorEastAsia" w:hAnsiTheme="minorHAnsi" w:cs="Lucida Grande"/>
          <w:sz w:val="14"/>
          <w:szCs w:val="22"/>
        </w:rPr>
        <w:t xml:space="preserve"> </w:t>
      </w:r>
      <w:r w:rsidRPr="00D332D4">
        <w:rPr>
          <w:rStyle w:val="ilad"/>
          <w:rFonts w:asciiTheme="minorHAnsi" w:eastAsiaTheme="majorEastAsia" w:hAnsiTheme="minorHAnsi" w:cs="Lucida Grande"/>
          <w:sz w:val="14"/>
          <w:szCs w:val="22"/>
        </w:rPr>
        <w:t>House</w:t>
      </w:r>
      <w:r w:rsidRPr="00D332D4">
        <w:rPr>
          <w:rStyle w:val="apple-converted-space"/>
          <w:rFonts w:asciiTheme="minorHAnsi" w:eastAsiaTheme="majorEastAsia" w:hAnsiTheme="minorHAnsi" w:cs="Lucida Grande"/>
          <w:sz w:val="14"/>
          <w:szCs w:val="22"/>
        </w:rPr>
        <w:t xml:space="preserve"> </w:t>
      </w:r>
      <w:r w:rsidRPr="00D332D4">
        <w:rPr>
          <w:rFonts w:asciiTheme="minorHAnsi" w:hAnsiTheme="minorHAnsi" w:cs="Lucida Grande"/>
          <w:sz w:val="14"/>
          <w:szCs w:val="22"/>
        </w:rPr>
        <w:t xml:space="preserve">Office of Science and Technology Policy (OSTP) from </w:t>
      </w:r>
      <w:r w:rsidRPr="00D332D4">
        <w:rPr>
          <w:rFonts w:asciiTheme="minorHAnsi" w:hAnsiTheme="minorHAnsi" w:cs="Lucida Grande"/>
          <w:sz w:val="22"/>
          <w:szCs w:val="22"/>
          <w:highlight w:val="yellow"/>
          <w:u w:val="single"/>
        </w:rPr>
        <w:t>spending any money on cooperating with China in space</w:t>
      </w:r>
      <w:r w:rsidRPr="00D332D4">
        <w:rPr>
          <w:rFonts w:asciiTheme="minorHAnsi" w:hAnsiTheme="minorHAnsi" w:cs="Lucida Grande"/>
          <w:sz w:val="14"/>
          <w:szCs w:val="22"/>
        </w:rPr>
        <w:t xml:space="preserve">. The </w:t>
      </w:r>
      <w:proofErr w:type="spellStart"/>
      <w:r w:rsidRPr="00D332D4">
        <w:rPr>
          <w:rFonts w:asciiTheme="minorHAnsi" w:hAnsiTheme="minorHAnsi" w:cs="Lucida Grande"/>
          <w:sz w:val="14"/>
          <w:szCs w:val="22"/>
        </w:rPr>
        <w:t>prohibiion</w:t>
      </w:r>
      <w:proofErr w:type="spellEnd"/>
      <w:r w:rsidRPr="00D332D4">
        <w:rPr>
          <w:rFonts w:asciiTheme="minorHAnsi" w:hAnsiTheme="minorHAnsi" w:cs="Lucida Grande"/>
          <w:sz w:val="14"/>
          <w:szCs w:val="22"/>
        </w:rPr>
        <w:t xml:space="preserve"> does not apply to the State Department. American and Chinese diplomats held discussions on civil space cooperation during the seventh round of the U.S.-China Strategic and Economic Dialogue last June. The three-day meeting led to the establishment of a plan to hold regular talks on civil space cooperation in areas such as satellite-collision avoidance, weather monitoring and climate research. Meanwhile, some cooperation is taking place. A commercial Chinese experiment will be flown to the International Space Station later this year under a private agreement between </w:t>
      </w:r>
      <w:proofErr w:type="spellStart"/>
      <w:r w:rsidRPr="00D332D4">
        <w:rPr>
          <w:rFonts w:asciiTheme="minorHAnsi" w:hAnsiTheme="minorHAnsi" w:cs="Lucida Grande"/>
          <w:sz w:val="14"/>
          <w:szCs w:val="22"/>
        </w:rPr>
        <w:t>NanoRacks</w:t>
      </w:r>
      <w:proofErr w:type="spellEnd"/>
      <w:r w:rsidRPr="00D332D4">
        <w:rPr>
          <w:rFonts w:asciiTheme="minorHAnsi" w:hAnsiTheme="minorHAnsi" w:cs="Lucida Grande"/>
          <w:sz w:val="14"/>
          <w:szCs w:val="22"/>
        </w:rPr>
        <w:t xml:space="preserve"> and the Beijing Institute of Technology. The experiment will test the effect of the space environment on DNA. An earlier experiment flew to China’s Tiangong-1 space station in 2011.</w:t>
      </w:r>
    </w:p>
    <w:p w:rsidR="00611758" w:rsidRPr="00611758" w:rsidRDefault="00611758" w:rsidP="00611758"/>
    <w:p w:rsidR="00611758" w:rsidRPr="009E4B2B" w:rsidRDefault="00611758" w:rsidP="00611758">
      <w:pPr>
        <w:pStyle w:val="Heading4"/>
        <w:spacing w:before="0"/>
        <w:rPr>
          <w:rStyle w:val="notranslate"/>
          <w:rFonts w:asciiTheme="minorHAnsi" w:hAnsiTheme="minorHAnsi" w:cs="Lucida Grande"/>
          <w:szCs w:val="26"/>
        </w:rPr>
      </w:pPr>
      <w:r w:rsidRPr="009E4B2B">
        <w:rPr>
          <w:rStyle w:val="notranslate"/>
          <w:rFonts w:asciiTheme="minorHAnsi" w:hAnsiTheme="minorHAnsi" w:cs="Lucida Grande"/>
          <w:szCs w:val="26"/>
        </w:rPr>
        <w:t>China and Russia are willing to cooperate on space</w:t>
      </w:r>
    </w:p>
    <w:p w:rsidR="00611758" w:rsidRPr="009E4B2B" w:rsidRDefault="00611758" w:rsidP="00611758">
      <w:pPr>
        <w:rPr>
          <w:rFonts w:asciiTheme="minorHAnsi" w:hAnsiTheme="minorHAnsi"/>
          <w:sz w:val="16"/>
          <w:szCs w:val="16"/>
        </w:rPr>
      </w:pPr>
      <w:r w:rsidRPr="009E4B2B">
        <w:rPr>
          <w:rFonts w:asciiTheme="minorHAnsi" w:hAnsiTheme="minorHAnsi"/>
          <w:b/>
          <w:sz w:val="26"/>
          <w:szCs w:val="26"/>
        </w:rPr>
        <w:t>Messier 16</w:t>
      </w:r>
      <w:r w:rsidRPr="009E4B2B">
        <w:rPr>
          <w:rFonts w:asciiTheme="minorHAnsi" w:hAnsiTheme="minorHAnsi"/>
        </w:rPr>
        <w:t xml:space="preserve"> </w:t>
      </w:r>
      <w:r w:rsidRPr="009E4B2B">
        <w:rPr>
          <w:rFonts w:asciiTheme="minorHAnsi" w:hAnsiTheme="minorHAnsi"/>
          <w:sz w:val="16"/>
          <w:szCs w:val="16"/>
        </w:rPr>
        <w:t xml:space="preserve">(Dough Messier, author for parabolic arc, “Russia, China to deepen Cooperation on Space,” </w:t>
      </w:r>
      <w:hyperlink r:id="rId50" w:history="1">
        <w:r w:rsidRPr="009E4B2B">
          <w:rPr>
            <w:rStyle w:val="Hyperlink"/>
            <w:rFonts w:asciiTheme="minorHAnsi" w:hAnsiTheme="minorHAnsi"/>
            <w:sz w:val="16"/>
            <w:szCs w:val="16"/>
          </w:rPr>
          <w:t>http://www.parabolicarc.com/2016/06/29/russia-china-deepen-cooperation-space/</w:t>
        </w:r>
      </w:hyperlink>
      <w:r w:rsidRPr="009E4B2B">
        <w:rPr>
          <w:rFonts w:asciiTheme="minorHAnsi" w:hAnsiTheme="minorHAnsi"/>
          <w:sz w:val="16"/>
          <w:szCs w:val="16"/>
        </w:rPr>
        <w:t>, June 29</w:t>
      </w:r>
      <w:r w:rsidRPr="009E4B2B">
        <w:rPr>
          <w:rFonts w:asciiTheme="minorHAnsi" w:hAnsiTheme="minorHAnsi"/>
          <w:sz w:val="16"/>
          <w:szCs w:val="16"/>
          <w:vertAlign w:val="superscript"/>
        </w:rPr>
        <w:t>th</w:t>
      </w:r>
      <w:r w:rsidRPr="009E4B2B">
        <w:rPr>
          <w:rFonts w:asciiTheme="minorHAnsi" w:hAnsiTheme="minorHAnsi"/>
          <w:sz w:val="16"/>
          <w:szCs w:val="16"/>
        </w:rPr>
        <w:t xml:space="preserve"> 2016)</w:t>
      </w:r>
    </w:p>
    <w:p w:rsidR="00611758" w:rsidRDefault="00611758" w:rsidP="00611758">
      <w:pPr>
        <w:pStyle w:val="NormalWeb"/>
        <w:shd w:val="clear" w:color="auto" w:fill="FFFFFF"/>
        <w:spacing w:before="0" w:beforeAutospacing="0" w:after="0" w:afterAutospacing="0"/>
        <w:jc w:val="both"/>
        <w:rPr>
          <w:rStyle w:val="notranslate"/>
          <w:rFonts w:asciiTheme="minorHAnsi" w:eastAsiaTheme="majorEastAsia" w:hAnsiTheme="minorHAnsi" w:cs="Lucida Grande"/>
          <w:sz w:val="16"/>
          <w:szCs w:val="18"/>
        </w:rPr>
      </w:pPr>
      <w:r w:rsidRPr="009E4B2B">
        <w:rPr>
          <w:rStyle w:val="notranslate"/>
          <w:rFonts w:asciiTheme="minorHAnsi" w:eastAsiaTheme="majorEastAsia" w:hAnsiTheme="minorHAnsi" w:cs="Lucida Grande"/>
          <w:sz w:val="16"/>
          <w:szCs w:val="18"/>
        </w:rPr>
        <w:t>MOSCOW (</w:t>
      </w:r>
      <w:proofErr w:type="spellStart"/>
      <w:r w:rsidRPr="009E4B2B">
        <w:rPr>
          <w:rStyle w:val="notranslate"/>
          <w:rFonts w:asciiTheme="minorHAnsi" w:eastAsiaTheme="majorEastAsia" w:hAnsiTheme="minorHAnsi" w:cs="Lucida Grande"/>
          <w:sz w:val="16"/>
          <w:szCs w:val="18"/>
        </w:rPr>
        <w:t>Roscosmos</w:t>
      </w:r>
      <w:proofErr w:type="spellEnd"/>
      <w:r w:rsidRPr="009E4B2B">
        <w:rPr>
          <w:rStyle w:val="notranslate"/>
          <w:rFonts w:asciiTheme="minorHAnsi" w:eastAsiaTheme="majorEastAsia" w:hAnsiTheme="minorHAnsi" w:cs="Lucida Grande"/>
          <w:sz w:val="16"/>
          <w:szCs w:val="18"/>
        </w:rPr>
        <w:t xml:space="preserve"> PR) — </w:t>
      </w:r>
      <w:r w:rsidRPr="009E4B2B">
        <w:rPr>
          <w:rStyle w:val="notranslate"/>
          <w:rFonts w:asciiTheme="minorHAnsi" w:eastAsiaTheme="majorEastAsia" w:hAnsiTheme="minorHAnsi" w:cs="Lucida Grande"/>
          <w:sz w:val="22"/>
          <w:szCs w:val="22"/>
          <w:u w:val="single"/>
        </w:rPr>
        <w:t>On June 25, 2016 in Beijing (China) in the framework of the</w:t>
      </w:r>
      <w:r w:rsidRPr="009E4B2B">
        <w:rPr>
          <w:rStyle w:val="apple-converted-space"/>
          <w:rFonts w:asciiTheme="minorHAnsi" w:eastAsiaTheme="majorEastAsia" w:hAnsiTheme="minorHAnsi" w:cs="Lucida Grande"/>
          <w:sz w:val="22"/>
          <w:szCs w:val="22"/>
          <w:u w:val="single"/>
        </w:rPr>
        <w:t> </w:t>
      </w:r>
      <w:r w:rsidRPr="009E4B2B">
        <w:rPr>
          <w:rStyle w:val="ilad"/>
          <w:rFonts w:asciiTheme="minorHAnsi" w:eastAsiaTheme="majorEastAsia" w:hAnsiTheme="minorHAnsi" w:cs="Lucida Grande"/>
          <w:sz w:val="22"/>
          <w:szCs w:val="22"/>
          <w:u w:val="single"/>
        </w:rPr>
        <w:t>official</w:t>
      </w:r>
      <w:r w:rsidRPr="009E4B2B">
        <w:rPr>
          <w:rStyle w:val="apple-converted-space"/>
          <w:rFonts w:asciiTheme="minorHAnsi" w:eastAsiaTheme="majorEastAsia" w:hAnsiTheme="minorHAnsi" w:cs="Lucida Grande"/>
          <w:sz w:val="22"/>
          <w:szCs w:val="22"/>
          <w:u w:val="single"/>
        </w:rPr>
        <w:t> </w:t>
      </w:r>
      <w:r w:rsidRPr="009E4B2B">
        <w:rPr>
          <w:rStyle w:val="notranslate"/>
          <w:rFonts w:asciiTheme="minorHAnsi" w:eastAsiaTheme="majorEastAsia" w:hAnsiTheme="minorHAnsi" w:cs="Lucida Grande"/>
          <w:sz w:val="22"/>
          <w:szCs w:val="22"/>
          <w:u w:val="single"/>
        </w:rPr>
        <w:t xml:space="preserve">visit of Russian President Vladimir </w:t>
      </w:r>
      <w:r w:rsidRPr="00D332D4">
        <w:rPr>
          <w:rStyle w:val="notranslate"/>
          <w:rFonts w:asciiTheme="minorHAnsi" w:eastAsiaTheme="majorEastAsia" w:hAnsiTheme="minorHAnsi" w:cs="Lucida Grande"/>
          <w:sz w:val="22"/>
          <w:szCs w:val="22"/>
          <w:highlight w:val="yellow"/>
          <w:u w:val="single"/>
        </w:rPr>
        <w:t>Putin to China Agreement between the Government of</w:t>
      </w:r>
      <w:r w:rsidRPr="009E4B2B">
        <w:rPr>
          <w:rStyle w:val="notranslate"/>
          <w:rFonts w:asciiTheme="minorHAnsi" w:eastAsiaTheme="majorEastAsia" w:hAnsiTheme="minorHAnsi" w:cs="Lucida Grande"/>
          <w:sz w:val="22"/>
          <w:szCs w:val="22"/>
          <w:u w:val="single"/>
        </w:rPr>
        <w:t xml:space="preserve"> the </w:t>
      </w:r>
      <w:r w:rsidRPr="00D332D4">
        <w:rPr>
          <w:rStyle w:val="notranslate"/>
          <w:rFonts w:asciiTheme="minorHAnsi" w:eastAsiaTheme="majorEastAsia" w:hAnsiTheme="minorHAnsi" w:cs="Lucida Grande"/>
          <w:sz w:val="22"/>
          <w:szCs w:val="22"/>
          <w:highlight w:val="yellow"/>
          <w:u w:val="single"/>
        </w:rPr>
        <w:t>Russia</w:t>
      </w:r>
      <w:r w:rsidRPr="009E4B2B">
        <w:rPr>
          <w:rStyle w:val="notranslate"/>
          <w:rFonts w:asciiTheme="minorHAnsi" w:eastAsiaTheme="majorEastAsia" w:hAnsiTheme="minorHAnsi" w:cs="Lucida Grande"/>
          <w:sz w:val="22"/>
          <w:szCs w:val="22"/>
          <w:u w:val="single"/>
        </w:rPr>
        <w:t xml:space="preserve">n Federation </w:t>
      </w:r>
      <w:r w:rsidRPr="00D332D4">
        <w:rPr>
          <w:rStyle w:val="notranslate"/>
          <w:rFonts w:asciiTheme="minorHAnsi" w:eastAsiaTheme="majorEastAsia" w:hAnsiTheme="minorHAnsi" w:cs="Lucida Grande"/>
          <w:sz w:val="22"/>
          <w:szCs w:val="22"/>
          <w:highlight w:val="yellow"/>
          <w:u w:val="single"/>
        </w:rPr>
        <w:t>and the</w:t>
      </w:r>
      <w:r w:rsidRPr="009E4B2B">
        <w:rPr>
          <w:rStyle w:val="notranslate"/>
          <w:rFonts w:asciiTheme="minorHAnsi" w:eastAsiaTheme="majorEastAsia" w:hAnsiTheme="minorHAnsi" w:cs="Lucida Grande"/>
          <w:sz w:val="22"/>
          <w:szCs w:val="22"/>
          <w:u w:val="single"/>
        </w:rPr>
        <w:t xml:space="preserve"> Government of the </w:t>
      </w:r>
      <w:r w:rsidRPr="00D332D4">
        <w:rPr>
          <w:rStyle w:val="notranslate"/>
          <w:rFonts w:asciiTheme="minorHAnsi" w:eastAsiaTheme="majorEastAsia" w:hAnsiTheme="minorHAnsi" w:cs="Lucida Grande"/>
          <w:sz w:val="22"/>
          <w:szCs w:val="22"/>
          <w:highlight w:val="yellow"/>
          <w:u w:val="single"/>
        </w:rPr>
        <w:t>PRC on</w:t>
      </w:r>
      <w:r w:rsidRPr="009E4B2B">
        <w:rPr>
          <w:rStyle w:val="notranslate"/>
          <w:rFonts w:asciiTheme="minorHAnsi" w:eastAsiaTheme="majorEastAsia" w:hAnsiTheme="minorHAnsi" w:cs="Lucida Grande"/>
          <w:sz w:val="22"/>
          <w:szCs w:val="22"/>
          <w:u w:val="single"/>
        </w:rPr>
        <w:t xml:space="preserve"> the technology protection measures in</w:t>
      </w:r>
      <w:r w:rsidRPr="009E4B2B">
        <w:rPr>
          <w:rStyle w:val="apple-converted-space"/>
          <w:rFonts w:asciiTheme="minorHAnsi" w:eastAsiaTheme="majorEastAsia" w:hAnsiTheme="minorHAnsi" w:cs="Lucida Grande"/>
          <w:sz w:val="22"/>
          <w:szCs w:val="22"/>
          <w:u w:val="single"/>
        </w:rPr>
        <w:t> </w:t>
      </w:r>
      <w:r w:rsidRPr="009E4B2B">
        <w:rPr>
          <w:rStyle w:val="ilad"/>
          <w:rFonts w:asciiTheme="minorHAnsi" w:eastAsiaTheme="majorEastAsia" w:hAnsiTheme="minorHAnsi" w:cs="Lucida Grande"/>
          <w:sz w:val="22"/>
          <w:szCs w:val="22"/>
          <w:u w:val="single"/>
        </w:rPr>
        <w:t>connection</w:t>
      </w:r>
      <w:r w:rsidRPr="009E4B2B">
        <w:rPr>
          <w:rStyle w:val="apple-converted-space"/>
          <w:rFonts w:asciiTheme="minorHAnsi" w:eastAsiaTheme="majorEastAsia" w:hAnsiTheme="minorHAnsi" w:cs="Lucida Grande"/>
          <w:sz w:val="22"/>
          <w:szCs w:val="22"/>
          <w:u w:val="single"/>
        </w:rPr>
        <w:t> </w:t>
      </w:r>
      <w:r w:rsidRPr="009E4B2B">
        <w:rPr>
          <w:rStyle w:val="notranslate"/>
          <w:rFonts w:asciiTheme="minorHAnsi" w:eastAsiaTheme="majorEastAsia" w:hAnsiTheme="minorHAnsi" w:cs="Lucida Grande"/>
          <w:sz w:val="22"/>
          <w:szCs w:val="22"/>
          <w:u w:val="single"/>
        </w:rPr>
        <w:t xml:space="preserve">with cooperation in the </w:t>
      </w:r>
      <w:r w:rsidRPr="00D332D4">
        <w:rPr>
          <w:rStyle w:val="notranslate"/>
          <w:rFonts w:asciiTheme="minorHAnsi" w:eastAsiaTheme="majorEastAsia" w:hAnsiTheme="minorHAnsi" w:cs="Lucida Grande"/>
          <w:sz w:val="22"/>
          <w:szCs w:val="22"/>
          <w:highlight w:val="yellow"/>
          <w:u w:val="single"/>
        </w:rPr>
        <w:t>exploration and use of outer space for peaceful purposes</w:t>
      </w:r>
      <w:r w:rsidRPr="009E4B2B">
        <w:rPr>
          <w:rStyle w:val="notranslate"/>
          <w:rFonts w:asciiTheme="minorHAnsi" w:eastAsiaTheme="majorEastAsia" w:hAnsiTheme="minorHAnsi" w:cs="Lucida Grande"/>
          <w:sz w:val="22"/>
          <w:szCs w:val="22"/>
          <w:u w:val="single"/>
        </w:rPr>
        <w:t xml:space="preserve"> and in the establishment and operation of launch vehicles and ground infrastructure</w:t>
      </w:r>
      <w:r w:rsidRPr="009E4B2B">
        <w:rPr>
          <w:rStyle w:val="notranslate"/>
          <w:rFonts w:asciiTheme="minorHAnsi" w:eastAsiaTheme="majorEastAsia" w:hAnsiTheme="minorHAnsi" w:cs="Lucida Grande"/>
          <w:sz w:val="16"/>
          <w:szCs w:val="22"/>
        </w:rPr>
        <w:t>.</w:t>
      </w:r>
      <w:r w:rsidRPr="009E4B2B">
        <w:rPr>
          <w:rFonts w:asciiTheme="minorHAnsi" w:hAnsiTheme="minorHAnsi" w:cs="Lucida Grande"/>
          <w:sz w:val="16"/>
          <w:szCs w:val="18"/>
        </w:rPr>
        <w:t xml:space="preserve"> </w:t>
      </w:r>
      <w:r w:rsidRPr="009E4B2B">
        <w:rPr>
          <w:rStyle w:val="notranslate"/>
          <w:rFonts w:asciiTheme="minorHAnsi" w:eastAsiaTheme="majorEastAsia" w:hAnsiTheme="minorHAnsi" w:cs="Lucida Grande"/>
          <w:sz w:val="16"/>
          <w:szCs w:val="18"/>
        </w:rPr>
        <w:t>From the Russian side the agreement was signed the Director-General of the State</w:t>
      </w:r>
      <w:r w:rsidRPr="009E4B2B">
        <w:rPr>
          <w:rStyle w:val="apple-converted-space"/>
          <w:rFonts w:asciiTheme="minorHAnsi" w:eastAsiaTheme="majorEastAsia" w:hAnsiTheme="minorHAnsi" w:cs="Lucida Grande"/>
          <w:sz w:val="16"/>
          <w:szCs w:val="18"/>
        </w:rPr>
        <w:t> </w:t>
      </w:r>
      <w:proofErr w:type="spellStart"/>
      <w:r w:rsidRPr="009E4B2B">
        <w:rPr>
          <w:rStyle w:val="ilad"/>
          <w:rFonts w:asciiTheme="minorHAnsi" w:eastAsiaTheme="majorEastAsia" w:hAnsiTheme="minorHAnsi" w:cs="Lucida Grande"/>
          <w:sz w:val="16"/>
          <w:szCs w:val="18"/>
        </w:rPr>
        <w:t>Corporation</w:t>
      </w:r>
      <w:r w:rsidRPr="009E4B2B">
        <w:rPr>
          <w:rStyle w:val="notranslate"/>
          <w:rFonts w:asciiTheme="minorHAnsi" w:eastAsiaTheme="majorEastAsia" w:hAnsiTheme="minorHAnsi" w:cs="Lucida Grande"/>
          <w:sz w:val="16"/>
          <w:szCs w:val="18"/>
        </w:rPr>
        <w:t>“Roskosmos</w:t>
      </w:r>
      <w:proofErr w:type="spellEnd"/>
      <w:r w:rsidRPr="009E4B2B">
        <w:rPr>
          <w:rStyle w:val="notranslate"/>
          <w:rFonts w:asciiTheme="minorHAnsi" w:eastAsiaTheme="majorEastAsia" w:hAnsiTheme="minorHAnsi" w:cs="Lucida Grande"/>
          <w:sz w:val="16"/>
          <w:szCs w:val="18"/>
        </w:rPr>
        <w:t xml:space="preserve">” Igor </w:t>
      </w:r>
      <w:proofErr w:type="spellStart"/>
      <w:r w:rsidRPr="009E4B2B">
        <w:rPr>
          <w:rStyle w:val="notranslate"/>
          <w:rFonts w:asciiTheme="minorHAnsi" w:eastAsiaTheme="majorEastAsia" w:hAnsiTheme="minorHAnsi" w:cs="Lucida Grande"/>
          <w:sz w:val="16"/>
          <w:szCs w:val="18"/>
        </w:rPr>
        <w:t>Komarov</w:t>
      </w:r>
      <w:proofErr w:type="spellEnd"/>
      <w:r w:rsidRPr="009E4B2B">
        <w:rPr>
          <w:rStyle w:val="notranslate"/>
          <w:rFonts w:asciiTheme="minorHAnsi" w:eastAsiaTheme="majorEastAsia" w:hAnsiTheme="minorHAnsi" w:cs="Lucida Grande"/>
          <w:sz w:val="16"/>
          <w:szCs w:val="18"/>
        </w:rPr>
        <w:t xml:space="preserve">, from China – the head of the China National Space Administration (CNSA) Xu </w:t>
      </w:r>
      <w:proofErr w:type="spellStart"/>
      <w:r w:rsidRPr="009E4B2B">
        <w:rPr>
          <w:rStyle w:val="notranslate"/>
          <w:rFonts w:asciiTheme="minorHAnsi" w:eastAsiaTheme="majorEastAsia" w:hAnsiTheme="minorHAnsi" w:cs="Lucida Grande"/>
          <w:sz w:val="16"/>
          <w:szCs w:val="18"/>
        </w:rPr>
        <w:t>Dazhu</w:t>
      </w:r>
      <w:proofErr w:type="spellEnd"/>
      <w:r w:rsidRPr="009E4B2B">
        <w:rPr>
          <w:rStyle w:val="notranslate"/>
          <w:rFonts w:asciiTheme="minorHAnsi" w:eastAsiaTheme="majorEastAsia" w:hAnsiTheme="minorHAnsi" w:cs="Lucida Grande"/>
          <w:sz w:val="16"/>
          <w:szCs w:val="18"/>
        </w:rPr>
        <w:t>.</w:t>
      </w:r>
      <w:r w:rsidRPr="009E4B2B">
        <w:rPr>
          <w:rFonts w:asciiTheme="minorHAnsi" w:hAnsiTheme="minorHAnsi" w:cs="Lucida Grande"/>
          <w:sz w:val="16"/>
          <w:szCs w:val="18"/>
        </w:rPr>
        <w:t xml:space="preserve"> </w:t>
      </w:r>
      <w:r w:rsidRPr="009E4B2B">
        <w:rPr>
          <w:rStyle w:val="notranslate"/>
          <w:rFonts w:asciiTheme="minorHAnsi" w:eastAsiaTheme="majorEastAsia" w:hAnsiTheme="minorHAnsi" w:cs="Lucida Grande"/>
          <w:sz w:val="16"/>
          <w:szCs w:val="18"/>
        </w:rPr>
        <w:t>The agreement is intended to provide the legal basis for cooperation between Russia and China in the field of rocket</w:t>
      </w:r>
      <w:r w:rsidRPr="009E4B2B">
        <w:rPr>
          <w:rStyle w:val="apple-converted-space"/>
          <w:rFonts w:asciiTheme="minorHAnsi" w:eastAsiaTheme="majorEastAsia" w:hAnsiTheme="minorHAnsi" w:cs="Lucida Grande"/>
          <w:sz w:val="16"/>
          <w:szCs w:val="18"/>
        </w:rPr>
        <w:t> </w:t>
      </w:r>
      <w:r w:rsidRPr="009E4B2B">
        <w:rPr>
          <w:rStyle w:val="ilad"/>
          <w:rFonts w:asciiTheme="minorHAnsi" w:eastAsiaTheme="majorEastAsia" w:hAnsiTheme="minorHAnsi" w:cs="Lucida Grande"/>
          <w:sz w:val="16"/>
          <w:szCs w:val="18"/>
        </w:rPr>
        <w:t>engines</w:t>
      </w:r>
      <w:r w:rsidRPr="009E4B2B">
        <w:rPr>
          <w:rStyle w:val="apple-converted-space"/>
          <w:rFonts w:asciiTheme="minorHAnsi" w:eastAsiaTheme="majorEastAsia" w:hAnsiTheme="minorHAnsi" w:cs="Lucida Grande"/>
          <w:sz w:val="16"/>
          <w:szCs w:val="18"/>
        </w:rPr>
        <w:t> </w:t>
      </w:r>
      <w:r w:rsidRPr="009E4B2B">
        <w:rPr>
          <w:rStyle w:val="notranslate"/>
          <w:rFonts w:asciiTheme="minorHAnsi" w:eastAsiaTheme="majorEastAsia" w:hAnsiTheme="minorHAnsi" w:cs="Lucida Grande"/>
          <w:sz w:val="16"/>
          <w:szCs w:val="18"/>
        </w:rPr>
        <w:t>and launch vehicles.</w:t>
      </w:r>
      <w:r w:rsidRPr="009E4B2B">
        <w:rPr>
          <w:rFonts w:asciiTheme="minorHAnsi" w:hAnsiTheme="minorHAnsi" w:cs="Lucida Grande"/>
          <w:sz w:val="16"/>
          <w:szCs w:val="18"/>
        </w:rPr>
        <w:t xml:space="preserve"> </w:t>
      </w:r>
      <w:r w:rsidRPr="009E4B2B">
        <w:rPr>
          <w:rStyle w:val="notranslate"/>
          <w:rFonts w:asciiTheme="minorHAnsi" w:eastAsiaTheme="majorEastAsia" w:hAnsiTheme="minorHAnsi" w:cs="Lucida Grande"/>
          <w:sz w:val="22"/>
          <w:szCs w:val="22"/>
          <w:u w:val="single"/>
        </w:rPr>
        <w:t>Russia and China cooperate in the exploration and use of outer space for peaceful purposes</w:t>
      </w:r>
      <w:r w:rsidRPr="009E4B2B">
        <w:rPr>
          <w:rStyle w:val="notranslate"/>
          <w:rFonts w:asciiTheme="minorHAnsi" w:eastAsiaTheme="majorEastAsia" w:hAnsiTheme="minorHAnsi" w:cs="Lucida Grande"/>
          <w:sz w:val="16"/>
          <w:szCs w:val="22"/>
        </w:rPr>
        <w:t xml:space="preserve"> since 1992.Currently, </w:t>
      </w:r>
      <w:r w:rsidRPr="00D332D4">
        <w:rPr>
          <w:rStyle w:val="notranslate"/>
          <w:rFonts w:asciiTheme="minorHAnsi" w:eastAsiaTheme="majorEastAsia" w:hAnsiTheme="minorHAnsi" w:cs="Lucida Grande"/>
          <w:sz w:val="22"/>
          <w:szCs w:val="22"/>
          <w:highlight w:val="yellow"/>
          <w:u w:val="single"/>
        </w:rPr>
        <w:t>the two countries plan to provide conditions for the development of new forms of cooperation in the field of outer space</w:t>
      </w:r>
      <w:r w:rsidRPr="00D332D4">
        <w:rPr>
          <w:rStyle w:val="apple-converted-space"/>
          <w:rFonts w:asciiTheme="minorHAnsi" w:eastAsiaTheme="majorEastAsia" w:hAnsiTheme="minorHAnsi" w:cs="Lucida Grande"/>
          <w:sz w:val="22"/>
          <w:szCs w:val="22"/>
          <w:highlight w:val="yellow"/>
          <w:u w:val="single"/>
        </w:rPr>
        <w:t> </w:t>
      </w:r>
      <w:r w:rsidRPr="00D332D4">
        <w:rPr>
          <w:rStyle w:val="ilad"/>
          <w:rFonts w:asciiTheme="minorHAnsi" w:eastAsiaTheme="majorEastAsia" w:hAnsiTheme="minorHAnsi" w:cs="Lucida Grande"/>
          <w:sz w:val="22"/>
          <w:szCs w:val="22"/>
          <w:highlight w:val="yellow"/>
          <w:u w:val="single"/>
        </w:rPr>
        <w:t>activities</w:t>
      </w:r>
      <w:r w:rsidRPr="00D332D4">
        <w:rPr>
          <w:rStyle w:val="apple-converted-space"/>
          <w:rFonts w:asciiTheme="minorHAnsi" w:eastAsiaTheme="majorEastAsia" w:hAnsiTheme="minorHAnsi" w:cs="Lucida Grande"/>
          <w:sz w:val="22"/>
          <w:szCs w:val="22"/>
          <w:highlight w:val="yellow"/>
          <w:u w:val="single"/>
        </w:rPr>
        <w:t> </w:t>
      </w:r>
      <w:r w:rsidRPr="00D332D4">
        <w:rPr>
          <w:rStyle w:val="notranslate"/>
          <w:rFonts w:asciiTheme="minorHAnsi" w:eastAsiaTheme="majorEastAsia" w:hAnsiTheme="minorHAnsi" w:cs="Lucida Grande"/>
          <w:sz w:val="22"/>
          <w:szCs w:val="22"/>
          <w:highlight w:val="yellow"/>
          <w:u w:val="single"/>
        </w:rPr>
        <w:t>among organizations of the Russian Federation and the People’s Republic of China</w:t>
      </w:r>
      <w:r w:rsidRPr="009E4B2B">
        <w:rPr>
          <w:rStyle w:val="notranslate"/>
          <w:rFonts w:asciiTheme="minorHAnsi" w:eastAsiaTheme="majorEastAsia" w:hAnsiTheme="minorHAnsi" w:cs="Lucida Grande"/>
          <w:sz w:val="16"/>
          <w:szCs w:val="18"/>
        </w:rPr>
        <w:t>.</w:t>
      </w:r>
      <w:r w:rsidRPr="009E4B2B">
        <w:rPr>
          <w:rFonts w:asciiTheme="minorHAnsi" w:hAnsiTheme="minorHAnsi" w:cs="Lucida Grande"/>
          <w:sz w:val="16"/>
          <w:szCs w:val="18"/>
        </w:rPr>
        <w:t xml:space="preserve"> </w:t>
      </w:r>
      <w:r w:rsidRPr="009E4B2B">
        <w:rPr>
          <w:rStyle w:val="notranslate"/>
          <w:rFonts w:asciiTheme="minorHAnsi" w:eastAsiaTheme="majorEastAsia" w:hAnsiTheme="minorHAnsi" w:cs="Lucida Grande"/>
          <w:sz w:val="16"/>
          <w:szCs w:val="18"/>
        </w:rPr>
        <w:t>Cooperation under this Agreement shall be without prejudice to the fulfillment of obligations under other international treaties to which the Russian Federation and the People’s Republic of China.</w:t>
      </w:r>
    </w:p>
    <w:p w:rsidR="00611758" w:rsidRDefault="00611758" w:rsidP="00611758">
      <w:pPr>
        <w:pStyle w:val="NormalWeb"/>
        <w:shd w:val="clear" w:color="auto" w:fill="FFFFFF"/>
        <w:spacing w:before="0" w:beforeAutospacing="0" w:after="0" w:afterAutospacing="0"/>
        <w:jc w:val="both"/>
        <w:rPr>
          <w:rStyle w:val="notranslate"/>
          <w:rFonts w:asciiTheme="minorHAnsi" w:eastAsiaTheme="majorEastAsia" w:hAnsiTheme="minorHAnsi" w:cs="Lucida Grande"/>
          <w:sz w:val="16"/>
          <w:szCs w:val="18"/>
        </w:rPr>
      </w:pPr>
    </w:p>
    <w:p w:rsidR="00611758" w:rsidRPr="00611758" w:rsidRDefault="00611758" w:rsidP="00611758">
      <w:pPr>
        <w:pStyle w:val="Heading3"/>
        <w:rPr>
          <w:rStyle w:val="notranslate"/>
          <w:rFonts w:asciiTheme="minorHAnsi" w:hAnsiTheme="minorHAnsi" w:cs="Lucida Grande"/>
          <w:szCs w:val="32"/>
        </w:rPr>
      </w:pPr>
      <w:r w:rsidRPr="00611758">
        <w:rPr>
          <w:rStyle w:val="notranslate"/>
          <w:rFonts w:asciiTheme="minorHAnsi" w:hAnsiTheme="minorHAnsi" w:cs="Lucida Grande"/>
          <w:szCs w:val="32"/>
        </w:rPr>
        <w:t>Korea net benefit</w:t>
      </w:r>
    </w:p>
    <w:p w:rsidR="00611758" w:rsidRDefault="00611758" w:rsidP="00611758">
      <w:pPr>
        <w:pStyle w:val="Heading4"/>
        <w:rPr>
          <w:rFonts w:eastAsia="Times New Roman"/>
        </w:rPr>
      </w:pPr>
      <w:r>
        <w:rPr>
          <w:rFonts w:eastAsia="Times New Roman"/>
        </w:rPr>
        <w:t>Russia-China relations are key to Korean denuclearization</w:t>
      </w:r>
    </w:p>
    <w:p w:rsidR="00611758" w:rsidRPr="00DC75AA" w:rsidRDefault="00611758" w:rsidP="00611758">
      <w:pPr>
        <w:rPr>
          <w:sz w:val="16"/>
          <w:szCs w:val="16"/>
        </w:rPr>
      </w:pPr>
      <w:r w:rsidRPr="00DC75AA">
        <w:rPr>
          <w:b/>
          <w:sz w:val="26"/>
          <w:szCs w:val="26"/>
        </w:rPr>
        <w:t>China Daily 16</w:t>
      </w:r>
      <w:r>
        <w:t xml:space="preserve"> </w:t>
      </w:r>
      <w:r w:rsidRPr="00DC75AA">
        <w:rPr>
          <w:sz w:val="16"/>
          <w:szCs w:val="16"/>
        </w:rPr>
        <w:t xml:space="preserve">(China Daily newspaper, “Russia-China ties benefit both countries, peoples: Russian FM,” </w:t>
      </w:r>
      <w:hyperlink r:id="rId51" w:history="1">
        <w:r w:rsidRPr="00DC75AA">
          <w:rPr>
            <w:rStyle w:val="Hyperlink"/>
            <w:sz w:val="16"/>
            <w:szCs w:val="16"/>
          </w:rPr>
          <w:t>http://europe.chinadaily.com.cn/world/2016-04/13/content_24487033.htm</w:t>
        </w:r>
      </w:hyperlink>
      <w:r w:rsidRPr="00DC75AA">
        <w:rPr>
          <w:sz w:val="16"/>
          <w:szCs w:val="16"/>
        </w:rPr>
        <w:t>, April 13</w:t>
      </w:r>
      <w:r w:rsidRPr="00DC75AA">
        <w:rPr>
          <w:sz w:val="16"/>
          <w:szCs w:val="16"/>
          <w:vertAlign w:val="superscript"/>
        </w:rPr>
        <w:t>th</w:t>
      </w:r>
      <w:r w:rsidRPr="00DC75AA">
        <w:rPr>
          <w:sz w:val="16"/>
          <w:szCs w:val="16"/>
        </w:rPr>
        <w:t xml:space="preserve">, 2016) </w:t>
      </w:r>
    </w:p>
    <w:p w:rsidR="00611758" w:rsidRDefault="00611758" w:rsidP="00611758">
      <w:pPr>
        <w:rPr>
          <w:rFonts w:asciiTheme="minorHAnsi" w:eastAsia="Times New Roman" w:hAnsiTheme="minorHAnsi" w:cs="Arial"/>
          <w:sz w:val="16"/>
          <w:szCs w:val="21"/>
        </w:rPr>
      </w:pPr>
      <w:r w:rsidRPr="00FB7D9F">
        <w:rPr>
          <w:rFonts w:asciiTheme="minorHAnsi" w:eastAsia="Times New Roman" w:hAnsiTheme="minorHAnsi" w:cs="Arial"/>
          <w:sz w:val="16"/>
          <w:szCs w:val="21"/>
        </w:rPr>
        <w:t xml:space="preserve">MOSCOW -- Russian Foreign Minister Sergey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said on Tuesday that </w:t>
      </w:r>
      <w:r w:rsidRPr="00D332D4">
        <w:rPr>
          <w:rFonts w:asciiTheme="minorHAnsi" w:eastAsia="Times New Roman" w:hAnsiTheme="minorHAnsi" w:cs="Arial"/>
          <w:sz w:val="21"/>
          <w:szCs w:val="21"/>
          <w:highlight w:val="yellow"/>
          <w:u w:val="single"/>
        </w:rPr>
        <w:t>Russia-China</w:t>
      </w:r>
      <w:r w:rsidRPr="00FB7D9F">
        <w:rPr>
          <w:rFonts w:asciiTheme="minorHAnsi" w:eastAsia="Times New Roman" w:hAnsiTheme="minorHAnsi" w:cs="Arial"/>
          <w:sz w:val="21"/>
          <w:szCs w:val="21"/>
          <w:u w:val="single"/>
        </w:rPr>
        <w:t xml:space="preserve"> ties are at an all-time high, and that their </w:t>
      </w:r>
      <w:r w:rsidRPr="00D332D4">
        <w:rPr>
          <w:rFonts w:asciiTheme="minorHAnsi" w:eastAsia="Times New Roman" w:hAnsiTheme="minorHAnsi" w:cs="Arial"/>
          <w:sz w:val="21"/>
          <w:szCs w:val="21"/>
          <w:highlight w:val="yellow"/>
          <w:u w:val="single"/>
        </w:rPr>
        <w:t>relationship is consistently deepened for the benefit of both countries and peoples</w:t>
      </w:r>
      <w:r w:rsidRPr="00FB7D9F">
        <w:rPr>
          <w:rFonts w:asciiTheme="minorHAnsi" w:eastAsia="Times New Roman" w:hAnsiTheme="minorHAnsi" w:cs="Arial"/>
          <w:sz w:val="16"/>
          <w:szCs w:val="21"/>
        </w:rPr>
        <w:t>.</w:t>
      </w:r>
      <w:r w:rsidRPr="00DC75AA">
        <w:rPr>
          <w:rFonts w:asciiTheme="minorHAnsi" w:eastAsia="Times New Roman" w:hAnsiTheme="minorHAnsi" w:cs="Arial"/>
          <w:sz w:val="16"/>
          <w:szCs w:val="21"/>
        </w:rPr>
        <w:t xml:space="preserve"> </w:t>
      </w:r>
      <w:r w:rsidRPr="00D332D4">
        <w:rPr>
          <w:rFonts w:asciiTheme="minorHAnsi" w:eastAsia="Times New Roman" w:hAnsiTheme="minorHAnsi" w:cs="Arial"/>
          <w:sz w:val="21"/>
          <w:szCs w:val="21"/>
          <w:highlight w:val="yellow"/>
          <w:u w:val="single"/>
        </w:rPr>
        <w:t>Russia and China are interested in expanding cooperation</w:t>
      </w:r>
      <w:r w:rsidRPr="00FB7D9F">
        <w:rPr>
          <w:rFonts w:asciiTheme="minorHAnsi" w:eastAsia="Times New Roman" w:hAnsiTheme="minorHAnsi" w:cs="Arial"/>
          <w:sz w:val="16"/>
          <w:szCs w:val="21"/>
        </w:rPr>
        <w:t xml:space="preserve"> and aligning the Russia-led Eurasian Economic Union (EEU) with China's Belt and Road Initiative,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said in a joint interview with Chinese, Japanese and Mongolian media on the eve of his visits to the three countries.</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"Currently, an agreement on trade and economic cooperation between the EEU and China is being prepared, and a roadmap for priority integration projects is being worked out simultaneously," he said.</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The top Russian diplomat also stressed the importance of regional cooperation between the two countries, especially involving Russia's Far East and China's northeastern provinces, and the Volga-Yangtze project.</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 xml:space="preserve">While Russia and China are experiencing "some negative effects" due to a sluggish global economy,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said he believed that the decrease in Russia's trade turnover with China and other Far East neighbors was only temporary.</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 xml:space="preserve">Moreover,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said Russia and China have showed a willingness to establish a free trade zone between the EEU and the Shanghai Cooperation Organization, an idea initiated by Russian President Vladimir Putin.</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 xml:space="preserve">Commenting on the South China </w:t>
      </w:r>
      <w:proofErr w:type="gramStart"/>
      <w:r w:rsidRPr="00FB7D9F">
        <w:rPr>
          <w:rFonts w:asciiTheme="minorHAnsi" w:eastAsia="Times New Roman" w:hAnsiTheme="minorHAnsi" w:cs="Arial"/>
          <w:sz w:val="16"/>
          <w:szCs w:val="21"/>
        </w:rPr>
        <w:t>sea</w:t>
      </w:r>
      <w:proofErr w:type="gramEnd"/>
      <w:r w:rsidRPr="00FB7D9F">
        <w:rPr>
          <w:rFonts w:asciiTheme="minorHAnsi" w:eastAsia="Times New Roman" w:hAnsiTheme="minorHAnsi" w:cs="Arial"/>
          <w:sz w:val="16"/>
          <w:szCs w:val="21"/>
        </w:rPr>
        <w:t xml:space="preserve"> issue that has led to spat between China and some Southeastern Asian countries,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said the disputes should be resolved through dialogue and attempts to internationalize the issue must be stopped.</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He urged external players to stop interfering in the negotiations among those involved, warning that such attempts would be "completely counterproductive."</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 xml:space="preserve">Moreover,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also expressed concerns about the possible deployment of the Terminal High Altitude Area Defense missile system by the United States on the Korean Peninsula.</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"Together with our Chinese friends, we realize that following this course will create a real threat to the security of our countries, and destabilize the strategic stability in Northeast Asia," he said.</w:t>
      </w:r>
      <w:r w:rsidRPr="00DC75AA">
        <w:rPr>
          <w:rFonts w:asciiTheme="minorHAnsi" w:eastAsia="Times New Roman" w:hAnsiTheme="minorHAnsi" w:cs="Arial"/>
          <w:sz w:val="16"/>
          <w:szCs w:val="21"/>
        </w:rPr>
        <w:t xml:space="preserve"> </w:t>
      </w:r>
      <w:r w:rsidRPr="00FB7D9F">
        <w:rPr>
          <w:rFonts w:asciiTheme="minorHAnsi" w:eastAsia="Times New Roman" w:hAnsiTheme="minorHAnsi" w:cs="Arial"/>
          <w:sz w:val="16"/>
          <w:szCs w:val="21"/>
        </w:rPr>
        <w:t xml:space="preserve">He stressed that </w:t>
      </w:r>
      <w:r w:rsidRPr="00D332D4">
        <w:rPr>
          <w:rFonts w:asciiTheme="minorHAnsi" w:eastAsia="Times New Roman" w:hAnsiTheme="minorHAnsi" w:cs="Arial"/>
          <w:sz w:val="21"/>
          <w:szCs w:val="21"/>
          <w:highlight w:val="yellow"/>
          <w:u w:val="single"/>
        </w:rPr>
        <w:t>Russia and China</w:t>
      </w:r>
      <w:r w:rsidRPr="00FB7D9F">
        <w:rPr>
          <w:rFonts w:asciiTheme="minorHAnsi" w:eastAsia="Times New Roman" w:hAnsiTheme="minorHAnsi" w:cs="Arial"/>
          <w:sz w:val="16"/>
          <w:szCs w:val="21"/>
        </w:rPr>
        <w:t xml:space="preserve"> recognize the right of Democratic People's Republic of Korea to use nuclear energy for peaceful purposes, but </w:t>
      </w:r>
      <w:r w:rsidRPr="00D332D4">
        <w:rPr>
          <w:rFonts w:asciiTheme="minorHAnsi" w:eastAsia="Times New Roman" w:hAnsiTheme="minorHAnsi" w:cs="Arial"/>
          <w:sz w:val="21"/>
          <w:szCs w:val="21"/>
          <w:highlight w:val="yellow"/>
          <w:u w:val="single"/>
        </w:rPr>
        <w:t>do not accept its nuclear ambitions. Moscow and Beijing are devoted to the denuclearization of the Korean peninsula</w:t>
      </w:r>
      <w:r w:rsidRPr="00FB7D9F">
        <w:rPr>
          <w:rFonts w:asciiTheme="minorHAnsi" w:eastAsia="Times New Roman" w:hAnsiTheme="minorHAnsi" w:cs="Arial"/>
          <w:sz w:val="16"/>
          <w:szCs w:val="21"/>
        </w:rPr>
        <w:t xml:space="preserve"> and the resumption of the six-party talks, which is "the real way to resolve the Korean Peninsula nuclear issue," he added.</w:t>
      </w:r>
      <w:r w:rsidRPr="00DC75AA">
        <w:rPr>
          <w:rFonts w:asciiTheme="minorHAnsi" w:eastAsia="Times New Roman" w:hAnsiTheme="minorHAnsi" w:cs="Arial"/>
          <w:sz w:val="16"/>
          <w:szCs w:val="21"/>
        </w:rPr>
        <w:t xml:space="preserve"> </w:t>
      </w:r>
      <w:proofErr w:type="spellStart"/>
      <w:r w:rsidRPr="00FB7D9F">
        <w:rPr>
          <w:rFonts w:asciiTheme="minorHAnsi" w:eastAsia="Times New Roman" w:hAnsiTheme="minorHAnsi" w:cs="Arial"/>
          <w:sz w:val="16"/>
          <w:szCs w:val="21"/>
        </w:rPr>
        <w:t>Lavrov</w:t>
      </w:r>
      <w:proofErr w:type="spellEnd"/>
      <w:r w:rsidRPr="00FB7D9F">
        <w:rPr>
          <w:rFonts w:asciiTheme="minorHAnsi" w:eastAsia="Times New Roman" w:hAnsiTheme="minorHAnsi" w:cs="Arial"/>
          <w:sz w:val="16"/>
          <w:szCs w:val="21"/>
        </w:rPr>
        <w:t xml:space="preserve"> also praised the framework of the BRICS, a thriving cooperation mechanism that groups the world's five leading emerging economies -- Brazil, Russia, India, China and South Africa.</w:t>
      </w:r>
      <w:r w:rsidRPr="00DC75AA">
        <w:rPr>
          <w:rFonts w:asciiTheme="minorHAnsi" w:eastAsia="Times New Roman" w:hAnsiTheme="minorHAnsi" w:cs="Arial"/>
          <w:sz w:val="16"/>
          <w:szCs w:val="21"/>
        </w:rPr>
        <w:t xml:space="preserve"> </w:t>
      </w:r>
    </w:p>
    <w:p w:rsidR="00611758" w:rsidRDefault="00611758" w:rsidP="00611758"/>
    <w:p w:rsidR="00611758" w:rsidRDefault="00611758" w:rsidP="00611758">
      <w:pPr>
        <w:pStyle w:val="Heading3"/>
      </w:pPr>
      <w:r>
        <w:t xml:space="preserve">Russian Econ </w:t>
      </w:r>
    </w:p>
    <w:p w:rsidR="00611758" w:rsidRDefault="00611758" w:rsidP="00CD4A20">
      <w:pPr>
        <w:pStyle w:val="Heading4"/>
      </w:pPr>
      <w:r>
        <w:t xml:space="preserve">Russian-Chinese relations are key to prevent Russian economic collapse </w:t>
      </w:r>
    </w:p>
    <w:p w:rsidR="00611758" w:rsidRPr="00CD4A20" w:rsidRDefault="00CD4A20" w:rsidP="00611758">
      <w:pPr>
        <w:rPr>
          <w:sz w:val="16"/>
          <w:szCs w:val="16"/>
        </w:rPr>
      </w:pPr>
      <w:r w:rsidRPr="00CD4A20">
        <w:rPr>
          <w:b/>
          <w:sz w:val="26"/>
          <w:szCs w:val="26"/>
        </w:rPr>
        <w:t>Brookings Institution 16</w:t>
      </w:r>
      <w:r>
        <w:t xml:space="preserve"> </w:t>
      </w:r>
      <w:r w:rsidRPr="00CD4A20">
        <w:rPr>
          <w:sz w:val="16"/>
          <w:szCs w:val="16"/>
        </w:rPr>
        <w:t xml:space="preserve">(Brookings institution, “The Emerging China-Russia Axis: The Return of Geopolitics,” </w:t>
      </w:r>
      <w:hyperlink r:id="rId52" w:history="1">
        <w:r w:rsidRPr="00CD4A20">
          <w:rPr>
            <w:rStyle w:val="Hyperlink"/>
            <w:sz w:val="16"/>
            <w:szCs w:val="16"/>
          </w:rPr>
          <w:t>http://www.brookings.edu/~/media/events/2016/03/24-geopolitics/20160324_china_russia_geopolitics_transcript.pdf</w:t>
        </w:r>
      </w:hyperlink>
      <w:r w:rsidRPr="00CD4A20">
        <w:rPr>
          <w:sz w:val="16"/>
          <w:szCs w:val="16"/>
        </w:rPr>
        <w:t>, March 24</w:t>
      </w:r>
      <w:r w:rsidRPr="00CD4A20">
        <w:rPr>
          <w:sz w:val="16"/>
          <w:szCs w:val="16"/>
          <w:vertAlign w:val="superscript"/>
        </w:rPr>
        <w:t>th</w:t>
      </w:r>
      <w:r w:rsidRPr="00CD4A20">
        <w:rPr>
          <w:sz w:val="16"/>
          <w:szCs w:val="16"/>
        </w:rPr>
        <w:t xml:space="preserve">, 2016) </w:t>
      </w:r>
    </w:p>
    <w:p w:rsidR="00611758" w:rsidRPr="00A63963" w:rsidRDefault="00611758" w:rsidP="00611758">
      <w:pPr>
        <w:rPr>
          <w:rFonts w:asciiTheme="minorHAnsi" w:hAnsiTheme="minorHAnsi"/>
          <w:b/>
          <w:sz w:val="16"/>
          <w:szCs w:val="26"/>
        </w:rPr>
      </w:pPr>
      <w:r w:rsidRPr="00A63963">
        <w:rPr>
          <w:sz w:val="16"/>
        </w:rPr>
        <w:t xml:space="preserve">While the move to closer </w:t>
      </w:r>
      <w:r w:rsidRPr="00D332D4">
        <w:rPr>
          <w:highlight w:val="yellow"/>
          <w:u w:val="single"/>
        </w:rPr>
        <w:t>Russia-China relations really began with</w:t>
      </w:r>
      <w:r w:rsidRPr="00A63963">
        <w:rPr>
          <w:sz w:val="16"/>
        </w:rPr>
        <w:t xml:space="preserve"> Xi </w:t>
      </w:r>
      <w:proofErr w:type="spellStart"/>
      <w:r w:rsidRPr="00A63963">
        <w:rPr>
          <w:sz w:val="16"/>
        </w:rPr>
        <w:t>Jinping's</w:t>
      </w:r>
      <w:proofErr w:type="spellEnd"/>
      <w:r w:rsidRPr="00A63963">
        <w:rPr>
          <w:sz w:val="16"/>
        </w:rPr>
        <w:t xml:space="preserve"> rise to power in China, I think the key driver has been the coincidence of the Russian annexation of Crimea, and </w:t>
      </w:r>
      <w:r w:rsidRPr="00D332D4">
        <w:rPr>
          <w:highlight w:val="yellow"/>
          <w:u w:val="single"/>
        </w:rPr>
        <w:t>the imposition of western sanctions</w:t>
      </w:r>
      <w:r w:rsidRPr="00A63963">
        <w:rPr>
          <w:sz w:val="16"/>
        </w:rPr>
        <w:t xml:space="preserve"> following that, and shortly thereafter the dramatic shift in energy market dynamics following the Saudi and OPEC decision in November of 2014 not to boost prices by limiting output. So I think that, that really </w:t>
      </w:r>
      <w:r w:rsidRPr="00A63963">
        <w:rPr>
          <w:u w:val="single"/>
        </w:rPr>
        <w:t>the coincidence of</w:t>
      </w:r>
      <w:r w:rsidRPr="00A63963">
        <w:rPr>
          <w:sz w:val="16"/>
        </w:rPr>
        <w:t xml:space="preserve"> the Ukraine crisis, and </w:t>
      </w:r>
      <w:r w:rsidRPr="00A63963">
        <w:rPr>
          <w:u w:val="single"/>
        </w:rPr>
        <w:t>sanctions, and the dramatic fall in energy prices</w:t>
      </w:r>
      <w:r w:rsidRPr="00A63963">
        <w:rPr>
          <w:sz w:val="16"/>
        </w:rPr>
        <w:t xml:space="preserve"> in 2014 really is the, is the concept, </w:t>
      </w:r>
      <w:r w:rsidRPr="00A63963">
        <w:rPr>
          <w:u w:val="single"/>
        </w:rPr>
        <w:t>is the main driving force here.</w:t>
      </w:r>
      <w:r w:rsidRPr="00A63963">
        <w:rPr>
          <w:sz w:val="16"/>
        </w:rPr>
        <w:t xml:space="preserve"> Now, most observers at the time believed that </w:t>
      </w:r>
      <w:r w:rsidRPr="00D332D4">
        <w:rPr>
          <w:highlight w:val="yellow"/>
          <w:u w:val="single"/>
        </w:rPr>
        <w:t>Russia would be one of the biggest losers from this combination of western sanctions and low energy prices</w:t>
      </w:r>
      <w:r w:rsidRPr="00A63963">
        <w:rPr>
          <w:sz w:val="16"/>
        </w:rPr>
        <w:t xml:space="preserve">. As an economy highly dependent on energy exports in need of reasonably high prices to insure profitability and sufficient foreign exchange, earnings, and budgetary resources, </w:t>
      </w:r>
      <w:r w:rsidRPr="00D332D4">
        <w:rPr>
          <w:highlight w:val="yellow"/>
          <w:u w:val="single"/>
        </w:rPr>
        <w:t>the Russian economy should be very vulnerable to this.</w:t>
      </w:r>
      <w:r w:rsidRPr="00A63963">
        <w:rPr>
          <w:sz w:val="16"/>
        </w:rPr>
        <w:t xml:space="preserve"> There's little question that Russia along with North America's unconventional energy sector were seen by the Saudis and OPEC core countries in the Gulf as key competitors that they sought to cut down to size with these, with the moves in late 2014. At the same time, the crisis over Ukraine was the first test case of the western view of the new geopolitics of energy. The view that was based on the supposed leverage that could come from sanctions, including those on investment and tech transfer in the energy sector, which was part of the argument of keeping a military response to Russia in Ukraine off the table. That these </w:t>
      </w:r>
      <w:proofErr w:type="gramStart"/>
      <w:r w:rsidRPr="00A63963">
        <w:rPr>
          <w:sz w:val="16"/>
        </w:rPr>
        <w:t>The</w:t>
      </w:r>
      <w:proofErr w:type="gramEnd"/>
      <w:r w:rsidRPr="00A63963">
        <w:rPr>
          <w:sz w:val="16"/>
        </w:rPr>
        <w:t xml:space="preserve"> emerging China-Russia axis: The return of geopolitics? 12 Center for East Asia Policy Studies, The Brookings Institution March 24, 2016 nonmilitary coercive means, financial coercive means would be sufficient to achieve western goals. So at the tactical level, Russia responded to these challenges in three ways, each of which has been reasonably successful. At the economic and financial level in late 2014, early 2015, Russia allowed the ruble to sharply depreciate which enabled Russia to husband its foreign exchange reserves, and created fiscal space as dollar dominated energy exports created more rubles for the Russian budget and provided incentives for import substituting local production. On energy, the currency depreciation helped Russian firms to double down on sustaining and increasing output, and in the aftermath of this tremendous drop in energy prices, Russian oil exports are actually greater today than they were at the end of 2014, allowing Russia to compete particularly with Saudi Arabia, and sustain and even enhance its position in the Chinese market. And thirdly, of course, at the geopolitical level, Russia defied the U.S. and Europe on Ukraine with the extensive use of unconventional special forces that prevented the government in Kiev from sustaining control in the southeast, and reversed financial market sentiment that had initially assumed that the west's geopolitical commitment to Ukraine would triumph and facilitated financial flows to Kiev. Today, Ukraine is a basket case. The </w:t>
      </w:r>
      <w:proofErr w:type="spellStart"/>
      <w:r w:rsidRPr="00A63963">
        <w:rPr>
          <w:sz w:val="16"/>
        </w:rPr>
        <w:t>Euromaidan</w:t>
      </w:r>
      <w:proofErr w:type="spellEnd"/>
      <w:r w:rsidRPr="00A63963">
        <w:rPr>
          <w:sz w:val="16"/>
        </w:rPr>
        <w:t xml:space="preserve"> revolutionary's dream of Ukraine becoming a second Poland have receded, and Putin has dodged the bullet of being the leader who lost Ukraine to the west while at the same time embarrassing western leaders, especially President Obama, for whom brining Ukraine into the western orbit has become a geopolitical bridge too far. But beyond these tactical moves, </w:t>
      </w:r>
      <w:r w:rsidRPr="00A63963">
        <w:rPr>
          <w:u w:val="single"/>
        </w:rPr>
        <w:t xml:space="preserve">at </w:t>
      </w:r>
      <w:r w:rsidRPr="00D332D4">
        <w:rPr>
          <w:highlight w:val="yellow"/>
          <w:u w:val="single"/>
        </w:rPr>
        <w:t>the core of Putin's strategy to respond</w:t>
      </w:r>
      <w:r w:rsidRPr="00A63963">
        <w:rPr>
          <w:sz w:val="16"/>
        </w:rPr>
        <w:t xml:space="preserve"> to this dual challenge </w:t>
      </w:r>
      <w:r w:rsidRPr="00D332D4">
        <w:rPr>
          <w:highlight w:val="yellow"/>
          <w:u w:val="single"/>
        </w:rPr>
        <w:t>was to deepen Russian-Chinese</w:t>
      </w:r>
      <w:r w:rsidRPr="00A63963">
        <w:rPr>
          <w:sz w:val="16"/>
        </w:rPr>
        <w:t xml:space="preserve"> geopolitical and energy </w:t>
      </w:r>
      <w:r w:rsidRPr="00D332D4">
        <w:rPr>
          <w:highlight w:val="yellow"/>
          <w:u w:val="single"/>
        </w:rPr>
        <w:t>ties</w:t>
      </w:r>
      <w:r w:rsidRPr="00A63963">
        <w:rPr>
          <w:sz w:val="16"/>
        </w:rPr>
        <w:t xml:space="preserve"> both </w:t>
      </w:r>
      <w:r w:rsidRPr="00D332D4">
        <w:rPr>
          <w:highlight w:val="yellow"/>
          <w:u w:val="single"/>
        </w:rPr>
        <w:t>in order to strengthen the Russian economy</w:t>
      </w:r>
      <w:r w:rsidRPr="00A63963">
        <w:rPr>
          <w:sz w:val="16"/>
        </w:rPr>
        <w:t xml:space="preserve">, to develop the Russian Far East, </w:t>
      </w:r>
      <w:r w:rsidRPr="00A63963">
        <w:rPr>
          <w:u w:val="single"/>
        </w:rPr>
        <w:t>and to enable Russia to be positioned to capture</w:t>
      </w:r>
      <w:r w:rsidRPr="00A63963">
        <w:rPr>
          <w:sz w:val="16"/>
        </w:rPr>
        <w:t xml:space="preserve"> energy </w:t>
      </w:r>
      <w:r w:rsidRPr="00A63963">
        <w:rPr>
          <w:u w:val="single"/>
        </w:rPr>
        <w:t>markets in Asia</w:t>
      </w:r>
      <w:r w:rsidRPr="00A63963">
        <w:rPr>
          <w:sz w:val="16"/>
        </w:rPr>
        <w:t xml:space="preserve">. And </w:t>
      </w:r>
      <w:r w:rsidRPr="00A63963">
        <w:rPr>
          <w:u w:val="single"/>
        </w:rPr>
        <w:t>Putin in a series of addresses made clear that he sought a strategic partnership with</w:t>
      </w:r>
      <w:r w:rsidRPr="00A63963">
        <w:rPr>
          <w:sz w:val="16"/>
        </w:rPr>
        <w:t xml:space="preserve"> Russia -- excuse me -- with </w:t>
      </w:r>
      <w:r w:rsidRPr="00A63963">
        <w:rPr>
          <w:u w:val="single"/>
        </w:rPr>
        <w:t xml:space="preserve">China </w:t>
      </w:r>
      <w:r w:rsidRPr="00A63963">
        <w:rPr>
          <w:sz w:val="16"/>
        </w:rPr>
        <w:t xml:space="preserve">rooted in and extended beyond energy. Now, burgeoning energy pacts coincided then with an apparent Sino-Russian strategic embrace across a whole spectrum of bilateral relations. Since 2013, </w:t>
      </w:r>
      <w:r w:rsidRPr="00D332D4">
        <w:rPr>
          <w:highlight w:val="yellow"/>
          <w:u w:val="single"/>
        </w:rPr>
        <w:t>senior leaders from both sides have met frequently vowing always to boost their ties</w:t>
      </w:r>
      <w:r w:rsidRPr="00D332D4">
        <w:rPr>
          <w:sz w:val="16"/>
          <w:highlight w:val="yellow"/>
        </w:rPr>
        <w:t>.</w:t>
      </w:r>
      <w:r w:rsidRPr="00A63963">
        <w:rPr>
          <w:sz w:val="16"/>
        </w:rPr>
        <w:t xml:space="preserve"> Putin stated in 2014 that, "Our position on the main global and regional issues are similar or even identical." China and Russia in 2014 alone signed roughly 100 high-level agreements. Both sides have cast themselves as jointly engaged in what the Chinese call the democratization of international relations, which in Chinese</w:t>
      </w:r>
    </w:p>
    <w:p w:rsidR="00611758" w:rsidRPr="00611758" w:rsidRDefault="00611758" w:rsidP="00611758"/>
    <w:p w:rsidR="00611758" w:rsidRDefault="00611758" w:rsidP="00611758">
      <w:pPr>
        <w:pStyle w:val="Heading2"/>
      </w:pPr>
      <w:proofErr w:type="spellStart"/>
      <w:r>
        <w:t>Aff</w:t>
      </w:r>
      <w:proofErr w:type="spellEnd"/>
    </w:p>
    <w:p w:rsidR="00780DE6" w:rsidRDefault="00780DE6" w:rsidP="00780DE6">
      <w:pPr>
        <w:pStyle w:val="Heading3"/>
      </w:pPr>
      <w:r>
        <w:t>CP Fails</w:t>
      </w:r>
    </w:p>
    <w:p w:rsidR="00611758" w:rsidRPr="00D332D4" w:rsidRDefault="00611758" w:rsidP="00611758">
      <w:pPr>
        <w:pStyle w:val="Heading4"/>
        <w:rPr>
          <w:rFonts w:asciiTheme="minorHAnsi" w:hAnsiTheme="minorHAnsi"/>
          <w:szCs w:val="26"/>
        </w:rPr>
      </w:pPr>
      <w:r w:rsidRPr="00D332D4">
        <w:rPr>
          <w:rFonts w:asciiTheme="minorHAnsi" w:hAnsiTheme="minorHAnsi"/>
          <w:szCs w:val="26"/>
        </w:rPr>
        <w:t xml:space="preserve">Russia and China would not be good space partners </w:t>
      </w:r>
    </w:p>
    <w:p w:rsidR="00611758" w:rsidRPr="00D332D4" w:rsidRDefault="00611758" w:rsidP="00611758">
      <w:pPr>
        <w:pStyle w:val="NormalWeb"/>
        <w:shd w:val="clear" w:color="auto" w:fill="FFFFFF"/>
        <w:spacing w:before="0" w:beforeAutospacing="0" w:after="0" w:afterAutospacing="0"/>
        <w:textAlignment w:val="baseline"/>
        <w:rPr>
          <w:rFonts w:asciiTheme="minorHAnsi" w:hAnsiTheme="minorHAnsi" w:cs="Arial"/>
          <w:color w:val="000000"/>
          <w:sz w:val="16"/>
          <w:szCs w:val="16"/>
        </w:rPr>
      </w:pPr>
      <w:proofErr w:type="spellStart"/>
      <w:r w:rsidRPr="00D332D4">
        <w:rPr>
          <w:rFonts w:asciiTheme="minorHAnsi" w:hAnsiTheme="minorHAnsi" w:cs="Arial"/>
          <w:b/>
          <w:color w:val="000000"/>
          <w:sz w:val="26"/>
          <w:szCs w:val="26"/>
        </w:rPr>
        <w:t>Bodner</w:t>
      </w:r>
      <w:proofErr w:type="spellEnd"/>
      <w:r w:rsidRPr="00D332D4">
        <w:rPr>
          <w:rFonts w:asciiTheme="minorHAnsi" w:hAnsiTheme="minorHAnsi" w:cs="Arial"/>
          <w:b/>
          <w:color w:val="000000"/>
          <w:sz w:val="26"/>
          <w:szCs w:val="26"/>
        </w:rPr>
        <w:t xml:space="preserve"> 14</w:t>
      </w:r>
      <w:r w:rsidRPr="00D332D4">
        <w:rPr>
          <w:rFonts w:asciiTheme="minorHAnsi" w:hAnsiTheme="minorHAnsi" w:cs="Arial"/>
          <w:color w:val="000000"/>
          <w:sz w:val="22"/>
          <w:szCs w:val="22"/>
        </w:rPr>
        <w:t xml:space="preserve"> </w:t>
      </w:r>
      <w:r w:rsidRPr="00D332D4">
        <w:rPr>
          <w:rFonts w:asciiTheme="minorHAnsi" w:hAnsiTheme="minorHAnsi" w:cs="Arial"/>
          <w:color w:val="000000"/>
          <w:sz w:val="16"/>
          <w:szCs w:val="16"/>
        </w:rPr>
        <w:t xml:space="preserve">(Matthew </w:t>
      </w:r>
      <w:proofErr w:type="spellStart"/>
      <w:r w:rsidRPr="00D332D4">
        <w:rPr>
          <w:rFonts w:asciiTheme="minorHAnsi" w:hAnsiTheme="minorHAnsi" w:cs="Arial"/>
          <w:color w:val="000000"/>
          <w:sz w:val="16"/>
          <w:szCs w:val="16"/>
        </w:rPr>
        <w:t>Bodner</w:t>
      </w:r>
      <w:proofErr w:type="spellEnd"/>
      <w:r w:rsidRPr="00D332D4">
        <w:rPr>
          <w:rFonts w:asciiTheme="minorHAnsi" w:hAnsiTheme="minorHAnsi" w:cs="Arial"/>
          <w:color w:val="000000"/>
          <w:sz w:val="16"/>
          <w:szCs w:val="16"/>
        </w:rPr>
        <w:t xml:space="preserve">, writer for the Moscow Times, “Russia, China sign space exploration agreement,” </w:t>
      </w:r>
      <w:hyperlink r:id="rId53" w:history="1">
        <w:r w:rsidRPr="00D332D4">
          <w:rPr>
            <w:rStyle w:val="Hyperlink"/>
            <w:rFonts w:asciiTheme="minorHAnsi" w:hAnsiTheme="minorHAnsi" w:cs="Arial"/>
            <w:sz w:val="16"/>
            <w:szCs w:val="16"/>
          </w:rPr>
          <w:t>http://www.themoscowtimes.com/business/article/russia-china-sign-space-exploration-agreement/500463.html</w:t>
        </w:r>
      </w:hyperlink>
      <w:r w:rsidRPr="00D332D4">
        <w:rPr>
          <w:rFonts w:asciiTheme="minorHAnsi" w:hAnsiTheme="minorHAnsi" w:cs="Arial"/>
          <w:color w:val="000000"/>
          <w:sz w:val="16"/>
          <w:szCs w:val="16"/>
        </w:rPr>
        <w:t>, May 19</w:t>
      </w:r>
      <w:r w:rsidRPr="00D332D4">
        <w:rPr>
          <w:rFonts w:asciiTheme="minorHAnsi" w:hAnsiTheme="minorHAnsi" w:cs="Arial"/>
          <w:color w:val="000000"/>
          <w:sz w:val="16"/>
          <w:szCs w:val="16"/>
          <w:vertAlign w:val="superscript"/>
        </w:rPr>
        <w:t>th</w:t>
      </w:r>
      <w:r w:rsidRPr="00D332D4">
        <w:rPr>
          <w:rFonts w:asciiTheme="minorHAnsi" w:hAnsiTheme="minorHAnsi" w:cs="Arial"/>
          <w:color w:val="000000"/>
          <w:sz w:val="16"/>
          <w:szCs w:val="16"/>
        </w:rPr>
        <w:t xml:space="preserve">, 2014) </w:t>
      </w:r>
    </w:p>
    <w:p w:rsidR="00611758" w:rsidRPr="00D332D4" w:rsidRDefault="00611758" w:rsidP="00611758">
      <w:pPr>
        <w:pStyle w:val="NormalWeb"/>
        <w:shd w:val="clear" w:color="auto" w:fill="FFFFFF"/>
        <w:spacing w:before="0" w:beforeAutospacing="0" w:after="0" w:afterAutospacing="0"/>
        <w:textAlignment w:val="baseline"/>
        <w:rPr>
          <w:rFonts w:asciiTheme="minorHAnsi" w:hAnsiTheme="minorHAnsi" w:cs="Arial"/>
          <w:color w:val="000000"/>
          <w:sz w:val="16"/>
          <w:szCs w:val="22"/>
        </w:rPr>
      </w:pPr>
      <w:r w:rsidRPr="00D332D4">
        <w:rPr>
          <w:rFonts w:asciiTheme="minorHAnsi" w:hAnsiTheme="minorHAnsi" w:cs="Arial"/>
          <w:color w:val="000000"/>
          <w:sz w:val="16"/>
          <w:szCs w:val="22"/>
        </w:rPr>
        <w:t xml:space="preserve">With a summit meeting between the Russian and Chinese presidents due to begin Tuesday, Deputy Prime Minister Dmitri </w:t>
      </w:r>
      <w:proofErr w:type="spellStart"/>
      <w:r w:rsidRPr="00D332D4">
        <w:rPr>
          <w:rFonts w:asciiTheme="minorHAnsi" w:hAnsiTheme="minorHAnsi" w:cs="Arial"/>
          <w:color w:val="000000"/>
          <w:sz w:val="16"/>
          <w:szCs w:val="22"/>
        </w:rPr>
        <w:t>Rogozin</w:t>
      </w:r>
      <w:proofErr w:type="spellEnd"/>
      <w:r w:rsidRPr="00D332D4">
        <w:rPr>
          <w:rFonts w:asciiTheme="minorHAnsi" w:hAnsiTheme="minorHAnsi" w:cs="Arial"/>
          <w:color w:val="000000"/>
          <w:sz w:val="16"/>
          <w:szCs w:val="22"/>
        </w:rPr>
        <w:t xml:space="preserve"> has followed last week's rhetorical bombshell — that </w:t>
      </w:r>
      <w:r w:rsidRPr="00D332D4">
        <w:rPr>
          <w:rFonts w:asciiTheme="minorHAnsi" w:hAnsiTheme="minorHAnsi" w:cs="Arial"/>
          <w:color w:val="000000"/>
          <w:sz w:val="22"/>
          <w:szCs w:val="22"/>
          <w:u w:val="single"/>
        </w:rPr>
        <w:t>Russia was not interested in extending operation of the International Space Station</w:t>
      </w:r>
      <w:r w:rsidRPr="00D332D4">
        <w:rPr>
          <w:rFonts w:asciiTheme="minorHAnsi" w:hAnsiTheme="minorHAnsi" w:cs="Arial"/>
          <w:color w:val="000000"/>
          <w:sz w:val="16"/>
          <w:szCs w:val="22"/>
        </w:rPr>
        <w:t xml:space="preserve">, or ISS, beyond 2020 — by trumpeting a future of increased cooperation with the emerging Chinese National Space Agency. Meeting with his Chinese counterpart, Deputy Prime Minister Wang Yang, in Beijing on Monday, </w:t>
      </w:r>
      <w:proofErr w:type="spellStart"/>
      <w:r w:rsidRPr="00D332D4">
        <w:rPr>
          <w:rFonts w:asciiTheme="minorHAnsi" w:hAnsiTheme="minorHAnsi" w:cs="Arial"/>
          <w:color w:val="000000"/>
          <w:sz w:val="16"/>
          <w:szCs w:val="22"/>
        </w:rPr>
        <w:t>Rogozin</w:t>
      </w:r>
      <w:proofErr w:type="spellEnd"/>
      <w:r w:rsidRPr="00D332D4">
        <w:rPr>
          <w:rFonts w:asciiTheme="minorHAnsi" w:hAnsiTheme="minorHAnsi" w:cs="Arial"/>
          <w:color w:val="000000"/>
          <w:sz w:val="16"/>
          <w:szCs w:val="22"/>
        </w:rPr>
        <w:t xml:space="preserve"> announced on Twitter that he had signed "a protocol on establishing a control group for the implementation of eight strategic projects." In a later Facebook post, he said "cooperation in space and in the market for space navigation" were among the projects. </w:t>
      </w:r>
      <w:proofErr w:type="spellStart"/>
      <w:r w:rsidRPr="00D332D4">
        <w:rPr>
          <w:rFonts w:asciiTheme="minorHAnsi" w:hAnsiTheme="minorHAnsi" w:cs="Arial"/>
          <w:color w:val="000000"/>
          <w:sz w:val="16"/>
          <w:szCs w:val="22"/>
        </w:rPr>
        <w:t>Rogozin</w:t>
      </w:r>
      <w:proofErr w:type="spellEnd"/>
      <w:r w:rsidRPr="00D332D4">
        <w:rPr>
          <w:rFonts w:asciiTheme="minorHAnsi" w:hAnsiTheme="minorHAnsi" w:cs="Arial"/>
          <w:color w:val="000000"/>
          <w:sz w:val="16"/>
          <w:szCs w:val="22"/>
        </w:rPr>
        <w:t xml:space="preserve"> and Wang agreed to hold a meeting between the heads of their respective agencies "in the near future," so that Beijing and Moscow could sow the seeds of a potential space partnership. Federal Space Agency chief Oleg </w:t>
      </w:r>
      <w:proofErr w:type="spellStart"/>
      <w:r w:rsidRPr="00D332D4">
        <w:rPr>
          <w:rFonts w:asciiTheme="minorHAnsi" w:hAnsiTheme="minorHAnsi" w:cs="Arial"/>
          <w:color w:val="000000"/>
          <w:sz w:val="16"/>
          <w:szCs w:val="22"/>
        </w:rPr>
        <w:t>Ostapanko</w:t>
      </w:r>
      <w:proofErr w:type="spellEnd"/>
      <w:r w:rsidRPr="00D332D4">
        <w:rPr>
          <w:rFonts w:asciiTheme="minorHAnsi" w:hAnsiTheme="minorHAnsi" w:cs="Arial"/>
          <w:color w:val="000000"/>
          <w:sz w:val="16"/>
          <w:szCs w:val="22"/>
        </w:rPr>
        <w:t xml:space="preserve"> wants to allow "Chinese colleagues participate in some of the most interesting projects that can replace the ISS," </w:t>
      </w:r>
      <w:proofErr w:type="spellStart"/>
      <w:r w:rsidRPr="00D332D4">
        <w:rPr>
          <w:rFonts w:asciiTheme="minorHAnsi" w:hAnsiTheme="minorHAnsi" w:cs="Arial"/>
          <w:color w:val="000000"/>
          <w:sz w:val="16"/>
          <w:szCs w:val="22"/>
        </w:rPr>
        <w:t>Rogozin</w:t>
      </w:r>
      <w:proofErr w:type="spellEnd"/>
      <w:r w:rsidRPr="00D332D4">
        <w:rPr>
          <w:rFonts w:asciiTheme="minorHAnsi" w:hAnsiTheme="minorHAnsi" w:cs="Arial"/>
          <w:color w:val="000000"/>
          <w:sz w:val="16"/>
          <w:szCs w:val="22"/>
        </w:rPr>
        <w:t xml:space="preserve"> said, adding that they would also discuss "projects such as cooperation in the field of rocket engine development," and cooperation in the growing market of space applications services — which primarily applies to the development of the Chinese </w:t>
      </w:r>
      <w:proofErr w:type="spellStart"/>
      <w:r w:rsidRPr="00D332D4">
        <w:rPr>
          <w:rFonts w:asciiTheme="minorHAnsi" w:hAnsiTheme="minorHAnsi" w:cs="Arial"/>
          <w:color w:val="000000"/>
          <w:sz w:val="16"/>
          <w:szCs w:val="22"/>
        </w:rPr>
        <w:t>Beidou</w:t>
      </w:r>
      <w:proofErr w:type="spellEnd"/>
      <w:r w:rsidRPr="00D332D4">
        <w:rPr>
          <w:rFonts w:asciiTheme="minorHAnsi" w:hAnsiTheme="minorHAnsi" w:cs="Arial"/>
          <w:color w:val="000000"/>
          <w:sz w:val="16"/>
          <w:szCs w:val="22"/>
        </w:rPr>
        <w:t xml:space="preserve"> satellite navigation system and Russia's </w:t>
      </w:r>
      <w:proofErr w:type="spellStart"/>
      <w:r w:rsidRPr="00D332D4">
        <w:rPr>
          <w:rFonts w:asciiTheme="minorHAnsi" w:hAnsiTheme="minorHAnsi" w:cs="Arial"/>
          <w:color w:val="000000"/>
          <w:sz w:val="16"/>
          <w:szCs w:val="22"/>
        </w:rPr>
        <w:t>Glonass</w:t>
      </w:r>
      <w:proofErr w:type="spellEnd"/>
      <w:r w:rsidRPr="00D332D4">
        <w:rPr>
          <w:rFonts w:asciiTheme="minorHAnsi" w:hAnsiTheme="minorHAnsi" w:cs="Arial"/>
          <w:color w:val="000000"/>
          <w:sz w:val="16"/>
          <w:szCs w:val="22"/>
        </w:rPr>
        <w:t xml:space="preserve"> navigation system, both rivals to the U.S.' GPS. However, </w:t>
      </w:r>
      <w:r w:rsidRPr="00D332D4">
        <w:rPr>
          <w:rFonts w:asciiTheme="minorHAnsi" w:hAnsiTheme="minorHAnsi" w:cs="Arial"/>
          <w:color w:val="000000"/>
          <w:sz w:val="22"/>
          <w:szCs w:val="22"/>
          <w:u w:val="single"/>
        </w:rPr>
        <w:t>analysts doubted Russia's ability to be a reliable and fruitful partner to China</w:t>
      </w:r>
      <w:r w:rsidRPr="00D332D4">
        <w:rPr>
          <w:rFonts w:asciiTheme="minorHAnsi" w:hAnsiTheme="minorHAnsi" w:cs="Arial"/>
          <w:color w:val="000000"/>
          <w:sz w:val="16"/>
          <w:szCs w:val="22"/>
        </w:rPr>
        <w:t xml:space="preserve"> beyond 2020, as Russian capabilities in space have drastically withered in the 20 years since the collapse of the Soviet Union, and the Russian space program lacks clear direction or goals. </w:t>
      </w:r>
      <w:r w:rsidRPr="00D332D4">
        <w:rPr>
          <w:rFonts w:asciiTheme="minorHAnsi" w:hAnsiTheme="minorHAnsi"/>
          <w:sz w:val="16"/>
          <w:szCs w:val="22"/>
        </w:rPr>
        <w:t xml:space="preserve">Bleak Prospects </w:t>
      </w:r>
      <w:r w:rsidRPr="00D332D4">
        <w:rPr>
          <w:rFonts w:asciiTheme="minorHAnsi" w:hAnsiTheme="minorHAnsi" w:cs="Arial"/>
          <w:color w:val="000000"/>
          <w:sz w:val="16"/>
          <w:szCs w:val="22"/>
        </w:rPr>
        <w:t xml:space="preserve">"The purpose of any cooperation between states in space is to minimize the costs of complex projects and the development of science and technology," Pavel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a researcher at the </w:t>
      </w:r>
      <w:r w:rsidRPr="00D332D4">
        <w:rPr>
          <w:rFonts w:asciiTheme="minorHAnsi" w:hAnsiTheme="minorHAnsi" w:cs="Arial"/>
          <w:color w:val="000000"/>
          <w:sz w:val="22"/>
          <w:szCs w:val="22"/>
          <w:highlight w:val="yellow"/>
          <w:u w:val="single"/>
        </w:rPr>
        <w:t>Russia</w:t>
      </w:r>
      <w:r w:rsidRPr="00D332D4">
        <w:rPr>
          <w:rFonts w:asciiTheme="minorHAnsi" w:hAnsiTheme="minorHAnsi" w:cs="Arial"/>
          <w:color w:val="000000"/>
          <w:sz w:val="16"/>
          <w:szCs w:val="22"/>
        </w:rPr>
        <w:t xml:space="preserve">n Academy of Science's Institute for World Economy and International Relations told the Moscow Times Monday. By this measure,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w:t>
      </w:r>
      <w:r w:rsidRPr="00D332D4">
        <w:rPr>
          <w:rFonts w:asciiTheme="minorHAnsi" w:hAnsiTheme="minorHAnsi" w:cs="Arial"/>
          <w:color w:val="000000"/>
          <w:sz w:val="22"/>
          <w:szCs w:val="22"/>
          <w:highlight w:val="yellow"/>
          <w:u w:val="single"/>
        </w:rPr>
        <w:t>sees little point in a Russia-China space partnership. China needs Russia only for "technologies they have not yet developed</w:t>
      </w:r>
      <w:r w:rsidRPr="00D332D4">
        <w:rPr>
          <w:rFonts w:asciiTheme="minorHAnsi" w:hAnsiTheme="minorHAnsi" w:cs="Arial"/>
          <w:color w:val="000000"/>
          <w:sz w:val="16"/>
          <w:szCs w:val="22"/>
        </w:rPr>
        <w:t xml:space="preserve">," and </w:t>
      </w:r>
      <w:r w:rsidRPr="00D332D4">
        <w:rPr>
          <w:rFonts w:asciiTheme="minorHAnsi" w:hAnsiTheme="minorHAnsi" w:cs="Arial"/>
          <w:color w:val="000000"/>
          <w:sz w:val="22"/>
          <w:szCs w:val="22"/>
          <w:highlight w:val="yellow"/>
          <w:u w:val="single"/>
        </w:rPr>
        <w:t>Russia lacks both a long-term vision for its space program and an industry capable of supporting it</w:t>
      </w:r>
      <w:r w:rsidRPr="00D332D4">
        <w:rPr>
          <w:rFonts w:asciiTheme="minorHAnsi" w:hAnsiTheme="minorHAnsi" w:cs="Arial"/>
          <w:color w:val="000000"/>
          <w:sz w:val="22"/>
          <w:szCs w:val="22"/>
          <w:u w:val="single"/>
        </w:rPr>
        <w:t xml:space="preserve">. </w:t>
      </w:r>
      <w:r w:rsidRPr="00D332D4">
        <w:rPr>
          <w:rFonts w:asciiTheme="minorHAnsi" w:hAnsiTheme="minorHAnsi" w:cs="Arial"/>
          <w:color w:val="000000"/>
          <w:sz w:val="16"/>
          <w:szCs w:val="22"/>
        </w:rPr>
        <w:t xml:space="preserve">Aside from the failed </w:t>
      </w:r>
      <w:proofErr w:type="spellStart"/>
      <w:r w:rsidRPr="00D332D4">
        <w:rPr>
          <w:rFonts w:asciiTheme="minorHAnsi" w:hAnsiTheme="minorHAnsi" w:cs="Arial"/>
          <w:color w:val="000000"/>
          <w:sz w:val="16"/>
          <w:szCs w:val="22"/>
        </w:rPr>
        <w:t>Phobos</w:t>
      </w:r>
      <w:proofErr w:type="spellEnd"/>
      <w:r w:rsidRPr="00D332D4">
        <w:rPr>
          <w:rFonts w:asciiTheme="minorHAnsi" w:hAnsiTheme="minorHAnsi" w:cs="Arial"/>
          <w:color w:val="000000"/>
          <w:sz w:val="16"/>
          <w:szCs w:val="22"/>
        </w:rPr>
        <w:t xml:space="preserve">-Grunt scientific mission to one of the Martian moons in 2011, the history of Russian-Chinese cooperation in space amounts to little more than technology transfer. "In particular, the Chinese manned space program — spacecraft, spacesuits, etc. — is largely built on borrowed Soviet and Russian technology,"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said, and "such cooperation should not be exaggerated." </w:t>
      </w:r>
      <w:r w:rsidRPr="00D332D4">
        <w:rPr>
          <w:rFonts w:asciiTheme="minorHAnsi" w:hAnsiTheme="minorHAnsi" w:cs="Arial"/>
          <w:color w:val="000000"/>
          <w:sz w:val="22"/>
          <w:szCs w:val="22"/>
          <w:highlight w:val="yellow"/>
          <w:u w:val="single"/>
        </w:rPr>
        <w:t>China does not need Russia as a genuine partner in space</w:t>
      </w:r>
      <w:r w:rsidRPr="00D332D4">
        <w:rPr>
          <w:rFonts w:asciiTheme="minorHAnsi" w:hAnsiTheme="minorHAnsi" w:cs="Arial"/>
          <w:color w:val="000000"/>
          <w:sz w:val="16"/>
          <w:szCs w:val="22"/>
        </w:rPr>
        <w:t xml:space="preserve">,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thinks. Having been barred by the U.S. from the International Space Station program — a $100 billion international scientific project involving 15 nations — China has unilaterally pursued an ambitious exploration program in recent years, convinced that a great power must have a commanding presence in space. James Oberg, an expert on the Russian space program and NASA mission control veteran, rated China's progress highly. "China's program has moved from methodical recapitulation of Western stages into some breathtakingly innovative new mission designs, such as its asteroid fly-by mission ... [which] shows Beijing's intention to pioneer space exploration in the decade ahead." In 2003, China became the third nation to independently put a man in space, and in 2011 it deployed its first small, single-module space station — </w:t>
      </w:r>
      <w:proofErr w:type="spellStart"/>
      <w:r w:rsidRPr="00D332D4">
        <w:rPr>
          <w:rFonts w:asciiTheme="minorHAnsi" w:hAnsiTheme="minorHAnsi" w:cs="Arial"/>
          <w:color w:val="000000"/>
          <w:sz w:val="16"/>
          <w:szCs w:val="22"/>
        </w:rPr>
        <w:t>Tiangong</w:t>
      </w:r>
      <w:proofErr w:type="spellEnd"/>
      <w:r w:rsidRPr="00D332D4">
        <w:rPr>
          <w:rFonts w:asciiTheme="minorHAnsi" w:hAnsiTheme="minorHAnsi" w:cs="Arial"/>
          <w:color w:val="000000"/>
          <w:sz w:val="16"/>
          <w:szCs w:val="22"/>
        </w:rPr>
        <w:t xml:space="preserve">. By 2023 it hopes to build a multi-module space station, resembling Russia's Mir space station. China may therefore be interested in using Russia to master the required technology and techniques, but beyond that </w:t>
      </w:r>
      <w:r w:rsidRPr="00D332D4">
        <w:rPr>
          <w:rFonts w:asciiTheme="minorHAnsi" w:hAnsiTheme="minorHAnsi" w:cs="Arial"/>
          <w:color w:val="000000"/>
          <w:sz w:val="22"/>
          <w:szCs w:val="22"/>
          <w:u w:val="single"/>
        </w:rPr>
        <w:t>there is little reason for China to be interested in Russia as a partner</w:t>
      </w:r>
      <w:r w:rsidRPr="00D332D4">
        <w:rPr>
          <w:rFonts w:asciiTheme="minorHAnsi" w:hAnsiTheme="minorHAnsi" w:cs="Arial"/>
          <w:color w:val="000000"/>
          <w:sz w:val="16"/>
          <w:szCs w:val="22"/>
        </w:rPr>
        <w:t xml:space="preserve">, according to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Aside from expertise in space station construction, Russia could share expertise on reusable spacecraft and rocket engine technology. Engines are one of Russia's greatest contribution to Western space efforts — U.S. spacecraft manufacturers have been big buyers of Russia's powerful RD-180 and NK-33 engines. "But here too, cooperation cannot be long term. It will end after the transfer of technology has been completed,"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said. </w:t>
      </w:r>
      <w:r w:rsidRPr="00D332D4">
        <w:rPr>
          <w:rFonts w:asciiTheme="minorHAnsi" w:hAnsiTheme="minorHAnsi"/>
          <w:sz w:val="16"/>
          <w:szCs w:val="22"/>
        </w:rPr>
        <w:t xml:space="preserve">The Price of a Pivot </w:t>
      </w:r>
      <w:r w:rsidRPr="00D332D4">
        <w:rPr>
          <w:rFonts w:asciiTheme="minorHAnsi" w:hAnsiTheme="minorHAnsi" w:cs="Arial"/>
          <w:color w:val="000000"/>
          <w:sz w:val="22"/>
          <w:szCs w:val="22"/>
          <w:highlight w:val="yellow"/>
          <w:u w:val="single"/>
        </w:rPr>
        <w:t>Were Russia to turn its back on its U.S. partners in space to focus on cooperation with China, it would lose more than it would gain</w:t>
      </w:r>
      <w:r w:rsidRPr="00D332D4">
        <w:rPr>
          <w:rFonts w:asciiTheme="minorHAnsi" w:hAnsiTheme="minorHAnsi" w:cs="Arial"/>
          <w:color w:val="000000"/>
          <w:sz w:val="16"/>
          <w:szCs w:val="22"/>
        </w:rPr>
        <w:t xml:space="preserve">: "It is obvious that </w:t>
      </w:r>
      <w:r w:rsidRPr="00D332D4">
        <w:rPr>
          <w:rFonts w:asciiTheme="minorHAnsi" w:hAnsiTheme="minorHAnsi" w:cs="Arial"/>
          <w:color w:val="000000"/>
          <w:sz w:val="22"/>
          <w:szCs w:val="22"/>
          <w:highlight w:val="yellow"/>
          <w:u w:val="single"/>
        </w:rPr>
        <w:t>without</w:t>
      </w:r>
      <w:r w:rsidRPr="00D332D4">
        <w:rPr>
          <w:rFonts w:asciiTheme="minorHAnsi" w:hAnsiTheme="minorHAnsi" w:cs="Arial"/>
          <w:color w:val="000000"/>
          <w:sz w:val="22"/>
          <w:szCs w:val="22"/>
          <w:u w:val="single"/>
        </w:rPr>
        <w:t xml:space="preserve"> cooperation with </w:t>
      </w:r>
      <w:r w:rsidRPr="00D332D4">
        <w:rPr>
          <w:rFonts w:asciiTheme="minorHAnsi" w:hAnsiTheme="minorHAnsi" w:cs="Arial"/>
          <w:color w:val="000000"/>
          <w:sz w:val="22"/>
          <w:szCs w:val="22"/>
          <w:highlight w:val="yellow"/>
          <w:u w:val="single"/>
        </w:rPr>
        <w:t>the West that Russia would lose in the competition in science and technology</w:t>
      </w:r>
      <w:r w:rsidRPr="00D332D4">
        <w:rPr>
          <w:rFonts w:asciiTheme="minorHAnsi" w:hAnsiTheme="minorHAnsi" w:cs="Arial"/>
          <w:color w:val="000000"/>
          <w:sz w:val="16"/>
          <w:szCs w:val="22"/>
        </w:rPr>
        <w:t xml:space="preserve">,"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said. With a history of cooperation dating back to 1975, the U.S. and Russia have cultivated an intimate partnership in the field of space exploration over the 20 years since the fall of the Soviet Union, a relationship solidified on the ISS joint project. Representatives of both countries' space agencies are present in Mission Control Moscow and Houston at all times to support each other's operations on the ISS, and scientific collaborations are constant. This relationship has given Moscow a reputation as a reliable and generous partner in large-scale technology projects — Russia has been giving U.S. astronauts rides to the ISS aboard its Soyuz launch vehicle following the retirement of the U.S. Space Shuttle fleet — as well as insight in to advanced Western space technology and science. "Throwing both away for spite is more than foolish, it is reverting to a doomed path of space development that will harm Russia most, since </w:t>
      </w:r>
      <w:r w:rsidRPr="00D332D4">
        <w:rPr>
          <w:rFonts w:asciiTheme="minorHAnsi" w:hAnsiTheme="minorHAnsi" w:cs="Arial"/>
          <w:color w:val="000000"/>
          <w:sz w:val="22"/>
          <w:szCs w:val="22"/>
          <w:u w:val="single"/>
        </w:rPr>
        <w:t>Russia remains critically dependent on Western technology imports</w:t>
      </w:r>
      <w:r w:rsidRPr="00D332D4">
        <w:rPr>
          <w:rFonts w:asciiTheme="minorHAnsi" w:hAnsiTheme="minorHAnsi" w:cs="Arial"/>
          <w:color w:val="000000"/>
          <w:sz w:val="16"/>
          <w:szCs w:val="22"/>
        </w:rPr>
        <w:t xml:space="preserve">," NASA's Oberg said.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hit back at that notion — the scientific value of Russia's participation in the ISS program is marginal, he said, and presents little value beyond 2020, since "Russia is not doing anything new on ISS compared to what it was doing aboard the Mir space station between 1986 and 2001." </w:t>
      </w:r>
      <w:r w:rsidRPr="00D332D4">
        <w:rPr>
          <w:rFonts w:asciiTheme="minorHAnsi" w:hAnsiTheme="minorHAnsi"/>
          <w:sz w:val="16"/>
          <w:szCs w:val="22"/>
        </w:rPr>
        <w:t xml:space="preserve">To Boldly Go </w:t>
      </w:r>
      <w:r w:rsidRPr="00D332D4">
        <w:rPr>
          <w:rFonts w:asciiTheme="minorHAnsi" w:hAnsiTheme="minorHAnsi" w:cs="Arial"/>
          <w:color w:val="000000"/>
          <w:sz w:val="16"/>
          <w:szCs w:val="22"/>
        </w:rPr>
        <w:t xml:space="preserve">Currently, the Russian space program is entirely tied to the ISS, which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said "receives the lion's share of spending on civil space exploration." This is a product of its integration with the Western aerospace community through the ISS program, which was consciously fostered to address the problem of modernizing the Soviet-era space industry and its integration into the global economy. Unfortunately, none of these problems were appropriately addressed, said </w:t>
      </w:r>
      <w:proofErr w:type="spellStart"/>
      <w:r w:rsidRPr="00D332D4">
        <w:rPr>
          <w:rFonts w:asciiTheme="minorHAnsi" w:hAnsiTheme="minorHAnsi" w:cs="Arial"/>
          <w:color w:val="000000"/>
          <w:sz w:val="16"/>
          <w:szCs w:val="22"/>
        </w:rPr>
        <w:t>Luzin</w:t>
      </w:r>
      <w:proofErr w:type="spellEnd"/>
      <w:r w:rsidRPr="00D332D4">
        <w:rPr>
          <w:rFonts w:asciiTheme="minorHAnsi" w:hAnsiTheme="minorHAnsi" w:cs="Arial"/>
          <w:color w:val="000000"/>
          <w:sz w:val="16"/>
          <w:szCs w:val="22"/>
        </w:rPr>
        <w:t xml:space="preserve">, and any discussion of Russia's future in space beyond 2020 "rests on the need for deep structural reforms, which not only </w:t>
      </w:r>
      <w:proofErr w:type="spellStart"/>
      <w:r w:rsidRPr="00D332D4">
        <w:rPr>
          <w:rFonts w:asciiTheme="minorHAnsi" w:hAnsiTheme="minorHAnsi" w:cs="Arial"/>
          <w:color w:val="000000"/>
          <w:sz w:val="16"/>
          <w:szCs w:val="22"/>
        </w:rPr>
        <w:t>Rogozin</w:t>
      </w:r>
      <w:proofErr w:type="spellEnd"/>
      <w:r w:rsidRPr="00D332D4">
        <w:rPr>
          <w:rFonts w:asciiTheme="minorHAnsi" w:hAnsiTheme="minorHAnsi" w:cs="Arial"/>
          <w:color w:val="000000"/>
          <w:sz w:val="16"/>
          <w:szCs w:val="22"/>
        </w:rPr>
        <w:t xml:space="preserve"> is unprepared for, but the entire Putin team. Moreover, there is no understanding in government of where and how we can and must develop in space." Oberg was blunt — Russia's main gain in courting Chinese space cooperation is in "fanning nostalgia for obsolete anti-U.S. alliances," he said. </w:t>
      </w:r>
    </w:p>
    <w:p w:rsidR="00611758" w:rsidRPr="00D332D4" w:rsidRDefault="00611758" w:rsidP="00611758">
      <w:pPr>
        <w:pStyle w:val="NormalWeb"/>
        <w:shd w:val="clear" w:color="auto" w:fill="FFFFFF"/>
        <w:spacing w:before="0" w:beforeAutospacing="0" w:after="0" w:afterAutospacing="0"/>
        <w:textAlignment w:val="baseline"/>
        <w:rPr>
          <w:rFonts w:asciiTheme="minorHAnsi" w:hAnsiTheme="minorHAnsi" w:cs="Arial"/>
          <w:color w:val="000000"/>
          <w:sz w:val="22"/>
          <w:szCs w:val="22"/>
        </w:rPr>
      </w:pPr>
    </w:p>
    <w:p w:rsidR="00611758" w:rsidRPr="00D332D4" w:rsidRDefault="00611758" w:rsidP="00611758">
      <w:pPr>
        <w:pStyle w:val="Heading3"/>
        <w:rPr>
          <w:rFonts w:asciiTheme="minorHAnsi" w:hAnsiTheme="minorHAnsi"/>
          <w:sz w:val="22"/>
          <w:szCs w:val="22"/>
        </w:rPr>
      </w:pPr>
      <w:r w:rsidRPr="00D332D4">
        <w:rPr>
          <w:rFonts w:asciiTheme="minorHAnsi" w:hAnsiTheme="minorHAnsi"/>
          <w:sz w:val="22"/>
          <w:szCs w:val="22"/>
        </w:rPr>
        <w:t>Relations low</w:t>
      </w:r>
    </w:p>
    <w:p w:rsidR="00611758" w:rsidRPr="00D332D4" w:rsidRDefault="00611758" w:rsidP="00611758">
      <w:pPr>
        <w:pStyle w:val="Heading4"/>
        <w:spacing w:before="0"/>
        <w:rPr>
          <w:rFonts w:asciiTheme="minorHAnsi" w:eastAsia="Times New Roman" w:hAnsiTheme="minorHAnsi"/>
          <w:szCs w:val="26"/>
        </w:rPr>
      </w:pPr>
      <w:r w:rsidRPr="00D332D4">
        <w:rPr>
          <w:rFonts w:asciiTheme="minorHAnsi" w:eastAsia="Times New Roman" w:hAnsiTheme="minorHAnsi"/>
          <w:szCs w:val="26"/>
        </w:rPr>
        <w:t xml:space="preserve">Sino-Russian relations low now </w:t>
      </w:r>
    </w:p>
    <w:p w:rsidR="00611758" w:rsidRPr="00D332D4" w:rsidRDefault="00611758" w:rsidP="00611758">
      <w:pPr>
        <w:rPr>
          <w:rFonts w:asciiTheme="minorHAnsi" w:hAnsiTheme="minorHAnsi"/>
          <w:sz w:val="16"/>
          <w:szCs w:val="16"/>
        </w:rPr>
      </w:pPr>
      <w:proofErr w:type="spellStart"/>
      <w:r w:rsidRPr="00D332D4">
        <w:rPr>
          <w:rFonts w:asciiTheme="minorHAnsi" w:hAnsiTheme="minorHAnsi"/>
          <w:b/>
          <w:sz w:val="26"/>
          <w:szCs w:val="26"/>
        </w:rPr>
        <w:t>Filimonova</w:t>
      </w:r>
      <w:proofErr w:type="spellEnd"/>
      <w:r w:rsidRPr="00D332D4">
        <w:rPr>
          <w:rFonts w:asciiTheme="minorHAnsi" w:hAnsiTheme="minorHAnsi"/>
          <w:b/>
          <w:sz w:val="26"/>
          <w:szCs w:val="26"/>
        </w:rPr>
        <w:t xml:space="preserve"> and </w:t>
      </w:r>
      <w:proofErr w:type="spellStart"/>
      <w:r w:rsidRPr="00D332D4">
        <w:rPr>
          <w:rFonts w:asciiTheme="minorHAnsi" w:hAnsiTheme="minorHAnsi"/>
          <w:b/>
          <w:sz w:val="26"/>
          <w:szCs w:val="26"/>
        </w:rPr>
        <w:t>Krivokhizh</w:t>
      </w:r>
      <w:proofErr w:type="spellEnd"/>
      <w:r w:rsidRPr="00D332D4">
        <w:rPr>
          <w:rFonts w:asciiTheme="minorHAnsi" w:hAnsiTheme="minorHAnsi"/>
          <w:b/>
          <w:sz w:val="26"/>
          <w:szCs w:val="26"/>
        </w:rPr>
        <w:t xml:space="preserve"> 14</w:t>
      </w:r>
      <w:r w:rsidRPr="00D332D4">
        <w:rPr>
          <w:rFonts w:asciiTheme="minorHAnsi" w:hAnsiTheme="minorHAnsi"/>
        </w:rPr>
        <w:t xml:space="preserve"> (</w:t>
      </w:r>
      <w:proofErr w:type="spellStart"/>
      <w:r w:rsidRPr="00D332D4">
        <w:rPr>
          <w:rFonts w:asciiTheme="minorHAnsi" w:hAnsiTheme="minorHAnsi"/>
          <w:sz w:val="16"/>
          <w:szCs w:val="16"/>
        </w:rPr>
        <w:t>Nadezhda</w:t>
      </w:r>
      <w:proofErr w:type="spellEnd"/>
      <w:r w:rsidRPr="00D332D4">
        <w:rPr>
          <w:rFonts w:asciiTheme="minorHAnsi" w:hAnsiTheme="minorHAnsi"/>
          <w:sz w:val="16"/>
          <w:szCs w:val="16"/>
        </w:rPr>
        <w:t xml:space="preserve"> </w:t>
      </w:r>
      <w:proofErr w:type="spellStart"/>
      <w:r w:rsidRPr="00D332D4">
        <w:rPr>
          <w:rFonts w:asciiTheme="minorHAnsi" w:hAnsiTheme="minorHAnsi"/>
          <w:sz w:val="16"/>
          <w:szCs w:val="16"/>
        </w:rPr>
        <w:t>Filimonova</w:t>
      </w:r>
      <w:proofErr w:type="spellEnd"/>
      <w:r w:rsidRPr="00D332D4">
        <w:rPr>
          <w:rFonts w:asciiTheme="minorHAnsi" w:hAnsiTheme="minorHAnsi"/>
          <w:sz w:val="16"/>
          <w:szCs w:val="16"/>
        </w:rPr>
        <w:t xml:space="preserve">, international relations specialist, Svetlana </w:t>
      </w:r>
      <w:proofErr w:type="spellStart"/>
      <w:r w:rsidRPr="00D332D4">
        <w:rPr>
          <w:rFonts w:asciiTheme="minorHAnsi" w:hAnsiTheme="minorHAnsi"/>
          <w:sz w:val="16"/>
          <w:szCs w:val="16"/>
        </w:rPr>
        <w:t>Krivokhizh</w:t>
      </w:r>
      <w:proofErr w:type="spellEnd"/>
      <w:r w:rsidRPr="00D332D4">
        <w:rPr>
          <w:rFonts w:asciiTheme="minorHAnsi" w:hAnsiTheme="minorHAnsi"/>
          <w:sz w:val="16"/>
          <w:szCs w:val="16"/>
        </w:rPr>
        <w:t>, assistant professor at the School of International Relations, “</w:t>
      </w:r>
      <w:r w:rsidRPr="00D332D4">
        <w:rPr>
          <w:rFonts w:asciiTheme="minorHAnsi" w:hAnsiTheme="minorHAnsi" w:cs="Arial"/>
          <w:color w:val="333333"/>
          <w:sz w:val="16"/>
          <w:szCs w:val="16"/>
          <w:shd w:val="clear" w:color="auto" w:fill="FFFFFF"/>
        </w:rPr>
        <w:t xml:space="preserve">Russia’s need for new partners is opening the door for China in the Arctic.” </w:t>
      </w:r>
      <w:hyperlink r:id="rId54" w:history="1">
        <w:r w:rsidRPr="00D332D4">
          <w:rPr>
            <w:rStyle w:val="Hyperlink"/>
            <w:rFonts w:asciiTheme="minorHAnsi" w:hAnsiTheme="minorHAnsi" w:cs="Arial"/>
            <w:sz w:val="16"/>
            <w:szCs w:val="16"/>
            <w:shd w:val="clear" w:color="auto" w:fill="FFFFFF"/>
          </w:rPr>
          <w:t>http://thediplomat.com/2014/09/a-russian-perspective-on-chinas-arctic-role/</w:t>
        </w:r>
      </w:hyperlink>
      <w:r w:rsidRPr="00D332D4">
        <w:rPr>
          <w:rFonts w:asciiTheme="minorHAnsi" w:hAnsiTheme="minorHAnsi" w:cs="Arial"/>
          <w:color w:val="333333"/>
          <w:sz w:val="16"/>
          <w:szCs w:val="16"/>
          <w:shd w:val="clear" w:color="auto" w:fill="FFFFFF"/>
        </w:rPr>
        <w:t>, September 27</w:t>
      </w:r>
      <w:r w:rsidRPr="00D332D4">
        <w:rPr>
          <w:rFonts w:asciiTheme="minorHAnsi" w:hAnsiTheme="minorHAnsi" w:cs="Arial"/>
          <w:color w:val="333333"/>
          <w:sz w:val="16"/>
          <w:szCs w:val="16"/>
          <w:shd w:val="clear" w:color="auto" w:fill="FFFFFF"/>
          <w:vertAlign w:val="superscript"/>
        </w:rPr>
        <w:t>th</w:t>
      </w:r>
      <w:r w:rsidRPr="00D332D4">
        <w:rPr>
          <w:rFonts w:asciiTheme="minorHAnsi" w:hAnsiTheme="minorHAnsi" w:cs="Arial"/>
          <w:color w:val="333333"/>
          <w:sz w:val="16"/>
          <w:szCs w:val="16"/>
          <w:shd w:val="clear" w:color="auto" w:fill="FFFFFF"/>
        </w:rPr>
        <w:t xml:space="preserve"> 2014) </w:t>
      </w:r>
    </w:p>
    <w:p w:rsidR="00611758" w:rsidRPr="00D332D4" w:rsidRDefault="00611758" w:rsidP="00611758">
      <w:pPr>
        <w:shd w:val="clear" w:color="auto" w:fill="FFFFFF"/>
        <w:spacing w:after="240"/>
        <w:rPr>
          <w:rFonts w:asciiTheme="minorHAnsi" w:eastAsia="Times New Roman" w:hAnsiTheme="minorHAnsi" w:cs="Times New Roman"/>
          <w:sz w:val="16"/>
        </w:rPr>
      </w:pPr>
      <w:r w:rsidRPr="00D332D4">
        <w:rPr>
          <w:rFonts w:asciiTheme="minorHAnsi" w:eastAsia="Times New Roman" w:hAnsiTheme="minorHAnsi" w:cs="Times New Roman"/>
          <w:sz w:val="16"/>
        </w:rPr>
        <w:t xml:space="preserve">Therefore, despite Russia’s turn to China and emerging prospects for cooperation between the two powers in the Arctic, </w:t>
      </w:r>
      <w:r w:rsidRPr="00D332D4">
        <w:rPr>
          <w:rFonts w:asciiTheme="minorHAnsi" w:eastAsia="Times New Roman" w:hAnsiTheme="minorHAnsi" w:cs="Times New Roman"/>
          <w:highlight w:val="yellow"/>
          <w:u w:val="single"/>
        </w:rPr>
        <w:t>Sino-Russian relations</w:t>
      </w:r>
      <w:r w:rsidRPr="00472C4B">
        <w:rPr>
          <w:rFonts w:asciiTheme="minorHAnsi" w:eastAsia="Times New Roman" w:hAnsiTheme="minorHAnsi" w:cs="Times New Roman"/>
          <w:sz w:val="16"/>
          <w:szCs w:val="16"/>
        </w:rPr>
        <w:t xml:space="preserve"> in the region</w:t>
      </w:r>
      <w:r w:rsidRPr="00D332D4">
        <w:rPr>
          <w:rFonts w:asciiTheme="minorHAnsi" w:eastAsia="Times New Roman" w:hAnsiTheme="minorHAnsi" w:cs="Times New Roman"/>
          <w:u w:val="single"/>
        </w:rPr>
        <w:t xml:space="preserve"> </w:t>
      </w:r>
      <w:r w:rsidRPr="00D332D4">
        <w:rPr>
          <w:rFonts w:asciiTheme="minorHAnsi" w:eastAsia="Times New Roman" w:hAnsiTheme="minorHAnsi" w:cs="Times New Roman"/>
          <w:highlight w:val="yellow"/>
          <w:u w:val="single"/>
        </w:rPr>
        <w:t>are not</w:t>
      </w:r>
      <w:r w:rsidRPr="00D332D4">
        <w:rPr>
          <w:rFonts w:asciiTheme="minorHAnsi" w:eastAsia="Times New Roman" w:hAnsiTheme="minorHAnsi" w:cs="Times New Roman"/>
          <w:u w:val="single"/>
        </w:rPr>
        <w:t xml:space="preserve"> entirely </w:t>
      </w:r>
      <w:r w:rsidRPr="00D332D4">
        <w:rPr>
          <w:rFonts w:asciiTheme="minorHAnsi" w:eastAsia="Times New Roman" w:hAnsiTheme="minorHAnsi" w:cs="Times New Roman"/>
          <w:highlight w:val="yellow"/>
          <w:u w:val="single"/>
        </w:rPr>
        <w:t>positive</w:t>
      </w:r>
      <w:r w:rsidRPr="00D332D4">
        <w:rPr>
          <w:rFonts w:asciiTheme="minorHAnsi" w:eastAsia="Times New Roman" w:hAnsiTheme="minorHAnsi" w:cs="Times New Roman"/>
          <w:sz w:val="16"/>
        </w:rPr>
        <w:t xml:space="preserve">. On the one hand, there is mutual interest in developing a collaboration, while the current geopolitical situation pushes Russia to strengthen ties with its eastern neighbor. On the other hand, </w:t>
      </w:r>
      <w:r w:rsidRPr="00472C4B">
        <w:rPr>
          <w:rFonts w:asciiTheme="minorHAnsi" w:eastAsia="Times New Roman" w:hAnsiTheme="minorHAnsi" w:cs="Times New Roman"/>
          <w:highlight w:val="yellow"/>
          <w:u w:val="single"/>
        </w:rPr>
        <w:t>there are internal and external uncertainties surrounding the further development of relations</w:t>
      </w:r>
      <w:r w:rsidRPr="00D332D4">
        <w:rPr>
          <w:rFonts w:asciiTheme="minorHAnsi" w:eastAsia="Times New Roman" w:hAnsiTheme="minorHAnsi" w:cs="Times New Roman"/>
          <w:sz w:val="16"/>
        </w:rPr>
        <w:t xml:space="preserve"> between Arctic states. Even though at present </w:t>
      </w:r>
      <w:r w:rsidRPr="00472C4B">
        <w:rPr>
          <w:rFonts w:asciiTheme="minorHAnsi" w:eastAsia="Times New Roman" w:hAnsiTheme="minorHAnsi" w:cs="Times New Roman"/>
          <w:highlight w:val="yellow"/>
          <w:u w:val="single"/>
        </w:rPr>
        <w:t>Russia</w:t>
      </w:r>
      <w:r w:rsidRPr="00D332D4">
        <w:rPr>
          <w:rFonts w:asciiTheme="minorHAnsi" w:eastAsia="Times New Roman" w:hAnsiTheme="minorHAnsi" w:cs="Times New Roman"/>
          <w:sz w:val="16"/>
        </w:rPr>
        <w:t xml:space="preserve"> is keen for Chinese involvement, the government </w:t>
      </w:r>
      <w:r w:rsidRPr="00472C4B">
        <w:rPr>
          <w:rFonts w:asciiTheme="minorHAnsi" w:eastAsia="Times New Roman" w:hAnsiTheme="minorHAnsi" w:cs="Times New Roman"/>
          <w:highlight w:val="yellow"/>
          <w:u w:val="single"/>
        </w:rPr>
        <w:t>will</w:t>
      </w:r>
      <w:r w:rsidRPr="00472C4B">
        <w:rPr>
          <w:rFonts w:asciiTheme="minorHAnsi" w:eastAsia="Times New Roman" w:hAnsiTheme="minorHAnsi" w:cs="Times New Roman"/>
          <w:sz w:val="16"/>
          <w:szCs w:val="16"/>
        </w:rPr>
        <w:t xml:space="preserve"> most likely</w:t>
      </w:r>
      <w:r w:rsidRPr="00D332D4">
        <w:rPr>
          <w:rFonts w:asciiTheme="minorHAnsi" w:eastAsia="Times New Roman" w:hAnsiTheme="minorHAnsi" w:cs="Times New Roman"/>
          <w:sz w:val="16"/>
        </w:rPr>
        <w:t xml:space="preserve"> keep the energy sector under its control, and therefore legally </w:t>
      </w:r>
      <w:r w:rsidRPr="00472C4B">
        <w:rPr>
          <w:rFonts w:asciiTheme="minorHAnsi" w:eastAsia="Times New Roman" w:hAnsiTheme="minorHAnsi" w:cs="Times New Roman"/>
          <w:highlight w:val="yellow"/>
          <w:u w:val="single"/>
        </w:rPr>
        <w:t>limit Chinese involvement</w:t>
      </w:r>
      <w:r w:rsidRPr="00D332D4">
        <w:rPr>
          <w:rFonts w:asciiTheme="minorHAnsi" w:eastAsia="Times New Roman" w:hAnsiTheme="minorHAnsi" w:cs="Times New Roman"/>
          <w:sz w:val="16"/>
        </w:rPr>
        <w:t xml:space="preserve"> in High North energy projects. </w:t>
      </w:r>
      <w:r w:rsidRPr="00472C4B">
        <w:rPr>
          <w:rFonts w:asciiTheme="minorHAnsi" w:eastAsia="Times New Roman" w:hAnsiTheme="minorHAnsi" w:cs="Times New Roman"/>
          <w:highlight w:val="yellow"/>
          <w:u w:val="single"/>
        </w:rPr>
        <w:t>China’s </w:t>
      </w:r>
      <w:hyperlink r:id="rId55" w:tgtFrame="_blank" w:history="1">
        <w:r w:rsidRPr="00472C4B">
          <w:rPr>
            <w:rFonts w:asciiTheme="minorHAnsi" w:eastAsia="Times New Roman" w:hAnsiTheme="minorHAnsi" w:cs="Times New Roman"/>
            <w:highlight w:val="yellow"/>
            <w:u w:val="single"/>
          </w:rPr>
          <w:t>corruption crackdown</w:t>
        </w:r>
      </w:hyperlink>
      <w:r w:rsidRPr="00472C4B">
        <w:rPr>
          <w:rFonts w:asciiTheme="minorHAnsi" w:eastAsia="Times New Roman" w:hAnsiTheme="minorHAnsi" w:cs="Times New Roman"/>
          <w:highlight w:val="yellow"/>
          <w:u w:val="single"/>
        </w:rPr>
        <w:t> makes the country much more cautious about investing in risky, high-cost projects</w:t>
      </w:r>
      <w:r w:rsidRPr="00D332D4">
        <w:rPr>
          <w:rFonts w:asciiTheme="minorHAnsi" w:eastAsia="Times New Roman" w:hAnsiTheme="minorHAnsi" w:cs="Times New Roman"/>
          <w:u w:val="single"/>
        </w:rPr>
        <w:t>.</w:t>
      </w:r>
      <w:r w:rsidRPr="00D332D4">
        <w:rPr>
          <w:rFonts w:asciiTheme="minorHAnsi" w:eastAsia="Times New Roman" w:hAnsiTheme="minorHAnsi" w:cs="Times New Roman"/>
          <w:sz w:val="16"/>
        </w:rPr>
        <w:t xml:space="preserve"> As for external uncertainties, besides the deal with China’s CNPC, Gazprom and </w:t>
      </w:r>
      <w:proofErr w:type="spellStart"/>
      <w:r w:rsidRPr="00D332D4">
        <w:rPr>
          <w:rFonts w:asciiTheme="minorHAnsi" w:eastAsia="Times New Roman" w:hAnsiTheme="minorHAnsi" w:cs="Times New Roman"/>
          <w:sz w:val="16"/>
        </w:rPr>
        <w:t>Rosneft</w:t>
      </w:r>
      <w:proofErr w:type="spellEnd"/>
      <w:r w:rsidRPr="00D332D4">
        <w:rPr>
          <w:rFonts w:asciiTheme="minorHAnsi" w:eastAsia="Times New Roman" w:hAnsiTheme="minorHAnsi" w:cs="Times New Roman"/>
          <w:sz w:val="16"/>
        </w:rPr>
        <w:t xml:space="preserve"> have signed agreements with Western energy companies such as French Total, Italian </w:t>
      </w:r>
      <w:proofErr w:type="spellStart"/>
      <w:r w:rsidRPr="00D332D4">
        <w:rPr>
          <w:rFonts w:asciiTheme="minorHAnsi" w:eastAsia="Times New Roman" w:hAnsiTheme="minorHAnsi" w:cs="Times New Roman"/>
          <w:sz w:val="16"/>
        </w:rPr>
        <w:t>Eni</w:t>
      </w:r>
      <w:proofErr w:type="spellEnd"/>
      <w:r w:rsidRPr="00D332D4">
        <w:rPr>
          <w:rFonts w:asciiTheme="minorHAnsi" w:eastAsia="Times New Roman" w:hAnsiTheme="minorHAnsi" w:cs="Times New Roman"/>
          <w:sz w:val="16"/>
        </w:rPr>
        <w:t xml:space="preserve">, American ExxonMobil and Norwegian Statoil, which aim to jointly develop offshore oil and gas projects in the Russian part of the Arctic. These companies provide Russia with sorely needed expertise and technology for offshore exploration. However, </w:t>
      </w:r>
      <w:r w:rsidRPr="00472C4B">
        <w:rPr>
          <w:rFonts w:asciiTheme="minorHAnsi" w:eastAsia="Times New Roman" w:hAnsiTheme="minorHAnsi" w:cs="Times New Roman"/>
          <w:u w:val="single"/>
        </w:rPr>
        <w:t>recent sanctions against Russia</w:t>
      </w:r>
      <w:r w:rsidRPr="00D332D4">
        <w:rPr>
          <w:rFonts w:asciiTheme="minorHAnsi" w:eastAsia="Times New Roman" w:hAnsiTheme="minorHAnsi" w:cs="Times New Roman"/>
          <w:u w:val="single"/>
        </w:rPr>
        <w:t xml:space="preserve"> </w:t>
      </w:r>
      <w:r w:rsidRPr="00D332D4">
        <w:rPr>
          <w:rFonts w:asciiTheme="minorHAnsi" w:eastAsia="Times New Roman" w:hAnsiTheme="minorHAnsi" w:cs="Times New Roman"/>
          <w:sz w:val="16"/>
        </w:rPr>
        <w:t xml:space="preserve">by the West over the crisis in Ukraine </w:t>
      </w:r>
      <w:r w:rsidRPr="00D332D4">
        <w:rPr>
          <w:rFonts w:asciiTheme="minorHAnsi" w:eastAsia="Times New Roman" w:hAnsiTheme="minorHAnsi" w:cs="Times New Roman"/>
          <w:u w:val="single"/>
        </w:rPr>
        <w:t>could hamper these projects.</w:t>
      </w:r>
      <w:r w:rsidRPr="00D332D4">
        <w:rPr>
          <w:rFonts w:asciiTheme="minorHAnsi" w:eastAsia="Times New Roman" w:hAnsiTheme="minorHAnsi" w:cs="Times New Roman"/>
          <w:sz w:val="16"/>
        </w:rPr>
        <w:t xml:space="preserve"> In the long term, the most efficient policy for Russia will be to balance its energy exports between West and East in order to reduce its dependency on any particular energy market and avoid the inherent security risks. Even though in the short term China will most likely continue its cautious Arctic policy, as it strengthens relations with Arctic states and increases its involvement in Arctic projects, it is likely to develop a more assertive long-term policy.</w:t>
      </w:r>
    </w:p>
    <w:p w:rsidR="00611758" w:rsidRDefault="00611758" w:rsidP="00611758">
      <w:pPr>
        <w:pStyle w:val="Heading3"/>
      </w:pPr>
      <w:r>
        <w:t>Alt causes to relations</w:t>
      </w:r>
    </w:p>
    <w:p w:rsidR="00611758" w:rsidRPr="0003303B" w:rsidRDefault="00611758" w:rsidP="00611758">
      <w:pPr>
        <w:pStyle w:val="Heading4"/>
        <w:rPr>
          <w:szCs w:val="26"/>
        </w:rPr>
      </w:pPr>
      <w:r w:rsidRPr="0003303B">
        <w:rPr>
          <w:szCs w:val="26"/>
        </w:rPr>
        <w:t>Military equipment and India are alt causes to relations means China says no</w:t>
      </w:r>
    </w:p>
    <w:p w:rsidR="00611758" w:rsidRPr="0003303B" w:rsidRDefault="00611758" w:rsidP="00611758">
      <w:pPr>
        <w:rPr>
          <w:rFonts w:asciiTheme="minorHAnsi" w:hAnsiTheme="minorHAnsi"/>
          <w:sz w:val="16"/>
          <w:szCs w:val="16"/>
        </w:rPr>
      </w:pPr>
      <w:r w:rsidRPr="0003303B">
        <w:rPr>
          <w:b/>
          <w:sz w:val="26"/>
          <w:szCs w:val="26"/>
        </w:rPr>
        <w:t xml:space="preserve">Moshes and </w:t>
      </w:r>
      <w:proofErr w:type="spellStart"/>
      <w:r w:rsidRPr="0003303B">
        <w:rPr>
          <w:b/>
          <w:sz w:val="26"/>
          <w:szCs w:val="26"/>
        </w:rPr>
        <w:t>Nojonen</w:t>
      </w:r>
      <w:proofErr w:type="spellEnd"/>
      <w:r w:rsidRPr="0003303B">
        <w:rPr>
          <w:b/>
          <w:sz w:val="26"/>
          <w:szCs w:val="26"/>
        </w:rPr>
        <w:t xml:space="preserve"> 11</w:t>
      </w:r>
      <w:r>
        <w:t xml:space="preserve"> </w:t>
      </w:r>
      <w:r w:rsidRPr="0003303B">
        <w:rPr>
          <w:sz w:val="16"/>
          <w:szCs w:val="16"/>
        </w:rPr>
        <w:t>(</w:t>
      </w:r>
      <w:proofErr w:type="spellStart"/>
      <w:r w:rsidRPr="0003303B">
        <w:rPr>
          <w:rFonts w:asciiTheme="minorHAnsi" w:hAnsiTheme="minorHAnsi"/>
          <w:sz w:val="16"/>
          <w:szCs w:val="16"/>
        </w:rPr>
        <w:t>Arkady</w:t>
      </w:r>
      <w:proofErr w:type="spellEnd"/>
      <w:r w:rsidRPr="0003303B">
        <w:rPr>
          <w:rFonts w:asciiTheme="minorHAnsi" w:hAnsiTheme="minorHAnsi"/>
          <w:sz w:val="16"/>
          <w:szCs w:val="16"/>
        </w:rPr>
        <w:t xml:space="preserve"> Moshes, </w:t>
      </w:r>
      <w:r w:rsidRPr="0003303B">
        <w:rPr>
          <w:rFonts w:asciiTheme="minorHAnsi" w:hAnsiTheme="minorHAnsi" w:cs="Arial"/>
          <w:color w:val="000000"/>
          <w:sz w:val="16"/>
          <w:szCs w:val="16"/>
          <w:shd w:val="clear" w:color="auto" w:fill="FFFFFF"/>
        </w:rPr>
        <w:t xml:space="preserve">Member of the </w:t>
      </w:r>
      <w:proofErr w:type="spellStart"/>
      <w:r w:rsidRPr="0003303B">
        <w:rPr>
          <w:rFonts w:asciiTheme="minorHAnsi" w:hAnsiTheme="minorHAnsi" w:cs="Arial"/>
          <w:color w:val="000000"/>
          <w:sz w:val="16"/>
          <w:szCs w:val="16"/>
          <w:shd w:val="clear" w:color="auto" w:fill="FFFFFF"/>
        </w:rPr>
        <w:t>Programme</w:t>
      </w:r>
      <w:proofErr w:type="spellEnd"/>
      <w:r w:rsidRPr="0003303B">
        <w:rPr>
          <w:rFonts w:asciiTheme="minorHAnsi" w:hAnsiTheme="minorHAnsi" w:cs="Arial"/>
          <w:color w:val="000000"/>
          <w:sz w:val="16"/>
          <w:szCs w:val="16"/>
          <w:shd w:val="clear" w:color="auto" w:fill="FFFFFF"/>
        </w:rPr>
        <w:t xml:space="preserve"> on New Approaches to Research and Security in Eurasia</w:t>
      </w:r>
      <w:r w:rsidRPr="0003303B">
        <w:rPr>
          <w:rStyle w:val="apple-converted-space"/>
          <w:rFonts w:asciiTheme="minorHAnsi" w:hAnsiTheme="minorHAnsi" w:cs="Arial"/>
          <w:color w:val="000000"/>
          <w:sz w:val="16"/>
          <w:szCs w:val="16"/>
          <w:shd w:val="clear" w:color="auto" w:fill="FFFFFF"/>
        </w:rPr>
        <w:t xml:space="preserve">, </w:t>
      </w:r>
      <w:proofErr w:type="spellStart"/>
      <w:r w:rsidRPr="0003303B">
        <w:rPr>
          <w:rStyle w:val="apple-converted-space"/>
          <w:rFonts w:asciiTheme="minorHAnsi" w:hAnsiTheme="minorHAnsi" w:cs="Arial"/>
          <w:color w:val="000000"/>
          <w:sz w:val="16"/>
          <w:szCs w:val="16"/>
          <w:shd w:val="clear" w:color="auto" w:fill="FFFFFF"/>
        </w:rPr>
        <w:t>Matti</w:t>
      </w:r>
      <w:proofErr w:type="spellEnd"/>
      <w:r w:rsidRPr="0003303B">
        <w:rPr>
          <w:rStyle w:val="apple-converted-space"/>
          <w:rFonts w:asciiTheme="minorHAnsi" w:hAnsiTheme="minorHAnsi" w:cs="Arial"/>
          <w:color w:val="000000"/>
          <w:sz w:val="16"/>
          <w:szCs w:val="16"/>
          <w:shd w:val="clear" w:color="auto" w:fill="FFFFFF"/>
        </w:rPr>
        <w:t xml:space="preserve"> </w:t>
      </w:r>
      <w:proofErr w:type="spellStart"/>
      <w:r w:rsidRPr="0003303B">
        <w:rPr>
          <w:rStyle w:val="apple-converted-space"/>
          <w:rFonts w:asciiTheme="minorHAnsi" w:hAnsiTheme="minorHAnsi" w:cs="Arial"/>
          <w:color w:val="000000"/>
          <w:sz w:val="16"/>
          <w:szCs w:val="16"/>
          <w:shd w:val="clear" w:color="auto" w:fill="FFFFFF"/>
        </w:rPr>
        <w:t>Nojonen</w:t>
      </w:r>
      <w:proofErr w:type="spellEnd"/>
      <w:r w:rsidRPr="0003303B">
        <w:rPr>
          <w:rStyle w:val="apple-converted-space"/>
          <w:rFonts w:asciiTheme="minorHAnsi" w:hAnsiTheme="minorHAnsi" w:cs="Arial"/>
          <w:color w:val="000000"/>
          <w:sz w:val="16"/>
          <w:szCs w:val="16"/>
          <w:shd w:val="clear" w:color="auto" w:fill="FFFFFF"/>
        </w:rPr>
        <w:t xml:space="preserve">, Professor of Chinese Culture and Society, “Russia-China relations: Current state, alternative futures, and implications for the West,” </w:t>
      </w:r>
      <w:hyperlink r:id="rId56" w:history="1">
        <w:r w:rsidRPr="0003303B">
          <w:rPr>
            <w:rStyle w:val="Hyperlink"/>
            <w:rFonts w:asciiTheme="minorHAnsi" w:hAnsiTheme="minorHAnsi" w:cs="Arial"/>
            <w:sz w:val="16"/>
            <w:szCs w:val="16"/>
            <w:shd w:val="clear" w:color="auto" w:fill="FFFFFF"/>
          </w:rPr>
          <w:t>http://www.fiia.fi/en/publication/208/russia-china_relations/</w:t>
        </w:r>
      </w:hyperlink>
      <w:r w:rsidRPr="0003303B">
        <w:rPr>
          <w:rStyle w:val="apple-converted-space"/>
          <w:rFonts w:asciiTheme="minorHAnsi" w:hAnsiTheme="minorHAnsi" w:cs="Arial"/>
          <w:color w:val="000000"/>
          <w:sz w:val="16"/>
          <w:szCs w:val="16"/>
          <w:shd w:val="clear" w:color="auto" w:fill="FFFFFF"/>
        </w:rPr>
        <w:t>, September 12</w:t>
      </w:r>
      <w:r w:rsidRPr="0003303B">
        <w:rPr>
          <w:rStyle w:val="apple-converted-space"/>
          <w:rFonts w:asciiTheme="minorHAnsi" w:hAnsiTheme="minorHAnsi" w:cs="Arial"/>
          <w:color w:val="000000"/>
          <w:sz w:val="16"/>
          <w:szCs w:val="16"/>
          <w:shd w:val="clear" w:color="auto" w:fill="FFFFFF"/>
          <w:vertAlign w:val="superscript"/>
        </w:rPr>
        <w:t>th</w:t>
      </w:r>
      <w:r w:rsidRPr="0003303B">
        <w:rPr>
          <w:rStyle w:val="apple-converted-space"/>
          <w:rFonts w:asciiTheme="minorHAnsi" w:hAnsiTheme="minorHAnsi" w:cs="Arial"/>
          <w:color w:val="000000"/>
          <w:sz w:val="16"/>
          <w:szCs w:val="16"/>
          <w:shd w:val="clear" w:color="auto" w:fill="FFFFFF"/>
        </w:rPr>
        <w:t xml:space="preserve">, 2011) </w:t>
      </w:r>
    </w:p>
    <w:p w:rsidR="00611758" w:rsidRPr="0003303B" w:rsidRDefault="00611758" w:rsidP="00611758">
      <w:pPr>
        <w:rPr>
          <w:u w:val="single"/>
        </w:rPr>
      </w:pPr>
      <w:r w:rsidRPr="0003303B">
        <w:rPr>
          <w:rFonts w:asciiTheme="minorHAnsi" w:hAnsiTheme="minorHAnsi"/>
          <w:sz w:val="16"/>
        </w:rPr>
        <w:t xml:space="preserve">The next concern follows from this: how comfortable is Russia with a rising China? As a former superpower, how ready is Russia to cede its position to China? This is not just a matter of diplomacy. It also affects military relations. Whilst Russia has supplied China with many more advanced weapons than the Chinese could at that time produce themselves, </w:t>
      </w:r>
      <w:r w:rsidRPr="00472C4B">
        <w:rPr>
          <w:rFonts w:asciiTheme="minorHAnsi" w:hAnsiTheme="minorHAnsi"/>
          <w:highlight w:val="yellow"/>
          <w:u w:val="single"/>
        </w:rPr>
        <w:t>the Chinese</w:t>
      </w:r>
      <w:r w:rsidRPr="0003303B">
        <w:rPr>
          <w:rFonts w:asciiTheme="minorHAnsi" w:hAnsiTheme="minorHAnsi"/>
          <w:u w:val="single"/>
        </w:rPr>
        <w:t xml:space="preserve"> military </w:t>
      </w:r>
      <w:r w:rsidRPr="00472C4B">
        <w:rPr>
          <w:rFonts w:asciiTheme="minorHAnsi" w:hAnsiTheme="minorHAnsi"/>
          <w:highlight w:val="yellow"/>
          <w:u w:val="single"/>
        </w:rPr>
        <w:t>are</w:t>
      </w:r>
      <w:r w:rsidRPr="0003303B">
        <w:rPr>
          <w:rFonts w:asciiTheme="minorHAnsi" w:hAnsiTheme="minorHAnsi"/>
          <w:u w:val="single"/>
        </w:rPr>
        <w:t xml:space="preserve"> only </w:t>
      </w:r>
      <w:r w:rsidRPr="00472C4B">
        <w:rPr>
          <w:rFonts w:asciiTheme="minorHAnsi" w:hAnsiTheme="minorHAnsi"/>
          <w:highlight w:val="yellow"/>
          <w:u w:val="single"/>
        </w:rPr>
        <w:t>too aware</w:t>
      </w:r>
      <w:r w:rsidRPr="0003303B">
        <w:rPr>
          <w:rFonts w:asciiTheme="minorHAnsi" w:hAnsiTheme="minorHAnsi"/>
          <w:u w:val="single"/>
        </w:rPr>
        <w:t xml:space="preserve"> of the fact</w:t>
      </w:r>
      <w:r w:rsidRPr="0003303B">
        <w:rPr>
          <w:u w:val="single"/>
        </w:rPr>
        <w:t xml:space="preserve"> </w:t>
      </w:r>
      <w:r w:rsidRPr="00472C4B">
        <w:rPr>
          <w:highlight w:val="yellow"/>
          <w:u w:val="single"/>
        </w:rPr>
        <w:t>that Russia has not allowed the transfer of</w:t>
      </w:r>
      <w:r w:rsidRPr="0003303B">
        <w:rPr>
          <w:u w:val="single"/>
        </w:rPr>
        <w:t xml:space="preserve"> many of </w:t>
      </w:r>
      <w:r w:rsidRPr="00472C4B">
        <w:rPr>
          <w:highlight w:val="yellow"/>
          <w:u w:val="single"/>
        </w:rPr>
        <w:t>the most advanced</w:t>
      </w:r>
      <w:r w:rsidRPr="0003303B">
        <w:rPr>
          <w:u w:val="single"/>
        </w:rPr>
        <w:t xml:space="preserve"> forms of </w:t>
      </w:r>
      <w:r w:rsidRPr="00472C4B">
        <w:rPr>
          <w:highlight w:val="yellow"/>
          <w:u w:val="single"/>
        </w:rPr>
        <w:t>equipment</w:t>
      </w:r>
      <w:r w:rsidRPr="0003303B">
        <w:rPr>
          <w:sz w:val="16"/>
        </w:rPr>
        <w:t xml:space="preserve">. Some </w:t>
      </w:r>
      <w:r w:rsidRPr="00472C4B">
        <w:rPr>
          <w:highlight w:val="yellow"/>
          <w:u w:val="single"/>
        </w:rPr>
        <w:t>Russians do not disguise the fact that the main reason for this is the fear that they might at some point be directed back at them</w:t>
      </w:r>
      <w:r w:rsidRPr="0003303B">
        <w:rPr>
          <w:u w:val="single"/>
        </w:rPr>
        <w:t xml:space="preserve">. Worse, </w:t>
      </w:r>
      <w:r w:rsidRPr="00472C4B">
        <w:rPr>
          <w:highlight w:val="yellow"/>
          <w:u w:val="single"/>
        </w:rPr>
        <w:t>Russian officials have stated publicly that they would have no problem in transferring more advanced equipment to India – one of China’s biggest Asian rivals. Russian commentators have even suggested that Russia would be happy to develop stealth air and naval technology with India, but not with China</w:t>
      </w:r>
      <w:r w:rsidRPr="0003303B">
        <w:rPr>
          <w:u w:val="single"/>
        </w:rPr>
        <w:t xml:space="preserve">. All of this keeps Chinese officials disgruntled. </w:t>
      </w:r>
    </w:p>
    <w:p w:rsidR="00611758" w:rsidRPr="0003303B" w:rsidRDefault="00611758" w:rsidP="00611758">
      <w:pPr>
        <w:rPr>
          <w:sz w:val="16"/>
          <w:u w:val="single"/>
        </w:rPr>
      </w:pPr>
      <w:r w:rsidRPr="0003303B">
        <w:rPr>
          <w:sz w:val="16"/>
          <w:u w:val="single"/>
        </w:rPr>
        <w:t xml:space="preserve"> </w:t>
      </w:r>
    </w:p>
    <w:p w:rsidR="00611758" w:rsidRDefault="00611758" w:rsidP="00611758">
      <w:pPr>
        <w:rPr>
          <w:rStyle w:val="apple-converted-space"/>
          <w:rFonts w:ascii="Arial" w:hAnsi="Arial" w:cs="Arial"/>
          <w:color w:val="000000"/>
          <w:sz w:val="20"/>
          <w:szCs w:val="20"/>
          <w:shd w:val="clear" w:color="auto" w:fill="FFFFFF"/>
        </w:rPr>
      </w:pPr>
    </w:p>
    <w:p w:rsidR="00611758" w:rsidRDefault="00611758" w:rsidP="00611758">
      <w:pPr>
        <w:pStyle w:val="Heading4"/>
      </w:pPr>
      <w:r>
        <w:t xml:space="preserve">Russian racism alt cause to cooperation </w:t>
      </w:r>
    </w:p>
    <w:p w:rsidR="00611758" w:rsidRPr="00D16FC2" w:rsidRDefault="00611758" w:rsidP="00611758">
      <w:pPr>
        <w:rPr>
          <w:rFonts w:asciiTheme="minorHAnsi" w:hAnsiTheme="minorHAnsi"/>
          <w:sz w:val="16"/>
          <w:szCs w:val="16"/>
        </w:rPr>
      </w:pPr>
      <w:r w:rsidRPr="0003303B">
        <w:rPr>
          <w:b/>
          <w:sz w:val="26"/>
          <w:szCs w:val="26"/>
        </w:rPr>
        <w:t xml:space="preserve">Moshes and </w:t>
      </w:r>
      <w:proofErr w:type="spellStart"/>
      <w:r w:rsidRPr="0003303B">
        <w:rPr>
          <w:b/>
          <w:sz w:val="26"/>
          <w:szCs w:val="26"/>
        </w:rPr>
        <w:t>Nojonen</w:t>
      </w:r>
      <w:proofErr w:type="spellEnd"/>
      <w:r w:rsidRPr="0003303B">
        <w:rPr>
          <w:b/>
          <w:sz w:val="26"/>
          <w:szCs w:val="26"/>
        </w:rPr>
        <w:t xml:space="preserve"> 11</w:t>
      </w:r>
      <w:r>
        <w:t xml:space="preserve"> </w:t>
      </w:r>
      <w:r w:rsidRPr="0003303B">
        <w:rPr>
          <w:sz w:val="16"/>
          <w:szCs w:val="16"/>
        </w:rPr>
        <w:t>(</w:t>
      </w:r>
      <w:proofErr w:type="spellStart"/>
      <w:r w:rsidRPr="0003303B">
        <w:rPr>
          <w:rFonts w:asciiTheme="minorHAnsi" w:hAnsiTheme="minorHAnsi"/>
          <w:sz w:val="16"/>
          <w:szCs w:val="16"/>
        </w:rPr>
        <w:t>Arkady</w:t>
      </w:r>
      <w:proofErr w:type="spellEnd"/>
      <w:r w:rsidRPr="0003303B">
        <w:rPr>
          <w:rFonts w:asciiTheme="minorHAnsi" w:hAnsiTheme="minorHAnsi"/>
          <w:sz w:val="16"/>
          <w:szCs w:val="16"/>
        </w:rPr>
        <w:t xml:space="preserve"> Moshes, </w:t>
      </w:r>
      <w:r w:rsidRPr="0003303B">
        <w:rPr>
          <w:rFonts w:asciiTheme="minorHAnsi" w:hAnsiTheme="minorHAnsi" w:cs="Arial"/>
          <w:color w:val="000000"/>
          <w:sz w:val="16"/>
          <w:szCs w:val="16"/>
          <w:shd w:val="clear" w:color="auto" w:fill="FFFFFF"/>
        </w:rPr>
        <w:t xml:space="preserve">Member of the </w:t>
      </w:r>
      <w:proofErr w:type="spellStart"/>
      <w:r w:rsidRPr="0003303B">
        <w:rPr>
          <w:rFonts w:asciiTheme="minorHAnsi" w:hAnsiTheme="minorHAnsi" w:cs="Arial"/>
          <w:color w:val="000000"/>
          <w:sz w:val="16"/>
          <w:szCs w:val="16"/>
          <w:shd w:val="clear" w:color="auto" w:fill="FFFFFF"/>
        </w:rPr>
        <w:t>Programme</w:t>
      </w:r>
      <w:proofErr w:type="spellEnd"/>
      <w:r w:rsidRPr="0003303B">
        <w:rPr>
          <w:rFonts w:asciiTheme="minorHAnsi" w:hAnsiTheme="minorHAnsi" w:cs="Arial"/>
          <w:color w:val="000000"/>
          <w:sz w:val="16"/>
          <w:szCs w:val="16"/>
          <w:shd w:val="clear" w:color="auto" w:fill="FFFFFF"/>
        </w:rPr>
        <w:t xml:space="preserve"> on New Approaches to Research and Security in Eurasia</w:t>
      </w:r>
      <w:r w:rsidRPr="0003303B">
        <w:rPr>
          <w:rStyle w:val="apple-converted-space"/>
          <w:rFonts w:asciiTheme="minorHAnsi" w:hAnsiTheme="minorHAnsi" w:cs="Arial"/>
          <w:color w:val="000000"/>
          <w:sz w:val="16"/>
          <w:szCs w:val="16"/>
          <w:shd w:val="clear" w:color="auto" w:fill="FFFFFF"/>
        </w:rPr>
        <w:t xml:space="preserve">, </w:t>
      </w:r>
      <w:proofErr w:type="spellStart"/>
      <w:r w:rsidRPr="0003303B">
        <w:rPr>
          <w:rStyle w:val="apple-converted-space"/>
          <w:rFonts w:asciiTheme="minorHAnsi" w:hAnsiTheme="minorHAnsi" w:cs="Arial"/>
          <w:color w:val="000000"/>
          <w:sz w:val="16"/>
          <w:szCs w:val="16"/>
          <w:shd w:val="clear" w:color="auto" w:fill="FFFFFF"/>
        </w:rPr>
        <w:t>Matti</w:t>
      </w:r>
      <w:proofErr w:type="spellEnd"/>
      <w:r w:rsidRPr="0003303B">
        <w:rPr>
          <w:rStyle w:val="apple-converted-space"/>
          <w:rFonts w:asciiTheme="minorHAnsi" w:hAnsiTheme="minorHAnsi" w:cs="Arial"/>
          <w:color w:val="000000"/>
          <w:sz w:val="16"/>
          <w:szCs w:val="16"/>
          <w:shd w:val="clear" w:color="auto" w:fill="FFFFFF"/>
        </w:rPr>
        <w:t xml:space="preserve"> </w:t>
      </w:r>
      <w:proofErr w:type="spellStart"/>
      <w:r w:rsidRPr="0003303B">
        <w:rPr>
          <w:rStyle w:val="apple-converted-space"/>
          <w:rFonts w:asciiTheme="minorHAnsi" w:hAnsiTheme="minorHAnsi" w:cs="Arial"/>
          <w:color w:val="000000"/>
          <w:sz w:val="16"/>
          <w:szCs w:val="16"/>
          <w:shd w:val="clear" w:color="auto" w:fill="FFFFFF"/>
        </w:rPr>
        <w:t>Nojonen</w:t>
      </w:r>
      <w:proofErr w:type="spellEnd"/>
      <w:r w:rsidRPr="0003303B">
        <w:rPr>
          <w:rStyle w:val="apple-converted-space"/>
          <w:rFonts w:asciiTheme="minorHAnsi" w:hAnsiTheme="minorHAnsi" w:cs="Arial"/>
          <w:color w:val="000000"/>
          <w:sz w:val="16"/>
          <w:szCs w:val="16"/>
          <w:shd w:val="clear" w:color="auto" w:fill="FFFFFF"/>
        </w:rPr>
        <w:t xml:space="preserve">, Professor of Chinese Culture and Society, “Russia-China relations: Current state, alternative futures, and implications for the West,” </w:t>
      </w:r>
      <w:hyperlink r:id="rId57" w:history="1">
        <w:r w:rsidRPr="0003303B">
          <w:rPr>
            <w:rStyle w:val="Hyperlink"/>
            <w:rFonts w:asciiTheme="minorHAnsi" w:hAnsiTheme="minorHAnsi" w:cs="Arial"/>
            <w:sz w:val="16"/>
            <w:szCs w:val="16"/>
            <w:shd w:val="clear" w:color="auto" w:fill="FFFFFF"/>
          </w:rPr>
          <w:t>http://www.fiia.fi/en/publication/208/russia-china_relations/</w:t>
        </w:r>
      </w:hyperlink>
      <w:r w:rsidRPr="0003303B">
        <w:rPr>
          <w:rStyle w:val="apple-converted-space"/>
          <w:rFonts w:asciiTheme="minorHAnsi" w:hAnsiTheme="minorHAnsi" w:cs="Arial"/>
          <w:color w:val="000000"/>
          <w:sz w:val="16"/>
          <w:szCs w:val="16"/>
          <w:shd w:val="clear" w:color="auto" w:fill="FFFFFF"/>
        </w:rPr>
        <w:t>, September 12</w:t>
      </w:r>
      <w:r w:rsidRPr="0003303B">
        <w:rPr>
          <w:rStyle w:val="apple-converted-space"/>
          <w:rFonts w:asciiTheme="minorHAnsi" w:hAnsiTheme="minorHAnsi" w:cs="Arial"/>
          <w:color w:val="000000"/>
          <w:sz w:val="16"/>
          <w:szCs w:val="16"/>
          <w:shd w:val="clear" w:color="auto" w:fill="FFFFFF"/>
          <w:vertAlign w:val="superscript"/>
        </w:rPr>
        <w:t>th</w:t>
      </w:r>
      <w:r w:rsidRPr="0003303B">
        <w:rPr>
          <w:rStyle w:val="apple-converted-space"/>
          <w:rFonts w:asciiTheme="minorHAnsi" w:hAnsiTheme="minorHAnsi" w:cs="Arial"/>
          <w:color w:val="000000"/>
          <w:sz w:val="16"/>
          <w:szCs w:val="16"/>
          <w:shd w:val="clear" w:color="auto" w:fill="FFFFFF"/>
        </w:rPr>
        <w:t xml:space="preserve">, 2011) </w:t>
      </w:r>
    </w:p>
    <w:p w:rsidR="00611758" w:rsidRPr="00D16FC2" w:rsidRDefault="00611758" w:rsidP="00611758">
      <w:pPr>
        <w:rPr>
          <w:sz w:val="16"/>
        </w:rPr>
      </w:pPr>
      <w:r w:rsidRPr="00D16FC2">
        <w:rPr>
          <w:sz w:val="16"/>
        </w:rPr>
        <w:t xml:space="preserve">Linked to this is the </w:t>
      </w:r>
      <w:r w:rsidRPr="00472C4B">
        <w:rPr>
          <w:u w:val="single"/>
        </w:rPr>
        <w:t>Chinese</w:t>
      </w:r>
      <w:r w:rsidRPr="00D16FC2">
        <w:rPr>
          <w:sz w:val="16"/>
        </w:rPr>
        <w:t xml:space="preserve"> government’s specific </w:t>
      </w:r>
      <w:r w:rsidRPr="00472C4B">
        <w:rPr>
          <w:u w:val="single"/>
        </w:rPr>
        <w:t xml:space="preserve">concern about the Russian government’s treatment of Chinese citizens living in Russia. </w:t>
      </w:r>
      <w:r w:rsidRPr="00472C4B">
        <w:rPr>
          <w:highlight w:val="yellow"/>
          <w:u w:val="single"/>
        </w:rPr>
        <w:t>Russian internal security forces are noted for their harsh treatment of ethnic minorities and foreigners living in Russia</w:t>
      </w:r>
      <w:r w:rsidRPr="00D16FC2">
        <w:rPr>
          <w:sz w:val="16"/>
        </w:rPr>
        <w:t xml:space="preserve">. In the case of the Chinese there, the problem is compounded by the wide discrepancies in estimates of the numbers of Chinese living in Russia. 34 FIIA REPORT 30 </w:t>
      </w:r>
      <w:proofErr w:type="gramStart"/>
      <w:r w:rsidRPr="00D16FC2">
        <w:rPr>
          <w:sz w:val="16"/>
        </w:rPr>
        <w:t>This</w:t>
      </w:r>
      <w:proofErr w:type="gramEnd"/>
      <w:r w:rsidRPr="00D16FC2">
        <w:rPr>
          <w:sz w:val="16"/>
        </w:rPr>
        <w:t xml:space="preserve"> can range from a few hundred thousand to several millions. Officials in different agencies, local as well as national, assert wildly varying figures. It contributes to popular paranoia about a Chinese “fifth column” that is allegedly just waiting for the opportunity to take control of large swathes of the country. </w:t>
      </w:r>
      <w:r w:rsidRPr="00D16FC2">
        <w:rPr>
          <w:u w:val="single"/>
        </w:rPr>
        <w:t>Serious attempts to come up with an authoritative, more moderate figure have failed to dispel popular prejudice, in part because corrupt Russian officials are known to take bribes,</w:t>
      </w:r>
      <w:r w:rsidRPr="00D16FC2">
        <w:rPr>
          <w:sz w:val="16"/>
        </w:rPr>
        <w:t xml:space="preserve"> so ordinary Russians are </w:t>
      </w:r>
      <w:proofErr w:type="spellStart"/>
      <w:r w:rsidRPr="00D16FC2">
        <w:rPr>
          <w:sz w:val="16"/>
        </w:rPr>
        <w:t>sceptical</w:t>
      </w:r>
      <w:proofErr w:type="spellEnd"/>
      <w:r w:rsidRPr="00D16FC2">
        <w:rPr>
          <w:sz w:val="16"/>
        </w:rPr>
        <w:t xml:space="preserve"> about official figures. </w:t>
      </w:r>
      <w:r w:rsidRPr="00472C4B">
        <w:rPr>
          <w:highlight w:val="yellow"/>
          <w:u w:val="single"/>
        </w:rPr>
        <w:t>Chinese officials are entitled to feel exasperated by this problem</w:t>
      </w:r>
      <w:r w:rsidRPr="00D16FC2">
        <w:rPr>
          <w:sz w:val="16"/>
        </w:rPr>
        <w:t>. Despite the fact that Chinese migration to Russia is now regulated by visas, unlike in the early 1990s</w:t>
      </w:r>
      <w:r w:rsidRPr="00472C4B">
        <w:rPr>
          <w:sz w:val="16"/>
          <w:szCs w:val="16"/>
        </w:rPr>
        <w:t xml:space="preserve">, </w:t>
      </w:r>
      <w:r w:rsidRPr="00472C4B">
        <w:rPr>
          <w:highlight w:val="yellow"/>
          <w:u w:val="single"/>
        </w:rPr>
        <w:t>there seems no way to take the heat out of the issue. For China the worry is that this prejudice against Chinese living in Russia</w:t>
      </w:r>
      <w:r w:rsidRPr="00D16FC2">
        <w:rPr>
          <w:sz w:val="16"/>
        </w:rPr>
        <w:t xml:space="preserve"> might </w:t>
      </w:r>
      <w:r w:rsidRPr="00472C4B">
        <w:rPr>
          <w:highlight w:val="yellow"/>
          <w:u w:val="single"/>
        </w:rPr>
        <w:t>lead to violence against them</w:t>
      </w:r>
      <w:r w:rsidRPr="00D16FC2">
        <w:rPr>
          <w:u w:val="single"/>
        </w:rPr>
        <w:t xml:space="preserve">, in which case </w:t>
      </w:r>
      <w:r w:rsidRPr="00472C4B">
        <w:rPr>
          <w:u w:val="single"/>
        </w:rPr>
        <w:t>China</w:t>
      </w:r>
      <w:r w:rsidRPr="00D16FC2">
        <w:rPr>
          <w:sz w:val="16"/>
        </w:rPr>
        <w:t xml:space="preserve"> would feel that it </w:t>
      </w:r>
      <w:r w:rsidRPr="00D16FC2">
        <w:rPr>
          <w:u w:val="single"/>
        </w:rPr>
        <w:t xml:space="preserve">would have to take steps to protect them, </w:t>
      </w:r>
      <w:r w:rsidRPr="00472C4B">
        <w:rPr>
          <w:highlight w:val="yellow"/>
          <w:u w:val="single"/>
        </w:rPr>
        <w:t>which would damage relations with the Russian government</w:t>
      </w:r>
      <w:r w:rsidRPr="00D16FC2">
        <w:rPr>
          <w:sz w:val="16"/>
        </w:rPr>
        <w:t>.</w:t>
      </w:r>
    </w:p>
    <w:p w:rsidR="00611758" w:rsidRDefault="00611758" w:rsidP="00611758">
      <w:pPr>
        <w:rPr>
          <w:rStyle w:val="apple-converted-space"/>
          <w:rFonts w:ascii="Arial" w:hAnsi="Arial" w:cs="Arial"/>
          <w:color w:val="000000"/>
          <w:sz w:val="20"/>
          <w:szCs w:val="20"/>
          <w:shd w:val="clear" w:color="auto" w:fill="FFFFFF"/>
        </w:rPr>
      </w:pPr>
      <w:r>
        <w:rPr>
          <w:rStyle w:val="apple-converted-space"/>
          <w:rFonts w:ascii="Arial" w:hAnsi="Arial" w:cs="Arial"/>
          <w:color w:val="000000"/>
          <w:sz w:val="20"/>
          <w:szCs w:val="20"/>
          <w:shd w:val="clear" w:color="auto" w:fill="FFFFFF"/>
        </w:rPr>
        <w:t> </w:t>
      </w:r>
    </w:p>
    <w:p w:rsidR="00611758" w:rsidRPr="00F77337" w:rsidRDefault="00611758" w:rsidP="00611758">
      <w:pPr>
        <w:pStyle w:val="Heading4"/>
        <w:rPr>
          <w:rStyle w:val="apple-converted-space"/>
          <w:rFonts w:asciiTheme="minorHAnsi" w:hAnsiTheme="minorHAnsi" w:cs="Arial"/>
          <w:color w:val="000000"/>
          <w:szCs w:val="26"/>
          <w:shd w:val="clear" w:color="auto" w:fill="FFFFFF"/>
        </w:rPr>
      </w:pPr>
      <w:r w:rsidRPr="00F77337">
        <w:rPr>
          <w:rStyle w:val="apple-converted-space"/>
          <w:rFonts w:ascii="Arial" w:hAnsi="Arial" w:cs="Arial"/>
          <w:color w:val="000000"/>
          <w:sz w:val="16"/>
          <w:szCs w:val="20"/>
          <w:shd w:val="clear" w:color="auto" w:fill="FFFFFF"/>
        </w:rPr>
        <w:br w:type="page"/>
      </w:r>
      <w:r w:rsidR="005F752B">
        <w:rPr>
          <w:rStyle w:val="apple-converted-space"/>
          <w:rFonts w:asciiTheme="minorHAnsi" w:hAnsiTheme="minorHAnsi" w:cs="Arial"/>
          <w:color w:val="000000"/>
          <w:szCs w:val="26"/>
          <w:shd w:val="clear" w:color="auto" w:fill="FFFFFF"/>
        </w:rPr>
        <w:t xml:space="preserve">China-Russia cooperation low due to Russian technology </w:t>
      </w:r>
    </w:p>
    <w:p w:rsidR="00611758" w:rsidRPr="00F77337" w:rsidRDefault="00611758" w:rsidP="00611758">
      <w:pPr>
        <w:rPr>
          <w:rFonts w:asciiTheme="minorHAnsi" w:hAnsiTheme="minorHAnsi"/>
          <w:sz w:val="16"/>
          <w:szCs w:val="16"/>
        </w:rPr>
      </w:pPr>
      <w:r w:rsidRPr="00F77337">
        <w:rPr>
          <w:rFonts w:asciiTheme="minorHAnsi" w:hAnsiTheme="minorHAnsi"/>
          <w:b/>
          <w:sz w:val="26"/>
          <w:szCs w:val="26"/>
        </w:rPr>
        <w:t xml:space="preserve">Moshes and </w:t>
      </w:r>
      <w:proofErr w:type="spellStart"/>
      <w:r w:rsidRPr="00F77337">
        <w:rPr>
          <w:rFonts w:asciiTheme="minorHAnsi" w:hAnsiTheme="minorHAnsi"/>
          <w:b/>
          <w:sz w:val="26"/>
          <w:szCs w:val="26"/>
        </w:rPr>
        <w:t>Nojonen</w:t>
      </w:r>
      <w:proofErr w:type="spellEnd"/>
      <w:r w:rsidRPr="00F77337">
        <w:rPr>
          <w:rFonts w:asciiTheme="minorHAnsi" w:hAnsiTheme="minorHAnsi"/>
          <w:b/>
          <w:sz w:val="26"/>
          <w:szCs w:val="26"/>
        </w:rPr>
        <w:t xml:space="preserve"> 11</w:t>
      </w:r>
      <w:r w:rsidRPr="00F77337">
        <w:rPr>
          <w:rFonts w:asciiTheme="minorHAnsi" w:hAnsiTheme="minorHAnsi"/>
        </w:rPr>
        <w:t xml:space="preserve"> </w:t>
      </w:r>
      <w:r w:rsidRPr="00F77337">
        <w:rPr>
          <w:rFonts w:asciiTheme="minorHAnsi" w:hAnsiTheme="minorHAnsi"/>
          <w:sz w:val="16"/>
          <w:szCs w:val="16"/>
        </w:rPr>
        <w:t>(</w:t>
      </w:r>
      <w:proofErr w:type="spellStart"/>
      <w:r w:rsidRPr="00F77337">
        <w:rPr>
          <w:rFonts w:asciiTheme="minorHAnsi" w:hAnsiTheme="minorHAnsi"/>
          <w:sz w:val="16"/>
          <w:szCs w:val="16"/>
        </w:rPr>
        <w:t>Arkady</w:t>
      </w:r>
      <w:proofErr w:type="spellEnd"/>
      <w:r w:rsidRPr="00F77337">
        <w:rPr>
          <w:rFonts w:asciiTheme="minorHAnsi" w:hAnsiTheme="minorHAnsi"/>
          <w:sz w:val="16"/>
          <w:szCs w:val="16"/>
        </w:rPr>
        <w:t xml:space="preserve"> Moshes, </w:t>
      </w:r>
      <w:r w:rsidRPr="00F77337">
        <w:rPr>
          <w:rFonts w:asciiTheme="minorHAnsi" w:hAnsiTheme="minorHAnsi" w:cs="Arial"/>
          <w:color w:val="000000"/>
          <w:sz w:val="16"/>
          <w:szCs w:val="16"/>
          <w:shd w:val="clear" w:color="auto" w:fill="FFFFFF"/>
        </w:rPr>
        <w:t xml:space="preserve">Member of the </w:t>
      </w:r>
      <w:proofErr w:type="spellStart"/>
      <w:r w:rsidRPr="00F77337">
        <w:rPr>
          <w:rFonts w:asciiTheme="minorHAnsi" w:hAnsiTheme="minorHAnsi" w:cs="Arial"/>
          <w:color w:val="000000"/>
          <w:sz w:val="16"/>
          <w:szCs w:val="16"/>
          <w:shd w:val="clear" w:color="auto" w:fill="FFFFFF"/>
        </w:rPr>
        <w:t>Programme</w:t>
      </w:r>
      <w:proofErr w:type="spellEnd"/>
      <w:r w:rsidRPr="00F77337">
        <w:rPr>
          <w:rFonts w:asciiTheme="minorHAnsi" w:hAnsiTheme="minorHAnsi" w:cs="Arial"/>
          <w:color w:val="000000"/>
          <w:sz w:val="16"/>
          <w:szCs w:val="16"/>
          <w:shd w:val="clear" w:color="auto" w:fill="FFFFFF"/>
        </w:rPr>
        <w:t xml:space="preserve"> on New Approaches to Research and Security in Eurasia</w:t>
      </w:r>
      <w:r w:rsidRPr="00F77337">
        <w:rPr>
          <w:rStyle w:val="apple-converted-space"/>
          <w:rFonts w:asciiTheme="minorHAnsi" w:hAnsiTheme="minorHAnsi" w:cs="Arial"/>
          <w:color w:val="000000"/>
          <w:sz w:val="16"/>
          <w:szCs w:val="16"/>
          <w:shd w:val="clear" w:color="auto" w:fill="FFFFFF"/>
        </w:rPr>
        <w:t xml:space="preserve">, </w:t>
      </w:r>
      <w:proofErr w:type="spellStart"/>
      <w:r w:rsidRPr="00F77337">
        <w:rPr>
          <w:rStyle w:val="apple-converted-space"/>
          <w:rFonts w:asciiTheme="minorHAnsi" w:hAnsiTheme="minorHAnsi" w:cs="Arial"/>
          <w:color w:val="000000"/>
          <w:sz w:val="16"/>
          <w:szCs w:val="16"/>
          <w:shd w:val="clear" w:color="auto" w:fill="FFFFFF"/>
        </w:rPr>
        <w:t>Matti</w:t>
      </w:r>
      <w:proofErr w:type="spellEnd"/>
      <w:r w:rsidRPr="00F77337">
        <w:rPr>
          <w:rStyle w:val="apple-converted-space"/>
          <w:rFonts w:asciiTheme="minorHAnsi" w:hAnsiTheme="minorHAnsi" w:cs="Arial"/>
          <w:color w:val="000000"/>
          <w:sz w:val="16"/>
          <w:szCs w:val="16"/>
          <w:shd w:val="clear" w:color="auto" w:fill="FFFFFF"/>
        </w:rPr>
        <w:t xml:space="preserve"> </w:t>
      </w:r>
      <w:proofErr w:type="spellStart"/>
      <w:r w:rsidRPr="00F77337">
        <w:rPr>
          <w:rStyle w:val="apple-converted-space"/>
          <w:rFonts w:asciiTheme="minorHAnsi" w:hAnsiTheme="minorHAnsi" w:cs="Arial"/>
          <w:color w:val="000000"/>
          <w:sz w:val="16"/>
          <w:szCs w:val="16"/>
          <w:shd w:val="clear" w:color="auto" w:fill="FFFFFF"/>
        </w:rPr>
        <w:t>Nojonen</w:t>
      </w:r>
      <w:proofErr w:type="spellEnd"/>
      <w:r w:rsidRPr="00F77337">
        <w:rPr>
          <w:rStyle w:val="apple-converted-space"/>
          <w:rFonts w:asciiTheme="minorHAnsi" w:hAnsiTheme="minorHAnsi" w:cs="Arial"/>
          <w:color w:val="000000"/>
          <w:sz w:val="16"/>
          <w:szCs w:val="16"/>
          <w:shd w:val="clear" w:color="auto" w:fill="FFFFFF"/>
        </w:rPr>
        <w:t xml:space="preserve">, Professor of Chinese Culture and Society, “Russia-China relations: Current state, alternative futures, and implications for the West,” </w:t>
      </w:r>
      <w:hyperlink r:id="rId58" w:history="1">
        <w:r w:rsidRPr="00F77337">
          <w:rPr>
            <w:rStyle w:val="Hyperlink"/>
            <w:rFonts w:asciiTheme="minorHAnsi" w:hAnsiTheme="minorHAnsi" w:cs="Arial"/>
            <w:sz w:val="16"/>
            <w:szCs w:val="16"/>
            <w:shd w:val="clear" w:color="auto" w:fill="FFFFFF"/>
          </w:rPr>
          <w:t>http://www.fiia.fi/en/publication/208/russia-china_relations/</w:t>
        </w:r>
      </w:hyperlink>
      <w:r w:rsidRPr="00F77337">
        <w:rPr>
          <w:rStyle w:val="apple-converted-space"/>
          <w:rFonts w:asciiTheme="minorHAnsi" w:hAnsiTheme="minorHAnsi" w:cs="Arial"/>
          <w:color w:val="000000"/>
          <w:sz w:val="16"/>
          <w:szCs w:val="16"/>
          <w:shd w:val="clear" w:color="auto" w:fill="FFFFFF"/>
        </w:rPr>
        <w:t>, September 12</w:t>
      </w:r>
      <w:r w:rsidRPr="00F77337">
        <w:rPr>
          <w:rStyle w:val="apple-converted-space"/>
          <w:rFonts w:asciiTheme="minorHAnsi" w:hAnsiTheme="minorHAnsi" w:cs="Arial"/>
          <w:color w:val="000000"/>
          <w:sz w:val="16"/>
          <w:szCs w:val="16"/>
          <w:shd w:val="clear" w:color="auto" w:fill="FFFFFF"/>
          <w:vertAlign w:val="superscript"/>
        </w:rPr>
        <w:t>th</w:t>
      </w:r>
      <w:r w:rsidRPr="00F77337">
        <w:rPr>
          <w:rStyle w:val="apple-converted-space"/>
          <w:rFonts w:asciiTheme="minorHAnsi" w:hAnsiTheme="minorHAnsi" w:cs="Arial"/>
          <w:color w:val="000000"/>
          <w:sz w:val="16"/>
          <w:szCs w:val="16"/>
          <w:shd w:val="clear" w:color="auto" w:fill="FFFFFF"/>
        </w:rPr>
        <w:t xml:space="preserve">, 2011) </w:t>
      </w:r>
    </w:p>
    <w:p w:rsidR="00611758" w:rsidRDefault="00611758" w:rsidP="00611758">
      <w:pPr>
        <w:spacing w:after="160" w:line="259" w:lineRule="auto"/>
        <w:rPr>
          <w:rFonts w:asciiTheme="minorHAnsi" w:hAnsiTheme="minorHAnsi"/>
          <w:sz w:val="16"/>
        </w:rPr>
      </w:pPr>
      <w:r w:rsidRPr="00F77337">
        <w:rPr>
          <w:rFonts w:asciiTheme="minorHAnsi" w:hAnsiTheme="minorHAnsi"/>
          <w:sz w:val="16"/>
        </w:rPr>
        <w:t xml:space="preserve">Also in terms of economics, </w:t>
      </w:r>
      <w:r w:rsidRPr="00472C4B">
        <w:rPr>
          <w:rFonts w:asciiTheme="minorHAnsi" w:hAnsiTheme="minorHAnsi"/>
          <w:highlight w:val="yellow"/>
          <w:u w:val="single"/>
        </w:rPr>
        <w:t>China has been disappointed by the relatively leisurely growth in trade</w:t>
      </w:r>
      <w:r w:rsidRPr="00F77337">
        <w:rPr>
          <w:rFonts w:asciiTheme="minorHAnsi" w:hAnsiTheme="minorHAnsi"/>
          <w:sz w:val="16"/>
        </w:rPr>
        <w:t xml:space="preserve">. To some extent this is not a crucial problem for either side, given that they both enjoy significant foreign trade surpluses. Nevertheless </w:t>
      </w:r>
      <w:r w:rsidRPr="00472C4B">
        <w:rPr>
          <w:rFonts w:asciiTheme="minorHAnsi" w:hAnsiTheme="minorHAnsi"/>
          <w:highlight w:val="yellow"/>
          <w:u w:val="single"/>
        </w:rPr>
        <w:t>it shows that Russia has little to offer China by way of advanced technology</w:t>
      </w:r>
      <w:r w:rsidRPr="00F77337">
        <w:rPr>
          <w:rFonts w:asciiTheme="minorHAnsi" w:hAnsiTheme="minorHAnsi"/>
          <w:sz w:val="16"/>
        </w:rPr>
        <w:t xml:space="preserve">, apart from the areas of </w:t>
      </w:r>
      <w:proofErr w:type="spellStart"/>
      <w:r w:rsidRPr="00F77337">
        <w:rPr>
          <w:rFonts w:asciiTheme="minorHAnsi" w:hAnsiTheme="minorHAnsi"/>
          <w:sz w:val="16"/>
        </w:rPr>
        <w:t>defence</w:t>
      </w:r>
      <w:proofErr w:type="spellEnd"/>
      <w:r w:rsidRPr="00F77337">
        <w:rPr>
          <w:rFonts w:asciiTheme="minorHAnsi" w:hAnsiTheme="minorHAnsi"/>
          <w:sz w:val="16"/>
        </w:rPr>
        <w:t xml:space="preserve">, space equipment and nuclear power. </w:t>
      </w:r>
      <w:r w:rsidRPr="005F752B">
        <w:rPr>
          <w:rFonts w:asciiTheme="minorHAnsi" w:hAnsiTheme="minorHAnsi"/>
          <w:highlight w:val="yellow"/>
          <w:u w:val="single"/>
        </w:rPr>
        <w:t>Opportunities for joint projects between Chinese and Russian companies are likely to remain limited</w:t>
      </w:r>
      <w:r w:rsidRPr="00F77337">
        <w:rPr>
          <w:rFonts w:asciiTheme="minorHAnsi" w:hAnsiTheme="minorHAnsi"/>
          <w:u w:val="single"/>
        </w:rPr>
        <w:t>. There is a mismatch of economic interests between them</w:t>
      </w:r>
      <w:r w:rsidRPr="00F77337">
        <w:rPr>
          <w:rFonts w:asciiTheme="minorHAnsi" w:hAnsiTheme="minorHAnsi"/>
          <w:sz w:val="16"/>
        </w:rPr>
        <w:t xml:space="preserve">. On the other hand, </w:t>
      </w:r>
      <w:r w:rsidRPr="00F77337">
        <w:rPr>
          <w:rFonts w:asciiTheme="minorHAnsi" w:hAnsiTheme="minorHAnsi"/>
          <w:u w:val="single"/>
        </w:rPr>
        <w:t>the Russian government seems unenthusiastic about</w:t>
      </w:r>
      <w:r w:rsidRPr="00F77337">
        <w:rPr>
          <w:rFonts w:asciiTheme="minorHAnsi" w:hAnsiTheme="minorHAnsi"/>
          <w:sz w:val="16"/>
        </w:rPr>
        <w:t xml:space="preserve"> increasing imports of </w:t>
      </w:r>
      <w:r w:rsidRPr="00F77337">
        <w:rPr>
          <w:rFonts w:asciiTheme="minorHAnsi" w:hAnsiTheme="minorHAnsi"/>
          <w:u w:val="single"/>
        </w:rPr>
        <w:t>Chinese consumer goods</w:t>
      </w:r>
      <w:r w:rsidRPr="00F77337">
        <w:rPr>
          <w:rFonts w:asciiTheme="minorHAnsi" w:hAnsiTheme="minorHAnsi"/>
          <w:sz w:val="16"/>
        </w:rPr>
        <w:t xml:space="preserve">, even if it helps China pay for high-priced energy imports. Russia is allegedly more concerned with using its energy exports to enhance its strategic position in Pacific Asia. </w:t>
      </w:r>
    </w:p>
    <w:p w:rsidR="00611758" w:rsidRPr="00611758" w:rsidRDefault="00611758" w:rsidP="00611758"/>
    <w:p w:rsidR="00611758" w:rsidRDefault="00611758" w:rsidP="00611758">
      <w:pPr>
        <w:pStyle w:val="Heading3"/>
      </w:pPr>
      <w:r>
        <w:t xml:space="preserve">No impact to relations </w:t>
      </w:r>
    </w:p>
    <w:p w:rsidR="00CD4A20" w:rsidRDefault="00611758" w:rsidP="00611758">
      <w:pPr>
        <w:pStyle w:val="Heading4"/>
        <w:spacing w:before="0"/>
      </w:pPr>
      <w:r>
        <w:t xml:space="preserve">No impact to Chinese-Russian relations, both economies are weakening and Russia will turn to China regardless </w:t>
      </w:r>
    </w:p>
    <w:p w:rsidR="00611758" w:rsidRPr="00621A3E" w:rsidRDefault="00611758" w:rsidP="00611758">
      <w:pPr>
        <w:pStyle w:val="Heading4"/>
        <w:spacing w:before="0"/>
        <w:rPr>
          <w:b w:val="0"/>
          <w:sz w:val="16"/>
          <w:szCs w:val="16"/>
        </w:rPr>
      </w:pPr>
      <w:proofErr w:type="spellStart"/>
      <w:r>
        <w:t>Sestanovich</w:t>
      </w:r>
      <w:proofErr w:type="spellEnd"/>
      <w:r>
        <w:t xml:space="preserve"> 6/27</w:t>
      </w:r>
      <w:r w:rsidRPr="00621A3E">
        <w:rPr>
          <w:rFonts w:asciiTheme="minorHAnsi" w:hAnsiTheme="minorHAnsi" w:cs="Arial"/>
          <w:bCs/>
          <w:caps/>
          <w:szCs w:val="26"/>
        </w:rPr>
        <w:t xml:space="preserve"> </w:t>
      </w:r>
      <w:r w:rsidRPr="00621A3E">
        <w:rPr>
          <w:rFonts w:asciiTheme="minorHAnsi" w:hAnsiTheme="minorHAnsi" w:cs="Arial"/>
          <w:b w:val="0"/>
          <w:bCs/>
          <w:caps/>
          <w:sz w:val="16"/>
          <w:szCs w:val="16"/>
        </w:rPr>
        <w:t>(</w:t>
      </w:r>
      <w:r w:rsidRPr="00621A3E">
        <w:rPr>
          <w:b w:val="0"/>
          <w:sz w:val="16"/>
          <w:szCs w:val="16"/>
        </w:rPr>
        <w:t xml:space="preserve">Stephen </w:t>
      </w:r>
      <w:proofErr w:type="spellStart"/>
      <w:r w:rsidRPr="00621A3E">
        <w:rPr>
          <w:b w:val="0"/>
          <w:sz w:val="16"/>
          <w:szCs w:val="16"/>
        </w:rPr>
        <w:t>Sestanovich</w:t>
      </w:r>
      <w:proofErr w:type="spellEnd"/>
      <w:r w:rsidRPr="00621A3E">
        <w:rPr>
          <w:b w:val="0"/>
          <w:sz w:val="16"/>
          <w:szCs w:val="16"/>
        </w:rPr>
        <w:t xml:space="preserve">, senior fellow at the council on foreign relations, “Russia and China: Friends without benefits,” </w:t>
      </w:r>
      <w:hyperlink r:id="rId59" w:history="1">
        <w:r w:rsidRPr="00621A3E">
          <w:rPr>
            <w:rStyle w:val="Hyperlink"/>
            <w:b w:val="0"/>
            <w:sz w:val="16"/>
            <w:szCs w:val="16"/>
          </w:rPr>
          <w:t>http://blogs.wsj.com/washwire/2016/06/27/russia-and-china-friends-without-benefits/</w:t>
        </w:r>
      </w:hyperlink>
      <w:r w:rsidRPr="00621A3E">
        <w:rPr>
          <w:b w:val="0"/>
          <w:sz w:val="16"/>
          <w:szCs w:val="16"/>
        </w:rPr>
        <w:t>, June 27</w:t>
      </w:r>
      <w:r w:rsidRPr="00621A3E">
        <w:rPr>
          <w:b w:val="0"/>
          <w:sz w:val="16"/>
          <w:szCs w:val="16"/>
          <w:vertAlign w:val="superscript"/>
        </w:rPr>
        <w:t>th</w:t>
      </w:r>
      <w:r w:rsidRPr="00621A3E">
        <w:rPr>
          <w:b w:val="0"/>
          <w:sz w:val="16"/>
          <w:szCs w:val="16"/>
        </w:rPr>
        <w:t xml:space="preserve">, 2016) </w:t>
      </w:r>
    </w:p>
    <w:p w:rsidR="00611758" w:rsidRPr="00780DE6" w:rsidRDefault="00611758" w:rsidP="00611758">
      <w:pPr>
        <w:pStyle w:val="NormalWeb"/>
        <w:spacing w:before="0" w:beforeAutospacing="0" w:after="0" w:afterAutospacing="0"/>
        <w:textAlignment w:val="baseline"/>
        <w:rPr>
          <w:rFonts w:asciiTheme="minorHAnsi" w:hAnsiTheme="minorHAnsi"/>
          <w:sz w:val="16"/>
          <w:szCs w:val="22"/>
        </w:rPr>
      </w:pPr>
      <w:r w:rsidRPr="00780DE6">
        <w:rPr>
          <w:rFonts w:asciiTheme="minorHAnsi" w:hAnsiTheme="minorHAnsi"/>
          <w:sz w:val="16"/>
          <w:szCs w:val="22"/>
        </w:rPr>
        <w:t>Russian President Vladimir Putin has just concluded a</w:t>
      </w:r>
      <w:r w:rsidRPr="00780DE6">
        <w:rPr>
          <w:rStyle w:val="apple-converted-space"/>
          <w:rFonts w:asciiTheme="minorHAnsi" w:eastAsiaTheme="majorEastAsia" w:hAnsiTheme="minorHAnsi"/>
          <w:sz w:val="16"/>
          <w:szCs w:val="22"/>
        </w:rPr>
        <w:t xml:space="preserve"> </w:t>
      </w:r>
      <w:hyperlink r:id="rId60" w:history="1">
        <w:r w:rsidRPr="00780DE6">
          <w:rPr>
            <w:rStyle w:val="Hyperlink"/>
            <w:rFonts w:asciiTheme="minorHAnsi" w:eastAsiaTheme="majorEastAsia" w:hAnsiTheme="minorHAnsi"/>
            <w:sz w:val="16"/>
            <w:szCs w:val="22"/>
          </w:rPr>
          <w:t>visit to Beijing</w:t>
        </w:r>
      </w:hyperlink>
      <w:r w:rsidRPr="00780DE6">
        <w:rPr>
          <w:rFonts w:asciiTheme="minorHAnsi" w:hAnsiTheme="minorHAnsi"/>
          <w:sz w:val="16"/>
          <w:szCs w:val="22"/>
        </w:rPr>
        <w:t>, where, after announcing a few big-sounding energy deals, he said that</w:t>
      </w:r>
      <w:r w:rsidRPr="00780DE6">
        <w:rPr>
          <w:rStyle w:val="apple-converted-space"/>
          <w:rFonts w:asciiTheme="minorHAnsi" w:eastAsiaTheme="majorEastAsia" w:hAnsiTheme="minorHAnsi"/>
          <w:sz w:val="16"/>
          <w:szCs w:val="22"/>
        </w:rPr>
        <w:t xml:space="preserve"> </w:t>
      </w:r>
      <w:hyperlink r:id="rId61" w:history="1">
        <w:r w:rsidRPr="00780DE6">
          <w:rPr>
            <w:rStyle w:val="Hyperlink"/>
            <w:rFonts w:asciiTheme="minorHAnsi" w:eastAsiaTheme="majorEastAsia" w:hAnsiTheme="minorHAnsi"/>
            <w:sz w:val="16"/>
            <w:szCs w:val="22"/>
          </w:rPr>
          <w:t>Russia and China were “friends forever.</w:t>
        </w:r>
      </w:hyperlink>
      <w:r w:rsidRPr="00780DE6">
        <w:rPr>
          <w:rFonts w:asciiTheme="minorHAnsi" w:hAnsiTheme="minorHAnsi"/>
          <w:sz w:val="16"/>
          <w:szCs w:val="22"/>
        </w:rPr>
        <w:t xml:space="preserve">” These days </w:t>
      </w:r>
      <w:r w:rsidRPr="00780DE6">
        <w:rPr>
          <w:rFonts w:asciiTheme="minorHAnsi" w:hAnsiTheme="minorHAnsi"/>
          <w:sz w:val="22"/>
          <w:szCs w:val="22"/>
          <w:highlight w:val="yellow"/>
          <w:u w:val="single"/>
        </w:rPr>
        <w:t>everyone wants a good relationship with China, but</w:t>
      </w:r>
      <w:r w:rsidRPr="00780DE6">
        <w:rPr>
          <w:rFonts w:asciiTheme="minorHAnsi" w:hAnsiTheme="minorHAnsi"/>
          <w:sz w:val="22"/>
          <w:szCs w:val="22"/>
          <w:u w:val="single"/>
        </w:rPr>
        <w:t xml:space="preserve"> Mr. </w:t>
      </w:r>
      <w:r w:rsidRPr="00780DE6">
        <w:rPr>
          <w:rFonts w:asciiTheme="minorHAnsi" w:hAnsiTheme="minorHAnsi"/>
          <w:sz w:val="22"/>
          <w:szCs w:val="22"/>
          <w:highlight w:val="yellow"/>
          <w:u w:val="single"/>
        </w:rPr>
        <w:t>Putin does so from a disadvantageous position. Russia is one of the few countries in the world with few friends besides China</w:t>
      </w:r>
      <w:r w:rsidRPr="00780DE6">
        <w:rPr>
          <w:rFonts w:asciiTheme="minorHAnsi" w:hAnsiTheme="minorHAnsi"/>
          <w:sz w:val="16"/>
          <w:szCs w:val="22"/>
        </w:rPr>
        <w:t xml:space="preserve">. (North Korea and Pakistan are other examples–anyone else?) I’ve argued before </w:t>
      </w:r>
      <w:proofErr w:type="spellStart"/>
      <w:r w:rsidRPr="00780DE6">
        <w:rPr>
          <w:rFonts w:asciiTheme="minorHAnsi" w:hAnsiTheme="minorHAnsi"/>
          <w:sz w:val="16"/>
          <w:szCs w:val="22"/>
        </w:rPr>
        <w:t>that</w:t>
      </w:r>
      <w:hyperlink r:id="rId62" w:anchor="axzz4CnGGP88t" w:history="1">
        <w:r w:rsidRPr="00780DE6">
          <w:rPr>
            <w:rStyle w:val="Hyperlink"/>
            <w:rFonts w:asciiTheme="minorHAnsi" w:eastAsiaTheme="majorEastAsia" w:hAnsiTheme="minorHAnsi"/>
            <w:sz w:val="16"/>
            <w:szCs w:val="22"/>
          </w:rPr>
          <w:t>when</w:t>
        </w:r>
        <w:proofErr w:type="spellEnd"/>
        <w:r w:rsidRPr="00780DE6">
          <w:rPr>
            <w:rStyle w:val="Hyperlink"/>
            <w:rFonts w:asciiTheme="minorHAnsi" w:eastAsiaTheme="majorEastAsia" w:hAnsiTheme="minorHAnsi"/>
            <w:sz w:val="16"/>
            <w:szCs w:val="22"/>
          </w:rPr>
          <w:t xml:space="preserve"> China is your only friend it’s hard to have a mutually respectful relationship</w:t>
        </w:r>
      </w:hyperlink>
      <w:r w:rsidRPr="00780DE6">
        <w:rPr>
          <w:rFonts w:asciiTheme="minorHAnsi" w:hAnsiTheme="minorHAnsi"/>
          <w:sz w:val="16"/>
          <w:szCs w:val="22"/>
        </w:rPr>
        <w:t xml:space="preserve">. </w:t>
      </w:r>
      <w:r w:rsidRPr="00780DE6">
        <w:rPr>
          <w:rFonts w:asciiTheme="minorHAnsi" w:hAnsiTheme="minorHAnsi"/>
          <w:sz w:val="22"/>
          <w:szCs w:val="22"/>
          <w:highlight w:val="yellow"/>
          <w:u w:val="single"/>
        </w:rPr>
        <w:t>Most matters will be resolved on Chinese terms</w:t>
      </w:r>
      <w:r w:rsidRPr="00780DE6">
        <w:rPr>
          <w:rFonts w:asciiTheme="minorHAnsi" w:hAnsiTheme="minorHAnsi"/>
          <w:sz w:val="22"/>
          <w:szCs w:val="22"/>
          <w:u w:val="single"/>
        </w:rPr>
        <w:t>, and Beijing can drive a hard bargain because you’ve got nowhere else to go.</w:t>
      </w:r>
      <w:r w:rsidRPr="00780DE6">
        <w:rPr>
          <w:rFonts w:asciiTheme="minorHAnsi" w:hAnsiTheme="minorHAnsi"/>
          <w:sz w:val="16"/>
          <w:szCs w:val="22"/>
        </w:rPr>
        <w:t xml:space="preserve"> A plugged-in Chinese scholar once told me how his country’s intelligence officials viewed Russia: “We think </w:t>
      </w:r>
      <w:r w:rsidRPr="00780DE6">
        <w:rPr>
          <w:rFonts w:asciiTheme="minorHAnsi" w:hAnsiTheme="minorHAnsi"/>
          <w:sz w:val="22"/>
          <w:szCs w:val="22"/>
          <w:highlight w:val="yellow"/>
          <w:u w:val="single"/>
        </w:rPr>
        <w:t>Putin has misjudged his power position in the world</w:t>
      </w:r>
      <w:r w:rsidRPr="00780DE6">
        <w:rPr>
          <w:rFonts w:asciiTheme="minorHAnsi" w:hAnsiTheme="minorHAnsi"/>
          <w:sz w:val="16"/>
          <w:szCs w:val="22"/>
        </w:rPr>
        <w:t xml:space="preserve">.” Was this imbalance on display during Mr. Putin’s visit? Chinese decorum is famous, even when receiving down-on-their-luck visitors, so President Xi </w:t>
      </w:r>
      <w:proofErr w:type="spellStart"/>
      <w:r w:rsidRPr="00780DE6">
        <w:rPr>
          <w:rFonts w:asciiTheme="minorHAnsi" w:hAnsiTheme="minorHAnsi"/>
          <w:sz w:val="16"/>
          <w:szCs w:val="22"/>
        </w:rPr>
        <w:t>Jinping</w:t>
      </w:r>
      <w:proofErr w:type="spellEnd"/>
      <w:r w:rsidRPr="00780DE6">
        <w:rPr>
          <w:rFonts w:asciiTheme="minorHAnsi" w:hAnsiTheme="minorHAnsi"/>
          <w:sz w:val="16"/>
          <w:szCs w:val="22"/>
        </w:rPr>
        <w:t xml:space="preserve"> was polite. But it’s not hard to imagine what was on his mind. Suppose Mr. Putin broke the conversational ice by gloating about the</w:t>
      </w:r>
      <w:r w:rsidRPr="00780DE6">
        <w:rPr>
          <w:rStyle w:val="apple-converted-space"/>
          <w:rFonts w:asciiTheme="minorHAnsi" w:eastAsiaTheme="majorEastAsia" w:hAnsiTheme="minorHAnsi"/>
          <w:sz w:val="16"/>
          <w:szCs w:val="22"/>
        </w:rPr>
        <w:t xml:space="preserve"> </w:t>
      </w:r>
      <w:hyperlink r:id="rId63" w:history="1">
        <w:r w:rsidRPr="00780DE6">
          <w:rPr>
            <w:rStyle w:val="Hyperlink"/>
            <w:rFonts w:asciiTheme="minorHAnsi" w:eastAsiaTheme="majorEastAsia" w:hAnsiTheme="minorHAnsi"/>
            <w:sz w:val="16"/>
            <w:szCs w:val="22"/>
          </w:rPr>
          <w:t xml:space="preserve">U.K.’s </w:t>
        </w:r>
        <w:proofErr w:type="spellStart"/>
        <w:r w:rsidRPr="00780DE6">
          <w:rPr>
            <w:rStyle w:val="Hyperlink"/>
            <w:rFonts w:asciiTheme="minorHAnsi" w:eastAsiaTheme="majorEastAsia" w:hAnsiTheme="minorHAnsi"/>
            <w:sz w:val="16"/>
            <w:szCs w:val="22"/>
          </w:rPr>
          <w:t>Brexit</w:t>
        </w:r>
        <w:proofErr w:type="spellEnd"/>
        <w:r w:rsidRPr="00780DE6">
          <w:rPr>
            <w:rStyle w:val="Hyperlink"/>
            <w:rFonts w:asciiTheme="minorHAnsi" w:eastAsiaTheme="majorEastAsia" w:hAnsiTheme="minorHAnsi"/>
            <w:sz w:val="16"/>
            <w:szCs w:val="22"/>
          </w:rPr>
          <w:t xml:space="preserve"> </w:t>
        </w:r>
        <w:proofErr w:type="spellStart"/>
        <w:r w:rsidRPr="00780DE6">
          <w:rPr>
            <w:rStyle w:val="Hyperlink"/>
            <w:rFonts w:asciiTheme="minorHAnsi" w:eastAsiaTheme="majorEastAsia" w:hAnsiTheme="minorHAnsi"/>
            <w:sz w:val="16"/>
            <w:szCs w:val="22"/>
          </w:rPr>
          <w:t>vote</w:t>
        </w:r>
      </w:hyperlink>
      <w:r w:rsidRPr="00780DE6">
        <w:rPr>
          <w:rFonts w:asciiTheme="minorHAnsi" w:hAnsiTheme="minorHAnsi"/>
          <w:sz w:val="16"/>
          <w:szCs w:val="22"/>
        </w:rPr>
        <w:t>and</w:t>
      </w:r>
      <w:proofErr w:type="spellEnd"/>
      <w:r w:rsidRPr="00780DE6">
        <w:rPr>
          <w:rFonts w:asciiTheme="minorHAnsi" w:hAnsiTheme="minorHAnsi"/>
          <w:sz w:val="16"/>
          <w:szCs w:val="22"/>
        </w:rPr>
        <w:t xml:space="preserve"> the stupidity of decision-making by referendum, perhaps invoking his own 80% approval rating as a guarantee of policy steadiness. Mr. Xi might smile, but he’d be aware that Russian parliamentary elections are coming in September and that Mr. Putin’s party, United Russia, has</w:t>
      </w:r>
      <w:r w:rsidRPr="00780DE6">
        <w:rPr>
          <w:rStyle w:val="apple-converted-space"/>
          <w:rFonts w:asciiTheme="minorHAnsi" w:eastAsiaTheme="majorEastAsia" w:hAnsiTheme="minorHAnsi"/>
          <w:sz w:val="16"/>
          <w:szCs w:val="22"/>
        </w:rPr>
        <w:t xml:space="preserve"> </w:t>
      </w:r>
      <w:hyperlink r:id="rId64" w:history="1">
        <w:r w:rsidRPr="00780DE6">
          <w:rPr>
            <w:rStyle w:val="Hyperlink"/>
            <w:rFonts w:asciiTheme="minorHAnsi" w:eastAsiaTheme="majorEastAsia" w:hAnsiTheme="minorHAnsi"/>
            <w:sz w:val="16"/>
            <w:szCs w:val="22"/>
          </w:rPr>
          <w:t>only 35% popular approval</w:t>
        </w:r>
      </w:hyperlink>
      <w:r w:rsidRPr="00780DE6">
        <w:rPr>
          <w:rFonts w:asciiTheme="minorHAnsi" w:hAnsiTheme="minorHAnsi"/>
          <w:sz w:val="16"/>
          <w:szCs w:val="22"/>
        </w:rPr>
        <w:t xml:space="preserve">. Mr. Putin might also have derided Western governments for their inability to stick with long-term strategies. Mr. Xi might totally agree—but he’d make a mental note that just last week </w:t>
      </w:r>
      <w:r w:rsidRPr="00780DE6">
        <w:rPr>
          <w:rFonts w:asciiTheme="minorHAnsi" w:hAnsiTheme="minorHAnsi"/>
          <w:sz w:val="22"/>
          <w:szCs w:val="22"/>
          <w:u w:val="single"/>
        </w:rPr>
        <w:t>the</w:t>
      </w:r>
      <w:r w:rsidRPr="00780DE6">
        <w:rPr>
          <w:rStyle w:val="apple-converted-space"/>
          <w:rFonts w:asciiTheme="minorHAnsi" w:eastAsiaTheme="majorEastAsia" w:hAnsiTheme="minorHAnsi"/>
          <w:sz w:val="22"/>
          <w:szCs w:val="22"/>
          <w:u w:val="single"/>
        </w:rPr>
        <w:t xml:space="preserve"> </w:t>
      </w:r>
      <w:hyperlink r:id="rId65" w:history="1">
        <w:r w:rsidRPr="00780DE6">
          <w:rPr>
            <w:rStyle w:val="Hyperlink"/>
            <w:rFonts w:asciiTheme="minorHAnsi" w:eastAsiaTheme="majorEastAsia" w:hAnsiTheme="minorHAnsi"/>
            <w:sz w:val="22"/>
            <w:szCs w:val="22"/>
            <w:u w:val="single"/>
          </w:rPr>
          <w:t>European Union renewed its sanctions against Russia through 2017</w:t>
        </w:r>
      </w:hyperlink>
      <w:r w:rsidRPr="00780DE6">
        <w:rPr>
          <w:rFonts w:asciiTheme="minorHAnsi" w:hAnsiTheme="minorHAnsi"/>
          <w:sz w:val="16"/>
          <w:szCs w:val="22"/>
        </w:rPr>
        <w:t>. “That’ll be three years,” he’d think. “Does Putin not know I know that?” Mr. Xi would doubtless have a similar reaction when his guest urged deeper cooperation between Russia and</w:t>
      </w:r>
      <w:r w:rsidRPr="00780DE6">
        <w:rPr>
          <w:rStyle w:val="apple-converted-space"/>
          <w:rFonts w:asciiTheme="minorHAnsi" w:eastAsiaTheme="majorEastAsia" w:hAnsiTheme="minorHAnsi"/>
          <w:sz w:val="16"/>
          <w:szCs w:val="22"/>
        </w:rPr>
        <w:t xml:space="preserve"> </w:t>
      </w:r>
      <w:hyperlink r:id="rId66" w:history="1">
        <w:r w:rsidRPr="00780DE6">
          <w:rPr>
            <w:rStyle w:val="Hyperlink"/>
            <w:rFonts w:asciiTheme="minorHAnsi" w:eastAsiaTheme="majorEastAsia" w:hAnsiTheme="minorHAnsi"/>
            <w:sz w:val="16"/>
            <w:szCs w:val="22"/>
          </w:rPr>
          <w:t>China</w:t>
        </w:r>
      </w:hyperlink>
      <w:r w:rsidRPr="00780DE6">
        <w:rPr>
          <w:rFonts w:asciiTheme="minorHAnsi" w:hAnsiTheme="minorHAnsi"/>
          <w:sz w:val="16"/>
          <w:szCs w:val="22"/>
        </w:rPr>
        <w:t xml:space="preserve">. To explain how much both sides would benefit, Mr. Putin might note that </w:t>
      </w:r>
      <w:r w:rsidRPr="00780DE6">
        <w:rPr>
          <w:rFonts w:asciiTheme="minorHAnsi" w:hAnsiTheme="minorHAnsi"/>
          <w:sz w:val="22"/>
          <w:szCs w:val="22"/>
          <w:u w:val="single"/>
        </w:rPr>
        <w:t>China’s economic growth has dropped from double digits</w:t>
      </w:r>
      <w:r w:rsidRPr="00780DE6">
        <w:rPr>
          <w:rFonts w:asciiTheme="minorHAnsi" w:hAnsiTheme="minorHAnsi"/>
          <w:sz w:val="16"/>
          <w:szCs w:val="22"/>
        </w:rPr>
        <w:t xml:space="preserve"> to less than 7% annually. But Mr. Xi would know full well that </w:t>
      </w:r>
      <w:r w:rsidRPr="00780DE6">
        <w:rPr>
          <w:rFonts w:asciiTheme="minorHAnsi" w:hAnsiTheme="minorHAnsi"/>
          <w:sz w:val="22"/>
          <w:szCs w:val="22"/>
          <w:highlight w:val="yellow"/>
          <w:u w:val="single"/>
        </w:rPr>
        <w:t>Russia’s own economic outlook is far worse</w:t>
      </w:r>
      <w:r w:rsidRPr="00780DE6">
        <w:rPr>
          <w:rFonts w:asciiTheme="minorHAnsi" w:hAnsiTheme="minorHAnsi"/>
          <w:sz w:val="16"/>
          <w:szCs w:val="22"/>
        </w:rPr>
        <w:t>. Without drastic policy changes, Mr. Putin admitted recently, growth is likely to “</w:t>
      </w:r>
      <w:hyperlink r:id="rId67" w:history="1">
        <w:r w:rsidRPr="00780DE6">
          <w:rPr>
            <w:rStyle w:val="Hyperlink"/>
            <w:rFonts w:asciiTheme="minorHAnsi" w:eastAsiaTheme="majorEastAsia" w:hAnsiTheme="minorHAnsi"/>
            <w:sz w:val="16"/>
            <w:szCs w:val="22"/>
          </w:rPr>
          <w:t>hover around zero</w:t>
        </w:r>
      </w:hyperlink>
      <w:r w:rsidRPr="00780DE6">
        <w:rPr>
          <w:rFonts w:asciiTheme="minorHAnsi" w:hAnsiTheme="minorHAnsi"/>
          <w:sz w:val="16"/>
          <w:szCs w:val="22"/>
        </w:rPr>
        <w:t>.” Mr. Putin might then get to his point: Because Russia needs Chinese investment to revive growth, it’s been really disappointed that</w:t>
      </w:r>
      <w:r w:rsidRPr="00780DE6">
        <w:rPr>
          <w:rStyle w:val="apple-converted-space"/>
          <w:rFonts w:asciiTheme="minorHAnsi" w:eastAsiaTheme="majorEastAsia" w:hAnsiTheme="minorHAnsi"/>
          <w:sz w:val="16"/>
          <w:szCs w:val="22"/>
        </w:rPr>
        <w:t xml:space="preserve"> </w:t>
      </w:r>
      <w:hyperlink r:id="rId68" w:history="1">
        <w:r w:rsidRPr="00780DE6">
          <w:rPr>
            <w:rStyle w:val="Hyperlink"/>
            <w:rFonts w:asciiTheme="minorHAnsi" w:eastAsiaTheme="majorEastAsia" w:hAnsiTheme="minorHAnsi"/>
            <w:sz w:val="16"/>
            <w:szCs w:val="22"/>
          </w:rPr>
          <w:t>Beijing’s investment since 2014 has fallen by 85%</w:t>
        </w:r>
      </w:hyperlink>
      <w:r w:rsidRPr="00780DE6">
        <w:rPr>
          <w:rFonts w:asciiTheme="minorHAnsi" w:hAnsiTheme="minorHAnsi"/>
          <w:sz w:val="16"/>
          <w:szCs w:val="22"/>
        </w:rPr>
        <w:t>. Mr. Xi’s inner reaction to Mr. Putin’s appeal isn’t hard to guess: With the ruble having lost more than half its value, China can buy what it wants for less! But no need to rub that in. If, with no other buyers on the horizon, Russia is now ready to sell off parts of its oil and gas sector, then China is ready to pick up a few bargains. That was the real news of this summit. It’s what being “friends forever” actually means.</w:t>
      </w:r>
    </w:p>
    <w:p w:rsidR="00611758" w:rsidRPr="00611758" w:rsidRDefault="00611758" w:rsidP="00611758"/>
    <w:p w:rsidR="00611758" w:rsidRDefault="00BF10E7" w:rsidP="00611758">
      <w:pPr>
        <w:pStyle w:val="Heading1"/>
      </w:pPr>
      <w:r>
        <w:t xml:space="preserve">Russia </w:t>
      </w:r>
      <w:r w:rsidR="00611758">
        <w:t>Korea CP</w:t>
      </w:r>
    </w:p>
    <w:p w:rsidR="00CD4A20" w:rsidRDefault="00CD4A20" w:rsidP="00CD4A20">
      <w:pPr>
        <w:pStyle w:val="Heading2"/>
      </w:pPr>
      <w:proofErr w:type="spellStart"/>
      <w:r>
        <w:t>Neg</w:t>
      </w:r>
      <w:proofErr w:type="spellEnd"/>
    </w:p>
    <w:p w:rsidR="00611758" w:rsidRDefault="00611758" w:rsidP="00611758">
      <w:pPr>
        <w:pStyle w:val="Heading3"/>
      </w:pPr>
      <w:r>
        <w:t>1nc</w:t>
      </w:r>
    </w:p>
    <w:p w:rsidR="00611758" w:rsidRDefault="00611758" w:rsidP="00611758">
      <w:pPr>
        <w:pStyle w:val="Heading4"/>
      </w:pPr>
      <w:r>
        <w:t xml:space="preserve">CP Text: Russia should help end North Korea’s nuclear program and support reunification. </w:t>
      </w:r>
    </w:p>
    <w:p w:rsidR="00611758" w:rsidRDefault="00611758" w:rsidP="00611758">
      <w:pPr>
        <w:pStyle w:val="Heading4"/>
      </w:pPr>
      <w:r>
        <w:t xml:space="preserve">Russia solves Korean </w:t>
      </w:r>
      <w:proofErr w:type="spellStart"/>
      <w:r>
        <w:t>nuclearization</w:t>
      </w:r>
      <w:proofErr w:type="spellEnd"/>
      <w:r>
        <w:t xml:space="preserve"> and supports unification  </w:t>
      </w:r>
    </w:p>
    <w:p w:rsidR="00611758" w:rsidRPr="009036D7" w:rsidRDefault="00611758" w:rsidP="00611758">
      <w:proofErr w:type="spellStart"/>
      <w:r w:rsidRPr="009036D7">
        <w:rPr>
          <w:b/>
          <w:sz w:val="26"/>
          <w:szCs w:val="26"/>
        </w:rPr>
        <w:t>Lukin</w:t>
      </w:r>
      <w:proofErr w:type="spellEnd"/>
      <w:r w:rsidRPr="009036D7">
        <w:rPr>
          <w:b/>
          <w:sz w:val="26"/>
          <w:szCs w:val="26"/>
        </w:rPr>
        <w:t xml:space="preserve"> 16</w:t>
      </w:r>
      <w:r>
        <w:t xml:space="preserve"> </w:t>
      </w:r>
      <w:r w:rsidRPr="009036D7">
        <w:rPr>
          <w:rFonts w:asciiTheme="minorHAnsi" w:hAnsiTheme="minorHAnsi"/>
          <w:sz w:val="16"/>
          <w:szCs w:val="16"/>
        </w:rPr>
        <w:t>(</w:t>
      </w:r>
      <w:proofErr w:type="spellStart"/>
      <w:r w:rsidRPr="009036D7">
        <w:rPr>
          <w:rFonts w:asciiTheme="minorHAnsi" w:hAnsiTheme="minorHAnsi"/>
          <w:sz w:val="16"/>
          <w:szCs w:val="16"/>
        </w:rPr>
        <w:t>Artyom</w:t>
      </w:r>
      <w:proofErr w:type="spellEnd"/>
      <w:r w:rsidRPr="009036D7">
        <w:rPr>
          <w:rFonts w:asciiTheme="minorHAnsi" w:hAnsiTheme="minorHAnsi"/>
          <w:sz w:val="16"/>
          <w:szCs w:val="16"/>
        </w:rPr>
        <w:t xml:space="preserve"> </w:t>
      </w:r>
      <w:proofErr w:type="spellStart"/>
      <w:r w:rsidRPr="009036D7">
        <w:rPr>
          <w:rFonts w:asciiTheme="minorHAnsi" w:hAnsiTheme="minorHAnsi"/>
          <w:sz w:val="16"/>
          <w:szCs w:val="16"/>
        </w:rPr>
        <w:t>Lukin</w:t>
      </w:r>
      <w:proofErr w:type="spellEnd"/>
      <w:r w:rsidRPr="009036D7">
        <w:rPr>
          <w:rFonts w:asciiTheme="minorHAnsi" w:hAnsiTheme="minorHAnsi"/>
          <w:sz w:val="16"/>
          <w:szCs w:val="16"/>
        </w:rPr>
        <w:t xml:space="preserve">, </w:t>
      </w:r>
      <w:r w:rsidRPr="009036D7">
        <w:rPr>
          <w:rFonts w:asciiTheme="minorHAnsi" w:hAnsiTheme="minorHAnsi"/>
          <w:color w:val="020000"/>
          <w:sz w:val="16"/>
          <w:szCs w:val="16"/>
          <w:shd w:val="clear" w:color="auto" w:fill="FFFFFF"/>
        </w:rPr>
        <w:t xml:space="preserve">Associate Professor at the Department of International Relations, “Russia’s role in the North Korean conundrum: part of the problem or part of the solution?” </w:t>
      </w:r>
      <w:hyperlink r:id="rId69" w:history="1">
        <w:r w:rsidRPr="009036D7">
          <w:rPr>
            <w:rStyle w:val="Hyperlink"/>
            <w:rFonts w:asciiTheme="minorHAnsi" w:hAnsiTheme="minorHAnsi"/>
            <w:sz w:val="16"/>
            <w:szCs w:val="16"/>
            <w:shd w:val="clear" w:color="auto" w:fill="FFFFFF"/>
          </w:rPr>
          <w:t>http://www.fpri.org/article/2016/03/russias-role-in-the-north-korea-conundrum-part-of-the-problem-or-part-of-the-solution/</w:t>
        </w:r>
      </w:hyperlink>
      <w:r>
        <w:rPr>
          <w:rFonts w:asciiTheme="minorHAnsi" w:hAnsiTheme="minorHAnsi"/>
          <w:color w:val="020000"/>
          <w:sz w:val="16"/>
          <w:szCs w:val="16"/>
          <w:shd w:val="clear" w:color="auto" w:fill="FFFFFF"/>
        </w:rPr>
        <w:t xml:space="preserve">, March 2016) </w:t>
      </w:r>
    </w:p>
    <w:p w:rsidR="00611758" w:rsidRPr="005F752B" w:rsidRDefault="00611758" w:rsidP="005F752B">
      <w:pPr>
        <w:pStyle w:val="NormalWeb"/>
        <w:shd w:val="clear" w:color="auto" w:fill="FFFFFF"/>
        <w:spacing w:before="225" w:beforeAutospacing="0" w:after="225" w:afterAutospacing="0"/>
        <w:textAlignment w:val="baseline"/>
        <w:rPr>
          <w:rFonts w:asciiTheme="minorHAnsi" w:hAnsiTheme="minorHAnsi"/>
          <w:color w:val="020000"/>
          <w:sz w:val="16"/>
          <w:szCs w:val="20"/>
        </w:rPr>
      </w:pPr>
      <w:r w:rsidRPr="005F752B">
        <w:rPr>
          <w:rFonts w:asciiTheme="minorHAnsi" w:hAnsiTheme="minorHAnsi"/>
          <w:color w:val="020000"/>
          <w:sz w:val="20"/>
          <w:szCs w:val="20"/>
          <w:highlight w:val="yellow"/>
          <w:u w:val="single"/>
        </w:rPr>
        <w:t>Moscow has always stressed the need to seek “peaceful political and diplomatic solutions” to the North Korean issue</w:t>
      </w:r>
      <w:r w:rsidRPr="00631020">
        <w:rPr>
          <w:rFonts w:asciiTheme="minorHAnsi" w:hAnsiTheme="minorHAnsi"/>
          <w:color w:val="020000"/>
          <w:sz w:val="20"/>
          <w:szCs w:val="20"/>
          <w:u w:val="single"/>
        </w:rPr>
        <w:t>.</w:t>
      </w:r>
      <w:r w:rsidRPr="00631020">
        <w:rPr>
          <w:rFonts w:asciiTheme="minorHAnsi" w:hAnsiTheme="minorHAnsi"/>
          <w:color w:val="020000"/>
          <w:sz w:val="16"/>
          <w:szCs w:val="20"/>
        </w:rPr>
        <w:t xml:space="preserve"> In effect, this means conservation of the existing geopolitical realities and preservation of the DPRK as a sovereign entity. Nonetheless, until recently Moscow’s commitment to Pyongyang was not without serious reservations. </w:t>
      </w:r>
      <w:r w:rsidRPr="00631020">
        <w:rPr>
          <w:rFonts w:asciiTheme="minorHAnsi" w:hAnsiTheme="minorHAnsi"/>
          <w:color w:val="020000"/>
          <w:sz w:val="20"/>
          <w:szCs w:val="20"/>
          <w:u w:val="single"/>
        </w:rPr>
        <w:t>It seemed quite likely that</w:t>
      </w:r>
      <w:r w:rsidRPr="00631020">
        <w:rPr>
          <w:rFonts w:asciiTheme="minorHAnsi" w:hAnsiTheme="minorHAnsi"/>
          <w:color w:val="020000"/>
          <w:sz w:val="16"/>
          <w:szCs w:val="20"/>
        </w:rPr>
        <w:t xml:space="preserve"> Moscow would at some point judge that continuation of the erratic North Korean regime was not in its interests, leading to </w:t>
      </w:r>
      <w:r w:rsidRPr="005F752B">
        <w:rPr>
          <w:rFonts w:asciiTheme="minorHAnsi" w:hAnsiTheme="minorHAnsi"/>
          <w:color w:val="020000"/>
          <w:sz w:val="20"/>
          <w:szCs w:val="20"/>
          <w:u w:val="single"/>
        </w:rPr>
        <w:t>Russia</w:t>
      </w:r>
      <w:r w:rsidRPr="00631020">
        <w:rPr>
          <w:rFonts w:asciiTheme="minorHAnsi" w:hAnsiTheme="minorHAnsi"/>
          <w:color w:val="020000"/>
          <w:sz w:val="16"/>
          <w:szCs w:val="20"/>
        </w:rPr>
        <w:t xml:space="preserve">n </w:t>
      </w:r>
      <w:r w:rsidRPr="005F752B">
        <w:rPr>
          <w:rFonts w:asciiTheme="minorHAnsi" w:hAnsiTheme="minorHAnsi"/>
          <w:color w:val="020000"/>
          <w:sz w:val="20"/>
          <w:szCs w:val="20"/>
          <w:u w:val="single"/>
        </w:rPr>
        <w:t>acceptance of a swift Korean reunification</w:t>
      </w:r>
      <w:r w:rsidRPr="00631020">
        <w:rPr>
          <w:rFonts w:asciiTheme="minorHAnsi" w:hAnsiTheme="minorHAnsi"/>
          <w:color w:val="020000"/>
          <w:sz w:val="16"/>
          <w:szCs w:val="20"/>
        </w:rPr>
        <w:t>, even if it should have been carried out as absorption of the North by South Korea. Even if US troops were to be stationed in the northern part of the Peninsula after reunification, they would be of much more concern to China than Russia, if only because China shares a much longer border with North Korea (China’s frontier with North Korea is 1,416 kilometers long while Russia’s is only 19 kilometers). Unlike Beijing, the Kremlin did not worry much about the prospect of North Korea disappearing from the political map since Pyongyang served as a protective buffer for China rather than Russia.</w:t>
      </w:r>
      <w:bookmarkStart w:id="1" w:name="_ftnref13"/>
      <w:r w:rsidRPr="00631020">
        <w:rPr>
          <w:rFonts w:asciiTheme="minorHAnsi" w:hAnsiTheme="minorHAnsi"/>
          <w:color w:val="020000"/>
          <w:sz w:val="16"/>
          <w:szCs w:val="20"/>
        </w:rPr>
        <w:fldChar w:fldCharType="begin"/>
      </w:r>
      <w:r w:rsidRPr="00631020">
        <w:rPr>
          <w:rFonts w:asciiTheme="minorHAnsi" w:hAnsiTheme="minorHAnsi"/>
          <w:color w:val="020000"/>
          <w:sz w:val="16"/>
          <w:szCs w:val="20"/>
        </w:rPr>
        <w:instrText xml:space="preserve"> HYPERLINK "http://www.fpri.org/article/2016/03/russias-role-in-the-north-korea-conundrum-part-of-the-problem-or-part-of-the-solution/" \l "_ftn13" </w:instrText>
      </w:r>
      <w:r w:rsidRPr="00631020">
        <w:rPr>
          <w:rFonts w:asciiTheme="minorHAnsi" w:hAnsiTheme="minorHAnsi"/>
          <w:color w:val="020000"/>
          <w:sz w:val="16"/>
          <w:szCs w:val="20"/>
        </w:rPr>
        <w:fldChar w:fldCharType="separate"/>
      </w:r>
      <w:r w:rsidRPr="00631020">
        <w:rPr>
          <w:rStyle w:val="Hyperlink"/>
          <w:rFonts w:asciiTheme="minorHAnsi" w:eastAsiaTheme="majorEastAsia" w:hAnsiTheme="minorHAnsi"/>
          <w:color w:val="27428C"/>
          <w:sz w:val="16"/>
          <w:szCs w:val="20"/>
        </w:rPr>
        <w:t>[13]</w:t>
      </w:r>
      <w:r w:rsidRPr="00631020">
        <w:rPr>
          <w:rFonts w:asciiTheme="minorHAnsi" w:hAnsiTheme="minorHAnsi"/>
          <w:color w:val="020000"/>
          <w:sz w:val="16"/>
          <w:szCs w:val="20"/>
        </w:rPr>
        <w:fldChar w:fldCharType="end"/>
      </w:r>
      <w:bookmarkEnd w:id="1"/>
      <w:r w:rsidRPr="00631020">
        <w:rPr>
          <w:rFonts w:asciiTheme="minorHAnsi" w:hAnsiTheme="minorHAnsi"/>
          <w:color w:val="020000"/>
          <w:sz w:val="16"/>
          <w:szCs w:val="20"/>
        </w:rPr>
        <w:t xml:space="preserve"> One also had to consider the economic gains that </w:t>
      </w:r>
      <w:r w:rsidRPr="00631020">
        <w:rPr>
          <w:rFonts w:asciiTheme="minorHAnsi" w:hAnsiTheme="minorHAnsi"/>
          <w:color w:val="020000"/>
          <w:sz w:val="20"/>
          <w:szCs w:val="20"/>
          <w:u w:val="single"/>
        </w:rPr>
        <w:t>Russia was well positioned to reap as a result of Korean reunification</w:t>
      </w:r>
      <w:r w:rsidRPr="00631020">
        <w:rPr>
          <w:rFonts w:asciiTheme="minorHAnsi" w:hAnsiTheme="minorHAnsi"/>
          <w:color w:val="020000"/>
          <w:sz w:val="16"/>
          <w:szCs w:val="20"/>
        </w:rPr>
        <w:t xml:space="preserve">. Major projects that were stalled due to the inter-Korean conflict, such as a gas pipeline from Russia to Korea and the linking of Korean railways to the Russian Trans-Siberian Railway, would go ahead if the North Korean problem was finally resolved. More generally, North Korea is basically an economic wasteland, with very little commercial opportunities for the neighboring Russian Far East. To make things worse, the DPRK separates Russia from the powerhouse of the South Korean economy. </w:t>
      </w:r>
      <w:r w:rsidRPr="005F752B">
        <w:rPr>
          <w:rFonts w:asciiTheme="minorHAnsi" w:hAnsiTheme="minorHAnsi"/>
          <w:color w:val="020000"/>
          <w:sz w:val="20"/>
          <w:szCs w:val="20"/>
          <w:highlight w:val="yellow"/>
          <w:u w:val="single"/>
        </w:rPr>
        <w:t>Korean reunification would give the RFE direct access to a single market of 75 million people with high demand for Russian commodities</w:t>
      </w:r>
      <w:r w:rsidRPr="005F752B">
        <w:rPr>
          <w:rFonts w:asciiTheme="minorHAnsi" w:hAnsiTheme="minorHAnsi"/>
          <w:color w:val="020000"/>
          <w:sz w:val="16"/>
          <w:szCs w:val="20"/>
          <w:highlight w:val="yellow"/>
        </w:rPr>
        <w:t xml:space="preserve">. </w:t>
      </w:r>
      <w:r w:rsidRPr="005F752B">
        <w:rPr>
          <w:rFonts w:asciiTheme="minorHAnsi" w:hAnsiTheme="minorHAnsi"/>
          <w:color w:val="020000"/>
          <w:sz w:val="20"/>
          <w:szCs w:val="20"/>
          <w:highlight w:val="yellow"/>
          <w:u w:val="single"/>
        </w:rPr>
        <w:t>Moscow</w:t>
      </w:r>
      <w:r w:rsidRPr="00631020">
        <w:rPr>
          <w:rFonts w:asciiTheme="minorHAnsi" w:hAnsiTheme="minorHAnsi"/>
          <w:color w:val="020000"/>
          <w:sz w:val="16"/>
          <w:szCs w:val="20"/>
        </w:rPr>
        <w:t xml:space="preserve"> was, and </w:t>
      </w:r>
      <w:r w:rsidRPr="005F752B">
        <w:rPr>
          <w:rFonts w:asciiTheme="minorHAnsi" w:hAnsiTheme="minorHAnsi"/>
          <w:color w:val="020000"/>
          <w:sz w:val="20"/>
          <w:szCs w:val="20"/>
          <w:highlight w:val="yellow"/>
          <w:u w:val="single"/>
        </w:rPr>
        <w:t>remains, unhappy with North Korea’s steady progress in the development of nuclear warheads and ballistic missiles</w:t>
      </w:r>
      <w:r w:rsidRPr="00631020">
        <w:rPr>
          <w:rFonts w:asciiTheme="minorHAnsi" w:hAnsiTheme="minorHAnsi"/>
          <w:color w:val="020000"/>
          <w:sz w:val="16"/>
          <w:szCs w:val="20"/>
        </w:rPr>
        <w:t xml:space="preserve"> both for reasons of principle, </w:t>
      </w:r>
      <w:r w:rsidRPr="00631020">
        <w:rPr>
          <w:rFonts w:asciiTheme="minorHAnsi" w:hAnsiTheme="minorHAnsi"/>
          <w:color w:val="020000"/>
          <w:sz w:val="20"/>
          <w:szCs w:val="20"/>
          <w:u w:val="single"/>
        </w:rPr>
        <w:t xml:space="preserve">Russia being one of the guarantors of the NPT regime, and out of security concerns. </w:t>
      </w:r>
      <w:r w:rsidRPr="005F752B">
        <w:rPr>
          <w:rFonts w:asciiTheme="minorHAnsi" w:hAnsiTheme="minorHAnsi"/>
          <w:color w:val="020000"/>
          <w:sz w:val="20"/>
          <w:szCs w:val="20"/>
          <w:highlight w:val="yellow"/>
          <w:u w:val="single"/>
        </w:rPr>
        <w:t>Pyongyang’s nuclear aspirations pose immediate safety and security risks to the RFE and</w:t>
      </w:r>
      <w:r w:rsidRPr="00631020">
        <w:rPr>
          <w:rFonts w:asciiTheme="minorHAnsi" w:hAnsiTheme="minorHAnsi"/>
          <w:color w:val="020000"/>
          <w:sz w:val="20"/>
          <w:szCs w:val="20"/>
          <w:u w:val="single"/>
        </w:rPr>
        <w:t xml:space="preserve">, in the longer term, could result in an arms race in Northeast Asia, </w:t>
      </w:r>
      <w:r w:rsidRPr="005F752B">
        <w:rPr>
          <w:rFonts w:asciiTheme="minorHAnsi" w:hAnsiTheme="minorHAnsi"/>
          <w:color w:val="020000"/>
          <w:sz w:val="20"/>
          <w:szCs w:val="20"/>
          <w:highlight w:val="yellow"/>
          <w:u w:val="single"/>
        </w:rPr>
        <w:t>a scenario extremely undesirable for Russia</w:t>
      </w:r>
      <w:r w:rsidRPr="00631020">
        <w:rPr>
          <w:rFonts w:asciiTheme="minorHAnsi" w:hAnsiTheme="minorHAnsi"/>
          <w:color w:val="020000"/>
          <w:sz w:val="20"/>
          <w:szCs w:val="20"/>
          <w:u w:val="single"/>
        </w:rPr>
        <w:t xml:space="preserve">. </w:t>
      </w:r>
      <w:r w:rsidRPr="00631020">
        <w:rPr>
          <w:rFonts w:asciiTheme="minorHAnsi" w:hAnsiTheme="minorHAnsi"/>
          <w:color w:val="020000"/>
          <w:sz w:val="16"/>
          <w:szCs w:val="20"/>
        </w:rPr>
        <w:t xml:space="preserve">Russia’s preferred geopolitical vision for Northeast Asia has been one of rules-based multi-polar balance of power – a concert or powers in which Moscow would be one of the participants, with the Six Party Talks as a possible institutional prototype for such an arrangement. Prior to the Ukraine crisis, </w:t>
      </w:r>
      <w:r w:rsidRPr="005F752B">
        <w:rPr>
          <w:rFonts w:asciiTheme="minorHAnsi" w:hAnsiTheme="minorHAnsi"/>
          <w:color w:val="020000"/>
          <w:sz w:val="20"/>
          <w:szCs w:val="20"/>
          <w:highlight w:val="yellow"/>
          <w:u w:val="single"/>
        </w:rPr>
        <w:t>a unified Korea</w:t>
      </w:r>
      <w:r w:rsidRPr="00631020">
        <w:rPr>
          <w:rFonts w:asciiTheme="minorHAnsi" w:hAnsiTheme="minorHAnsi"/>
          <w:color w:val="020000"/>
          <w:sz w:val="20"/>
          <w:szCs w:val="20"/>
          <w:u w:val="single"/>
        </w:rPr>
        <w:t>, with reduced security dependence on Washington</w:t>
      </w:r>
      <w:r w:rsidRPr="00631020">
        <w:rPr>
          <w:rFonts w:asciiTheme="minorHAnsi" w:hAnsiTheme="minorHAnsi"/>
          <w:color w:val="020000"/>
          <w:sz w:val="16"/>
          <w:szCs w:val="20"/>
        </w:rPr>
        <w:t xml:space="preserve"> and more clout vis-à-vis Beijing and Tokyo, </w:t>
      </w:r>
      <w:r w:rsidRPr="005F752B">
        <w:rPr>
          <w:rFonts w:asciiTheme="minorHAnsi" w:hAnsiTheme="minorHAnsi"/>
          <w:color w:val="020000"/>
          <w:sz w:val="20"/>
          <w:szCs w:val="20"/>
          <w:highlight w:val="yellow"/>
          <w:u w:val="single"/>
        </w:rPr>
        <w:t>was seen by many in Moscow as instrumental</w:t>
      </w:r>
      <w:r w:rsidRPr="00631020">
        <w:rPr>
          <w:rFonts w:asciiTheme="minorHAnsi" w:hAnsiTheme="minorHAnsi"/>
          <w:color w:val="020000"/>
          <w:sz w:val="16"/>
          <w:szCs w:val="20"/>
        </w:rPr>
        <w:t xml:space="preserve"> in establishing a power equilibrium in Northeast Asia that would be resistant to the dominance of any single actor, be it the United States or China. </w:t>
      </w:r>
      <w:r w:rsidRPr="005F752B">
        <w:rPr>
          <w:rFonts w:asciiTheme="minorHAnsi" w:hAnsiTheme="minorHAnsi"/>
          <w:color w:val="020000"/>
          <w:sz w:val="20"/>
          <w:szCs w:val="20"/>
          <w:highlight w:val="yellow"/>
          <w:u w:val="single"/>
        </w:rPr>
        <w:t>That constituted one more reason for Russia’s</w:t>
      </w:r>
      <w:r w:rsidRPr="00631020">
        <w:rPr>
          <w:rFonts w:asciiTheme="minorHAnsi" w:hAnsiTheme="minorHAnsi"/>
          <w:color w:val="020000"/>
          <w:sz w:val="16"/>
          <w:szCs w:val="20"/>
        </w:rPr>
        <w:t xml:space="preserve"> potential </w:t>
      </w:r>
      <w:r w:rsidRPr="005F752B">
        <w:rPr>
          <w:rFonts w:asciiTheme="minorHAnsi" w:hAnsiTheme="minorHAnsi"/>
          <w:color w:val="020000"/>
          <w:sz w:val="20"/>
          <w:szCs w:val="20"/>
          <w:highlight w:val="yellow"/>
          <w:u w:val="single"/>
        </w:rPr>
        <w:t>interest in Korean reunification</w:t>
      </w:r>
      <w:r w:rsidRPr="00631020">
        <w:rPr>
          <w:rFonts w:asciiTheme="minorHAnsi" w:hAnsiTheme="minorHAnsi"/>
          <w:color w:val="020000"/>
          <w:sz w:val="16"/>
          <w:szCs w:val="20"/>
        </w:rPr>
        <w:t>.</w:t>
      </w:r>
    </w:p>
    <w:p w:rsidR="00611758" w:rsidRDefault="00611758" w:rsidP="00611758">
      <w:pPr>
        <w:rPr>
          <w:sz w:val="16"/>
        </w:rPr>
      </w:pPr>
    </w:p>
    <w:p w:rsidR="00611758" w:rsidRDefault="00F25475" w:rsidP="00611758">
      <w:pPr>
        <w:pStyle w:val="Heading3"/>
      </w:pPr>
      <w:r>
        <w:t>2nc Russia will do the CP</w:t>
      </w:r>
    </w:p>
    <w:p w:rsidR="00611758" w:rsidRDefault="00611758" w:rsidP="00611758">
      <w:pPr>
        <w:pStyle w:val="Heading4"/>
      </w:pPr>
      <w:r>
        <w:t>Russia supports North Korean denuclearization and unification but would be against foreign intervention</w:t>
      </w:r>
    </w:p>
    <w:p w:rsidR="00611758" w:rsidRPr="00611758" w:rsidRDefault="00611758" w:rsidP="00611758">
      <w:pPr>
        <w:rPr>
          <w:sz w:val="18"/>
          <w:szCs w:val="18"/>
        </w:rPr>
      </w:pPr>
      <w:proofErr w:type="spellStart"/>
      <w:r w:rsidRPr="00611758">
        <w:rPr>
          <w:b/>
          <w:sz w:val="26"/>
          <w:szCs w:val="26"/>
        </w:rPr>
        <w:t>Vorontsov</w:t>
      </w:r>
      <w:proofErr w:type="spellEnd"/>
      <w:r w:rsidRPr="00611758">
        <w:rPr>
          <w:b/>
          <w:sz w:val="26"/>
          <w:szCs w:val="26"/>
        </w:rPr>
        <w:t xml:space="preserve"> 13</w:t>
      </w:r>
      <w:r>
        <w:t xml:space="preserve"> </w:t>
      </w:r>
      <w:r w:rsidRPr="00611758">
        <w:rPr>
          <w:sz w:val="18"/>
          <w:szCs w:val="18"/>
        </w:rPr>
        <w:t xml:space="preserve">(Alexander </w:t>
      </w:r>
      <w:proofErr w:type="spellStart"/>
      <w:r w:rsidRPr="00611758">
        <w:rPr>
          <w:sz w:val="18"/>
          <w:szCs w:val="18"/>
        </w:rPr>
        <w:t>Vorontsov</w:t>
      </w:r>
      <w:proofErr w:type="spellEnd"/>
      <w:r w:rsidRPr="00611758">
        <w:rPr>
          <w:sz w:val="18"/>
          <w:szCs w:val="18"/>
        </w:rPr>
        <w:t xml:space="preserve">, professor at the Russian Academy of Sciences, “The Russian Perspective on Korean Unification,” </w:t>
      </w:r>
      <w:hyperlink r:id="rId70" w:history="1">
        <w:r w:rsidRPr="00611758">
          <w:rPr>
            <w:rStyle w:val="Hyperlink"/>
            <w:sz w:val="18"/>
            <w:szCs w:val="18"/>
          </w:rPr>
          <w:t>http://s-space.snu.ac.kr/bitstream/10371/84196/1/7.%20Alexander%20Vorontsov_The%20Russian%20Perspective%20on%20Korean%20Unification.pdf</w:t>
        </w:r>
      </w:hyperlink>
      <w:r w:rsidRPr="00611758">
        <w:rPr>
          <w:sz w:val="18"/>
          <w:szCs w:val="18"/>
        </w:rPr>
        <w:t>, May 1</w:t>
      </w:r>
      <w:r w:rsidRPr="00611758">
        <w:rPr>
          <w:sz w:val="18"/>
          <w:szCs w:val="18"/>
          <w:vertAlign w:val="superscript"/>
        </w:rPr>
        <w:t>st</w:t>
      </w:r>
      <w:r w:rsidRPr="00611758">
        <w:rPr>
          <w:sz w:val="18"/>
          <w:szCs w:val="18"/>
        </w:rPr>
        <w:t xml:space="preserve"> 2013) </w:t>
      </w:r>
    </w:p>
    <w:p w:rsidR="00611758" w:rsidRPr="00611758" w:rsidRDefault="00611758" w:rsidP="00611758">
      <w:pPr>
        <w:rPr>
          <w:sz w:val="16"/>
          <w:u w:val="single"/>
        </w:rPr>
      </w:pPr>
      <w:r w:rsidRPr="00611758">
        <w:rPr>
          <w:sz w:val="16"/>
        </w:rPr>
        <w:t xml:space="preserve">Russia and Korea are neighboring countries this is a significant factor in Moscow's attitude toward the situation on the Korean Peninsula. Ancient wisdom states that rather than choosing our neighbors, we try to live with them in peace and friendship. This outlook has formed a constant Russian external policy towards Korea that has remained unchanged throughout the entire history of the bilateral relations, beginning in the last third of the 19th century and continuing to this day even through the cataclysms and antagonistic political regime changes that both Russia and Korea have gone through. The essence of this policy is that </w:t>
      </w:r>
      <w:r w:rsidRPr="00617A10">
        <w:rPr>
          <w:highlight w:val="yellow"/>
          <w:u w:val="single"/>
        </w:rPr>
        <w:t>Russia is deeply and sincerely interested in the prosperity, peace, and stability of the Korean Peninsula</w:t>
      </w:r>
      <w:r w:rsidRPr="00611758">
        <w:rPr>
          <w:u w:val="single"/>
        </w:rPr>
        <w:t xml:space="preserve">. </w:t>
      </w:r>
      <w:r w:rsidRPr="00617A10">
        <w:rPr>
          <w:highlight w:val="yellow"/>
          <w:u w:val="single"/>
        </w:rPr>
        <w:t>The optimal contemporary tactic of realizing these goals is Korean unification</w:t>
      </w:r>
      <w:r w:rsidRPr="00611758">
        <w:rPr>
          <w:u w:val="single"/>
        </w:rPr>
        <w:t>, which would forever eliminate the source of the acute conflict</w:t>
      </w:r>
      <w:r w:rsidRPr="00611758">
        <w:rPr>
          <w:sz w:val="16"/>
        </w:rPr>
        <w:t xml:space="preserve"> that has become synonymous to the Korean problem for the last 60 years. The fundamental issue is determining how to realize this long-cherished goal of Koreans on both sides of the 38th Parallel. Based on its fundamental interests, </w:t>
      </w:r>
      <w:r w:rsidRPr="00617A10">
        <w:rPr>
          <w:highlight w:val="yellow"/>
          <w:u w:val="single"/>
        </w:rPr>
        <w:t>Moscow’s unchanging answer</w:t>
      </w:r>
      <w:r w:rsidRPr="00611758">
        <w:rPr>
          <w:sz w:val="16"/>
        </w:rPr>
        <w:t xml:space="preserve"> for this sacramental question </w:t>
      </w:r>
      <w:r w:rsidRPr="00617A10">
        <w:rPr>
          <w:highlight w:val="yellow"/>
          <w:u w:val="single"/>
        </w:rPr>
        <w:t>is to achieve unification only by peaceful means</w:t>
      </w:r>
      <w:r w:rsidRPr="00611758">
        <w:rPr>
          <w:sz w:val="16"/>
        </w:rPr>
        <w:t xml:space="preserve">. To explain this answer, it is crucial to recognize that Moscow’s policies toward the Korean Peninsula are determined by Russia’s serious and legitimate strategic interests in Korea. In other words, </w:t>
      </w:r>
      <w:r w:rsidRPr="00611758">
        <w:rPr>
          <w:u w:val="single"/>
        </w:rPr>
        <w:t>Moscow’s Korean policies and its position on any settlement of the North Korean nuclear crisis are defined by the fundamental goal of preserving peace and stability on the Korean Peninsula. Russia stands firmly behind a peaceful resolution of the crisis achieved through diplomacy and negotiation</w:t>
      </w:r>
      <w:r w:rsidRPr="00611758">
        <w:rPr>
          <w:sz w:val="16"/>
        </w:rPr>
        <w:t xml:space="preserve">, regarding it as the first practical step and necessary precondition for moving toward the unification of the peninsula. Using military force to resolve the North Korean crisis is totally unacceptable to Russia for several reasons. First, the security of Russia’s Far Eastern regions would inevitably be affected by an armed confrontation in Korea. Large concentrations of American military forces (likely similar to the number of troops involved in the 2003 invasions of Iraq and Afghanistan) on the borders of Russia and China would certainly cause elevated tensions. Combat operations would likely be fierce and sustained, further increasing the risk of a greater conflict. As a result, three of the world’s nuclear-armed powers (the U. S., the PRC, and the Russian Federation not to mention North Korea itself) might place their forces on high alert. American munitions were found across the borders of a number of Iraq’s neighbors during the 2003 invasion an accident in such a situation could have catastrophic consequences. Given the complexities of combat and the region’s geography, there is a high potential for spiraling tensions. Second, taking into consideration that both of the conflict’s potential belligerents (the U.S. and the DPRK) have nuclear weapons, a nuclear exchange is an unfortunate possibility. The massive radioactive clouds that such an incident would generate could easily reach Russian terrain. In addition, the flow of refugees fleeing such a conflict into Russia would create the possibility for an ecological and humanitarian disaster. A military conflict could also increase the possibility of an outflow of Russian citizens from its Far Eastern region to the west, which may dramatically affect the country's demographic situation. Third, Russia has invested considerable amounts of capital into numerous long-term large-scale international infrastructure projects involving the Korean Peninsula, such as oil and gas pipelines and Trans-Korean and Trans-Siberian railroads junctions. These projects are crucial to the economic revitalization of the Russian Far East. Needless to say, a new </w:t>
      </w:r>
      <w:r w:rsidRPr="00617A10">
        <w:rPr>
          <w:highlight w:val="yellow"/>
          <w:u w:val="single"/>
        </w:rPr>
        <w:t>Korean War would severely damage</w:t>
      </w:r>
      <w:r w:rsidRPr="00611758">
        <w:rPr>
          <w:sz w:val="16"/>
        </w:rPr>
        <w:t xml:space="preserve"> these projects and </w:t>
      </w:r>
      <w:r w:rsidRPr="00617A10">
        <w:rPr>
          <w:highlight w:val="yellow"/>
          <w:u w:val="single"/>
        </w:rPr>
        <w:t>Russian economic interests</w:t>
      </w:r>
      <w:r w:rsidRPr="00611758">
        <w:rPr>
          <w:sz w:val="16"/>
        </w:rPr>
        <w:t xml:space="preserve">. Finally, Russia strives to avoid using force in Korea because a military conflict over the peninsula would, in all likelihood, gravely complicate Moscow’s relations with Washington and Tokyo. For these reasons, the perspective of the Russian Federation (as well as those of China, the ROK, and partly Japan) on the North Korean nuclear issue does not fully coincide with that of the United States. While </w:t>
      </w:r>
      <w:r w:rsidRPr="00617A10">
        <w:rPr>
          <w:highlight w:val="yellow"/>
          <w:u w:val="single"/>
        </w:rPr>
        <w:t>Moscow adamantly and unconditionally stands behind the realization of a denuclearized Korean Peninsula and the permanent dismantlement of North Korea’s nuclear development programs and weapons, it also firmly supports the peaceful resolution of the present crisis. Based on</w:t>
      </w:r>
      <w:r w:rsidRPr="00611758">
        <w:rPr>
          <w:sz w:val="16"/>
        </w:rPr>
        <w:t xml:space="preserve"> access to unique information, </w:t>
      </w:r>
      <w:r w:rsidRPr="00617A10">
        <w:rPr>
          <w:highlight w:val="yellow"/>
          <w:u w:val="single"/>
        </w:rPr>
        <w:t>a long history of interaction, and many contacts within North Korea, Russia has concluded that the widespread belief in the collapse</w:t>
      </w:r>
      <w:r w:rsidRPr="00611758">
        <w:rPr>
          <w:sz w:val="16"/>
        </w:rPr>
        <w:t xml:space="preserve"> of the late Kim Jong </w:t>
      </w:r>
      <w:proofErr w:type="gramStart"/>
      <w:r w:rsidRPr="00611758">
        <w:rPr>
          <w:sz w:val="16"/>
        </w:rPr>
        <w:t>Il</w:t>
      </w:r>
      <w:proofErr w:type="gramEnd"/>
      <w:r w:rsidRPr="00611758">
        <w:rPr>
          <w:sz w:val="16"/>
        </w:rPr>
        <w:t xml:space="preserve"> and post-Kim Jong Il regime, which is particularly prevalent among certain circles in the West, </w:t>
      </w:r>
      <w:r w:rsidRPr="00611758">
        <w:rPr>
          <w:u w:val="single"/>
        </w:rPr>
        <w:t>is a miscalculation</w:t>
      </w:r>
      <w:r w:rsidRPr="00611758">
        <w:rPr>
          <w:sz w:val="16"/>
        </w:rPr>
        <w:t xml:space="preserve">. Rather, only a major foreign military intervention can achieve a short- to mid-term regime change in North Korea. Therefore, </w:t>
      </w:r>
      <w:r w:rsidRPr="00611758">
        <w:rPr>
          <w:u w:val="single"/>
        </w:rPr>
        <w:t>observers in Moscow are confident that the pressure and blanket economic sanctions intended to bring about a regime change will neither result in a North Korean political transformation nor erode domestic support for Kim</w:t>
      </w:r>
      <w:r w:rsidRPr="00611758">
        <w:rPr>
          <w:sz w:val="16"/>
        </w:rPr>
        <w:t xml:space="preserve"> (now Kim Jong-un) </w:t>
      </w:r>
      <w:r w:rsidRPr="00611758">
        <w:rPr>
          <w:u w:val="single"/>
        </w:rPr>
        <w:t>rather, they will only increase tensions and the probability of a military confrontation.</w:t>
      </w:r>
      <w:r w:rsidRPr="00611758">
        <w:rPr>
          <w:sz w:val="16"/>
        </w:rPr>
        <w:t xml:space="preserve"> Additionally, there is an in congruity of interests regarding the strategic vision of the final destiny of the Korean Peninsula. For instance, American representatives repeatedly stress that a united Korea should remain a U.S. ally. </w:t>
      </w:r>
      <w:r w:rsidRPr="00A13712">
        <w:rPr>
          <w:highlight w:val="yellow"/>
          <w:u w:val="single"/>
        </w:rPr>
        <w:t>Russia supports a unified Korea that will maintain friendly relations with all countries</w:t>
      </w:r>
      <w:r w:rsidRPr="00611758">
        <w:rPr>
          <w:sz w:val="16"/>
        </w:rPr>
        <w:t xml:space="preserve">, including Russia, </w:t>
      </w:r>
      <w:r w:rsidRPr="00A13712">
        <w:rPr>
          <w:highlight w:val="yellow"/>
          <w:u w:val="single"/>
        </w:rPr>
        <w:t>and opposes foreign interference in the unification process. It is not difficult to understand why Russia</w:t>
      </w:r>
      <w:r w:rsidRPr="00611758">
        <w:rPr>
          <w:sz w:val="16"/>
        </w:rPr>
        <w:t xml:space="preserve"> (or China, for that matter) </w:t>
      </w:r>
      <w:r w:rsidRPr="00A13712">
        <w:rPr>
          <w:highlight w:val="yellow"/>
          <w:u w:val="single"/>
        </w:rPr>
        <w:t>would not be happy with the prospect of American troops on its borders</w:t>
      </w:r>
      <w:r w:rsidRPr="00611758">
        <w:rPr>
          <w:sz w:val="16"/>
        </w:rPr>
        <w:t xml:space="preserve">, which would be an inevitable outcome of unification through military force. Furthermore, it is reasonable to expect that any attempt to use non-peaceful means to solve the issues on the Korean Peninsula would provoke a sharp response from China. Korean unification would most likely diminish China’s influence on Pyongyang and Seoul. A united Korea would have to dramatically re-consider its military and strategic priorities and would possibly choose to make its stance appear more rigid, setting off a region-wide wave of strategic reevaluation and militarization. Therefore, attempts to involve both Russia and the PRC in a scenario of military intervention do not appear likely to have great odds for success. As noted above, Moscow’s policies regarding Northeast Asia and the Korean Peninsula in particular have been determined by Russia’s long-term national interests first and foremost, preserving peace and stability on the Korean Peninsula. The baseline of Russia’s modern Korean policy is the perception that for the time being, both Republic of Korea and the DPRK are independent states and close neighbors that should be treated discretely and independently. Simultaneously, </w:t>
      </w:r>
      <w:r w:rsidRPr="00611758">
        <w:rPr>
          <w:u w:val="single"/>
        </w:rPr>
        <w:t xml:space="preserve">from Russia’s point of view, in unconditionally supporting the national reconciliation and eventual unification of Korea today, </w:t>
      </w:r>
      <w:r w:rsidRPr="00A13712">
        <w:rPr>
          <w:highlight w:val="yellow"/>
          <w:u w:val="single"/>
        </w:rPr>
        <w:t>the most important thing in inter-Korean relations is caution that is, moving gradually and achieving mutual tolerance</w:t>
      </w:r>
      <w:r w:rsidRPr="00611758">
        <w:rPr>
          <w:sz w:val="16"/>
        </w:rPr>
        <w:t xml:space="preserve">. Russia supports the peace process in Korea considering the interests of both parties, leading to an increase in development levels for both Korean states, a decrease in military confrontation, and a lessening of tension on the Korean Peninsula and in Asia in general. Russia would not want to take any part in this complex and dramatic process, but intends to assist its main values: peace, stability and development. </w:t>
      </w:r>
      <w:r w:rsidRPr="00A13712">
        <w:rPr>
          <w:highlight w:val="yellow"/>
          <w:u w:val="single"/>
        </w:rPr>
        <w:t>The eventual unification of Korea conforms to Russia’s vital interests</w:t>
      </w:r>
      <w:r w:rsidRPr="00611758">
        <w:rPr>
          <w:u w:val="single"/>
        </w:rPr>
        <w:t xml:space="preserve">. </w:t>
      </w:r>
    </w:p>
    <w:p w:rsidR="007A7C73" w:rsidRDefault="007A7C73" w:rsidP="007A7C73">
      <w:pPr>
        <w:rPr>
          <w:rFonts w:asciiTheme="minorHAnsi" w:hAnsiTheme="minorHAnsi"/>
          <w:u w:val="single"/>
        </w:rPr>
      </w:pPr>
    </w:p>
    <w:p w:rsidR="007A7C73" w:rsidRDefault="007A7C73" w:rsidP="007A7C73">
      <w:pPr>
        <w:pStyle w:val="Heading4"/>
      </w:pPr>
      <w:r w:rsidRPr="007A7C73">
        <w:t xml:space="preserve">Russia is willing to attack North Korea if </w:t>
      </w:r>
      <w:r w:rsidR="009F34E1">
        <w:t>it means denuclearization</w:t>
      </w:r>
    </w:p>
    <w:p w:rsidR="007A7C73" w:rsidRDefault="007A7C73" w:rsidP="007A7C73">
      <w:pPr>
        <w:pStyle w:val="NormalWeb"/>
        <w:spacing w:before="0" w:beforeAutospacing="0" w:after="0" w:afterAutospacing="0"/>
        <w:rPr>
          <w:rFonts w:asciiTheme="minorHAnsi" w:hAnsiTheme="minorHAnsi" w:cs="Helvetica"/>
          <w:b/>
          <w:sz w:val="26"/>
          <w:szCs w:val="26"/>
        </w:rPr>
      </w:pPr>
      <w:r>
        <w:rPr>
          <w:rFonts w:asciiTheme="minorHAnsi" w:hAnsiTheme="minorHAnsi" w:cs="Helvetica"/>
          <w:b/>
          <w:sz w:val="26"/>
          <w:szCs w:val="26"/>
        </w:rPr>
        <w:t xml:space="preserve">Read 16 </w:t>
      </w:r>
      <w:r w:rsidRPr="007A7C73">
        <w:rPr>
          <w:rFonts w:asciiTheme="minorHAnsi" w:hAnsiTheme="minorHAnsi" w:cs="Helvetica"/>
          <w:sz w:val="16"/>
          <w:szCs w:val="16"/>
        </w:rPr>
        <w:t xml:space="preserve">(Russ Read, National Security and Foreign Policy Reporter, “Russia Warms North Korea Nuclear Rhetoric Could Create Grounds </w:t>
      </w:r>
      <w:proofErr w:type="gramStart"/>
      <w:r w:rsidRPr="007A7C73">
        <w:rPr>
          <w:rFonts w:asciiTheme="minorHAnsi" w:hAnsiTheme="minorHAnsi" w:cs="Helvetica"/>
          <w:sz w:val="16"/>
          <w:szCs w:val="16"/>
        </w:rPr>
        <w:t>For</w:t>
      </w:r>
      <w:proofErr w:type="gramEnd"/>
      <w:r w:rsidRPr="007A7C73">
        <w:rPr>
          <w:rFonts w:asciiTheme="minorHAnsi" w:hAnsiTheme="minorHAnsi" w:cs="Helvetica"/>
          <w:sz w:val="16"/>
          <w:szCs w:val="16"/>
        </w:rPr>
        <w:t xml:space="preserve"> Invasion,” </w:t>
      </w:r>
      <w:hyperlink r:id="rId71" w:history="1">
        <w:r w:rsidRPr="007A7C73">
          <w:rPr>
            <w:rStyle w:val="Hyperlink"/>
            <w:rFonts w:asciiTheme="minorHAnsi" w:hAnsiTheme="minorHAnsi" w:cs="Helvetica"/>
            <w:sz w:val="16"/>
            <w:szCs w:val="16"/>
          </w:rPr>
          <w:t>http://dailycaller.com/2016/03/08/russia-threatens-invasion-if-north-korea-nuclear-rhetoric-continues/</w:t>
        </w:r>
      </w:hyperlink>
      <w:r w:rsidRPr="007A7C73">
        <w:rPr>
          <w:rFonts w:asciiTheme="minorHAnsi" w:hAnsiTheme="minorHAnsi" w:cs="Helvetica"/>
          <w:sz w:val="16"/>
          <w:szCs w:val="16"/>
        </w:rPr>
        <w:t>, March 8</w:t>
      </w:r>
      <w:r w:rsidRPr="007A7C73">
        <w:rPr>
          <w:rFonts w:asciiTheme="minorHAnsi" w:hAnsiTheme="minorHAnsi" w:cs="Helvetica"/>
          <w:sz w:val="16"/>
          <w:szCs w:val="16"/>
          <w:vertAlign w:val="superscript"/>
        </w:rPr>
        <w:t>th</w:t>
      </w:r>
      <w:r w:rsidRPr="007A7C73">
        <w:rPr>
          <w:rFonts w:asciiTheme="minorHAnsi" w:hAnsiTheme="minorHAnsi" w:cs="Helvetica"/>
          <w:sz w:val="16"/>
          <w:szCs w:val="16"/>
        </w:rPr>
        <w:t>, 2016)</w:t>
      </w:r>
      <w:r>
        <w:rPr>
          <w:rFonts w:asciiTheme="minorHAnsi" w:hAnsiTheme="minorHAnsi" w:cs="Helvetica"/>
          <w:b/>
          <w:sz w:val="26"/>
          <w:szCs w:val="26"/>
        </w:rPr>
        <w:t xml:space="preserve"> </w:t>
      </w:r>
    </w:p>
    <w:p w:rsidR="007A7C73" w:rsidRPr="007A7C73" w:rsidRDefault="007A7C73" w:rsidP="007A7C73">
      <w:pPr>
        <w:pStyle w:val="NormalWeb"/>
        <w:spacing w:before="0" w:beforeAutospacing="0" w:after="0" w:afterAutospacing="0"/>
        <w:rPr>
          <w:rFonts w:asciiTheme="minorHAnsi" w:hAnsiTheme="minorHAnsi" w:cs="Helvetica"/>
          <w:b/>
          <w:sz w:val="26"/>
          <w:szCs w:val="26"/>
        </w:rPr>
      </w:pPr>
      <w:r w:rsidRPr="00682952">
        <w:rPr>
          <w:rFonts w:asciiTheme="minorHAnsi" w:hAnsiTheme="minorHAnsi" w:cs="Helvetica"/>
          <w:sz w:val="22"/>
          <w:szCs w:val="22"/>
          <w:highlight w:val="yellow"/>
          <w:u w:val="single"/>
        </w:rPr>
        <w:t>North Korea’s provocative nuclear rhetoric has gotten so bad even the Kremlin has come out against</w:t>
      </w:r>
      <w:r w:rsidRPr="007A7C73">
        <w:rPr>
          <w:rFonts w:asciiTheme="minorHAnsi" w:hAnsiTheme="minorHAnsi" w:cs="Helvetica"/>
          <w:sz w:val="16"/>
          <w:szCs w:val="22"/>
        </w:rPr>
        <w:t xml:space="preserve"> the hermit kingdom, </w:t>
      </w:r>
      <w:r w:rsidRPr="00682952">
        <w:rPr>
          <w:rFonts w:asciiTheme="minorHAnsi" w:hAnsiTheme="minorHAnsi" w:cs="Helvetica"/>
          <w:sz w:val="22"/>
          <w:szCs w:val="22"/>
          <w:highlight w:val="yellow"/>
          <w:u w:val="single"/>
        </w:rPr>
        <w:t>warning continued nuclear threats</w:t>
      </w:r>
      <w:r w:rsidRPr="007A7C73">
        <w:rPr>
          <w:rFonts w:asciiTheme="minorHAnsi" w:hAnsiTheme="minorHAnsi" w:cs="Helvetica"/>
          <w:sz w:val="22"/>
          <w:szCs w:val="22"/>
          <w:u w:val="single"/>
        </w:rPr>
        <w:t xml:space="preserve"> could </w:t>
      </w:r>
      <w:r w:rsidRPr="00682952">
        <w:rPr>
          <w:rFonts w:asciiTheme="minorHAnsi" w:hAnsiTheme="minorHAnsi" w:cs="Helvetica"/>
          <w:sz w:val="22"/>
          <w:szCs w:val="22"/>
          <w:highlight w:val="yellow"/>
          <w:u w:val="single"/>
        </w:rPr>
        <w:t>justify an invasion</w:t>
      </w:r>
      <w:r w:rsidRPr="007A7C73">
        <w:rPr>
          <w:rFonts w:asciiTheme="minorHAnsi" w:hAnsiTheme="minorHAnsi" w:cs="Helvetica"/>
          <w:sz w:val="22"/>
          <w:szCs w:val="22"/>
          <w:u w:val="single"/>
        </w:rPr>
        <w:t xml:space="preserve">. </w:t>
      </w:r>
      <w:r w:rsidRPr="007A7C73">
        <w:rPr>
          <w:rFonts w:asciiTheme="minorHAnsi" w:hAnsiTheme="minorHAnsi" w:cs="Helvetica"/>
          <w:sz w:val="16"/>
          <w:szCs w:val="22"/>
        </w:rPr>
        <w:t>The warning was</w:t>
      </w:r>
      <w:r w:rsidRPr="007A7C73">
        <w:rPr>
          <w:rStyle w:val="apple-converted-space"/>
          <w:rFonts w:asciiTheme="minorHAnsi" w:eastAsiaTheme="majorEastAsia" w:hAnsiTheme="minorHAnsi" w:cs="Helvetica"/>
          <w:sz w:val="16"/>
          <w:szCs w:val="22"/>
        </w:rPr>
        <w:t> </w:t>
      </w:r>
      <w:hyperlink r:id="rId72" w:tgtFrame="_blank" w:history="1">
        <w:r w:rsidRPr="007A7C73">
          <w:rPr>
            <w:rStyle w:val="Hyperlink"/>
            <w:rFonts w:asciiTheme="minorHAnsi" w:eastAsiaTheme="majorEastAsia" w:hAnsiTheme="minorHAnsi" w:cs="Helvetica"/>
            <w:sz w:val="16"/>
            <w:szCs w:val="22"/>
          </w:rPr>
          <w:t>issued</w:t>
        </w:r>
      </w:hyperlink>
      <w:r w:rsidRPr="007A7C73">
        <w:rPr>
          <w:rStyle w:val="apple-converted-space"/>
          <w:rFonts w:asciiTheme="minorHAnsi" w:eastAsiaTheme="majorEastAsia" w:hAnsiTheme="minorHAnsi" w:cs="Helvetica"/>
          <w:sz w:val="16"/>
          <w:szCs w:val="22"/>
        </w:rPr>
        <w:t> </w:t>
      </w:r>
      <w:r w:rsidRPr="007A7C73">
        <w:rPr>
          <w:rFonts w:asciiTheme="minorHAnsi" w:hAnsiTheme="minorHAnsi" w:cs="Helvetica"/>
          <w:sz w:val="16"/>
          <w:szCs w:val="22"/>
        </w:rPr>
        <w:t xml:space="preserve">in the form of a written statement from the </w:t>
      </w:r>
      <w:r w:rsidRPr="00682952">
        <w:rPr>
          <w:rFonts w:asciiTheme="minorHAnsi" w:hAnsiTheme="minorHAnsi" w:cs="Helvetica"/>
          <w:sz w:val="22"/>
          <w:szCs w:val="22"/>
          <w:highlight w:val="yellow"/>
          <w:u w:val="single"/>
        </w:rPr>
        <w:t>Russia</w:t>
      </w:r>
      <w:r w:rsidRPr="007A7C73">
        <w:rPr>
          <w:rFonts w:asciiTheme="minorHAnsi" w:hAnsiTheme="minorHAnsi" w:cs="Helvetica"/>
          <w:sz w:val="16"/>
          <w:szCs w:val="22"/>
        </w:rPr>
        <w:t xml:space="preserve">n foreign ministry. It follows North Korea’s threat it </w:t>
      </w:r>
      <w:r w:rsidRPr="00682952">
        <w:rPr>
          <w:rFonts w:asciiTheme="minorHAnsi" w:hAnsiTheme="minorHAnsi" w:cs="Helvetica"/>
          <w:sz w:val="22"/>
          <w:szCs w:val="22"/>
          <w:highlight w:val="yellow"/>
          <w:u w:val="single"/>
        </w:rPr>
        <w:t>would engage in a “preemptive and offensive nuclear strike</w:t>
      </w:r>
      <w:r w:rsidRPr="007A7C73">
        <w:rPr>
          <w:rFonts w:asciiTheme="minorHAnsi" w:hAnsiTheme="minorHAnsi" w:cs="Helvetica"/>
          <w:sz w:val="22"/>
          <w:szCs w:val="22"/>
          <w:u w:val="single"/>
        </w:rPr>
        <w:t>” in reaction</w:t>
      </w:r>
      <w:r w:rsidRPr="007A7C73">
        <w:rPr>
          <w:rFonts w:asciiTheme="minorHAnsi" w:hAnsiTheme="minorHAnsi" w:cs="Helvetica"/>
          <w:sz w:val="16"/>
          <w:szCs w:val="22"/>
        </w:rPr>
        <w:t xml:space="preserve"> to the start of joint U.S.-South Korean war games Monday. “</w:t>
      </w:r>
      <w:r w:rsidRPr="007A7C73">
        <w:rPr>
          <w:rFonts w:asciiTheme="minorHAnsi" w:hAnsiTheme="minorHAnsi" w:cs="Helvetica"/>
          <w:sz w:val="22"/>
          <w:szCs w:val="22"/>
          <w:u w:val="single"/>
        </w:rPr>
        <w:t>We consider it to be absolutely impermissible to make public statements containing threats to deliver some ‘preventive nuclear strikes’ against opponents,” said the statement</w:t>
      </w:r>
      <w:r w:rsidRPr="007A7C73">
        <w:rPr>
          <w:rFonts w:asciiTheme="minorHAnsi" w:hAnsiTheme="minorHAnsi" w:cs="Helvetica"/>
          <w:sz w:val="16"/>
          <w:szCs w:val="22"/>
        </w:rPr>
        <w:t>, as translated by the Russian TASS news agency. “</w:t>
      </w:r>
      <w:r w:rsidRPr="00682952">
        <w:rPr>
          <w:rFonts w:asciiTheme="minorHAnsi" w:hAnsiTheme="minorHAnsi" w:cs="Helvetica"/>
          <w:sz w:val="22"/>
          <w:szCs w:val="22"/>
          <w:highlight w:val="yellow"/>
          <w:u w:val="single"/>
        </w:rPr>
        <w:t>Pyongyang should be aware of the fact that in this way the DPRK</w:t>
      </w:r>
      <w:r w:rsidRPr="007A7C73">
        <w:rPr>
          <w:rFonts w:asciiTheme="minorHAnsi" w:hAnsiTheme="minorHAnsi" w:cs="Helvetica"/>
          <w:sz w:val="22"/>
          <w:szCs w:val="22"/>
          <w:u w:val="single"/>
        </w:rPr>
        <w:t xml:space="preserve"> [North Korea] </w:t>
      </w:r>
      <w:r w:rsidRPr="00682952">
        <w:rPr>
          <w:rFonts w:asciiTheme="minorHAnsi" w:hAnsiTheme="minorHAnsi" w:cs="Helvetica"/>
          <w:sz w:val="22"/>
          <w:szCs w:val="22"/>
          <w:highlight w:val="yellow"/>
          <w:u w:val="single"/>
        </w:rPr>
        <w:t>will become fully opposed to the international community and will create international legal grounds for using military force</w:t>
      </w:r>
      <w:r w:rsidRPr="007A7C73">
        <w:rPr>
          <w:rFonts w:asciiTheme="minorHAnsi" w:hAnsiTheme="minorHAnsi" w:cs="Helvetica"/>
          <w:sz w:val="22"/>
          <w:szCs w:val="22"/>
          <w:u w:val="single"/>
        </w:rPr>
        <w:t xml:space="preserve"> against itself in accordance with the right of a state to self-defense enshrined in the United Nations Charter</w:t>
      </w:r>
      <w:r w:rsidRPr="007A7C73">
        <w:rPr>
          <w:rFonts w:asciiTheme="minorHAnsi" w:hAnsiTheme="minorHAnsi" w:cs="Helvetica"/>
          <w:sz w:val="16"/>
          <w:szCs w:val="22"/>
        </w:rPr>
        <w:t>.” Russia also had harsh words for the U.S. and South Korea, condemning the “unprecedented” exercises. “The development of the situation on the Korean peninsula and around it is causing growing concern,” said a statement issued Monday, as</w:t>
      </w:r>
      <w:r w:rsidRPr="007A7C73">
        <w:rPr>
          <w:rStyle w:val="apple-converted-space"/>
          <w:rFonts w:asciiTheme="minorHAnsi" w:eastAsiaTheme="majorEastAsia" w:hAnsiTheme="minorHAnsi" w:cs="Helvetica"/>
          <w:sz w:val="16"/>
          <w:szCs w:val="22"/>
        </w:rPr>
        <w:t> </w:t>
      </w:r>
      <w:hyperlink r:id="rId73" w:tgtFrame="_blank" w:history="1">
        <w:r w:rsidRPr="007A7C73">
          <w:rPr>
            <w:rStyle w:val="Hyperlink"/>
            <w:rFonts w:asciiTheme="minorHAnsi" w:eastAsiaTheme="majorEastAsia" w:hAnsiTheme="minorHAnsi" w:cs="Helvetica"/>
            <w:sz w:val="16"/>
            <w:szCs w:val="22"/>
          </w:rPr>
          <w:t>reported</w:t>
        </w:r>
      </w:hyperlink>
      <w:r w:rsidRPr="007A7C73">
        <w:rPr>
          <w:rStyle w:val="apple-converted-space"/>
          <w:rFonts w:asciiTheme="minorHAnsi" w:eastAsiaTheme="majorEastAsia" w:hAnsiTheme="minorHAnsi" w:cs="Helvetica"/>
          <w:sz w:val="16"/>
          <w:szCs w:val="22"/>
        </w:rPr>
        <w:t> </w:t>
      </w:r>
      <w:r w:rsidRPr="007A7C73">
        <w:rPr>
          <w:rFonts w:asciiTheme="minorHAnsi" w:hAnsiTheme="minorHAnsi" w:cs="Helvetica"/>
          <w:sz w:val="16"/>
          <w:szCs w:val="22"/>
        </w:rPr>
        <w:t>by the Kremlin-funded RT news channel.</w:t>
      </w:r>
    </w:p>
    <w:p w:rsidR="00611758" w:rsidRPr="00611758" w:rsidRDefault="00611758" w:rsidP="00611758">
      <w:pPr>
        <w:rPr>
          <w:sz w:val="16"/>
          <w:u w:val="single"/>
        </w:rPr>
      </w:pPr>
    </w:p>
    <w:p w:rsidR="00611758" w:rsidRDefault="00611758" w:rsidP="00611758">
      <w:pPr>
        <w:rPr>
          <w:sz w:val="16"/>
        </w:rPr>
      </w:pPr>
    </w:p>
    <w:p w:rsidR="00611758" w:rsidRPr="00A63963" w:rsidRDefault="00611758" w:rsidP="00611758">
      <w:pPr>
        <w:rPr>
          <w:rFonts w:asciiTheme="minorHAnsi" w:hAnsiTheme="minorHAnsi"/>
          <w:b/>
          <w:sz w:val="16"/>
          <w:szCs w:val="26"/>
        </w:rPr>
      </w:pPr>
    </w:p>
    <w:p w:rsidR="00611758" w:rsidRDefault="00611758" w:rsidP="006C180F">
      <w:pPr>
        <w:pStyle w:val="Heading3"/>
      </w:pPr>
      <w:r>
        <w:t xml:space="preserve">AT: Perm do both </w:t>
      </w:r>
    </w:p>
    <w:p w:rsidR="00611758" w:rsidRDefault="00611758" w:rsidP="00611758">
      <w:pPr>
        <w:pStyle w:val="Heading4"/>
      </w:pPr>
      <w:r w:rsidRPr="00611758">
        <w:t>Russia doesn’t like the U.S means they will say no</w:t>
      </w:r>
      <w:r>
        <w:t xml:space="preserve"> to the perm</w:t>
      </w:r>
    </w:p>
    <w:p w:rsidR="00611758" w:rsidRPr="00611758" w:rsidRDefault="00611758" w:rsidP="00611758">
      <w:pPr>
        <w:rPr>
          <w:sz w:val="16"/>
          <w:szCs w:val="16"/>
        </w:rPr>
      </w:pPr>
      <w:proofErr w:type="spellStart"/>
      <w:r w:rsidRPr="00611758">
        <w:rPr>
          <w:b/>
          <w:sz w:val="26"/>
          <w:szCs w:val="26"/>
        </w:rPr>
        <w:t>Kozlowska</w:t>
      </w:r>
      <w:proofErr w:type="spellEnd"/>
      <w:r w:rsidRPr="00611758">
        <w:rPr>
          <w:b/>
          <w:sz w:val="26"/>
          <w:szCs w:val="26"/>
        </w:rPr>
        <w:t xml:space="preserve"> 16</w:t>
      </w:r>
      <w:r>
        <w:t xml:space="preserve"> </w:t>
      </w:r>
      <w:r w:rsidRPr="00611758">
        <w:rPr>
          <w:sz w:val="16"/>
          <w:szCs w:val="16"/>
        </w:rPr>
        <w:t xml:space="preserve">(Hanna </w:t>
      </w:r>
      <w:proofErr w:type="spellStart"/>
      <w:r w:rsidRPr="00611758">
        <w:rPr>
          <w:sz w:val="16"/>
          <w:szCs w:val="16"/>
        </w:rPr>
        <w:t>Kozlowska</w:t>
      </w:r>
      <w:proofErr w:type="spellEnd"/>
      <w:r w:rsidRPr="00611758">
        <w:rPr>
          <w:sz w:val="16"/>
          <w:szCs w:val="16"/>
        </w:rPr>
        <w:t xml:space="preserve">, reporter for Quartz, “Putin Labels the U.S a Security Threat to Russia for the First Time,” </w:t>
      </w:r>
      <w:hyperlink r:id="rId74" w:history="1">
        <w:r w:rsidRPr="00611758">
          <w:rPr>
            <w:rStyle w:val="Hyperlink"/>
            <w:sz w:val="16"/>
            <w:szCs w:val="16"/>
          </w:rPr>
          <w:t>http://qz.com/585484/putin-labels-the-us-a-security-threat-to-russia-for-the-first-time/</w:t>
        </w:r>
      </w:hyperlink>
      <w:r w:rsidRPr="00611758">
        <w:rPr>
          <w:sz w:val="16"/>
          <w:szCs w:val="16"/>
        </w:rPr>
        <w:t>, January 4</w:t>
      </w:r>
      <w:r w:rsidRPr="00611758">
        <w:rPr>
          <w:sz w:val="16"/>
          <w:szCs w:val="16"/>
          <w:vertAlign w:val="superscript"/>
        </w:rPr>
        <w:t>th</w:t>
      </w:r>
      <w:r w:rsidRPr="00611758">
        <w:rPr>
          <w:sz w:val="16"/>
          <w:szCs w:val="16"/>
        </w:rPr>
        <w:t xml:space="preserve">, 2016) </w:t>
      </w:r>
    </w:p>
    <w:p w:rsidR="00611758" w:rsidRPr="00611758" w:rsidRDefault="00611758" w:rsidP="00611758">
      <w:pPr>
        <w:rPr>
          <w:sz w:val="16"/>
        </w:rPr>
      </w:pPr>
      <w:r w:rsidRPr="005F752B">
        <w:rPr>
          <w:highlight w:val="yellow"/>
          <w:u w:val="single"/>
        </w:rPr>
        <w:t>US-Russian relations reached a new low after</w:t>
      </w:r>
      <w:r w:rsidRPr="00611758">
        <w:rPr>
          <w:u w:val="single"/>
        </w:rPr>
        <w:t xml:space="preserve"> Russian president Vladimir </w:t>
      </w:r>
      <w:r w:rsidRPr="005F752B">
        <w:rPr>
          <w:highlight w:val="yellow"/>
          <w:u w:val="single"/>
        </w:rPr>
        <w:t>Putin signed a document that puts the United States on a list of threats to</w:t>
      </w:r>
      <w:r w:rsidRPr="00611758">
        <w:rPr>
          <w:u w:val="single"/>
        </w:rPr>
        <w:t xml:space="preserve"> the country’s national </w:t>
      </w:r>
      <w:r w:rsidRPr="005F752B">
        <w:rPr>
          <w:highlight w:val="yellow"/>
          <w:u w:val="single"/>
        </w:rPr>
        <w:t>security</w:t>
      </w:r>
      <w:r w:rsidRPr="00611758">
        <w:rPr>
          <w:u w:val="single"/>
        </w:rPr>
        <w:t xml:space="preserve"> for the first time</w:t>
      </w:r>
      <w:r w:rsidRPr="00611758">
        <w:rPr>
          <w:sz w:val="16"/>
        </w:rPr>
        <w:t xml:space="preserve">. Putin signed the document, titled “About the Strategy of National Security of Russian Federation,” on New Year’s Eve, </w:t>
      </w:r>
      <w:hyperlink r:id="rId75" w:history="1">
        <w:proofErr w:type="gramStart"/>
        <w:r w:rsidRPr="00611758">
          <w:rPr>
            <w:rStyle w:val="Hyperlink"/>
            <w:sz w:val="16"/>
          </w:rPr>
          <w:t>Reuters</w:t>
        </w:r>
        <w:proofErr w:type="gramEnd"/>
        <w:r w:rsidRPr="00611758">
          <w:rPr>
            <w:rStyle w:val="Hyperlink"/>
            <w:sz w:val="16"/>
          </w:rPr>
          <w:t xml:space="preserve"> reports</w:t>
        </w:r>
      </w:hyperlink>
      <w:r w:rsidRPr="00611758">
        <w:rPr>
          <w:sz w:val="16"/>
        </w:rPr>
        <w:t xml:space="preserve">. It replaces one signed by then-president Dmitri Medvedev in 2009, which did not mention the US. According to Reuters’ somewhat disjointed translation, the document says </w:t>
      </w:r>
      <w:r w:rsidRPr="005F752B">
        <w:rPr>
          <w:highlight w:val="yellow"/>
          <w:u w:val="single"/>
        </w:rPr>
        <w:t>Russia’s policies</w:t>
      </w:r>
      <w:r w:rsidRPr="00611758">
        <w:rPr>
          <w:u w:val="single"/>
        </w:rPr>
        <w:t xml:space="preserve">, both at home and abroad, </w:t>
      </w:r>
      <w:r w:rsidRPr="005F752B">
        <w:rPr>
          <w:highlight w:val="yellow"/>
          <w:u w:val="single"/>
        </w:rPr>
        <w:t>caused “counteraction from the USA</w:t>
      </w:r>
      <w:r w:rsidRPr="00611758">
        <w:rPr>
          <w:sz w:val="16"/>
        </w:rPr>
        <w:t xml:space="preserve"> and its allies, which are striving to retain their dominance in global affairs.” This will likely put “political, </w:t>
      </w:r>
      <w:proofErr w:type="spellStart"/>
      <w:r w:rsidRPr="00611758">
        <w:rPr>
          <w:sz w:val="16"/>
        </w:rPr>
        <w:t>economical</w:t>
      </w:r>
      <w:proofErr w:type="spellEnd"/>
      <w:r w:rsidRPr="00611758">
        <w:rPr>
          <w:sz w:val="16"/>
        </w:rPr>
        <w:t>, military and informational pressure” on Russia</w:t>
      </w:r>
      <w:r w:rsidRPr="00611758">
        <w:rPr>
          <w:u w:val="single"/>
        </w:rPr>
        <w:t xml:space="preserve">. </w:t>
      </w:r>
      <w:r w:rsidRPr="005F752B">
        <w:rPr>
          <w:highlight w:val="yellow"/>
          <w:u w:val="single"/>
        </w:rPr>
        <w:t>The document blames the US</w:t>
      </w:r>
      <w:r w:rsidRPr="00611758">
        <w:rPr>
          <w:sz w:val="16"/>
        </w:rPr>
        <w:t xml:space="preserve"> and the European Union </w:t>
      </w:r>
      <w:r w:rsidRPr="005F752B">
        <w:rPr>
          <w:highlight w:val="yellow"/>
          <w:u w:val="single"/>
        </w:rPr>
        <w:t>for the conflict in Ukraine</w:t>
      </w:r>
      <w:r w:rsidRPr="00611758">
        <w:rPr>
          <w:sz w:val="16"/>
        </w:rPr>
        <w:t xml:space="preserve">, where they have supported an “anti-constitutional coup </w:t>
      </w:r>
      <w:proofErr w:type="spellStart"/>
      <w:r w:rsidRPr="00611758">
        <w:rPr>
          <w:sz w:val="16"/>
        </w:rPr>
        <w:t>d’etat</w:t>
      </w:r>
      <w:proofErr w:type="spellEnd"/>
      <w:r w:rsidRPr="00611758">
        <w:rPr>
          <w:sz w:val="16"/>
        </w:rPr>
        <w:t xml:space="preserve">” and caused a deep divide in Ukrainian society. But it did not mention Syria, where Russia is engaged in military action supporting </w:t>
      </w:r>
      <w:proofErr w:type="gramStart"/>
      <w:r w:rsidRPr="00611758">
        <w:rPr>
          <w:sz w:val="16"/>
        </w:rPr>
        <w:t>president</w:t>
      </w:r>
      <w:proofErr w:type="gramEnd"/>
      <w:r w:rsidRPr="00611758">
        <w:rPr>
          <w:sz w:val="16"/>
        </w:rPr>
        <w:t xml:space="preserve"> Assad while the US and its allies attack ISIL. US secretary of state John Kerry was in Moscow in December to discuss Syria and Ukraine; he and Putin had found some “</w:t>
      </w:r>
      <w:hyperlink r:id="rId76" w:history="1">
        <w:r w:rsidRPr="00611758">
          <w:rPr>
            <w:rStyle w:val="Hyperlink"/>
            <w:sz w:val="16"/>
          </w:rPr>
          <w:t>common ground</w:t>
        </w:r>
      </w:hyperlink>
      <w:r w:rsidRPr="00611758">
        <w:rPr>
          <w:sz w:val="16"/>
        </w:rPr>
        <w:t xml:space="preserve">” on the situation in the Middle East, Kerry said. According to </w:t>
      </w:r>
      <w:hyperlink r:id="rId77" w:history="1">
        <w:r w:rsidRPr="00611758">
          <w:rPr>
            <w:rStyle w:val="Hyperlink"/>
            <w:sz w:val="16"/>
          </w:rPr>
          <w:t>state-run agency TASS</w:t>
        </w:r>
      </w:hyperlink>
      <w:r w:rsidRPr="00611758">
        <w:rPr>
          <w:sz w:val="16"/>
        </w:rPr>
        <w:t>, the strategy document outlines all the forces lined up against Russia, including “foreign and international nongovernmental organizations, financial and economic structures, as well as individuals aimed at violating the unity and territorial integrity of the Russian Federation, destabilization of the domestic political and social situation, including inspiration of colored revolutions, destruction of the traditional Russian spiritual and moral values.”</w:t>
      </w:r>
    </w:p>
    <w:p w:rsidR="00611758" w:rsidRPr="00611758" w:rsidRDefault="00611758" w:rsidP="00611758"/>
    <w:p w:rsidR="00543176" w:rsidRDefault="006C180F" w:rsidP="006C180F">
      <w:pPr>
        <w:pStyle w:val="Heading3"/>
      </w:pPr>
      <w:r>
        <w:t xml:space="preserve">AT: </w:t>
      </w:r>
      <w:r w:rsidR="00611758">
        <w:t>Russia doesn’t care about Korea</w:t>
      </w:r>
    </w:p>
    <w:p w:rsidR="006C180F" w:rsidRPr="00611758" w:rsidRDefault="00611758" w:rsidP="00611758">
      <w:pPr>
        <w:pStyle w:val="Heading4"/>
        <w:rPr>
          <w:rStyle w:val="Strong"/>
          <w:rFonts w:asciiTheme="minorHAnsi" w:hAnsiTheme="minorHAnsi"/>
          <w:b/>
        </w:rPr>
      </w:pPr>
      <w:r w:rsidRPr="00611758">
        <w:rPr>
          <w:rStyle w:val="Strong"/>
          <w:rFonts w:asciiTheme="minorHAnsi" w:hAnsiTheme="minorHAnsi"/>
          <w:b/>
        </w:rPr>
        <w:t xml:space="preserve">Russia has plenty of reasons </w:t>
      </w:r>
      <w:r>
        <w:rPr>
          <w:rStyle w:val="Strong"/>
          <w:rFonts w:asciiTheme="minorHAnsi" w:hAnsiTheme="minorHAnsi"/>
          <w:b/>
        </w:rPr>
        <w:t>to care</w:t>
      </w:r>
    </w:p>
    <w:p w:rsidR="00611758" w:rsidRPr="00611758" w:rsidRDefault="00611758" w:rsidP="00611758">
      <w:pPr>
        <w:rPr>
          <w:sz w:val="16"/>
          <w:szCs w:val="16"/>
        </w:rPr>
      </w:pPr>
      <w:proofErr w:type="spellStart"/>
      <w:r w:rsidRPr="00611758">
        <w:rPr>
          <w:b/>
          <w:sz w:val="26"/>
          <w:szCs w:val="26"/>
        </w:rPr>
        <w:t>Toloraya</w:t>
      </w:r>
      <w:proofErr w:type="spellEnd"/>
      <w:r w:rsidRPr="00611758">
        <w:rPr>
          <w:b/>
          <w:sz w:val="26"/>
          <w:szCs w:val="26"/>
        </w:rPr>
        <w:t xml:space="preserve"> 16 </w:t>
      </w:r>
      <w:r w:rsidRPr="00611758">
        <w:rPr>
          <w:sz w:val="16"/>
          <w:szCs w:val="16"/>
        </w:rPr>
        <w:t>(</w:t>
      </w:r>
      <w:proofErr w:type="spellStart"/>
      <w:r w:rsidRPr="00611758">
        <w:rPr>
          <w:sz w:val="16"/>
          <w:szCs w:val="16"/>
        </w:rPr>
        <w:t>Georgy</w:t>
      </w:r>
      <w:proofErr w:type="spellEnd"/>
      <w:r w:rsidRPr="00611758">
        <w:rPr>
          <w:sz w:val="16"/>
          <w:szCs w:val="16"/>
        </w:rPr>
        <w:t xml:space="preserve"> </w:t>
      </w:r>
      <w:proofErr w:type="spellStart"/>
      <w:r w:rsidRPr="00611758">
        <w:rPr>
          <w:sz w:val="16"/>
          <w:szCs w:val="16"/>
        </w:rPr>
        <w:t>Toloraya</w:t>
      </w:r>
      <w:proofErr w:type="spellEnd"/>
      <w:r w:rsidRPr="00611758">
        <w:rPr>
          <w:sz w:val="16"/>
          <w:szCs w:val="16"/>
        </w:rPr>
        <w:t xml:space="preserve">, </w:t>
      </w:r>
      <w:r w:rsidRPr="00611758">
        <w:rPr>
          <w:rFonts w:asciiTheme="minorHAnsi" w:hAnsiTheme="minorHAnsi"/>
          <w:color w:val="000000"/>
          <w:sz w:val="16"/>
          <w:szCs w:val="16"/>
          <w:shd w:val="clear" w:color="auto" w:fill="FFFFFF"/>
        </w:rPr>
        <w:t>Director of Korean Programs at the Institute of Economy, “Russia’s North Korean conundrum,” http://thediplomat.com/2016/03/russias-north-korea-conundrum/ , March 17</w:t>
      </w:r>
      <w:r w:rsidRPr="00611758">
        <w:rPr>
          <w:rFonts w:asciiTheme="minorHAnsi" w:hAnsiTheme="minorHAnsi"/>
          <w:color w:val="000000"/>
          <w:sz w:val="16"/>
          <w:szCs w:val="16"/>
          <w:shd w:val="clear" w:color="auto" w:fill="FFFFFF"/>
          <w:vertAlign w:val="superscript"/>
        </w:rPr>
        <w:t>th</w:t>
      </w:r>
      <w:r w:rsidRPr="00611758">
        <w:rPr>
          <w:rFonts w:asciiTheme="minorHAnsi" w:hAnsiTheme="minorHAnsi"/>
          <w:color w:val="000000"/>
          <w:sz w:val="16"/>
          <w:szCs w:val="16"/>
          <w:shd w:val="clear" w:color="auto" w:fill="FFFFFF"/>
        </w:rPr>
        <w:t xml:space="preserve"> 2016)</w:t>
      </w:r>
    </w:p>
    <w:p w:rsidR="006C180F" w:rsidRPr="00611758" w:rsidRDefault="006C180F" w:rsidP="00611758">
      <w:pPr>
        <w:pStyle w:val="NormalWeb"/>
        <w:shd w:val="clear" w:color="auto" w:fill="FFFFFF"/>
        <w:spacing w:before="0" w:beforeAutospacing="0" w:after="0" w:afterAutospacing="0"/>
        <w:rPr>
          <w:rFonts w:asciiTheme="minorHAnsi" w:hAnsiTheme="minorHAnsi"/>
          <w:sz w:val="16"/>
          <w:szCs w:val="22"/>
        </w:rPr>
      </w:pPr>
      <w:r w:rsidRPr="00611758">
        <w:rPr>
          <w:rFonts w:asciiTheme="minorHAnsi" w:hAnsiTheme="minorHAnsi"/>
          <w:sz w:val="16"/>
          <w:szCs w:val="22"/>
        </w:rPr>
        <w:t>Russian-North Korean relations appeared, until recently, to be trending in a positive direction, but Kim Jong-un has now even exhausted the patience of friendly countries, which see his most recent provocations as a threat to their interests in the region.</w:t>
      </w:r>
      <w:r w:rsidR="000608A2" w:rsidRPr="00611758">
        <w:rPr>
          <w:rFonts w:asciiTheme="minorHAnsi" w:hAnsiTheme="minorHAnsi"/>
          <w:sz w:val="16"/>
          <w:szCs w:val="22"/>
        </w:rPr>
        <w:t xml:space="preserve"> </w:t>
      </w:r>
      <w:r w:rsidRPr="00780DE6">
        <w:rPr>
          <w:rFonts w:asciiTheme="minorHAnsi" w:hAnsiTheme="minorHAnsi"/>
          <w:sz w:val="22"/>
          <w:szCs w:val="22"/>
          <w:highlight w:val="yellow"/>
          <w:u w:val="single"/>
        </w:rPr>
        <w:t>North Korea’s latest nuclear test and satellite launch caught Russia in a double-bind</w:t>
      </w:r>
      <w:r w:rsidRPr="00611758">
        <w:rPr>
          <w:rFonts w:asciiTheme="minorHAnsi" w:hAnsiTheme="minorHAnsi"/>
          <w:sz w:val="16"/>
          <w:szCs w:val="22"/>
        </w:rPr>
        <w:t xml:space="preserve">; even as they harmed the DPRK’s reputation among Russia’s leaders and public, </w:t>
      </w:r>
      <w:r w:rsidRPr="00780DE6">
        <w:rPr>
          <w:rFonts w:asciiTheme="minorHAnsi" w:hAnsiTheme="minorHAnsi"/>
          <w:sz w:val="22"/>
          <w:szCs w:val="22"/>
          <w:highlight w:val="yellow"/>
          <w:u w:val="single"/>
        </w:rPr>
        <w:t>Moscow remained unwilling to significantly distance itself from Pyongyang.</w:t>
      </w:r>
      <w:r w:rsidRPr="00611758">
        <w:rPr>
          <w:rFonts w:asciiTheme="minorHAnsi" w:hAnsiTheme="minorHAnsi"/>
          <w:sz w:val="16"/>
          <w:szCs w:val="22"/>
        </w:rPr>
        <w:t xml:space="preserve"> Lacking China’s level of leverage over North Korea, Russia would only guarantee a reduced role for itself in any future Korean settlement by curbing its ties with the DPRK.</w:t>
      </w:r>
      <w:r w:rsidR="000608A2" w:rsidRPr="00611758">
        <w:rPr>
          <w:rFonts w:asciiTheme="minorHAnsi" w:hAnsiTheme="minorHAnsi"/>
          <w:sz w:val="16"/>
          <w:szCs w:val="22"/>
        </w:rPr>
        <w:t xml:space="preserve"> </w:t>
      </w:r>
      <w:r w:rsidRPr="00611758">
        <w:rPr>
          <w:rFonts w:asciiTheme="minorHAnsi" w:hAnsiTheme="minorHAnsi"/>
          <w:sz w:val="16"/>
          <w:szCs w:val="22"/>
        </w:rPr>
        <w:t xml:space="preserve">Therefore, </w:t>
      </w:r>
      <w:r w:rsidRPr="00617A10">
        <w:rPr>
          <w:rFonts w:asciiTheme="minorHAnsi" w:hAnsiTheme="minorHAnsi"/>
          <w:sz w:val="22"/>
          <w:szCs w:val="22"/>
          <w:highlight w:val="yellow"/>
          <w:u w:val="single"/>
        </w:rPr>
        <w:t>Russia found itself in a precarious position</w:t>
      </w:r>
      <w:r w:rsidRPr="00611758">
        <w:rPr>
          <w:rFonts w:asciiTheme="minorHAnsi" w:hAnsiTheme="minorHAnsi"/>
          <w:sz w:val="16"/>
          <w:szCs w:val="22"/>
        </w:rPr>
        <w:t xml:space="preserve"> in late February, </w:t>
      </w:r>
      <w:r w:rsidRPr="00617A10">
        <w:rPr>
          <w:rFonts w:asciiTheme="minorHAnsi" w:hAnsiTheme="minorHAnsi"/>
          <w:sz w:val="22"/>
          <w:szCs w:val="22"/>
          <w:highlight w:val="yellow"/>
          <w:u w:val="single"/>
        </w:rPr>
        <w:t>when the United States submitted</w:t>
      </w:r>
      <w:r w:rsidRPr="00611758">
        <w:rPr>
          <w:rFonts w:asciiTheme="minorHAnsi" w:hAnsiTheme="minorHAnsi"/>
          <w:sz w:val="16"/>
          <w:szCs w:val="22"/>
        </w:rPr>
        <w:t xml:space="preserve"> a draft UN Security Council Resolution </w:t>
      </w:r>
      <w:r w:rsidRPr="00617A10">
        <w:rPr>
          <w:rFonts w:asciiTheme="minorHAnsi" w:hAnsiTheme="minorHAnsi"/>
          <w:sz w:val="22"/>
          <w:szCs w:val="22"/>
          <w:highlight w:val="yellow"/>
          <w:u w:val="single"/>
        </w:rPr>
        <w:t>(UNSCR) containing measures that were detrimental to vital Russian economic interests</w:t>
      </w:r>
      <w:r w:rsidRPr="00611758">
        <w:rPr>
          <w:rFonts w:asciiTheme="minorHAnsi" w:hAnsiTheme="minorHAnsi"/>
          <w:sz w:val="16"/>
          <w:szCs w:val="22"/>
        </w:rPr>
        <w:t>. Russia fell prey to a decade-old arrangement in which it has supported—often with some reluctance—measures on North Korea agreed upon by China and the United States. This practice backfired in the latest round, as no one had consulted with Moscow on proposals that clearly ran against its interests.</w:t>
      </w:r>
      <w:r w:rsidR="000608A2" w:rsidRPr="00611758">
        <w:rPr>
          <w:rFonts w:asciiTheme="minorHAnsi" w:hAnsiTheme="minorHAnsi"/>
          <w:sz w:val="16"/>
          <w:szCs w:val="22"/>
        </w:rPr>
        <w:t xml:space="preserve"> </w:t>
      </w:r>
      <w:r w:rsidRPr="00611758">
        <w:rPr>
          <w:rFonts w:asciiTheme="minorHAnsi" w:hAnsiTheme="minorHAnsi"/>
          <w:sz w:val="16"/>
          <w:szCs w:val="22"/>
        </w:rPr>
        <w:t xml:space="preserve">The final UNSCR contains a number of amendments introduced by Moscow, but </w:t>
      </w:r>
      <w:r w:rsidRPr="00611758">
        <w:rPr>
          <w:rFonts w:asciiTheme="minorHAnsi" w:hAnsiTheme="minorHAnsi"/>
          <w:sz w:val="22"/>
          <w:szCs w:val="22"/>
          <w:u w:val="single"/>
        </w:rPr>
        <w:t>it</w:t>
      </w:r>
      <w:r w:rsidRPr="00611758">
        <w:rPr>
          <w:rFonts w:asciiTheme="minorHAnsi" w:hAnsiTheme="minorHAnsi"/>
          <w:sz w:val="16"/>
          <w:szCs w:val="22"/>
        </w:rPr>
        <w:t xml:space="preserve"> still </w:t>
      </w:r>
      <w:r w:rsidRPr="00611758">
        <w:rPr>
          <w:rFonts w:asciiTheme="minorHAnsi" w:hAnsiTheme="minorHAnsi"/>
          <w:sz w:val="22"/>
          <w:szCs w:val="22"/>
          <w:u w:val="single"/>
        </w:rPr>
        <w:t>will have an overall negative impact on Russian economic projects</w:t>
      </w:r>
      <w:r w:rsidRPr="00611758">
        <w:rPr>
          <w:rFonts w:asciiTheme="minorHAnsi" w:hAnsiTheme="minorHAnsi"/>
          <w:sz w:val="16"/>
          <w:szCs w:val="22"/>
        </w:rPr>
        <w:t xml:space="preserve"> in the DPRK and on Russia’s role in addressing the North Korean nuclear problem.</w:t>
      </w:r>
      <w:r w:rsidR="000608A2" w:rsidRPr="00611758">
        <w:rPr>
          <w:rFonts w:asciiTheme="minorHAnsi" w:hAnsiTheme="minorHAnsi"/>
          <w:sz w:val="16"/>
          <w:szCs w:val="22"/>
        </w:rPr>
        <w:t xml:space="preserve"> </w:t>
      </w:r>
      <w:r w:rsidRPr="00617A10">
        <w:rPr>
          <w:rFonts w:asciiTheme="minorHAnsi" w:hAnsiTheme="minorHAnsi"/>
          <w:sz w:val="22"/>
          <w:szCs w:val="22"/>
          <w:highlight w:val="yellow"/>
          <w:u w:val="single"/>
        </w:rPr>
        <w:t>The resolution’s financial restrictions will</w:t>
      </w:r>
      <w:r w:rsidRPr="00611758">
        <w:rPr>
          <w:rFonts w:asciiTheme="minorHAnsi" w:hAnsiTheme="minorHAnsi"/>
          <w:sz w:val="16"/>
          <w:szCs w:val="22"/>
        </w:rPr>
        <w:t xml:space="preserve"> probably </w:t>
      </w:r>
      <w:r w:rsidRPr="00611758">
        <w:rPr>
          <w:rFonts w:asciiTheme="minorHAnsi" w:hAnsiTheme="minorHAnsi"/>
          <w:sz w:val="22"/>
          <w:szCs w:val="22"/>
          <w:u w:val="single"/>
        </w:rPr>
        <w:t xml:space="preserve">lead to a </w:t>
      </w:r>
      <w:r w:rsidRPr="00617A10">
        <w:rPr>
          <w:rFonts w:asciiTheme="minorHAnsi" w:hAnsiTheme="minorHAnsi"/>
          <w:sz w:val="22"/>
          <w:szCs w:val="22"/>
          <w:highlight w:val="yellow"/>
          <w:u w:val="single"/>
        </w:rPr>
        <w:t>ban</w:t>
      </w:r>
      <w:r w:rsidRPr="00611758">
        <w:rPr>
          <w:rFonts w:asciiTheme="minorHAnsi" w:hAnsiTheme="minorHAnsi"/>
          <w:sz w:val="22"/>
          <w:szCs w:val="22"/>
          <w:u w:val="single"/>
        </w:rPr>
        <w:t xml:space="preserve"> on</w:t>
      </w:r>
      <w:r w:rsidRPr="00611758">
        <w:rPr>
          <w:rFonts w:asciiTheme="minorHAnsi" w:hAnsiTheme="minorHAnsi"/>
          <w:sz w:val="16"/>
          <w:szCs w:val="22"/>
        </w:rPr>
        <w:t xml:space="preserve"> ruble-based </w:t>
      </w:r>
      <w:r w:rsidRPr="00617A10">
        <w:rPr>
          <w:rFonts w:asciiTheme="minorHAnsi" w:hAnsiTheme="minorHAnsi"/>
          <w:sz w:val="22"/>
          <w:szCs w:val="22"/>
          <w:highlight w:val="yellow"/>
          <w:u w:val="single"/>
        </w:rPr>
        <w:t>transactions between Russia and North Korea</w:t>
      </w:r>
      <w:r w:rsidRPr="00611758">
        <w:rPr>
          <w:rFonts w:asciiTheme="minorHAnsi" w:hAnsiTheme="minorHAnsi"/>
          <w:sz w:val="22"/>
          <w:szCs w:val="22"/>
          <w:u w:val="single"/>
        </w:rPr>
        <w:t>, a significant practice</w:t>
      </w:r>
      <w:r w:rsidRPr="00611758">
        <w:rPr>
          <w:rFonts w:asciiTheme="minorHAnsi" w:hAnsiTheme="minorHAnsi"/>
          <w:sz w:val="16"/>
          <w:szCs w:val="22"/>
        </w:rPr>
        <w:t xml:space="preserve"> the sides had recently instituted in support of bilateral trade. </w:t>
      </w:r>
      <w:r w:rsidRPr="00617A10">
        <w:rPr>
          <w:rFonts w:asciiTheme="minorHAnsi" w:hAnsiTheme="minorHAnsi"/>
          <w:sz w:val="22"/>
          <w:szCs w:val="22"/>
          <w:highlight w:val="yellow"/>
          <w:u w:val="single"/>
        </w:rPr>
        <w:t>The UNSCR may also obstruct plans for a</w:t>
      </w:r>
      <w:r w:rsidR="000608A2" w:rsidRPr="00617A10">
        <w:rPr>
          <w:rFonts w:asciiTheme="minorHAnsi" w:hAnsiTheme="minorHAnsi"/>
          <w:sz w:val="22"/>
          <w:szCs w:val="22"/>
          <w:highlight w:val="yellow"/>
          <w:u w:val="single"/>
        </w:rPr>
        <w:t xml:space="preserve"> </w:t>
      </w:r>
      <w:hyperlink r:id="rId78" w:tgtFrame="_blank" w:history="1">
        <w:r w:rsidRPr="00617A10">
          <w:rPr>
            <w:rStyle w:val="Hyperlink"/>
            <w:rFonts w:asciiTheme="minorHAnsi" w:eastAsiaTheme="majorEastAsia" w:hAnsiTheme="minorHAnsi"/>
            <w:sz w:val="22"/>
            <w:szCs w:val="22"/>
            <w:highlight w:val="yellow"/>
            <w:u w:val="single"/>
          </w:rPr>
          <w:t>new financial clearing house</w:t>
        </w:r>
      </w:hyperlink>
      <w:r w:rsidR="000608A2" w:rsidRPr="00617A10">
        <w:rPr>
          <w:rFonts w:asciiTheme="minorHAnsi" w:hAnsiTheme="minorHAnsi"/>
          <w:sz w:val="22"/>
          <w:szCs w:val="22"/>
          <w:highlight w:val="yellow"/>
          <w:u w:val="single"/>
        </w:rPr>
        <w:t xml:space="preserve"> </w:t>
      </w:r>
      <w:r w:rsidRPr="00617A10">
        <w:rPr>
          <w:rFonts w:asciiTheme="minorHAnsi" w:hAnsiTheme="minorHAnsi"/>
          <w:sz w:val="22"/>
          <w:szCs w:val="22"/>
          <w:highlight w:val="yellow"/>
          <w:u w:val="single"/>
        </w:rPr>
        <w:t>to facilitate transactions between the Russia and North Korea. In this scenario, Russian banks would stop dealing with North Korean counterparts, including those engaged in humanitarian cooperation</w:t>
      </w:r>
      <w:r w:rsidRPr="00611758">
        <w:rPr>
          <w:rFonts w:asciiTheme="minorHAnsi" w:hAnsiTheme="minorHAnsi"/>
          <w:sz w:val="16"/>
          <w:szCs w:val="22"/>
        </w:rPr>
        <w:t>.</w:t>
      </w:r>
      <w:r w:rsidR="000608A2" w:rsidRPr="00611758">
        <w:rPr>
          <w:rFonts w:asciiTheme="minorHAnsi" w:hAnsiTheme="minorHAnsi"/>
          <w:sz w:val="16"/>
          <w:szCs w:val="22"/>
        </w:rPr>
        <w:t xml:space="preserve"> </w:t>
      </w:r>
      <w:r w:rsidRPr="00611758">
        <w:rPr>
          <w:rFonts w:asciiTheme="minorHAnsi" w:hAnsiTheme="minorHAnsi"/>
          <w:sz w:val="16"/>
          <w:szCs w:val="22"/>
        </w:rPr>
        <w:t xml:space="preserve">Yet the implementation of Russian projects in North Korea is where the new resolution could prove most devastating. </w:t>
      </w:r>
      <w:r w:rsidRPr="00611758">
        <w:rPr>
          <w:rFonts w:asciiTheme="minorHAnsi" w:hAnsiTheme="minorHAnsi"/>
          <w:sz w:val="22"/>
          <w:szCs w:val="22"/>
          <w:u w:val="single"/>
        </w:rPr>
        <w:t>Its severe restrictions on North Korean mineral exports will undermine the DPRK’s only means to compensate Russia</w:t>
      </w:r>
      <w:r w:rsidRPr="00611758">
        <w:rPr>
          <w:rFonts w:asciiTheme="minorHAnsi" w:hAnsiTheme="minorHAnsi"/>
          <w:sz w:val="16"/>
          <w:szCs w:val="22"/>
        </w:rPr>
        <w:t xml:space="preserve"> for investments and deliveries, given the DPRK’s scarce financial resources. </w:t>
      </w:r>
      <w:r w:rsidRPr="00617A10">
        <w:rPr>
          <w:rFonts w:asciiTheme="minorHAnsi" w:hAnsiTheme="minorHAnsi"/>
          <w:sz w:val="22"/>
          <w:szCs w:val="22"/>
          <w:highlight w:val="yellow"/>
          <w:u w:val="single"/>
        </w:rPr>
        <w:t>This model was foundational to North Korea’s economic relationship with Russia</w:t>
      </w:r>
      <w:r w:rsidRPr="00611758">
        <w:rPr>
          <w:rFonts w:asciiTheme="minorHAnsi" w:hAnsiTheme="minorHAnsi"/>
          <w:sz w:val="16"/>
          <w:szCs w:val="22"/>
        </w:rPr>
        <w:t>, and it constituted the basis for potential Russian projects in North Korea such as the construction of electric power stations and metallurgic plants.</w:t>
      </w:r>
      <w:bookmarkStart w:id="2" w:name="_ftnref3"/>
      <w:r w:rsidRPr="00611758">
        <w:rPr>
          <w:rFonts w:asciiTheme="minorHAnsi" w:hAnsiTheme="minorHAnsi"/>
          <w:sz w:val="16"/>
          <w:szCs w:val="22"/>
        </w:rPr>
        <w:fldChar w:fldCharType="begin"/>
      </w:r>
      <w:r w:rsidRPr="00611758">
        <w:rPr>
          <w:rFonts w:asciiTheme="minorHAnsi" w:hAnsiTheme="minorHAnsi"/>
          <w:sz w:val="16"/>
          <w:szCs w:val="22"/>
        </w:rPr>
        <w:instrText xml:space="preserve"> HYPERLINK "http://38north.org/2016/03/gtoloraya030516/" \l "_ftn3" \t "_blank" </w:instrText>
      </w:r>
      <w:r w:rsidRPr="00611758">
        <w:rPr>
          <w:rFonts w:asciiTheme="minorHAnsi" w:hAnsiTheme="minorHAnsi"/>
          <w:sz w:val="16"/>
          <w:szCs w:val="22"/>
        </w:rPr>
        <w:fldChar w:fldCharType="separate"/>
      </w:r>
      <w:r w:rsidR="000608A2" w:rsidRPr="00611758">
        <w:rPr>
          <w:rFonts w:asciiTheme="minorHAnsi" w:hAnsiTheme="minorHAnsi"/>
          <w:sz w:val="16"/>
          <w:szCs w:val="22"/>
        </w:rPr>
        <w:t xml:space="preserve"> </w:t>
      </w:r>
      <w:r w:rsidRPr="00611758">
        <w:rPr>
          <w:rFonts w:asciiTheme="minorHAnsi" w:hAnsiTheme="minorHAnsi"/>
          <w:sz w:val="16"/>
          <w:szCs w:val="22"/>
        </w:rPr>
        <w:fldChar w:fldCharType="end"/>
      </w:r>
      <w:bookmarkEnd w:id="2"/>
      <w:r w:rsidR="000608A2" w:rsidRPr="00611758">
        <w:rPr>
          <w:rFonts w:asciiTheme="minorHAnsi" w:hAnsiTheme="minorHAnsi"/>
          <w:sz w:val="16"/>
          <w:szCs w:val="22"/>
        </w:rPr>
        <w:t xml:space="preserve"> </w:t>
      </w:r>
      <w:r w:rsidRPr="00611758">
        <w:rPr>
          <w:rFonts w:asciiTheme="minorHAnsi" w:hAnsiTheme="minorHAnsi"/>
          <w:sz w:val="16"/>
          <w:szCs w:val="22"/>
        </w:rPr>
        <w:t xml:space="preserve">Russia had planned to re-export North Korean coal and iron, and it was interested in precisely the rare earth and non-ferrous metals targeted by the new resolution. China is likely to stringently enforce this export ban, given its interest in maintaining its current monopoly in the market for these minerals. The transit of coal also promised a return on a Russian Railways investment of more than $300 million in a rebuilt rail link between North Korea’s </w:t>
      </w:r>
      <w:proofErr w:type="spellStart"/>
      <w:r w:rsidRPr="00611758">
        <w:rPr>
          <w:rFonts w:asciiTheme="minorHAnsi" w:hAnsiTheme="minorHAnsi"/>
          <w:sz w:val="16"/>
          <w:szCs w:val="22"/>
        </w:rPr>
        <w:t>Rajin</w:t>
      </w:r>
      <w:proofErr w:type="spellEnd"/>
      <w:r w:rsidRPr="00611758">
        <w:rPr>
          <w:rFonts w:asciiTheme="minorHAnsi" w:hAnsiTheme="minorHAnsi"/>
          <w:sz w:val="16"/>
          <w:szCs w:val="22"/>
        </w:rPr>
        <w:t xml:space="preserve"> port and </w:t>
      </w:r>
      <w:proofErr w:type="spellStart"/>
      <w:r w:rsidRPr="00611758">
        <w:rPr>
          <w:rFonts w:asciiTheme="minorHAnsi" w:hAnsiTheme="minorHAnsi"/>
          <w:sz w:val="16"/>
          <w:szCs w:val="22"/>
        </w:rPr>
        <w:t>Khasan</w:t>
      </w:r>
      <w:proofErr w:type="spellEnd"/>
      <w:r w:rsidRPr="00611758">
        <w:rPr>
          <w:rFonts w:asciiTheme="minorHAnsi" w:hAnsiTheme="minorHAnsi"/>
          <w:sz w:val="16"/>
          <w:szCs w:val="22"/>
        </w:rPr>
        <w:t xml:space="preserve"> in Russia. Though an eleventh-hour UNSC compromise will allow the rail line to remain in operation, its use will probably decrease as a result of new logistical difficulties. Moreover, South Korea’s refusal to receive coal through that channel undermines the rationale for this trilateral logistics project, making its continuation doubtful.</w:t>
      </w:r>
      <w:bookmarkStart w:id="3" w:name="_ftnref4"/>
      <w:r w:rsidRPr="00611758">
        <w:rPr>
          <w:rFonts w:asciiTheme="minorHAnsi" w:hAnsiTheme="minorHAnsi"/>
          <w:sz w:val="16"/>
          <w:szCs w:val="22"/>
        </w:rPr>
        <w:fldChar w:fldCharType="begin"/>
      </w:r>
      <w:r w:rsidRPr="00611758">
        <w:rPr>
          <w:rFonts w:asciiTheme="minorHAnsi" w:hAnsiTheme="minorHAnsi"/>
          <w:sz w:val="16"/>
          <w:szCs w:val="22"/>
        </w:rPr>
        <w:instrText xml:space="preserve"> HYPERLINK "http://38north.org/2016/03/gtoloraya030516/" \l "_ftn4" \t "_blank" </w:instrText>
      </w:r>
      <w:r w:rsidRPr="00611758">
        <w:rPr>
          <w:rFonts w:asciiTheme="minorHAnsi" w:hAnsiTheme="minorHAnsi"/>
          <w:sz w:val="16"/>
          <w:szCs w:val="22"/>
        </w:rPr>
        <w:fldChar w:fldCharType="separate"/>
      </w:r>
      <w:r w:rsidR="000608A2" w:rsidRPr="00611758">
        <w:rPr>
          <w:rFonts w:asciiTheme="minorHAnsi" w:hAnsiTheme="minorHAnsi"/>
          <w:sz w:val="16"/>
          <w:szCs w:val="22"/>
        </w:rPr>
        <w:t xml:space="preserve"> </w:t>
      </w:r>
      <w:r w:rsidRPr="00611758">
        <w:rPr>
          <w:rFonts w:asciiTheme="minorHAnsi" w:hAnsiTheme="minorHAnsi"/>
          <w:sz w:val="16"/>
          <w:szCs w:val="22"/>
        </w:rPr>
        <w:fldChar w:fldCharType="end"/>
      </w:r>
      <w:bookmarkEnd w:id="3"/>
      <w:r w:rsidR="000608A2" w:rsidRPr="00611758">
        <w:rPr>
          <w:rFonts w:asciiTheme="minorHAnsi" w:hAnsiTheme="minorHAnsi"/>
          <w:sz w:val="16"/>
          <w:szCs w:val="22"/>
        </w:rPr>
        <w:t xml:space="preserve"> </w:t>
      </w:r>
      <w:r w:rsidRPr="00611758">
        <w:rPr>
          <w:rFonts w:asciiTheme="minorHAnsi" w:hAnsiTheme="minorHAnsi"/>
          <w:sz w:val="16"/>
          <w:szCs w:val="22"/>
        </w:rPr>
        <w:t>The resolution’s requirement for all cargo entering and leaving North Korea to undergo inspection is bound to slow transportation, despite the vague definition of what constitutes an “inspection.” This mandate also may increase costs from possible corruption, given on-the-ground realities in Russia. The UNSCR’s impact on North Korean trade will largely depend on how the sanctions are implemented, especially by China. North Korea may well feel tempted to use Russia as a transit point, since the sea border between the two countries is still more or less open. A new pontoon bridge is under construction, although the prospects of its completion are no longer clear.</w:t>
      </w:r>
      <w:r w:rsidR="000608A2" w:rsidRPr="00611758">
        <w:rPr>
          <w:rFonts w:asciiTheme="minorHAnsi" w:hAnsiTheme="minorHAnsi"/>
          <w:sz w:val="16"/>
          <w:szCs w:val="22"/>
        </w:rPr>
        <w:t xml:space="preserve"> </w:t>
      </w:r>
      <w:r w:rsidRPr="00611758">
        <w:rPr>
          <w:rFonts w:asciiTheme="minorHAnsi" w:hAnsiTheme="minorHAnsi"/>
          <w:sz w:val="16"/>
          <w:szCs w:val="22"/>
        </w:rPr>
        <w:t xml:space="preserve">This analysis estimates that </w:t>
      </w:r>
      <w:r w:rsidRPr="00617A10">
        <w:rPr>
          <w:rFonts w:asciiTheme="minorHAnsi" w:hAnsiTheme="minorHAnsi"/>
          <w:sz w:val="22"/>
          <w:szCs w:val="22"/>
          <w:highlight w:val="yellow"/>
          <w:u w:val="single"/>
        </w:rPr>
        <w:t>Russia’s losses will</w:t>
      </w:r>
      <w:r w:rsidRPr="00611758">
        <w:rPr>
          <w:rFonts w:asciiTheme="minorHAnsi" w:hAnsiTheme="minorHAnsi"/>
          <w:sz w:val="16"/>
          <w:szCs w:val="22"/>
        </w:rPr>
        <w:t xml:space="preserve"> amount to several hundred million dollars, based on an assumption that the value of its trade with North Korea now stands at roughly $1 billion (accounting for trade through third countries).</w:t>
      </w:r>
      <w:r w:rsidR="000608A2" w:rsidRPr="00611758">
        <w:rPr>
          <w:rFonts w:asciiTheme="minorHAnsi" w:hAnsiTheme="minorHAnsi"/>
          <w:sz w:val="16"/>
          <w:szCs w:val="22"/>
        </w:rPr>
        <w:t xml:space="preserve"> </w:t>
      </w:r>
      <w:r w:rsidRPr="00611758">
        <w:rPr>
          <w:rFonts w:asciiTheme="minorHAnsi" w:hAnsiTheme="minorHAnsi"/>
          <w:sz w:val="16"/>
          <w:szCs w:val="22"/>
        </w:rPr>
        <w:t xml:space="preserve">The sanctions may preclude further opportunities for projects and trade. The limits and outright bans on North Korean exports of coal, iron and iron ore, gold, titanium, vanadium, and rare earth minerals are likely to </w:t>
      </w:r>
      <w:r w:rsidRPr="00617A10">
        <w:rPr>
          <w:rFonts w:asciiTheme="minorHAnsi" w:hAnsiTheme="minorHAnsi"/>
          <w:sz w:val="22"/>
          <w:szCs w:val="22"/>
          <w:highlight w:val="yellow"/>
          <w:u w:val="single"/>
        </w:rPr>
        <w:t>negatively affect the country’s stated priority of economic revitalization</w:t>
      </w:r>
      <w:r w:rsidRPr="00611758">
        <w:rPr>
          <w:rFonts w:asciiTheme="minorHAnsi" w:hAnsiTheme="minorHAnsi"/>
          <w:sz w:val="16"/>
          <w:szCs w:val="22"/>
        </w:rPr>
        <w:t>. Subsequent delays in economic development will slow possible North Korean implementation of market-oriented reforms, decrease production and demand in its economy, and undermine any possibilities for Russian companies to enter the North Korean market as normal traders.</w:t>
      </w:r>
    </w:p>
    <w:p w:rsidR="006C180F" w:rsidRPr="006C180F" w:rsidRDefault="006C180F" w:rsidP="006C180F"/>
    <w:p w:rsidR="00543176" w:rsidRDefault="00CD4A20" w:rsidP="00CD4A20">
      <w:pPr>
        <w:pStyle w:val="Heading2"/>
      </w:pPr>
      <w:proofErr w:type="spellStart"/>
      <w:r>
        <w:t>Aff</w:t>
      </w:r>
      <w:proofErr w:type="spellEnd"/>
    </w:p>
    <w:p w:rsidR="002450F1" w:rsidRDefault="002450F1" w:rsidP="002450F1">
      <w:pPr>
        <w:pStyle w:val="Heading3"/>
      </w:pPr>
      <w:r>
        <w:t>Russia doesn’t care</w:t>
      </w:r>
    </w:p>
    <w:p w:rsidR="00F25475" w:rsidRDefault="00F25475" w:rsidP="00F25475">
      <w:pPr>
        <w:pStyle w:val="Heading4"/>
      </w:pPr>
      <w:r>
        <w:t xml:space="preserve">Russia won’t stop North Korea or support unification for a number of reasons </w:t>
      </w:r>
    </w:p>
    <w:p w:rsidR="00F25475" w:rsidRPr="00F25475" w:rsidRDefault="00F25475" w:rsidP="00F25475">
      <w:pPr>
        <w:rPr>
          <w:rFonts w:asciiTheme="minorHAnsi" w:hAnsiTheme="minorHAnsi"/>
          <w:sz w:val="16"/>
          <w:szCs w:val="16"/>
        </w:rPr>
      </w:pPr>
      <w:r w:rsidRPr="00F25475">
        <w:rPr>
          <w:b/>
          <w:sz w:val="26"/>
          <w:szCs w:val="26"/>
        </w:rPr>
        <w:t>Wood 16</w:t>
      </w:r>
      <w:r>
        <w:t xml:space="preserve"> </w:t>
      </w:r>
      <w:r w:rsidRPr="00F25475">
        <w:rPr>
          <w:rFonts w:asciiTheme="minorHAnsi" w:hAnsiTheme="minorHAnsi"/>
          <w:sz w:val="16"/>
          <w:szCs w:val="16"/>
        </w:rPr>
        <w:t xml:space="preserve">(L. </w:t>
      </w:r>
      <w:proofErr w:type="spellStart"/>
      <w:r w:rsidRPr="00F25475">
        <w:rPr>
          <w:rFonts w:asciiTheme="minorHAnsi" w:hAnsiTheme="minorHAnsi"/>
          <w:sz w:val="16"/>
          <w:szCs w:val="16"/>
        </w:rPr>
        <w:t>Tood</w:t>
      </w:r>
      <w:proofErr w:type="spellEnd"/>
      <w:r w:rsidRPr="00F25475">
        <w:rPr>
          <w:rFonts w:asciiTheme="minorHAnsi" w:hAnsiTheme="minorHAnsi"/>
          <w:sz w:val="16"/>
          <w:szCs w:val="16"/>
        </w:rPr>
        <w:t xml:space="preserve"> Wood, </w:t>
      </w:r>
      <w:r w:rsidRPr="00F25475">
        <w:rPr>
          <w:rFonts w:asciiTheme="minorHAnsi" w:hAnsiTheme="minorHAnsi" w:cs="Helvetica"/>
          <w:color w:val="3E3E3E"/>
          <w:sz w:val="16"/>
          <w:szCs w:val="16"/>
          <w:shd w:val="clear" w:color="auto" w:fill="FFFFFF"/>
        </w:rPr>
        <w:t xml:space="preserve">contributor to Fox Business, </w:t>
      </w:r>
      <w:proofErr w:type="spellStart"/>
      <w:r w:rsidRPr="00F25475">
        <w:rPr>
          <w:rFonts w:asciiTheme="minorHAnsi" w:hAnsiTheme="minorHAnsi" w:cs="Helvetica"/>
          <w:color w:val="3E3E3E"/>
          <w:sz w:val="16"/>
          <w:szCs w:val="16"/>
          <w:shd w:val="clear" w:color="auto" w:fill="FFFFFF"/>
        </w:rPr>
        <w:t>Newsmax</w:t>
      </w:r>
      <w:proofErr w:type="spellEnd"/>
      <w:r w:rsidRPr="00F25475">
        <w:rPr>
          <w:rFonts w:asciiTheme="minorHAnsi" w:hAnsiTheme="minorHAnsi" w:cs="Helvetica"/>
          <w:color w:val="3E3E3E"/>
          <w:sz w:val="16"/>
          <w:szCs w:val="16"/>
          <w:shd w:val="clear" w:color="auto" w:fill="FFFFFF"/>
        </w:rPr>
        <w:t xml:space="preserve"> TV, Moscow Times, the New York Post, the National Review, Zero Hedge and others, “In Putin’s chess game with the West, North Korea is a pawn,” </w:t>
      </w:r>
      <w:hyperlink r:id="rId79" w:history="1">
        <w:r w:rsidRPr="00F25475">
          <w:rPr>
            <w:rStyle w:val="Hyperlink"/>
            <w:rFonts w:asciiTheme="minorHAnsi" w:hAnsiTheme="minorHAnsi" w:cs="Helvetica"/>
            <w:sz w:val="16"/>
            <w:szCs w:val="16"/>
            <w:shd w:val="clear" w:color="auto" w:fill="FFFFFF"/>
          </w:rPr>
          <w:t>http://www.washingtontimes.com/news/2016/mar/30/north-korea-nuclear-threat-in-putins-chess-game-wi/</w:t>
        </w:r>
      </w:hyperlink>
      <w:r w:rsidRPr="00F25475">
        <w:rPr>
          <w:rFonts w:asciiTheme="minorHAnsi" w:hAnsiTheme="minorHAnsi" w:cs="Helvetica"/>
          <w:color w:val="3E3E3E"/>
          <w:sz w:val="16"/>
          <w:szCs w:val="16"/>
          <w:shd w:val="clear" w:color="auto" w:fill="FFFFFF"/>
        </w:rPr>
        <w:t>, March 30</w:t>
      </w:r>
      <w:r w:rsidRPr="00F25475">
        <w:rPr>
          <w:rFonts w:asciiTheme="minorHAnsi" w:hAnsiTheme="minorHAnsi" w:cs="Helvetica"/>
          <w:color w:val="3E3E3E"/>
          <w:sz w:val="16"/>
          <w:szCs w:val="16"/>
          <w:shd w:val="clear" w:color="auto" w:fill="FFFFFF"/>
          <w:vertAlign w:val="superscript"/>
        </w:rPr>
        <w:t>th</w:t>
      </w:r>
      <w:r w:rsidRPr="00F25475">
        <w:rPr>
          <w:rFonts w:asciiTheme="minorHAnsi" w:hAnsiTheme="minorHAnsi" w:cs="Helvetica"/>
          <w:color w:val="3E3E3E"/>
          <w:sz w:val="16"/>
          <w:szCs w:val="16"/>
          <w:shd w:val="clear" w:color="auto" w:fill="FFFFFF"/>
        </w:rPr>
        <w:t xml:space="preserve">, 2016) </w:t>
      </w:r>
    </w:p>
    <w:p w:rsidR="00F25475" w:rsidRPr="00F25475" w:rsidRDefault="00F25475" w:rsidP="00F25475">
      <w:pPr>
        <w:pStyle w:val="NormalWeb"/>
        <w:shd w:val="clear" w:color="auto" w:fill="FFFFFF"/>
        <w:spacing w:before="0" w:beforeAutospacing="0" w:after="0" w:afterAutospacing="0"/>
        <w:rPr>
          <w:rFonts w:asciiTheme="minorHAnsi" w:hAnsiTheme="minorHAnsi" w:cs="Helvetica"/>
          <w:sz w:val="16"/>
          <w:szCs w:val="22"/>
        </w:rPr>
      </w:pPr>
      <w:r w:rsidRPr="00F25475">
        <w:rPr>
          <w:rFonts w:asciiTheme="minorHAnsi" w:hAnsiTheme="minorHAnsi" w:cs="Helvetica"/>
          <w:sz w:val="16"/>
          <w:szCs w:val="22"/>
        </w:rPr>
        <w:t>Make no mistake, the Stalinist North Korean regime is no close ally of the Kremlin but simply a pawn in</w:t>
      </w:r>
      <w:r w:rsidRPr="00F25475">
        <w:rPr>
          <w:rStyle w:val="apple-converted-space"/>
          <w:rFonts w:asciiTheme="minorHAnsi" w:eastAsiaTheme="majorEastAsia" w:hAnsiTheme="minorHAnsi" w:cs="Helvetica"/>
          <w:sz w:val="16"/>
          <w:szCs w:val="22"/>
        </w:rPr>
        <w:t> </w:t>
      </w:r>
      <w:hyperlink r:id="rId80" w:history="1">
        <w:r w:rsidRPr="00F25475">
          <w:rPr>
            <w:rStyle w:val="Hyperlink"/>
            <w:rFonts w:asciiTheme="minorHAnsi" w:eastAsiaTheme="majorEastAsia" w:hAnsiTheme="minorHAnsi" w:cs="Helvetica"/>
            <w:sz w:val="16"/>
            <w:szCs w:val="22"/>
          </w:rPr>
          <w:t>Russia</w:t>
        </w:r>
      </w:hyperlink>
      <w:r w:rsidRPr="00F25475">
        <w:rPr>
          <w:rFonts w:asciiTheme="minorHAnsi" w:hAnsiTheme="minorHAnsi" w:cs="Helvetica"/>
          <w:sz w:val="16"/>
          <w:szCs w:val="22"/>
        </w:rPr>
        <w:t xml:space="preserve">’s great geopolitical game with the United States and the West. </w:t>
      </w:r>
      <w:hyperlink r:id="rId81" w:history="1">
        <w:r w:rsidRPr="00F25475">
          <w:rPr>
            <w:rStyle w:val="Hyperlink"/>
            <w:rFonts w:asciiTheme="minorHAnsi" w:eastAsiaTheme="majorEastAsia" w:hAnsiTheme="minorHAnsi" w:cs="Helvetica"/>
            <w:sz w:val="22"/>
            <w:szCs w:val="22"/>
            <w:u w:val="single"/>
          </w:rPr>
          <w:t>Vladimir Putin</w:t>
        </w:r>
      </w:hyperlink>
      <w:r w:rsidRPr="00F25475">
        <w:rPr>
          <w:rStyle w:val="apple-converted-space"/>
          <w:rFonts w:asciiTheme="minorHAnsi" w:eastAsiaTheme="majorEastAsia" w:hAnsiTheme="minorHAnsi" w:cs="Helvetica"/>
          <w:sz w:val="22"/>
          <w:szCs w:val="22"/>
          <w:u w:val="single"/>
        </w:rPr>
        <w:t> </w:t>
      </w:r>
      <w:r w:rsidRPr="00F25475">
        <w:rPr>
          <w:rFonts w:asciiTheme="minorHAnsi" w:hAnsiTheme="minorHAnsi" w:cs="Helvetica"/>
          <w:sz w:val="22"/>
          <w:szCs w:val="22"/>
          <w:u w:val="single"/>
        </w:rPr>
        <w:t>sees Kim Jong-un as</w:t>
      </w:r>
      <w:r w:rsidRPr="00F25475">
        <w:rPr>
          <w:rFonts w:asciiTheme="minorHAnsi" w:hAnsiTheme="minorHAnsi" w:cs="Helvetica"/>
          <w:sz w:val="16"/>
          <w:szCs w:val="22"/>
        </w:rPr>
        <w:t xml:space="preserve"> a </w:t>
      </w:r>
      <w:r w:rsidRPr="00F25475">
        <w:rPr>
          <w:rFonts w:asciiTheme="minorHAnsi" w:hAnsiTheme="minorHAnsi" w:cs="Helvetica"/>
          <w:sz w:val="22"/>
          <w:szCs w:val="22"/>
          <w:u w:val="single"/>
        </w:rPr>
        <w:t>useful</w:t>
      </w:r>
      <w:r w:rsidRPr="00F25475">
        <w:rPr>
          <w:rFonts w:asciiTheme="minorHAnsi" w:hAnsiTheme="minorHAnsi" w:cs="Helvetica"/>
          <w:sz w:val="16"/>
          <w:szCs w:val="22"/>
        </w:rPr>
        <w:t xml:space="preserve"> idiot, although an idiot that has been causing a lot of trouble lately. After all, the</w:t>
      </w:r>
      <w:r w:rsidRPr="00F25475">
        <w:rPr>
          <w:rStyle w:val="apple-converted-space"/>
          <w:rFonts w:asciiTheme="minorHAnsi" w:eastAsiaTheme="majorEastAsia" w:hAnsiTheme="minorHAnsi" w:cs="Helvetica"/>
          <w:sz w:val="16"/>
          <w:szCs w:val="22"/>
        </w:rPr>
        <w:t> </w:t>
      </w:r>
      <w:hyperlink r:id="rId82" w:history="1">
        <w:r w:rsidRPr="00F25475">
          <w:rPr>
            <w:rStyle w:val="Hyperlink"/>
            <w:rFonts w:asciiTheme="minorHAnsi" w:eastAsiaTheme="majorEastAsia" w:hAnsiTheme="minorHAnsi" w:cs="Helvetica"/>
            <w:sz w:val="16"/>
            <w:szCs w:val="22"/>
          </w:rPr>
          <w:t>Soviet Union</w:t>
        </w:r>
      </w:hyperlink>
      <w:r w:rsidRPr="00F25475">
        <w:rPr>
          <w:rStyle w:val="apple-converted-space"/>
          <w:rFonts w:asciiTheme="minorHAnsi" w:eastAsiaTheme="majorEastAsia" w:hAnsiTheme="minorHAnsi" w:cs="Helvetica"/>
          <w:sz w:val="16"/>
          <w:szCs w:val="22"/>
        </w:rPr>
        <w:t> </w:t>
      </w:r>
      <w:r w:rsidRPr="00F25475">
        <w:rPr>
          <w:rFonts w:asciiTheme="minorHAnsi" w:hAnsiTheme="minorHAnsi" w:cs="Helvetica"/>
          <w:sz w:val="16"/>
          <w:szCs w:val="22"/>
        </w:rPr>
        <w:t>birthed</w:t>
      </w:r>
      <w:r w:rsidRPr="00F25475">
        <w:rPr>
          <w:rStyle w:val="apple-converted-space"/>
          <w:rFonts w:asciiTheme="minorHAnsi" w:eastAsiaTheme="majorEastAsia" w:hAnsiTheme="minorHAnsi" w:cs="Helvetica"/>
          <w:sz w:val="16"/>
          <w:szCs w:val="22"/>
        </w:rPr>
        <w:t> </w:t>
      </w:r>
      <w:hyperlink r:id="rId83" w:history="1">
        <w:r w:rsidRPr="00F25475">
          <w:rPr>
            <w:rStyle w:val="Hyperlink"/>
            <w:rFonts w:asciiTheme="minorHAnsi" w:eastAsiaTheme="majorEastAsia" w:hAnsiTheme="minorHAnsi" w:cs="Helvetica"/>
            <w:sz w:val="16"/>
            <w:szCs w:val="22"/>
          </w:rPr>
          <w:t>North Korea</w:t>
        </w:r>
      </w:hyperlink>
      <w:r w:rsidRPr="00F25475">
        <w:rPr>
          <w:rFonts w:asciiTheme="minorHAnsi" w:hAnsiTheme="minorHAnsi" w:cs="Helvetica"/>
          <w:sz w:val="16"/>
          <w:szCs w:val="22"/>
        </w:rPr>
        <w:t>, and today’s</w:t>
      </w:r>
      <w:r w:rsidRPr="00F25475">
        <w:rPr>
          <w:rStyle w:val="apple-converted-space"/>
          <w:rFonts w:asciiTheme="minorHAnsi" w:eastAsiaTheme="majorEastAsia" w:hAnsiTheme="minorHAnsi" w:cs="Helvetica"/>
          <w:sz w:val="16"/>
          <w:szCs w:val="22"/>
        </w:rPr>
        <w:t> </w:t>
      </w:r>
      <w:hyperlink r:id="rId84" w:history="1">
        <w:r w:rsidRPr="00780DE6">
          <w:rPr>
            <w:rStyle w:val="Hyperlink"/>
            <w:rFonts w:asciiTheme="minorHAnsi" w:eastAsiaTheme="majorEastAsia" w:hAnsiTheme="minorHAnsi" w:cs="Helvetica"/>
            <w:sz w:val="22"/>
            <w:szCs w:val="22"/>
            <w:highlight w:val="yellow"/>
            <w:u w:val="single"/>
          </w:rPr>
          <w:t>Russia</w:t>
        </w:r>
      </w:hyperlink>
      <w:r w:rsidRPr="00780DE6">
        <w:rPr>
          <w:rStyle w:val="apple-converted-space"/>
          <w:rFonts w:asciiTheme="minorHAnsi" w:eastAsiaTheme="majorEastAsia" w:hAnsiTheme="minorHAnsi" w:cs="Helvetica"/>
          <w:sz w:val="22"/>
          <w:szCs w:val="22"/>
          <w:highlight w:val="yellow"/>
          <w:u w:val="single"/>
        </w:rPr>
        <w:t> </w:t>
      </w:r>
      <w:r w:rsidRPr="00780DE6">
        <w:rPr>
          <w:rFonts w:asciiTheme="minorHAnsi" w:hAnsiTheme="minorHAnsi" w:cs="Helvetica"/>
          <w:sz w:val="22"/>
          <w:szCs w:val="22"/>
          <w:highlight w:val="yellow"/>
          <w:u w:val="single"/>
        </w:rPr>
        <w:t>continues to see the North inside its sphere of influence. A glaring example of this usefulness was</w:t>
      </w:r>
      <w:r w:rsidRPr="00780DE6">
        <w:rPr>
          <w:rStyle w:val="apple-converted-space"/>
          <w:rFonts w:asciiTheme="minorHAnsi" w:eastAsiaTheme="majorEastAsia" w:hAnsiTheme="minorHAnsi" w:cs="Helvetica"/>
          <w:sz w:val="22"/>
          <w:szCs w:val="22"/>
          <w:highlight w:val="yellow"/>
          <w:u w:val="single"/>
        </w:rPr>
        <w:t> </w:t>
      </w:r>
      <w:hyperlink r:id="rId85" w:history="1">
        <w:r w:rsidRPr="00780DE6">
          <w:rPr>
            <w:rStyle w:val="Hyperlink"/>
            <w:rFonts w:asciiTheme="minorHAnsi" w:eastAsiaTheme="majorEastAsia" w:hAnsiTheme="minorHAnsi" w:cs="Helvetica"/>
            <w:sz w:val="22"/>
            <w:szCs w:val="22"/>
            <w:highlight w:val="yellow"/>
            <w:u w:val="single"/>
          </w:rPr>
          <w:t>North Korea</w:t>
        </w:r>
      </w:hyperlink>
      <w:r w:rsidRPr="00780DE6">
        <w:rPr>
          <w:rFonts w:asciiTheme="minorHAnsi" w:hAnsiTheme="minorHAnsi" w:cs="Helvetica"/>
          <w:sz w:val="22"/>
          <w:szCs w:val="22"/>
          <w:highlight w:val="yellow"/>
          <w:u w:val="single"/>
        </w:rPr>
        <w:t>’s support of</w:t>
      </w:r>
      <w:r w:rsidRPr="00780DE6">
        <w:rPr>
          <w:rStyle w:val="apple-converted-space"/>
          <w:rFonts w:asciiTheme="minorHAnsi" w:eastAsiaTheme="majorEastAsia" w:hAnsiTheme="minorHAnsi" w:cs="Helvetica"/>
          <w:sz w:val="22"/>
          <w:szCs w:val="22"/>
          <w:highlight w:val="yellow"/>
          <w:u w:val="single"/>
        </w:rPr>
        <w:t> </w:t>
      </w:r>
      <w:hyperlink r:id="rId86" w:history="1">
        <w:r w:rsidRPr="00780DE6">
          <w:rPr>
            <w:rStyle w:val="Hyperlink"/>
            <w:rFonts w:asciiTheme="minorHAnsi" w:eastAsiaTheme="majorEastAsia" w:hAnsiTheme="minorHAnsi" w:cs="Helvetica"/>
            <w:sz w:val="22"/>
            <w:szCs w:val="22"/>
            <w:highlight w:val="yellow"/>
            <w:u w:val="single"/>
          </w:rPr>
          <w:t>Russia</w:t>
        </w:r>
      </w:hyperlink>
      <w:r w:rsidRPr="00780DE6">
        <w:rPr>
          <w:rStyle w:val="apple-converted-space"/>
          <w:rFonts w:asciiTheme="minorHAnsi" w:eastAsiaTheme="majorEastAsia" w:hAnsiTheme="minorHAnsi" w:cs="Helvetica"/>
          <w:sz w:val="22"/>
          <w:szCs w:val="22"/>
          <w:highlight w:val="yellow"/>
          <w:u w:val="single"/>
        </w:rPr>
        <w:t> </w:t>
      </w:r>
      <w:r w:rsidRPr="00780DE6">
        <w:rPr>
          <w:rFonts w:asciiTheme="minorHAnsi" w:hAnsiTheme="minorHAnsi" w:cs="Helvetica"/>
          <w:sz w:val="22"/>
          <w:szCs w:val="22"/>
          <w:highlight w:val="yellow"/>
          <w:u w:val="single"/>
        </w:rPr>
        <w:t>in</w:t>
      </w:r>
      <w:r w:rsidRPr="00F25475">
        <w:rPr>
          <w:rFonts w:asciiTheme="minorHAnsi" w:hAnsiTheme="minorHAnsi" w:cs="Helvetica"/>
          <w:sz w:val="22"/>
          <w:szCs w:val="22"/>
          <w:u w:val="single"/>
        </w:rPr>
        <w:t xml:space="preserve"> its </w:t>
      </w:r>
      <w:r w:rsidRPr="00780DE6">
        <w:rPr>
          <w:rFonts w:asciiTheme="minorHAnsi" w:hAnsiTheme="minorHAnsi" w:cs="Helvetica"/>
          <w:sz w:val="22"/>
          <w:szCs w:val="22"/>
          <w:highlight w:val="yellow"/>
          <w:u w:val="single"/>
        </w:rPr>
        <w:t>Ukrain</w:t>
      </w:r>
      <w:r w:rsidRPr="00F25475">
        <w:rPr>
          <w:rFonts w:asciiTheme="minorHAnsi" w:hAnsiTheme="minorHAnsi" w:cs="Helvetica"/>
          <w:sz w:val="22"/>
          <w:szCs w:val="22"/>
          <w:u w:val="single"/>
        </w:rPr>
        <w:t xml:space="preserve">ian adventures. </w:t>
      </w:r>
      <w:r w:rsidRPr="00F25475">
        <w:rPr>
          <w:rFonts w:asciiTheme="minorHAnsi" w:hAnsiTheme="minorHAnsi" w:cs="Helvetica"/>
          <w:sz w:val="16"/>
          <w:szCs w:val="22"/>
        </w:rPr>
        <w:t>The problem with</w:t>
      </w:r>
      <w:r w:rsidRPr="00F25475">
        <w:rPr>
          <w:rStyle w:val="apple-converted-space"/>
          <w:rFonts w:asciiTheme="minorHAnsi" w:eastAsiaTheme="majorEastAsia" w:hAnsiTheme="minorHAnsi" w:cs="Helvetica"/>
          <w:sz w:val="16"/>
          <w:szCs w:val="22"/>
        </w:rPr>
        <w:t> </w:t>
      </w:r>
      <w:hyperlink r:id="rId87" w:history="1">
        <w:r w:rsidRPr="00F25475">
          <w:rPr>
            <w:rStyle w:val="Hyperlink"/>
            <w:rFonts w:asciiTheme="minorHAnsi" w:eastAsiaTheme="majorEastAsia" w:hAnsiTheme="minorHAnsi" w:cs="Helvetica"/>
            <w:sz w:val="16"/>
            <w:szCs w:val="22"/>
          </w:rPr>
          <w:t>North Korea</w:t>
        </w:r>
      </w:hyperlink>
      <w:r w:rsidRPr="00F25475">
        <w:rPr>
          <w:rFonts w:asciiTheme="minorHAnsi" w:hAnsiTheme="minorHAnsi" w:cs="Helvetica"/>
          <w:sz w:val="16"/>
          <w:szCs w:val="22"/>
        </w:rPr>
        <w:t>’s latest temper tantrum is that it will cost</w:t>
      </w:r>
      <w:r w:rsidRPr="00F25475">
        <w:rPr>
          <w:rStyle w:val="apple-converted-space"/>
          <w:rFonts w:asciiTheme="minorHAnsi" w:eastAsiaTheme="majorEastAsia" w:hAnsiTheme="minorHAnsi" w:cs="Helvetica"/>
          <w:sz w:val="16"/>
          <w:szCs w:val="22"/>
        </w:rPr>
        <w:t> </w:t>
      </w:r>
      <w:hyperlink r:id="rId88" w:history="1">
        <w:r w:rsidRPr="00F25475">
          <w:rPr>
            <w:rStyle w:val="Hyperlink"/>
            <w:rFonts w:asciiTheme="minorHAnsi" w:eastAsiaTheme="majorEastAsia" w:hAnsiTheme="minorHAnsi" w:cs="Helvetica"/>
            <w:sz w:val="16"/>
            <w:szCs w:val="22"/>
          </w:rPr>
          <w:t>Russia</w:t>
        </w:r>
      </w:hyperlink>
      <w:r w:rsidRPr="00F25475">
        <w:rPr>
          <w:rStyle w:val="apple-converted-space"/>
          <w:rFonts w:asciiTheme="minorHAnsi" w:eastAsiaTheme="majorEastAsia" w:hAnsiTheme="minorHAnsi" w:cs="Helvetica"/>
          <w:sz w:val="16"/>
          <w:szCs w:val="22"/>
        </w:rPr>
        <w:t> </w:t>
      </w:r>
      <w:r w:rsidRPr="00F25475">
        <w:rPr>
          <w:rFonts w:asciiTheme="minorHAnsi" w:hAnsiTheme="minorHAnsi" w:cs="Helvetica"/>
          <w:sz w:val="16"/>
          <w:szCs w:val="22"/>
        </w:rPr>
        <w:t xml:space="preserve">a lot of money, something it doesn’t have very much of at the moment. </w:t>
      </w:r>
      <w:r w:rsidRPr="00780DE6">
        <w:rPr>
          <w:rFonts w:asciiTheme="minorHAnsi" w:hAnsiTheme="minorHAnsi" w:cs="Helvetica"/>
          <w:sz w:val="22"/>
          <w:szCs w:val="22"/>
          <w:highlight w:val="yellow"/>
          <w:u w:val="single"/>
        </w:rPr>
        <w:t>The sanctions against</w:t>
      </w:r>
      <w:r w:rsidRPr="00780DE6">
        <w:rPr>
          <w:rStyle w:val="apple-converted-space"/>
          <w:rFonts w:asciiTheme="minorHAnsi" w:eastAsiaTheme="majorEastAsia" w:hAnsiTheme="minorHAnsi" w:cs="Helvetica"/>
          <w:sz w:val="22"/>
          <w:szCs w:val="22"/>
          <w:highlight w:val="yellow"/>
          <w:u w:val="single"/>
        </w:rPr>
        <w:t> </w:t>
      </w:r>
      <w:hyperlink r:id="rId89" w:history="1">
        <w:r w:rsidRPr="00780DE6">
          <w:rPr>
            <w:rStyle w:val="Hyperlink"/>
            <w:rFonts w:asciiTheme="minorHAnsi" w:eastAsiaTheme="majorEastAsia" w:hAnsiTheme="minorHAnsi" w:cs="Helvetica"/>
            <w:sz w:val="22"/>
            <w:szCs w:val="22"/>
            <w:highlight w:val="yellow"/>
            <w:u w:val="single"/>
          </w:rPr>
          <w:t>North Korea</w:t>
        </w:r>
      </w:hyperlink>
      <w:r w:rsidRPr="00F25475">
        <w:rPr>
          <w:rFonts w:asciiTheme="minorHAnsi" w:hAnsiTheme="minorHAnsi" w:cs="Helvetica"/>
          <w:sz w:val="16"/>
          <w:szCs w:val="22"/>
        </w:rPr>
        <w:t xml:space="preserve">, pushed by the Obama administration through the United Nations after the latest round of North Korean nuclear tests, </w:t>
      </w:r>
      <w:r w:rsidRPr="00780DE6">
        <w:rPr>
          <w:rFonts w:asciiTheme="minorHAnsi" w:hAnsiTheme="minorHAnsi" w:cs="Helvetica"/>
          <w:sz w:val="22"/>
          <w:szCs w:val="22"/>
          <w:highlight w:val="yellow"/>
          <w:u w:val="single"/>
        </w:rPr>
        <w:t>are substantially unfavorable to</w:t>
      </w:r>
      <w:r w:rsidRPr="00780DE6">
        <w:rPr>
          <w:rStyle w:val="apple-converted-space"/>
          <w:rFonts w:asciiTheme="minorHAnsi" w:eastAsiaTheme="majorEastAsia" w:hAnsiTheme="minorHAnsi" w:cs="Helvetica"/>
          <w:sz w:val="22"/>
          <w:szCs w:val="22"/>
          <w:highlight w:val="yellow"/>
          <w:u w:val="single"/>
        </w:rPr>
        <w:t> </w:t>
      </w:r>
      <w:hyperlink r:id="rId90" w:history="1">
        <w:r w:rsidRPr="00780DE6">
          <w:rPr>
            <w:rStyle w:val="Hyperlink"/>
            <w:rFonts w:asciiTheme="minorHAnsi" w:eastAsiaTheme="majorEastAsia" w:hAnsiTheme="minorHAnsi" w:cs="Helvetica"/>
            <w:sz w:val="22"/>
            <w:szCs w:val="22"/>
            <w:highlight w:val="yellow"/>
            <w:u w:val="single"/>
          </w:rPr>
          <w:t>Russia</w:t>
        </w:r>
      </w:hyperlink>
      <w:r w:rsidRPr="00F25475">
        <w:rPr>
          <w:rStyle w:val="apple-converted-space"/>
          <w:rFonts w:asciiTheme="minorHAnsi" w:eastAsiaTheme="majorEastAsia" w:hAnsiTheme="minorHAnsi" w:cs="Helvetica"/>
          <w:sz w:val="22"/>
          <w:szCs w:val="22"/>
          <w:u w:val="single"/>
        </w:rPr>
        <w:t> </w:t>
      </w:r>
      <w:r w:rsidRPr="00F25475">
        <w:rPr>
          <w:rFonts w:asciiTheme="minorHAnsi" w:hAnsiTheme="minorHAnsi" w:cs="Helvetica"/>
          <w:sz w:val="22"/>
          <w:szCs w:val="22"/>
          <w:u w:val="single"/>
        </w:rPr>
        <w:t>in economic terms and a setback to</w:t>
      </w:r>
      <w:r w:rsidRPr="00F25475">
        <w:rPr>
          <w:rStyle w:val="apple-converted-space"/>
          <w:rFonts w:asciiTheme="minorHAnsi" w:eastAsiaTheme="majorEastAsia" w:hAnsiTheme="minorHAnsi" w:cs="Helvetica"/>
          <w:sz w:val="22"/>
          <w:szCs w:val="22"/>
          <w:u w:val="single"/>
        </w:rPr>
        <w:t> </w:t>
      </w:r>
      <w:hyperlink r:id="rId91" w:history="1">
        <w:r w:rsidRPr="00F25475">
          <w:rPr>
            <w:rStyle w:val="Hyperlink"/>
            <w:rFonts w:asciiTheme="minorHAnsi" w:eastAsiaTheme="majorEastAsia" w:hAnsiTheme="minorHAnsi" w:cs="Helvetica"/>
            <w:sz w:val="22"/>
            <w:szCs w:val="22"/>
            <w:u w:val="single"/>
          </w:rPr>
          <w:t xml:space="preserve">Mr. </w:t>
        </w:r>
        <w:proofErr w:type="spellStart"/>
        <w:r w:rsidRPr="00F25475">
          <w:rPr>
            <w:rStyle w:val="Hyperlink"/>
            <w:rFonts w:asciiTheme="minorHAnsi" w:eastAsiaTheme="majorEastAsia" w:hAnsiTheme="minorHAnsi" w:cs="Helvetica"/>
            <w:sz w:val="22"/>
            <w:szCs w:val="22"/>
            <w:u w:val="single"/>
          </w:rPr>
          <w:t>Putin</w:t>
        </w:r>
      </w:hyperlink>
      <w:r w:rsidRPr="00F25475">
        <w:rPr>
          <w:rFonts w:asciiTheme="minorHAnsi" w:hAnsiTheme="minorHAnsi" w:cs="Helvetica"/>
          <w:sz w:val="22"/>
          <w:szCs w:val="22"/>
          <w:u w:val="single"/>
        </w:rPr>
        <w:t>‘s’s</w:t>
      </w:r>
      <w:proofErr w:type="spellEnd"/>
      <w:r w:rsidRPr="00F25475">
        <w:rPr>
          <w:rFonts w:asciiTheme="minorHAnsi" w:hAnsiTheme="minorHAnsi" w:cs="Helvetica"/>
          <w:sz w:val="22"/>
          <w:szCs w:val="22"/>
          <w:u w:val="single"/>
        </w:rPr>
        <w:t xml:space="preserve"> long-term plan</w:t>
      </w:r>
      <w:r w:rsidRPr="00F25475">
        <w:rPr>
          <w:rFonts w:asciiTheme="minorHAnsi" w:hAnsiTheme="minorHAnsi" w:cs="Helvetica"/>
          <w:sz w:val="16"/>
          <w:szCs w:val="22"/>
        </w:rPr>
        <w:t xml:space="preserve"> of literally mining the North for minerals and other commodities. But within</w:t>
      </w:r>
      <w:r w:rsidRPr="00F25475">
        <w:rPr>
          <w:rStyle w:val="apple-converted-space"/>
          <w:rFonts w:asciiTheme="minorHAnsi" w:eastAsiaTheme="majorEastAsia" w:hAnsiTheme="minorHAnsi" w:cs="Helvetica"/>
          <w:sz w:val="16"/>
          <w:szCs w:val="22"/>
        </w:rPr>
        <w:t> </w:t>
      </w:r>
      <w:hyperlink r:id="rId92" w:history="1">
        <w:r w:rsidRPr="00F25475">
          <w:rPr>
            <w:rStyle w:val="Hyperlink"/>
            <w:rFonts w:asciiTheme="minorHAnsi" w:eastAsiaTheme="majorEastAsia" w:hAnsiTheme="minorHAnsi" w:cs="Helvetica"/>
            <w:sz w:val="16"/>
            <w:szCs w:val="22"/>
          </w:rPr>
          <w:t>Mr. Putin</w:t>
        </w:r>
      </w:hyperlink>
      <w:r w:rsidRPr="00F25475">
        <w:rPr>
          <w:rFonts w:asciiTheme="minorHAnsi" w:hAnsiTheme="minorHAnsi" w:cs="Helvetica"/>
          <w:sz w:val="16"/>
          <w:szCs w:val="22"/>
        </w:rPr>
        <w:t>’s view of the world, economic issues are secondary to influence and realpolitik. The fact that ordinary Russians are suffering due to Western sanctions is subservient to the Kremlin’s goal to re-establish Russian influence and power projection capability on the world stage. The Kremlin’s view of its relationship with</w:t>
      </w:r>
      <w:r w:rsidRPr="00F25475">
        <w:rPr>
          <w:rStyle w:val="apple-converted-space"/>
          <w:rFonts w:asciiTheme="minorHAnsi" w:eastAsiaTheme="majorEastAsia" w:hAnsiTheme="minorHAnsi" w:cs="Helvetica"/>
          <w:sz w:val="16"/>
          <w:szCs w:val="22"/>
        </w:rPr>
        <w:t> </w:t>
      </w:r>
      <w:hyperlink r:id="rId93" w:history="1">
        <w:r w:rsidRPr="00F25475">
          <w:rPr>
            <w:rStyle w:val="Hyperlink"/>
            <w:rFonts w:asciiTheme="minorHAnsi" w:eastAsiaTheme="majorEastAsia" w:hAnsiTheme="minorHAnsi" w:cs="Helvetica"/>
            <w:sz w:val="16"/>
            <w:szCs w:val="22"/>
          </w:rPr>
          <w:t xml:space="preserve">North </w:t>
        </w:r>
        <w:proofErr w:type="spellStart"/>
        <w:r w:rsidRPr="00F25475">
          <w:rPr>
            <w:rStyle w:val="Hyperlink"/>
            <w:rFonts w:asciiTheme="minorHAnsi" w:eastAsiaTheme="majorEastAsia" w:hAnsiTheme="minorHAnsi" w:cs="Helvetica"/>
            <w:sz w:val="16"/>
            <w:szCs w:val="22"/>
          </w:rPr>
          <w:t>Korea</w:t>
        </w:r>
      </w:hyperlink>
      <w:r w:rsidRPr="00F25475">
        <w:rPr>
          <w:rFonts w:asciiTheme="minorHAnsi" w:hAnsiTheme="minorHAnsi" w:cs="Helvetica"/>
          <w:sz w:val="16"/>
          <w:szCs w:val="22"/>
        </w:rPr>
        <w:t>is</w:t>
      </w:r>
      <w:proofErr w:type="spellEnd"/>
      <w:r w:rsidRPr="00F25475">
        <w:rPr>
          <w:rFonts w:asciiTheme="minorHAnsi" w:hAnsiTheme="minorHAnsi" w:cs="Helvetica"/>
          <w:sz w:val="16"/>
          <w:szCs w:val="22"/>
        </w:rPr>
        <w:t xml:space="preserve"> no different and fits within this mindset.</w:t>
      </w:r>
      <w:r>
        <w:rPr>
          <w:rFonts w:asciiTheme="minorHAnsi" w:hAnsiTheme="minorHAnsi" w:cs="Helvetica"/>
          <w:sz w:val="16"/>
          <w:szCs w:val="22"/>
        </w:rPr>
        <w:t xml:space="preserve"> </w:t>
      </w:r>
      <w:r w:rsidRPr="00F25475">
        <w:rPr>
          <w:rFonts w:asciiTheme="minorHAnsi" w:hAnsiTheme="minorHAnsi" w:cs="Helvetica"/>
          <w:sz w:val="22"/>
          <w:szCs w:val="22"/>
          <w:u w:val="single"/>
        </w:rPr>
        <w:t>In</w:t>
      </w:r>
      <w:r w:rsidRPr="00F25475">
        <w:rPr>
          <w:rStyle w:val="apple-converted-space"/>
          <w:rFonts w:asciiTheme="minorHAnsi" w:eastAsiaTheme="majorEastAsia" w:hAnsiTheme="minorHAnsi" w:cs="Helvetica"/>
          <w:sz w:val="22"/>
          <w:szCs w:val="22"/>
          <w:u w:val="single"/>
        </w:rPr>
        <w:t> </w:t>
      </w:r>
      <w:hyperlink r:id="rId94" w:history="1">
        <w:r w:rsidRPr="00F25475">
          <w:rPr>
            <w:rStyle w:val="Hyperlink"/>
            <w:rFonts w:asciiTheme="minorHAnsi" w:eastAsiaTheme="majorEastAsia" w:hAnsiTheme="minorHAnsi" w:cs="Helvetica"/>
            <w:sz w:val="22"/>
            <w:szCs w:val="22"/>
            <w:u w:val="single"/>
          </w:rPr>
          <w:t>Moscow</w:t>
        </w:r>
      </w:hyperlink>
      <w:r w:rsidRPr="00F25475">
        <w:rPr>
          <w:rFonts w:asciiTheme="minorHAnsi" w:hAnsiTheme="minorHAnsi" w:cs="Helvetica"/>
          <w:sz w:val="22"/>
          <w:szCs w:val="22"/>
          <w:u w:val="single"/>
        </w:rPr>
        <w:t>’s eyes,</w:t>
      </w:r>
      <w:r w:rsidRPr="00F25475">
        <w:rPr>
          <w:rStyle w:val="apple-converted-space"/>
          <w:rFonts w:asciiTheme="minorHAnsi" w:eastAsiaTheme="majorEastAsia" w:hAnsiTheme="minorHAnsi" w:cs="Helvetica"/>
          <w:sz w:val="22"/>
          <w:szCs w:val="22"/>
          <w:u w:val="single"/>
        </w:rPr>
        <w:t> </w:t>
      </w:r>
      <w:hyperlink r:id="rId95" w:history="1">
        <w:r w:rsidRPr="00F25475">
          <w:rPr>
            <w:rStyle w:val="Hyperlink"/>
            <w:rFonts w:asciiTheme="minorHAnsi" w:eastAsiaTheme="majorEastAsia" w:hAnsiTheme="minorHAnsi" w:cs="Helvetica"/>
            <w:sz w:val="22"/>
            <w:szCs w:val="22"/>
            <w:u w:val="single"/>
          </w:rPr>
          <w:t>North Korea</w:t>
        </w:r>
      </w:hyperlink>
      <w:r w:rsidRPr="00F25475">
        <w:rPr>
          <w:rStyle w:val="apple-converted-space"/>
          <w:rFonts w:asciiTheme="minorHAnsi" w:eastAsiaTheme="majorEastAsia" w:hAnsiTheme="minorHAnsi" w:cs="Helvetica"/>
          <w:sz w:val="22"/>
          <w:szCs w:val="22"/>
          <w:u w:val="single"/>
        </w:rPr>
        <w:t> </w:t>
      </w:r>
      <w:r w:rsidRPr="00F25475">
        <w:rPr>
          <w:rFonts w:asciiTheme="minorHAnsi" w:hAnsiTheme="minorHAnsi" w:cs="Helvetica"/>
          <w:sz w:val="22"/>
          <w:szCs w:val="22"/>
          <w:u w:val="single"/>
        </w:rPr>
        <w:t>is the perfect thorn in the Americans’ side</w:t>
      </w:r>
      <w:r w:rsidRPr="00F25475">
        <w:rPr>
          <w:rFonts w:asciiTheme="minorHAnsi" w:hAnsiTheme="minorHAnsi" w:cs="Helvetica"/>
          <w:sz w:val="16"/>
          <w:szCs w:val="22"/>
        </w:rPr>
        <w:t>. What better way to cause Washington problems than to have</w:t>
      </w:r>
      <w:r w:rsidRPr="00F25475">
        <w:rPr>
          <w:rStyle w:val="apple-converted-space"/>
          <w:rFonts w:asciiTheme="minorHAnsi" w:eastAsiaTheme="majorEastAsia" w:hAnsiTheme="minorHAnsi" w:cs="Helvetica"/>
          <w:sz w:val="16"/>
          <w:szCs w:val="22"/>
        </w:rPr>
        <w:t> </w:t>
      </w:r>
      <w:hyperlink r:id="rId96" w:history="1">
        <w:r w:rsidRPr="00F25475">
          <w:rPr>
            <w:rStyle w:val="Hyperlink"/>
            <w:rFonts w:asciiTheme="minorHAnsi" w:eastAsiaTheme="majorEastAsia" w:hAnsiTheme="minorHAnsi" w:cs="Helvetica"/>
            <w:sz w:val="16"/>
            <w:szCs w:val="22"/>
          </w:rPr>
          <w:t>North Korea</w:t>
        </w:r>
      </w:hyperlink>
      <w:r w:rsidRPr="00F25475">
        <w:rPr>
          <w:rStyle w:val="apple-converted-space"/>
          <w:rFonts w:asciiTheme="minorHAnsi" w:eastAsiaTheme="majorEastAsia" w:hAnsiTheme="minorHAnsi" w:cs="Helvetica"/>
          <w:sz w:val="16"/>
          <w:szCs w:val="22"/>
        </w:rPr>
        <w:t> </w:t>
      </w:r>
      <w:r w:rsidRPr="00F25475">
        <w:rPr>
          <w:rFonts w:asciiTheme="minorHAnsi" w:hAnsiTheme="minorHAnsi" w:cs="Helvetica"/>
          <w:sz w:val="16"/>
          <w:szCs w:val="22"/>
        </w:rPr>
        <w:t>routinely rattle its sabers and threaten the West and South Korea, a country seen as a puppet to the Americans?</w:t>
      </w:r>
      <w:r w:rsidRPr="00F25475">
        <w:rPr>
          <w:rStyle w:val="apple-converted-space"/>
          <w:rFonts w:asciiTheme="minorHAnsi" w:eastAsiaTheme="majorEastAsia" w:hAnsiTheme="minorHAnsi" w:cs="Helvetica"/>
          <w:sz w:val="16"/>
          <w:szCs w:val="22"/>
        </w:rPr>
        <w:t> </w:t>
      </w:r>
      <w:hyperlink r:id="rId97" w:history="1">
        <w:r w:rsidRPr="00780DE6">
          <w:rPr>
            <w:rStyle w:val="Hyperlink"/>
            <w:rFonts w:asciiTheme="minorHAnsi" w:eastAsiaTheme="majorEastAsia" w:hAnsiTheme="minorHAnsi" w:cs="Helvetica"/>
            <w:sz w:val="22"/>
            <w:szCs w:val="22"/>
            <w:highlight w:val="yellow"/>
            <w:u w:val="single"/>
          </w:rPr>
          <w:t>Russia</w:t>
        </w:r>
      </w:hyperlink>
      <w:r w:rsidRPr="00780DE6">
        <w:rPr>
          <w:rStyle w:val="apple-converted-space"/>
          <w:rFonts w:asciiTheme="minorHAnsi" w:eastAsiaTheme="majorEastAsia" w:hAnsiTheme="minorHAnsi" w:cs="Helvetica"/>
          <w:sz w:val="22"/>
          <w:szCs w:val="22"/>
          <w:highlight w:val="yellow"/>
          <w:u w:val="single"/>
        </w:rPr>
        <w:t> </w:t>
      </w:r>
      <w:r w:rsidRPr="00780DE6">
        <w:rPr>
          <w:rFonts w:asciiTheme="minorHAnsi" w:hAnsiTheme="minorHAnsi" w:cs="Helvetica"/>
          <w:sz w:val="22"/>
          <w:szCs w:val="22"/>
          <w:highlight w:val="yellow"/>
          <w:u w:val="single"/>
        </w:rPr>
        <w:t>sees no threat from a nuclear</w:t>
      </w:r>
      <w:r w:rsidRPr="00780DE6">
        <w:rPr>
          <w:rStyle w:val="apple-converted-space"/>
          <w:rFonts w:asciiTheme="minorHAnsi" w:eastAsiaTheme="majorEastAsia" w:hAnsiTheme="minorHAnsi" w:cs="Helvetica"/>
          <w:sz w:val="22"/>
          <w:szCs w:val="22"/>
          <w:highlight w:val="yellow"/>
          <w:u w:val="single"/>
        </w:rPr>
        <w:t> </w:t>
      </w:r>
      <w:hyperlink r:id="rId98" w:history="1">
        <w:r w:rsidRPr="00780DE6">
          <w:rPr>
            <w:rStyle w:val="Hyperlink"/>
            <w:rFonts w:asciiTheme="minorHAnsi" w:eastAsiaTheme="majorEastAsia" w:hAnsiTheme="minorHAnsi" w:cs="Helvetica"/>
            <w:sz w:val="22"/>
            <w:szCs w:val="22"/>
            <w:highlight w:val="yellow"/>
            <w:u w:val="single"/>
          </w:rPr>
          <w:t>North Korea</w:t>
        </w:r>
      </w:hyperlink>
      <w:r w:rsidRPr="00F25475">
        <w:rPr>
          <w:rFonts w:asciiTheme="minorHAnsi" w:hAnsiTheme="minorHAnsi" w:cs="Helvetica"/>
          <w:sz w:val="22"/>
          <w:szCs w:val="22"/>
          <w:u w:val="single"/>
        </w:rPr>
        <w:t>. In fact,</w:t>
      </w:r>
      <w:r w:rsidRPr="00F25475">
        <w:rPr>
          <w:rStyle w:val="apple-converted-space"/>
          <w:rFonts w:asciiTheme="minorHAnsi" w:eastAsiaTheme="majorEastAsia" w:hAnsiTheme="minorHAnsi" w:cs="Helvetica"/>
          <w:sz w:val="22"/>
          <w:szCs w:val="22"/>
          <w:u w:val="single"/>
        </w:rPr>
        <w:t> </w:t>
      </w:r>
      <w:hyperlink r:id="rId99" w:history="1">
        <w:r w:rsidRPr="00F25475">
          <w:rPr>
            <w:rStyle w:val="Hyperlink"/>
            <w:rFonts w:asciiTheme="minorHAnsi" w:eastAsiaTheme="majorEastAsia" w:hAnsiTheme="minorHAnsi" w:cs="Helvetica"/>
            <w:sz w:val="22"/>
            <w:szCs w:val="22"/>
            <w:u w:val="single"/>
          </w:rPr>
          <w:t>Russia</w:t>
        </w:r>
      </w:hyperlink>
      <w:r w:rsidRPr="00F25475">
        <w:rPr>
          <w:rStyle w:val="apple-converted-space"/>
          <w:rFonts w:asciiTheme="minorHAnsi" w:eastAsiaTheme="majorEastAsia" w:hAnsiTheme="minorHAnsi" w:cs="Helvetica"/>
          <w:sz w:val="22"/>
          <w:szCs w:val="22"/>
          <w:u w:val="single"/>
        </w:rPr>
        <w:t> </w:t>
      </w:r>
      <w:r w:rsidRPr="00F25475">
        <w:rPr>
          <w:rFonts w:asciiTheme="minorHAnsi" w:hAnsiTheme="minorHAnsi" w:cs="Helvetica"/>
          <w:sz w:val="22"/>
          <w:szCs w:val="22"/>
          <w:u w:val="single"/>
        </w:rPr>
        <w:t>is the North’s lifeline</w:t>
      </w:r>
      <w:r w:rsidRPr="00F25475">
        <w:rPr>
          <w:rFonts w:asciiTheme="minorHAnsi" w:hAnsiTheme="minorHAnsi" w:cs="Helvetica"/>
          <w:sz w:val="16"/>
          <w:szCs w:val="22"/>
        </w:rPr>
        <w:t>, providing fuel, food, weapons technology and military support</w:t>
      </w:r>
      <w:r w:rsidRPr="00780DE6">
        <w:rPr>
          <w:rFonts w:asciiTheme="minorHAnsi" w:hAnsiTheme="minorHAnsi" w:cs="Helvetica"/>
          <w:sz w:val="22"/>
          <w:szCs w:val="22"/>
          <w:highlight w:val="yellow"/>
          <w:u w:val="single"/>
        </w:rPr>
        <w:t>.</w:t>
      </w:r>
      <w:r w:rsidRPr="00780DE6">
        <w:rPr>
          <w:rStyle w:val="apple-converted-space"/>
          <w:rFonts w:asciiTheme="minorHAnsi" w:eastAsiaTheme="majorEastAsia" w:hAnsiTheme="minorHAnsi" w:cs="Helvetica"/>
          <w:sz w:val="22"/>
          <w:szCs w:val="22"/>
          <w:highlight w:val="yellow"/>
          <w:u w:val="single"/>
        </w:rPr>
        <w:t> </w:t>
      </w:r>
      <w:hyperlink r:id="rId100" w:history="1">
        <w:r w:rsidRPr="00780DE6">
          <w:rPr>
            <w:rStyle w:val="Hyperlink"/>
            <w:rFonts w:asciiTheme="minorHAnsi" w:eastAsiaTheme="majorEastAsia" w:hAnsiTheme="minorHAnsi" w:cs="Helvetica"/>
            <w:sz w:val="22"/>
            <w:szCs w:val="22"/>
            <w:highlight w:val="yellow"/>
            <w:u w:val="single"/>
          </w:rPr>
          <w:t>Russia</w:t>
        </w:r>
      </w:hyperlink>
      <w:r w:rsidRPr="00780DE6">
        <w:rPr>
          <w:rStyle w:val="apple-converted-space"/>
          <w:rFonts w:asciiTheme="minorHAnsi" w:eastAsiaTheme="majorEastAsia" w:hAnsiTheme="minorHAnsi" w:cs="Helvetica"/>
          <w:sz w:val="22"/>
          <w:szCs w:val="22"/>
          <w:highlight w:val="yellow"/>
          <w:u w:val="single"/>
        </w:rPr>
        <w:t> </w:t>
      </w:r>
      <w:r w:rsidRPr="00780DE6">
        <w:rPr>
          <w:rFonts w:asciiTheme="minorHAnsi" w:hAnsiTheme="minorHAnsi" w:cs="Helvetica"/>
          <w:sz w:val="22"/>
          <w:szCs w:val="22"/>
          <w:highlight w:val="yellow"/>
          <w:u w:val="single"/>
        </w:rPr>
        <w:t>will accept a nuclear North as it knows it has nothing to fear from the regime. However,</w:t>
      </w:r>
      <w:r w:rsidRPr="00780DE6">
        <w:rPr>
          <w:rStyle w:val="apple-converted-space"/>
          <w:rFonts w:asciiTheme="minorHAnsi" w:eastAsiaTheme="majorEastAsia" w:hAnsiTheme="minorHAnsi" w:cs="Helvetica"/>
          <w:sz w:val="22"/>
          <w:szCs w:val="22"/>
          <w:highlight w:val="yellow"/>
          <w:u w:val="single"/>
        </w:rPr>
        <w:t> </w:t>
      </w:r>
      <w:hyperlink r:id="rId101" w:history="1">
        <w:r w:rsidRPr="00780DE6">
          <w:rPr>
            <w:rStyle w:val="Hyperlink"/>
            <w:rFonts w:asciiTheme="minorHAnsi" w:eastAsiaTheme="majorEastAsia" w:hAnsiTheme="minorHAnsi" w:cs="Helvetica"/>
            <w:sz w:val="22"/>
            <w:szCs w:val="22"/>
            <w:highlight w:val="yellow"/>
            <w:u w:val="single"/>
          </w:rPr>
          <w:t>Moscow</w:t>
        </w:r>
      </w:hyperlink>
      <w:r w:rsidRPr="00780DE6">
        <w:rPr>
          <w:rStyle w:val="apple-converted-space"/>
          <w:rFonts w:asciiTheme="minorHAnsi" w:eastAsiaTheme="majorEastAsia" w:hAnsiTheme="minorHAnsi" w:cs="Helvetica"/>
          <w:sz w:val="22"/>
          <w:szCs w:val="22"/>
          <w:highlight w:val="yellow"/>
          <w:u w:val="single"/>
        </w:rPr>
        <w:t> </w:t>
      </w:r>
      <w:r w:rsidRPr="00780DE6">
        <w:rPr>
          <w:rFonts w:asciiTheme="minorHAnsi" w:hAnsiTheme="minorHAnsi" w:cs="Helvetica"/>
          <w:sz w:val="22"/>
          <w:szCs w:val="22"/>
          <w:highlight w:val="yellow"/>
          <w:u w:val="single"/>
        </w:rPr>
        <w:t>does fear a united Korean Peninsula under Western influence</w:t>
      </w:r>
      <w:r w:rsidRPr="00F25475">
        <w:rPr>
          <w:rFonts w:asciiTheme="minorHAnsi" w:hAnsiTheme="minorHAnsi" w:cs="Helvetica"/>
          <w:sz w:val="22"/>
          <w:szCs w:val="22"/>
          <w:u w:val="single"/>
        </w:rPr>
        <w:t>.</w:t>
      </w:r>
      <w:r w:rsidRPr="00F25475">
        <w:rPr>
          <w:rFonts w:asciiTheme="minorHAnsi" w:hAnsiTheme="minorHAnsi" w:cs="Helvetica"/>
          <w:sz w:val="16"/>
          <w:szCs w:val="22"/>
        </w:rPr>
        <w:t xml:space="preserve"> This outcome is completely unacceptable to</w:t>
      </w:r>
      <w:r w:rsidRPr="00F25475">
        <w:rPr>
          <w:rStyle w:val="apple-converted-space"/>
          <w:rFonts w:asciiTheme="minorHAnsi" w:eastAsiaTheme="majorEastAsia" w:hAnsiTheme="minorHAnsi" w:cs="Helvetica"/>
          <w:sz w:val="16"/>
          <w:szCs w:val="22"/>
        </w:rPr>
        <w:t> </w:t>
      </w:r>
      <w:hyperlink r:id="rId102" w:history="1">
        <w:r w:rsidRPr="00F25475">
          <w:rPr>
            <w:rStyle w:val="Hyperlink"/>
            <w:rFonts w:asciiTheme="minorHAnsi" w:eastAsiaTheme="majorEastAsia" w:hAnsiTheme="minorHAnsi" w:cs="Helvetica"/>
            <w:sz w:val="16"/>
            <w:szCs w:val="22"/>
          </w:rPr>
          <w:t>Mr. Putin</w:t>
        </w:r>
      </w:hyperlink>
      <w:r w:rsidRPr="00F25475">
        <w:rPr>
          <w:rFonts w:asciiTheme="minorHAnsi" w:hAnsiTheme="minorHAnsi" w:cs="Helvetica"/>
          <w:sz w:val="16"/>
          <w:szCs w:val="22"/>
        </w:rPr>
        <w:t xml:space="preserve">. </w:t>
      </w:r>
      <w:hyperlink r:id="rId103" w:history="1">
        <w:r w:rsidRPr="00F25475">
          <w:rPr>
            <w:rStyle w:val="Hyperlink"/>
            <w:rFonts w:asciiTheme="minorHAnsi" w:eastAsiaTheme="majorEastAsia" w:hAnsiTheme="minorHAnsi" w:cs="Helvetica"/>
            <w:sz w:val="16"/>
            <w:szCs w:val="22"/>
          </w:rPr>
          <w:t>Russia</w:t>
        </w:r>
      </w:hyperlink>
      <w:r w:rsidRPr="00F25475">
        <w:rPr>
          <w:rStyle w:val="apple-converted-space"/>
          <w:rFonts w:asciiTheme="minorHAnsi" w:eastAsiaTheme="majorEastAsia" w:hAnsiTheme="minorHAnsi" w:cs="Helvetica"/>
          <w:sz w:val="16"/>
          <w:szCs w:val="22"/>
        </w:rPr>
        <w:t> </w:t>
      </w:r>
      <w:r w:rsidRPr="00F25475">
        <w:rPr>
          <w:rFonts w:asciiTheme="minorHAnsi" w:hAnsiTheme="minorHAnsi" w:cs="Helvetica"/>
          <w:sz w:val="16"/>
          <w:szCs w:val="22"/>
        </w:rPr>
        <w:t>would much rather have a state that is starving its people and beholden to</w:t>
      </w:r>
      <w:r w:rsidRPr="00F25475">
        <w:rPr>
          <w:rStyle w:val="apple-converted-space"/>
          <w:rFonts w:asciiTheme="minorHAnsi" w:eastAsiaTheme="majorEastAsia" w:hAnsiTheme="minorHAnsi" w:cs="Helvetica"/>
          <w:sz w:val="16"/>
          <w:szCs w:val="22"/>
        </w:rPr>
        <w:t> </w:t>
      </w:r>
      <w:hyperlink r:id="rId104" w:history="1">
        <w:r w:rsidRPr="00F25475">
          <w:rPr>
            <w:rStyle w:val="Hyperlink"/>
            <w:rFonts w:asciiTheme="minorHAnsi" w:eastAsiaTheme="majorEastAsia" w:hAnsiTheme="minorHAnsi" w:cs="Helvetica"/>
            <w:sz w:val="16"/>
            <w:szCs w:val="22"/>
          </w:rPr>
          <w:t>Moscow</w:t>
        </w:r>
      </w:hyperlink>
      <w:r w:rsidRPr="00F25475">
        <w:rPr>
          <w:rStyle w:val="apple-converted-space"/>
          <w:rFonts w:asciiTheme="minorHAnsi" w:eastAsiaTheme="majorEastAsia" w:hAnsiTheme="minorHAnsi" w:cs="Helvetica"/>
          <w:sz w:val="16"/>
          <w:szCs w:val="22"/>
        </w:rPr>
        <w:t> </w:t>
      </w:r>
      <w:r w:rsidRPr="00F25475">
        <w:rPr>
          <w:rFonts w:asciiTheme="minorHAnsi" w:hAnsiTheme="minorHAnsi" w:cs="Helvetica"/>
          <w:sz w:val="16"/>
          <w:szCs w:val="22"/>
        </w:rPr>
        <w:t>for trade and other largesse than an economic powerhouse that a united Korea would most surely become. The prospect of an industrial giant putting the Russian economy and its industry to shame is certainly not a scenario the Kremlin will allow to develop.</w:t>
      </w:r>
      <w:r w:rsidRPr="00F25475">
        <w:rPr>
          <w:rStyle w:val="apple-converted-space"/>
          <w:rFonts w:asciiTheme="minorHAnsi" w:eastAsiaTheme="majorEastAsia" w:hAnsiTheme="minorHAnsi" w:cs="Helvetica"/>
          <w:sz w:val="16"/>
          <w:szCs w:val="22"/>
        </w:rPr>
        <w:t> </w:t>
      </w:r>
      <w:hyperlink r:id="rId105" w:history="1">
        <w:r w:rsidRPr="00F25475">
          <w:rPr>
            <w:rStyle w:val="Hyperlink"/>
            <w:rFonts w:asciiTheme="minorHAnsi" w:eastAsiaTheme="majorEastAsia" w:hAnsiTheme="minorHAnsi" w:cs="Helvetica"/>
            <w:sz w:val="16"/>
            <w:szCs w:val="22"/>
          </w:rPr>
          <w:t>Russia</w:t>
        </w:r>
      </w:hyperlink>
      <w:r w:rsidRPr="00F25475">
        <w:rPr>
          <w:rStyle w:val="apple-converted-space"/>
          <w:rFonts w:asciiTheme="minorHAnsi" w:eastAsiaTheme="majorEastAsia" w:hAnsiTheme="minorHAnsi" w:cs="Helvetica"/>
          <w:sz w:val="16"/>
          <w:szCs w:val="22"/>
        </w:rPr>
        <w:t> </w:t>
      </w:r>
      <w:r w:rsidRPr="00F25475">
        <w:rPr>
          <w:rFonts w:asciiTheme="minorHAnsi" w:hAnsiTheme="minorHAnsi" w:cs="Helvetica"/>
          <w:sz w:val="16"/>
          <w:szCs w:val="22"/>
        </w:rPr>
        <w:t>has failed to diversify its economy away from hydrocarbons. In fact, the Russian economy is less diversified than under Soviet control.</w:t>
      </w:r>
      <w:r w:rsidRPr="00F25475">
        <w:rPr>
          <w:rStyle w:val="apple-converted-space"/>
          <w:rFonts w:asciiTheme="minorHAnsi" w:eastAsiaTheme="majorEastAsia" w:hAnsiTheme="minorHAnsi" w:cs="Helvetica"/>
          <w:sz w:val="16"/>
          <w:szCs w:val="22"/>
        </w:rPr>
        <w:t> </w:t>
      </w:r>
      <w:hyperlink r:id="rId106" w:history="1">
        <w:r w:rsidRPr="00780DE6">
          <w:rPr>
            <w:rStyle w:val="Hyperlink"/>
            <w:rFonts w:asciiTheme="minorHAnsi" w:eastAsiaTheme="majorEastAsia" w:hAnsiTheme="minorHAnsi" w:cs="Helvetica"/>
            <w:sz w:val="22"/>
            <w:szCs w:val="22"/>
            <w:highlight w:val="yellow"/>
            <w:u w:val="single"/>
          </w:rPr>
          <w:t>Moscow</w:t>
        </w:r>
      </w:hyperlink>
      <w:r w:rsidRPr="00780DE6">
        <w:rPr>
          <w:rStyle w:val="apple-converted-space"/>
          <w:rFonts w:asciiTheme="minorHAnsi" w:eastAsiaTheme="majorEastAsia" w:hAnsiTheme="minorHAnsi" w:cs="Helvetica"/>
          <w:sz w:val="22"/>
          <w:szCs w:val="22"/>
          <w:highlight w:val="yellow"/>
          <w:u w:val="single"/>
        </w:rPr>
        <w:t> </w:t>
      </w:r>
      <w:r w:rsidRPr="00780DE6">
        <w:rPr>
          <w:rFonts w:asciiTheme="minorHAnsi" w:hAnsiTheme="minorHAnsi" w:cs="Helvetica"/>
          <w:sz w:val="22"/>
          <w:szCs w:val="22"/>
          <w:highlight w:val="yellow"/>
          <w:u w:val="single"/>
        </w:rPr>
        <w:t>cannot afford</w:t>
      </w:r>
      <w:r w:rsidRPr="00F25475">
        <w:rPr>
          <w:rFonts w:asciiTheme="minorHAnsi" w:hAnsiTheme="minorHAnsi" w:cs="Helvetica"/>
          <w:sz w:val="22"/>
          <w:szCs w:val="22"/>
          <w:u w:val="single"/>
        </w:rPr>
        <w:t xml:space="preserve"> </w:t>
      </w:r>
      <w:r w:rsidRPr="00F25475">
        <w:rPr>
          <w:rFonts w:asciiTheme="minorHAnsi" w:hAnsiTheme="minorHAnsi" w:cs="Helvetica"/>
          <w:sz w:val="16"/>
          <w:szCs w:val="22"/>
        </w:rPr>
        <w:t>to have this reality highlighted by</w:t>
      </w:r>
      <w:r w:rsidRPr="00F25475">
        <w:rPr>
          <w:rFonts w:asciiTheme="minorHAnsi" w:hAnsiTheme="minorHAnsi" w:cs="Helvetica"/>
          <w:sz w:val="22"/>
          <w:szCs w:val="22"/>
          <w:u w:val="single"/>
        </w:rPr>
        <w:t xml:space="preserve"> </w:t>
      </w:r>
      <w:r w:rsidRPr="00780DE6">
        <w:rPr>
          <w:rFonts w:asciiTheme="minorHAnsi" w:hAnsiTheme="minorHAnsi" w:cs="Helvetica"/>
          <w:sz w:val="22"/>
          <w:szCs w:val="22"/>
          <w:highlight w:val="yellow"/>
          <w:u w:val="single"/>
        </w:rPr>
        <w:t>a</w:t>
      </w:r>
      <w:r w:rsidRPr="00F25475">
        <w:rPr>
          <w:rFonts w:asciiTheme="minorHAnsi" w:hAnsiTheme="minorHAnsi" w:cs="Helvetica"/>
          <w:sz w:val="22"/>
          <w:szCs w:val="22"/>
          <w:u w:val="single"/>
        </w:rPr>
        <w:t xml:space="preserve">n overly successful, </w:t>
      </w:r>
      <w:r w:rsidRPr="00780DE6">
        <w:rPr>
          <w:rFonts w:asciiTheme="minorHAnsi" w:hAnsiTheme="minorHAnsi" w:cs="Helvetica"/>
          <w:sz w:val="22"/>
          <w:szCs w:val="22"/>
          <w:highlight w:val="yellow"/>
          <w:u w:val="single"/>
        </w:rPr>
        <w:t>united Korea.</w:t>
      </w:r>
    </w:p>
    <w:p w:rsidR="00245BAB" w:rsidRDefault="00245BAB" w:rsidP="00245BAB">
      <w:pPr>
        <w:pStyle w:val="Heading4"/>
      </w:pPr>
      <w:r>
        <w:t xml:space="preserve">Russia won’t stop North Korea there is a bigger concern over South Korea’s reaction </w:t>
      </w:r>
    </w:p>
    <w:p w:rsidR="00245BAB" w:rsidRPr="00611758" w:rsidRDefault="00245BAB" w:rsidP="00245BAB">
      <w:pPr>
        <w:rPr>
          <w:rFonts w:asciiTheme="minorHAnsi" w:hAnsiTheme="minorHAnsi"/>
          <w:sz w:val="16"/>
          <w:szCs w:val="16"/>
        </w:rPr>
      </w:pPr>
      <w:r w:rsidRPr="00611758">
        <w:rPr>
          <w:b/>
          <w:sz w:val="26"/>
          <w:szCs w:val="26"/>
        </w:rPr>
        <w:t>Blank 16</w:t>
      </w:r>
      <w:r>
        <w:t xml:space="preserve"> </w:t>
      </w:r>
      <w:r w:rsidRPr="00611758">
        <w:rPr>
          <w:rFonts w:asciiTheme="minorHAnsi" w:hAnsiTheme="minorHAnsi"/>
          <w:sz w:val="16"/>
          <w:szCs w:val="16"/>
        </w:rPr>
        <w:t xml:space="preserve">(Dr. Stephen Blank, </w:t>
      </w:r>
      <w:r w:rsidRPr="00611758">
        <w:rPr>
          <w:rFonts w:asciiTheme="minorHAnsi" w:hAnsiTheme="minorHAnsi" w:cs="Lucida Grande"/>
          <w:sz w:val="16"/>
          <w:szCs w:val="16"/>
        </w:rPr>
        <w:t xml:space="preserve">Senior Fellow and resident Russia expert at the American Foreign Policy Council, “Russia and North Korea’s Nuclear and Missile Tests,” </w:t>
      </w:r>
      <w:hyperlink r:id="rId107" w:anchor=".V3wHJrgrIdU" w:history="1">
        <w:r w:rsidRPr="00611758">
          <w:rPr>
            <w:rStyle w:val="Hyperlink"/>
            <w:rFonts w:asciiTheme="minorHAnsi" w:hAnsiTheme="minorHAnsi" w:cs="Lucida Grande"/>
            <w:sz w:val="16"/>
            <w:szCs w:val="16"/>
          </w:rPr>
          <w:t>http://www.jamestown.org/single/?tx_ttnews%5Btt_news%5D=45140&amp;tx_ttnews%5BbackPid%5D=7#.V3wHJrgrIdU</w:t>
        </w:r>
      </w:hyperlink>
      <w:r w:rsidRPr="00611758">
        <w:rPr>
          <w:rFonts w:asciiTheme="minorHAnsi" w:hAnsiTheme="minorHAnsi" w:cs="Lucida Grande"/>
          <w:sz w:val="16"/>
          <w:szCs w:val="16"/>
        </w:rPr>
        <w:t>, February 16, 2016)</w:t>
      </w:r>
    </w:p>
    <w:p w:rsidR="002450F1" w:rsidRPr="00780DE6" w:rsidRDefault="00245BAB" w:rsidP="009F34E1">
      <w:pPr>
        <w:pStyle w:val="NormalWeb"/>
        <w:spacing w:before="0" w:beforeAutospacing="0" w:after="0" w:afterAutospacing="0"/>
        <w:textAlignment w:val="baseline"/>
        <w:rPr>
          <w:rFonts w:asciiTheme="minorHAnsi" w:hAnsiTheme="minorHAnsi" w:cs="Lucida Grande"/>
          <w:sz w:val="16"/>
          <w:szCs w:val="22"/>
        </w:rPr>
      </w:pPr>
      <w:r w:rsidRPr="00780DE6">
        <w:rPr>
          <w:rFonts w:asciiTheme="minorHAnsi" w:hAnsiTheme="minorHAnsi" w:cs="Lucida Grande"/>
          <w:sz w:val="16"/>
          <w:szCs w:val="22"/>
        </w:rPr>
        <w:t xml:space="preserve">Most Western reporting on the aftermath of North Korea’s nuclear and missile tests in January–February 2016 has focused on China. However, </w:t>
      </w:r>
      <w:r w:rsidRPr="00780DE6">
        <w:rPr>
          <w:rFonts w:asciiTheme="minorHAnsi" w:hAnsiTheme="minorHAnsi" w:cs="Lucida Grande"/>
          <w:sz w:val="22"/>
          <w:szCs w:val="22"/>
          <w:highlight w:val="yellow"/>
          <w:u w:val="single"/>
        </w:rPr>
        <w:t>Russia</w:t>
      </w:r>
      <w:r w:rsidRPr="00780DE6">
        <w:rPr>
          <w:rFonts w:asciiTheme="minorHAnsi" w:hAnsiTheme="minorHAnsi" w:cs="Lucida Grande"/>
          <w:sz w:val="16"/>
          <w:szCs w:val="22"/>
          <w:highlight w:val="yellow"/>
        </w:rPr>
        <w:t>,</w:t>
      </w:r>
      <w:r w:rsidRPr="00780DE6">
        <w:rPr>
          <w:rFonts w:asciiTheme="minorHAnsi" w:hAnsiTheme="minorHAnsi" w:cs="Lucida Grande"/>
          <w:sz w:val="16"/>
          <w:szCs w:val="22"/>
        </w:rPr>
        <w:t xml:space="preserve"> too, </w:t>
      </w:r>
      <w:r w:rsidRPr="00780DE6">
        <w:rPr>
          <w:rFonts w:asciiTheme="minorHAnsi" w:hAnsiTheme="minorHAnsi" w:cs="Lucida Grande"/>
          <w:sz w:val="22"/>
          <w:szCs w:val="22"/>
          <w:highlight w:val="yellow"/>
          <w:u w:val="single"/>
        </w:rPr>
        <w:t>has important interests at stake in Korea</w:t>
      </w:r>
      <w:r w:rsidRPr="00780DE6">
        <w:rPr>
          <w:rFonts w:asciiTheme="minorHAnsi" w:hAnsiTheme="minorHAnsi" w:cs="Lucida Grande"/>
          <w:sz w:val="22"/>
          <w:szCs w:val="22"/>
          <w:u w:val="single"/>
        </w:rPr>
        <w:t xml:space="preserve"> and</w:t>
      </w:r>
      <w:r w:rsidRPr="00780DE6">
        <w:rPr>
          <w:rFonts w:asciiTheme="minorHAnsi" w:hAnsiTheme="minorHAnsi" w:cs="Lucida Grande"/>
          <w:sz w:val="16"/>
          <w:szCs w:val="22"/>
        </w:rPr>
        <w:t xml:space="preserve"> is a charter member of the Six-Party Talks on the Democratic People’s Republic of Korea’s (DPRK—</w:t>
      </w:r>
      <w:r w:rsidRPr="00780DE6">
        <w:rPr>
          <w:rFonts w:asciiTheme="minorHAnsi" w:hAnsiTheme="minorHAnsi" w:cs="Lucida Grande"/>
          <w:sz w:val="22"/>
          <w:szCs w:val="22"/>
          <w:u w:val="single"/>
        </w:rPr>
        <w:t>North Korea) denuclearization.</w:t>
      </w:r>
      <w:r w:rsidRPr="00780DE6">
        <w:rPr>
          <w:rFonts w:asciiTheme="minorHAnsi" w:hAnsiTheme="minorHAnsi" w:cs="Lucida Grande"/>
          <w:sz w:val="16"/>
          <w:szCs w:val="22"/>
        </w:rPr>
        <w:t xml:space="preserve"> Moreover, Russia’s approach to the Korean peninsula in general is an important component of its overall Asia policy (see </w:t>
      </w:r>
      <w:proofErr w:type="spellStart"/>
      <w:r w:rsidRPr="00780DE6">
        <w:rPr>
          <w:rFonts w:asciiTheme="minorHAnsi" w:hAnsiTheme="minorHAnsi" w:cs="Lucida Grande"/>
          <w:sz w:val="16"/>
          <w:szCs w:val="22"/>
        </w:rPr>
        <w:t>EDM,</w:t>
      </w:r>
      <w:hyperlink r:id="rId108" w:anchor=".VtBv0ObYHiQ" w:tgtFrame="_blank" w:history="1">
        <w:r w:rsidRPr="00780DE6">
          <w:rPr>
            <w:rStyle w:val="Hyperlink"/>
            <w:rFonts w:asciiTheme="minorHAnsi" w:eastAsiaTheme="majorEastAsia" w:hAnsiTheme="minorHAnsi" w:cs="Lucida Grande"/>
            <w:sz w:val="16"/>
            <w:szCs w:val="22"/>
            <w:bdr w:val="none" w:sz="0" w:space="0" w:color="auto" w:frame="1"/>
          </w:rPr>
          <w:t>October</w:t>
        </w:r>
        <w:proofErr w:type="spellEnd"/>
        <w:r w:rsidRPr="00780DE6">
          <w:rPr>
            <w:rStyle w:val="Hyperlink"/>
            <w:rFonts w:asciiTheme="minorHAnsi" w:eastAsiaTheme="majorEastAsia" w:hAnsiTheme="minorHAnsi" w:cs="Lucida Grande"/>
            <w:sz w:val="16"/>
            <w:szCs w:val="22"/>
            <w:bdr w:val="none" w:sz="0" w:space="0" w:color="auto" w:frame="1"/>
          </w:rPr>
          <w:t xml:space="preserve"> 24, 2012</w:t>
        </w:r>
      </w:hyperlink>
      <w:r w:rsidRPr="00780DE6">
        <w:rPr>
          <w:rFonts w:asciiTheme="minorHAnsi" w:hAnsiTheme="minorHAnsi" w:cs="Lucida Grande"/>
          <w:sz w:val="16"/>
          <w:szCs w:val="22"/>
        </w:rPr>
        <w:t>;</w:t>
      </w:r>
      <w:r w:rsidRPr="00780DE6">
        <w:rPr>
          <w:rStyle w:val="apple-converted-space"/>
          <w:rFonts w:asciiTheme="minorHAnsi" w:eastAsiaTheme="majorEastAsia" w:hAnsiTheme="minorHAnsi" w:cs="Lucida Grande"/>
          <w:sz w:val="16"/>
          <w:szCs w:val="22"/>
        </w:rPr>
        <w:t xml:space="preserve"> </w:t>
      </w:r>
      <w:hyperlink r:id="rId109" w:anchor=".VtBv0ObYHiQ" w:tgtFrame="_blank" w:history="1">
        <w:r w:rsidRPr="00780DE6">
          <w:rPr>
            <w:rStyle w:val="Hyperlink"/>
            <w:rFonts w:asciiTheme="minorHAnsi" w:eastAsiaTheme="majorEastAsia" w:hAnsiTheme="minorHAnsi" w:cs="Lucida Grande"/>
            <w:sz w:val="16"/>
            <w:szCs w:val="22"/>
            <w:bdr w:val="none" w:sz="0" w:space="0" w:color="auto" w:frame="1"/>
          </w:rPr>
          <w:t>May 7, 2014</w:t>
        </w:r>
      </w:hyperlink>
      <w:r w:rsidRPr="00780DE6">
        <w:rPr>
          <w:rFonts w:asciiTheme="minorHAnsi" w:hAnsiTheme="minorHAnsi" w:cs="Lucida Grande"/>
          <w:sz w:val="16"/>
          <w:szCs w:val="22"/>
        </w:rPr>
        <w:t>;</w:t>
      </w:r>
      <w:r w:rsidRPr="00780DE6">
        <w:rPr>
          <w:rStyle w:val="apple-converted-space"/>
          <w:rFonts w:asciiTheme="minorHAnsi" w:eastAsiaTheme="majorEastAsia" w:hAnsiTheme="minorHAnsi" w:cs="Lucida Grande"/>
          <w:sz w:val="16"/>
          <w:szCs w:val="22"/>
        </w:rPr>
        <w:t xml:space="preserve"> </w:t>
      </w:r>
      <w:hyperlink r:id="rId110" w:anchor=".VtBv0ObYHiQ" w:tgtFrame="_blank" w:history="1">
        <w:r w:rsidRPr="00780DE6">
          <w:rPr>
            <w:rStyle w:val="Hyperlink"/>
            <w:rFonts w:asciiTheme="minorHAnsi" w:eastAsiaTheme="majorEastAsia" w:hAnsiTheme="minorHAnsi" w:cs="Lucida Grande"/>
            <w:sz w:val="16"/>
            <w:szCs w:val="22"/>
            <w:bdr w:val="none" w:sz="0" w:space="0" w:color="auto" w:frame="1"/>
          </w:rPr>
          <w:t>May 14, 2015</w:t>
        </w:r>
      </w:hyperlink>
      <w:r w:rsidRPr="00780DE6">
        <w:rPr>
          <w:rFonts w:asciiTheme="minorHAnsi" w:hAnsiTheme="minorHAnsi" w:cs="Lucida Grande"/>
          <w:sz w:val="16"/>
          <w:szCs w:val="22"/>
        </w:rPr>
        <w:t xml:space="preserve">). Therefore ignoring or overlooking Russia’s stance here impedes understanding not only of Moscow’s strategic goals, but also of the overall dynamics around the Korean peninsula. Unfortunately, even though Russia clearly recognizes that these tests contradict its interests, it is also evident that like China, and indeed, in tandem with it, </w:t>
      </w:r>
      <w:r w:rsidRPr="00780DE6">
        <w:rPr>
          <w:rFonts w:asciiTheme="minorHAnsi" w:hAnsiTheme="minorHAnsi" w:cs="Lucida Grande"/>
          <w:sz w:val="22"/>
          <w:szCs w:val="22"/>
          <w:highlight w:val="yellow"/>
          <w:u w:val="single"/>
        </w:rPr>
        <w:t>Moscow will do little or nothing to rein in Pyongyang</w:t>
      </w:r>
      <w:r w:rsidRPr="00780DE6">
        <w:rPr>
          <w:rFonts w:asciiTheme="minorHAnsi" w:hAnsiTheme="minorHAnsi" w:cs="Lucida Grande"/>
          <w:sz w:val="16"/>
          <w:szCs w:val="22"/>
        </w:rPr>
        <w:t>. To be sure, Russia publicly denounced the nuclear test. Russia’s foreign ministry called the test a “flagrant violation of international law,” with international law supposedly being one of the cornerstones of Russian foreign policy (</w:t>
      </w:r>
      <w:hyperlink r:id="rId111" w:tgtFrame="_blank" w:history="1">
        <w:r w:rsidRPr="00780DE6">
          <w:rPr>
            <w:rStyle w:val="Hyperlink"/>
            <w:rFonts w:asciiTheme="minorHAnsi" w:eastAsiaTheme="majorEastAsia" w:hAnsiTheme="minorHAnsi" w:cs="Lucida Grande"/>
            <w:sz w:val="16"/>
            <w:szCs w:val="22"/>
            <w:bdr w:val="none" w:sz="0" w:space="0" w:color="auto" w:frame="1"/>
          </w:rPr>
          <w:t>Mid.ru</w:t>
        </w:r>
      </w:hyperlink>
      <w:r w:rsidRPr="00780DE6">
        <w:rPr>
          <w:rFonts w:asciiTheme="minorHAnsi" w:hAnsiTheme="minorHAnsi" w:cs="Lucida Grande"/>
          <w:sz w:val="16"/>
          <w:szCs w:val="22"/>
        </w:rPr>
        <w:t xml:space="preserve">, January 6). In addition, Russia’s permanent representative to the United Nations, Vladimir </w:t>
      </w:r>
      <w:proofErr w:type="spellStart"/>
      <w:r w:rsidRPr="00780DE6">
        <w:rPr>
          <w:rFonts w:asciiTheme="minorHAnsi" w:hAnsiTheme="minorHAnsi" w:cs="Lucida Grande"/>
          <w:sz w:val="16"/>
          <w:szCs w:val="22"/>
        </w:rPr>
        <w:t>Voronkov</w:t>
      </w:r>
      <w:proofErr w:type="spellEnd"/>
      <w:r w:rsidRPr="00780DE6">
        <w:rPr>
          <w:rFonts w:asciiTheme="minorHAnsi" w:hAnsiTheme="minorHAnsi" w:cs="Lucida Grande"/>
          <w:sz w:val="16"/>
          <w:szCs w:val="22"/>
        </w:rPr>
        <w:t xml:space="preserve"> described the test as representing not just a violation of international law but also as a national security threat. And the head of the Russian State Duma’s defense committee, Admiral Vladimir </w:t>
      </w:r>
      <w:proofErr w:type="spellStart"/>
      <w:r w:rsidRPr="00780DE6">
        <w:rPr>
          <w:rFonts w:asciiTheme="minorHAnsi" w:hAnsiTheme="minorHAnsi" w:cs="Lucida Grande"/>
          <w:sz w:val="16"/>
          <w:szCs w:val="22"/>
        </w:rPr>
        <w:t>Komoyedov</w:t>
      </w:r>
      <w:proofErr w:type="spellEnd"/>
      <w:r w:rsidRPr="00780DE6">
        <w:rPr>
          <w:rFonts w:asciiTheme="minorHAnsi" w:hAnsiTheme="minorHAnsi" w:cs="Lucida Grande"/>
          <w:sz w:val="16"/>
          <w:szCs w:val="22"/>
        </w:rPr>
        <w:t xml:space="preserve">, called North Korea’s nuclear test “frightening” and pressed for greater international involvement to contain the DPRK’s increasing nuclear potential. Subsequently Russian diplomats raised the issue with the United States, Japan and South Korea; and </w:t>
      </w:r>
      <w:r w:rsidRPr="00780DE6">
        <w:rPr>
          <w:rFonts w:asciiTheme="minorHAnsi" w:hAnsiTheme="minorHAnsi" w:cs="Lucida Grande"/>
          <w:sz w:val="22"/>
          <w:szCs w:val="22"/>
          <w:highlight w:val="yellow"/>
          <w:u w:val="single"/>
        </w:rPr>
        <w:t>Moscow has not ruled out</w:t>
      </w:r>
      <w:r w:rsidRPr="00780DE6">
        <w:rPr>
          <w:rFonts w:asciiTheme="minorHAnsi" w:hAnsiTheme="minorHAnsi" w:cs="Lucida Grande"/>
          <w:sz w:val="22"/>
          <w:szCs w:val="22"/>
          <w:u w:val="single"/>
        </w:rPr>
        <w:t xml:space="preserve"> supporting </w:t>
      </w:r>
      <w:r w:rsidRPr="00780DE6">
        <w:rPr>
          <w:rFonts w:asciiTheme="minorHAnsi" w:hAnsiTheme="minorHAnsi" w:cs="Lucida Grande"/>
          <w:sz w:val="22"/>
          <w:szCs w:val="22"/>
          <w:highlight w:val="yellow"/>
          <w:u w:val="single"/>
        </w:rPr>
        <w:t>tougher international sanctions</w:t>
      </w:r>
      <w:r w:rsidRPr="00780DE6">
        <w:rPr>
          <w:rFonts w:asciiTheme="minorHAnsi" w:hAnsiTheme="minorHAnsi" w:cs="Lucida Grande"/>
          <w:sz w:val="22"/>
          <w:szCs w:val="22"/>
          <w:u w:val="single"/>
        </w:rPr>
        <w:t xml:space="preserve"> </w:t>
      </w:r>
      <w:r w:rsidRPr="00780DE6">
        <w:rPr>
          <w:rFonts w:asciiTheme="minorHAnsi" w:hAnsiTheme="minorHAnsi" w:cs="Lucida Grande"/>
          <w:sz w:val="16"/>
          <w:szCs w:val="22"/>
        </w:rPr>
        <w:t>against Kim Jong-</w:t>
      </w:r>
      <w:proofErr w:type="spellStart"/>
      <w:r w:rsidRPr="00780DE6">
        <w:rPr>
          <w:rFonts w:asciiTheme="minorHAnsi" w:hAnsiTheme="minorHAnsi" w:cs="Lucida Grande"/>
          <w:sz w:val="16"/>
          <w:szCs w:val="22"/>
        </w:rPr>
        <w:t>un’s</w:t>
      </w:r>
      <w:proofErr w:type="spellEnd"/>
      <w:r w:rsidRPr="00780DE6">
        <w:rPr>
          <w:rFonts w:asciiTheme="minorHAnsi" w:hAnsiTheme="minorHAnsi" w:cs="Lucida Grande"/>
          <w:sz w:val="16"/>
          <w:szCs w:val="22"/>
        </w:rPr>
        <w:t xml:space="preserve"> regime (TASS,</w:t>
      </w:r>
      <w:r w:rsidRPr="00780DE6">
        <w:rPr>
          <w:rStyle w:val="apple-converted-space"/>
          <w:rFonts w:asciiTheme="minorHAnsi" w:eastAsiaTheme="majorEastAsia" w:hAnsiTheme="minorHAnsi" w:cs="Lucida Grande"/>
          <w:sz w:val="16"/>
          <w:szCs w:val="22"/>
        </w:rPr>
        <w:t xml:space="preserve"> </w:t>
      </w:r>
      <w:hyperlink r:id="rId112" w:tgtFrame="_blank" w:history="1">
        <w:r w:rsidRPr="00780DE6">
          <w:rPr>
            <w:rStyle w:val="Hyperlink"/>
            <w:rFonts w:asciiTheme="minorHAnsi" w:eastAsiaTheme="majorEastAsia" w:hAnsiTheme="minorHAnsi" w:cs="Lucida Grande"/>
            <w:sz w:val="16"/>
            <w:szCs w:val="22"/>
            <w:bdr w:val="none" w:sz="0" w:space="0" w:color="auto" w:frame="1"/>
          </w:rPr>
          <w:t>January 6</w:t>
        </w:r>
      </w:hyperlink>
      <w:r w:rsidRPr="00780DE6">
        <w:rPr>
          <w:rFonts w:asciiTheme="minorHAnsi" w:hAnsiTheme="minorHAnsi" w:cs="Lucida Grande"/>
          <w:sz w:val="16"/>
          <w:szCs w:val="22"/>
        </w:rPr>
        <w:t>,</w:t>
      </w:r>
      <w:r w:rsidRPr="00780DE6">
        <w:rPr>
          <w:rStyle w:val="apple-converted-space"/>
          <w:rFonts w:asciiTheme="minorHAnsi" w:eastAsiaTheme="majorEastAsia" w:hAnsiTheme="minorHAnsi" w:cs="Lucida Grande"/>
          <w:sz w:val="16"/>
          <w:szCs w:val="22"/>
        </w:rPr>
        <w:t xml:space="preserve"> </w:t>
      </w:r>
      <w:hyperlink r:id="rId113" w:tgtFrame="_blank" w:history="1">
        <w:r w:rsidRPr="00780DE6">
          <w:rPr>
            <w:rStyle w:val="Hyperlink"/>
            <w:rFonts w:asciiTheme="minorHAnsi" w:eastAsiaTheme="majorEastAsia" w:hAnsiTheme="minorHAnsi" w:cs="Lucida Grande"/>
            <w:sz w:val="16"/>
            <w:szCs w:val="22"/>
            <w:bdr w:val="none" w:sz="0" w:space="0" w:color="auto" w:frame="1"/>
          </w:rPr>
          <w:t>7</w:t>
        </w:r>
      </w:hyperlink>
      <w:r w:rsidRPr="00780DE6">
        <w:rPr>
          <w:rFonts w:asciiTheme="minorHAnsi" w:hAnsiTheme="minorHAnsi" w:cs="Lucida Grande"/>
          <w:sz w:val="16"/>
          <w:szCs w:val="22"/>
        </w:rPr>
        <w:t>;</w:t>
      </w:r>
      <w:r w:rsidRPr="00780DE6">
        <w:rPr>
          <w:rStyle w:val="apple-converted-space"/>
          <w:rFonts w:asciiTheme="minorHAnsi" w:eastAsiaTheme="majorEastAsia" w:hAnsiTheme="minorHAnsi" w:cs="Lucida Grande"/>
          <w:sz w:val="16"/>
          <w:szCs w:val="22"/>
        </w:rPr>
        <w:t xml:space="preserve"> </w:t>
      </w:r>
      <w:hyperlink r:id="rId114" w:tgtFrame="_blank" w:history="1">
        <w:r w:rsidRPr="00780DE6">
          <w:rPr>
            <w:rStyle w:val="Hyperlink"/>
            <w:rFonts w:asciiTheme="minorHAnsi" w:eastAsiaTheme="majorEastAsia" w:hAnsiTheme="minorHAnsi" w:cs="Lucida Grande"/>
            <w:sz w:val="16"/>
            <w:szCs w:val="22"/>
            <w:bdr w:val="none" w:sz="0" w:space="0" w:color="auto" w:frame="1"/>
          </w:rPr>
          <w:t>The Diplomat</w:t>
        </w:r>
      </w:hyperlink>
      <w:r w:rsidRPr="00780DE6">
        <w:rPr>
          <w:rFonts w:asciiTheme="minorHAnsi" w:hAnsiTheme="minorHAnsi" w:cs="Lucida Grande"/>
          <w:sz w:val="16"/>
          <w:szCs w:val="22"/>
        </w:rPr>
        <w:t xml:space="preserve">, January 6) </w:t>
      </w:r>
      <w:r w:rsidRPr="00780DE6">
        <w:rPr>
          <w:rFonts w:asciiTheme="minorHAnsi" w:hAnsiTheme="minorHAnsi" w:cs="Lucida Grande"/>
          <w:sz w:val="22"/>
          <w:szCs w:val="22"/>
          <w:u w:val="single"/>
        </w:rPr>
        <w:t xml:space="preserve">However </w:t>
      </w:r>
      <w:r w:rsidRPr="00780DE6">
        <w:rPr>
          <w:rFonts w:asciiTheme="minorHAnsi" w:hAnsiTheme="minorHAnsi" w:cs="Lucida Grande"/>
          <w:sz w:val="22"/>
          <w:szCs w:val="22"/>
          <w:highlight w:val="yellow"/>
          <w:u w:val="single"/>
        </w:rPr>
        <w:t>it soon became clear that nothing of the sort is going to happen</w:t>
      </w:r>
      <w:r w:rsidRPr="00780DE6">
        <w:rPr>
          <w:rFonts w:asciiTheme="minorHAnsi" w:hAnsiTheme="minorHAnsi" w:cs="Lucida Grande"/>
          <w:sz w:val="22"/>
          <w:szCs w:val="22"/>
          <w:u w:val="single"/>
        </w:rPr>
        <w:t>, probably as North Korea expected</w:t>
      </w:r>
      <w:r w:rsidRPr="00780DE6">
        <w:rPr>
          <w:rFonts w:asciiTheme="minorHAnsi" w:hAnsiTheme="minorHAnsi" w:cs="Lucida Grande"/>
          <w:sz w:val="16"/>
          <w:szCs w:val="22"/>
        </w:rPr>
        <w:t>. On the one hand, Moscow announced that it was “deeply concerned’ by North Korea’s February 7 launch of a satellite into space (see</w:t>
      </w:r>
      <w:r w:rsidRPr="00780DE6">
        <w:rPr>
          <w:rStyle w:val="apple-converted-space"/>
          <w:rFonts w:asciiTheme="minorHAnsi" w:eastAsiaTheme="majorEastAsia" w:hAnsiTheme="minorHAnsi" w:cs="Lucida Grande"/>
          <w:sz w:val="16"/>
          <w:szCs w:val="22"/>
        </w:rPr>
        <w:t xml:space="preserve"> </w:t>
      </w:r>
      <w:hyperlink r:id="rId115" w:anchor=".VtB2rubYHiQ" w:tgtFrame="_blank" w:history="1">
        <w:r w:rsidRPr="00780DE6">
          <w:rPr>
            <w:rStyle w:val="Hyperlink"/>
            <w:rFonts w:asciiTheme="minorHAnsi" w:eastAsiaTheme="majorEastAsia" w:hAnsiTheme="minorHAnsi" w:cs="Lucida Grande"/>
            <w:sz w:val="16"/>
            <w:szCs w:val="22"/>
            <w:bdr w:val="none" w:sz="0" w:space="0" w:color="auto" w:frame="1"/>
          </w:rPr>
          <w:t>China Brief</w:t>
        </w:r>
      </w:hyperlink>
      <w:r w:rsidRPr="00780DE6">
        <w:rPr>
          <w:rFonts w:asciiTheme="minorHAnsi" w:hAnsiTheme="minorHAnsi" w:cs="Lucida Grande"/>
          <w:sz w:val="16"/>
          <w:szCs w:val="22"/>
        </w:rPr>
        <w:t xml:space="preserve">, February 8), which was widely believed to be a cover for a test missile launch. Moreover, Russia concurred with the UN Security Council’s negative assessment of the satellite launch. Yet, </w:t>
      </w:r>
      <w:r w:rsidRPr="00780DE6">
        <w:rPr>
          <w:rFonts w:asciiTheme="minorHAnsi" w:hAnsiTheme="minorHAnsi" w:cs="Lucida Grande"/>
          <w:sz w:val="22"/>
          <w:szCs w:val="22"/>
          <w:highlight w:val="yellow"/>
          <w:u w:val="single"/>
        </w:rPr>
        <w:t>there has been no mention of any subsequent action by Moscow</w:t>
      </w:r>
      <w:r w:rsidRPr="00780DE6">
        <w:rPr>
          <w:rFonts w:asciiTheme="minorHAnsi" w:hAnsiTheme="minorHAnsi" w:cs="Lucida Grande"/>
          <w:sz w:val="22"/>
          <w:szCs w:val="22"/>
          <w:u w:val="single"/>
        </w:rPr>
        <w:t xml:space="preserve"> </w:t>
      </w:r>
      <w:r w:rsidRPr="00780DE6">
        <w:rPr>
          <w:rFonts w:asciiTheme="minorHAnsi" w:hAnsiTheme="minorHAnsi" w:cs="Lucida Grande"/>
          <w:sz w:val="16"/>
          <w:szCs w:val="22"/>
        </w:rPr>
        <w:t xml:space="preserve">(RIA </w:t>
      </w:r>
      <w:proofErr w:type="spellStart"/>
      <w:r w:rsidRPr="00780DE6">
        <w:rPr>
          <w:rFonts w:asciiTheme="minorHAnsi" w:hAnsiTheme="minorHAnsi" w:cs="Lucida Grande"/>
          <w:sz w:val="16"/>
          <w:szCs w:val="22"/>
        </w:rPr>
        <w:t>Novosti</w:t>
      </w:r>
      <w:proofErr w:type="spellEnd"/>
      <w:r w:rsidRPr="00780DE6">
        <w:rPr>
          <w:rFonts w:asciiTheme="minorHAnsi" w:hAnsiTheme="minorHAnsi" w:cs="Lucida Grande"/>
          <w:sz w:val="16"/>
          <w:szCs w:val="22"/>
        </w:rPr>
        <w:t>, February 8). Clearly</w:t>
      </w:r>
      <w:r w:rsidRPr="00780DE6">
        <w:rPr>
          <w:rFonts w:asciiTheme="minorHAnsi" w:hAnsiTheme="minorHAnsi" w:cs="Lucida Grande"/>
          <w:sz w:val="22"/>
          <w:szCs w:val="22"/>
          <w:u w:val="single"/>
        </w:rPr>
        <w:t xml:space="preserve">, </w:t>
      </w:r>
      <w:r w:rsidRPr="00780DE6">
        <w:rPr>
          <w:rFonts w:asciiTheme="minorHAnsi" w:hAnsiTheme="minorHAnsi" w:cs="Lucida Grande"/>
          <w:sz w:val="22"/>
          <w:szCs w:val="22"/>
          <w:highlight w:val="yellow"/>
          <w:u w:val="single"/>
        </w:rPr>
        <w:t>Russia has been much more bothered by the reaction of the United States and South Korea rather than North Korea’s original</w:t>
      </w:r>
      <w:r w:rsidRPr="00780DE6">
        <w:rPr>
          <w:rFonts w:asciiTheme="minorHAnsi" w:hAnsiTheme="minorHAnsi" w:cs="Lucida Grande"/>
          <w:sz w:val="22"/>
          <w:szCs w:val="22"/>
          <w:u w:val="single"/>
        </w:rPr>
        <w:t xml:space="preserve"> antagonistic behavior</w:t>
      </w:r>
      <w:r w:rsidRPr="00780DE6">
        <w:rPr>
          <w:rFonts w:asciiTheme="minorHAnsi" w:hAnsiTheme="minorHAnsi" w:cs="Lucida Grande"/>
          <w:sz w:val="16"/>
          <w:szCs w:val="22"/>
        </w:rPr>
        <w:t>—which Moscow nevertheless continues to criticize as a violation of international law and a threat to regional security</w:t>
      </w:r>
      <w:r w:rsidRPr="00780DE6">
        <w:rPr>
          <w:rFonts w:asciiTheme="minorHAnsi" w:hAnsiTheme="minorHAnsi" w:cs="Lucida Grande"/>
          <w:sz w:val="22"/>
          <w:szCs w:val="22"/>
          <w:u w:val="single"/>
        </w:rPr>
        <w:t xml:space="preserve">. </w:t>
      </w:r>
      <w:r w:rsidRPr="00780DE6">
        <w:rPr>
          <w:rFonts w:asciiTheme="minorHAnsi" w:hAnsiTheme="minorHAnsi" w:cs="Lucida Grande"/>
          <w:sz w:val="22"/>
          <w:szCs w:val="22"/>
          <w:highlight w:val="yellow"/>
          <w:u w:val="single"/>
        </w:rPr>
        <w:t>South Korea</w:t>
      </w:r>
      <w:r w:rsidRPr="00780DE6">
        <w:rPr>
          <w:rFonts w:asciiTheme="minorHAnsi" w:hAnsiTheme="minorHAnsi" w:cs="Lucida Grande"/>
          <w:sz w:val="22"/>
          <w:szCs w:val="22"/>
          <w:u w:val="single"/>
        </w:rPr>
        <w:t xml:space="preserve"> has evidently had enough of North Korea’s provocations</w:t>
      </w:r>
      <w:r w:rsidRPr="00780DE6">
        <w:rPr>
          <w:rFonts w:asciiTheme="minorHAnsi" w:hAnsiTheme="minorHAnsi" w:cs="Lucida Grande"/>
          <w:sz w:val="16"/>
          <w:szCs w:val="22"/>
        </w:rPr>
        <w:t xml:space="preserve">. And after the satellite launch, </w:t>
      </w:r>
      <w:r w:rsidRPr="00780DE6">
        <w:rPr>
          <w:rFonts w:asciiTheme="minorHAnsi" w:hAnsiTheme="minorHAnsi" w:cs="Lucida Grande"/>
          <w:sz w:val="22"/>
          <w:szCs w:val="22"/>
          <w:u w:val="single"/>
        </w:rPr>
        <w:t xml:space="preserve">it </w:t>
      </w:r>
      <w:r w:rsidRPr="00780DE6">
        <w:rPr>
          <w:rFonts w:asciiTheme="minorHAnsi" w:hAnsiTheme="minorHAnsi" w:cs="Lucida Grande"/>
          <w:sz w:val="22"/>
          <w:szCs w:val="22"/>
          <w:highlight w:val="yellow"/>
          <w:u w:val="single"/>
        </w:rPr>
        <w:t>announced to Russia</w:t>
      </w:r>
      <w:r w:rsidRPr="00780DE6">
        <w:rPr>
          <w:rFonts w:asciiTheme="minorHAnsi" w:hAnsiTheme="minorHAnsi" w:cs="Lucida Grande"/>
          <w:sz w:val="16"/>
          <w:szCs w:val="22"/>
        </w:rPr>
        <w:t xml:space="preserve"> and China </w:t>
      </w:r>
      <w:r w:rsidRPr="00780DE6">
        <w:rPr>
          <w:rFonts w:asciiTheme="minorHAnsi" w:hAnsiTheme="minorHAnsi" w:cs="Lucida Grande"/>
          <w:sz w:val="22"/>
          <w:szCs w:val="22"/>
          <w:highlight w:val="yellow"/>
          <w:u w:val="single"/>
        </w:rPr>
        <w:t>its intention to begin discussing the emplacement of</w:t>
      </w:r>
      <w:r w:rsidRPr="00780DE6">
        <w:rPr>
          <w:rFonts w:asciiTheme="minorHAnsi" w:hAnsiTheme="minorHAnsi" w:cs="Lucida Grande"/>
          <w:sz w:val="22"/>
          <w:szCs w:val="22"/>
          <w:u w:val="single"/>
        </w:rPr>
        <w:t xml:space="preserve"> the US-designed Terminal High Altitude Area Defense (</w:t>
      </w:r>
      <w:r w:rsidRPr="00780DE6">
        <w:rPr>
          <w:rFonts w:asciiTheme="minorHAnsi" w:hAnsiTheme="minorHAnsi" w:cs="Lucida Grande"/>
          <w:sz w:val="22"/>
          <w:szCs w:val="22"/>
          <w:highlight w:val="yellow"/>
          <w:u w:val="single"/>
        </w:rPr>
        <w:t>THAAD)</w:t>
      </w:r>
      <w:r w:rsidRPr="00780DE6">
        <w:rPr>
          <w:rFonts w:asciiTheme="minorHAnsi" w:hAnsiTheme="minorHAnsi" w:cs="Lucida Grande"/>
          <w:sz w:val="22"/>
          <w:szCs w:val="22"/>
          <w:u w:val="single"/>
        </w:rPr>
        <w:t xml:space="preserve"> anti-missile system in South Korea</w:t>
      </w:r>
      <w:r w:rsidRPr="00780DE6">
        <w:rPr>
          <w:rFonts w:asciiTheme="minorHAnsi" w:hAnsiTheme="minorHAnsi" w:cs="Lucida Grande"/>
          <w:sz w:val="16"/>
          <w:szCs w:val="22"/>
        </w:rPr>
        <w:t xml:space="preserve"> (Sputnik News, February 7). </w:t>
      </w:r>
      <w:r w:rsidRPr="00780DE6">
        <w:rPr>
          <w:rFonts w:asciiTheme="minorHAnsi" w:hAnsiTheme="minorHAnsi" w:cs="Lucida Grande"/>
          <w:sz w:val="22"/>
          <w:szCs w:val="22"/>
          <w:highlight w:val="yellow"/>
          <w:u w:val="single"/>
        </w:rPr>
        <w:t>For</w:t>
      </w:r>
      <w:r w:rsidRPr="00780DE6">
        <w:rPr>
          <w:rFonts w:asciiTheme="minorHAnsi" w:hAnsiTheme="minorHAnsi" w:cs="Lucida Grande"/>
          <w:sz w:val="16"/>
          <w:szCs w:val="22"/>
        </w:rPr>
        <w:t xml:space="preserve"> both </w:t>
      </w:r>
      <w:r w:rsidRPr="00780DE6">
        <w:rPr>
          <w:rFonts w:asciiTheme="minorHAnsi" w:hAnsiTheme="minorHAnsi" w:cs="Lucida Grande"/>
          <w:sz w:val="22"/>
          <w:szCs w:val="22"/>
          <w:highlight w:val="yellow"/>
          <w:u w:val="single"/>
        </w:rPr>
        <w:t>Moscow</w:t>
      </w:r>
      <w:r w:rsidRPr="00780DE6">
        <w:rPr>
          <w:rFonts w:asciiTheme="minorHAnsi" w:hAnsiTheme="minorHAnsi" w:cs="Lucida Grande"/>
          <w:sz w:val="16"/>
          <w:szCs w:val="22"/>
        </w:rPr>
        <w:t xml:space="preserve"> and Beijing </w:t>
      </w:r>
      <w:r w:rsidRPr="00780DE6">
        <w:rPr>
          <w:rFonts w:asciiTheme="minorHAnsi" w:hAnsiTheme="minorHAnsi" w:cs="Lucida Grande"/>
          <w:sz w:val="22"/>
          <w:szCs w:val="22"/>
          <w:highlight w:val="yellow"/>
          <w:u w:val="single"/>
        </w:rPr>
        <w:t>this is a red flag</w:t>
      </w:r>
      <w:r w:rsidRPr="00780DE6">
        <w:rPr>
          <w:rFonts w:asciiTheme="minorHAnsi" w:hAnsiTheme="minorHAnsi" w:cs="Lucida Grande"/>
          <w:sz w:val="16"/>
          <w:szCs w:val="22"/>
        </w:rPr>
        <w:t xml:space="preserve">. Russian Deputy Defense Minister Anatoly </w:t>
      </w:r>
      <w:proofErr w:type="spellStart"/>
      <w:r w:rsidRPr="00780DE6">
        <w:rPr>
          <w:rFonts w:asciiTheme="minorHAnsi" w:hAnsiTheme="minorHAnsi" w:cs="Lucida Grande"/>
          <w:sz w:val="16"/>
          <w:szCs w:val="22"/>
        </w:rPr>
        <w:t>Antonov</w:t>
      </w:r>
      <w:proofErr w:type="spellEnd"/>
      <w:r w:rsidRPr="00780DE6">
        <w:rPr>
          <w:rFonts w:asciiTheme="minorHAnsi" w:hAnsiTheme="minorHAnsi" w:cs="Lucida Grande"/>
          <w:sz w:val="16"/>
          <w:szCs w:val="22"/>
        </w:rPr>
        <w:t xml:space="preserve"> registered his ministry’s view that the installation of THAAD in Europe, the Middle East and East Asia all constitute the practical implementation of the dreaded global strike concept of precision-guided weapons as well as of the potential deployment of space weapons (Mil.ru, February 6).</w:t>
      </w:r>
    </w:p>
    <w:p w:rsidR="00F25475" w:rsidRDefault="00F25475" w:rsidP="00F25475">
      <w:pPr>
        <w:pStyle w:val="Heading4"/>
      </w:pPr>
      <w:r>
        <w:t xml:space="preserve">Russia won’t force North Korea to stop </w:t>
      </w:r>
      <w:proofErr w:type="spellStart"/>
      <w:r>
        <w:t>nuclearization</w:t>
      </w:r>
      <w:proofErr w:type="spellEnd"/>
      <w:r>
        <w:t xml:space="preserve"> or support unification </w:t>
      </w:r>
    </w:p>
    <w:p w:rsidR="00F25475" w:rsidRPr="002450F1" w:rsidRDefault="00F25475" w:rsidP="00F25475">
      <w:pPr>
        <w:rPr>
          <w:rFonts w:asciiTheme="minorHAnsi" w:hAnsiTheme="minorHAnsi"/>
          <w:sz w:val="16"/>
          <w:szCs w:val="16"/>
        </w:rPr>
      </w:pPr>
      <w:proofErr w:type="spellStart"/>
      <w:r w:rsidRPr="002450F1">
        <w:rPr>
          <w:b/>
          <w:sz w:val="26"/>
          <w:szCs w:val="26"/>
        </w:rPr>
        <w:t>Lukin</w:t>
      </w:r>
      <w:proofErr w:type="spellEnd"/>
      <w:r w:rsidRPr="002450F1">
        <w:rPr>
          <w:b/>
          <w:sz w:val="26"/>
          <w:szCs w:val="26"/>
        </w:rPr>
        <w:t xml:space="preserve"> 16 </w:t>
      </w:r>
      <w:r w:rsidRPr="002450F1">
        <w:rPr>
          <w:rFonts w:asciiTheme="minorHAnsi" w:hAnsiTheme="minorHAnsi"/>
          <w:sz w:val="16"/>
          <w:szCs w:val="16"/>
        </w:rPr>
        <w:t>(</w:t>
      </w:r>
      <w:proofErr w:type="spellStart"/>
      <w:r w:rsidRPr="002450F1">
        <w:rPr>
          <w:rFonts w:asciiTheme="minorHAnsi" w:hAnsiTheme="minorHAnsi"/>
          <w:sz w:val="16"/>
          <w:szCs w:val="16"/>
        </w:rPr>
        <w:t>Artyom</w:t>
      </w:r>
      <w:proofErr w:type="spellEnd"/>
      <w:r w:rsidRPr="002450F1">
        <w:rPr>
          <w:rFonts w:asciiTheme="minorHAnsi" w:hAnsiTheme="minorHAnsi"/>
          <w:sz w:val="16"/>
          <w:szCs w:val="16"/>
        </w:rPr>
        <w:t xml:space="preserve"> </w:t>
      </w:r>
      <w:proofErr w:type="spellStart"/>
      <w:r w:rsidRPr="002450F1">
        <w:rPr>
          <w:rFonts w:asciiTheme="minorHAnsi" w:hAnsiTheme="minorHAnsi"/>
          <w:sz w:val="16"/>
          <w:szCs w:val="16"/>
        </w:rPr>
        <w:t>Lukin</w:t>
      </w:r>
      <w:proofErr w:type="spellEnd"/>
      <w:r w:rsidRPr="002450F1">
        <w:rPr>
          <w:rFonts w:asciiTheme="minorHAnsi" w:hAnsiTheme="minorHAnsi"/>
          <w:sz w:val="16"/>
          <w:szCs w:val="16"/>
        </w:rPr>
        <w:t xml:space="preserve">, </w:t>
      </w:r>
      <w:r w:rsidRPr="002450F1">
        <w:rPr>
          <w:rFonts w:asciiTheme="minorHAnsi" w:hAnsiTheme="minorHAnsi" w:cs="Arial"/>
          <w:sz w:val="16"/>
          <w:szCs w:val="16"/>
        </w:rPr>
        <w:t xml:space="preserve">Deputy Director for Research at the School of Regional and International Studies, “Why Russia and China Won’t Curb North Korea Any More Than the U.S will Curb Saudi Arabia,” </w:t>
      </w:r>
      <w:hyperlink r:id="rId116" w:history="1">
        <w:r w:rsidRPr="002450F1">
          <w:rPr>
            <w:rStyle w:val="Hyperlink"/>
            <w:rFonts w:asciiTheme="minorHAnsi" w:hAnsiTheme="minorHAnsi" w:cs="Arial"/>
            <w:sz w:val="16"/>
            <w:szCs w:val="16"/>
          </w:rPr>
          <w:t>http://www.huffingtonpost.com/artyom-lukin/russia-china-north-korea-saudi-us_b_8931672.html</w:t>
        </w:r>
      </w:hyperlink>
      <w:r w:rsidRPr="002450F1">
        <w:rPr>
          <w:rFonts w:asciiTheme="minorHAnsi" w:hAnsiTheme="minorHAnsi" w:cs="Arial"/>
          <w:sz w:val="16"/>
          <w:szCs w:val="16"/>
        </w:rPr>
        <w:t>, January 7</w:t>
      </w:r>
      <w:r w:rsidRPr="002450F1">
        <w:rPr>
          <w:rFonts w:asciiTheme="minorHAnsi" w:hAnsiTheme="minorHAnsi" w:cs="Arial"/>
          <w:sz w:val="16"/>
          <w:szCs w:val="16"/>
          <w:vertAlign w:val="superscript"/>
        </w:rPr>
        <w:t>th</w:t>
      </w:r>
      <w:r w:rsidRPr="002450F1">
        <w:rPr>
          <w:rFonts w:asciiTheme="minorHAnsi" w:hAnsiTheme="minorHAnsi" w:cs="Arial"/>
          <w:sz w:val="16"/>
          <w:szCs w:val="16"/>
        </w:rPr>
        <w:t xml:space="preserve">, 2016) </w:t>
      </w:r>
    </w:p>
    <w:p w:rsidR="00F25475" w:rsidRDefault="00F25475" w:rsidP="00F25475">
      <w:pPr>
        <w:rPr>
          <w:rFonts w:asciiTheme="minorHAnsi" w:hAnsiTheme="minorHAnsi"/>
          <w:u w:val="single"/>
        </w:rPr>
      </w:pPr>
      <w:r w:rsidRPr="002450F1">
        <w:rPr>
          <w:rFonts w:asciiTheme="minorHAnsi" w:hAnsiTheme="minorHAnsi"/>
          <w:sz w:val="16"/>
        </w:rPr>
        <w:t>Russia is another major player whose collaboration is important in reining in North Korea. I am writing these lines from Russia’s Far Eastern city of Vladivostok, which is just</w:t>
      </w:r>
      <w:r w:rsidRPr="002450F1">
        <w:rPr>
          <w:rStyle w:val="apple-converted-space"/>
          <w:rFonts w:asciiTheme="minorHAnsi" w:hAnsiTheme="minorHAnsi" w:cs="Helvetica"/>
          <w:sz w:val="16"/>
        </w:rPr>
        <w:t> </w:t>
      </w:r>
      <w:hyperlink r:id="rId117" w:tgtFrame="_hplink" w:history="1">
        <w:r w:rsidRPr="002450F1">
          <w:rPr>
            <w:rStyle w:val="Hyperlink"/>
            <w:rFonts w:asciiTheme="minorHAnsi" w:hAnsiTheme="minorHAnsi" w:cs="Helvetica"/>
            <w:sz w:val="16"/>
          </w:rPr>
          <w:t>180 miles</w:t>
        </w:r>
      </w:hyperlink>
      <w:r w:rsidRPr="002450F1">
        <w:rPr>
          <w:rStyle w:val="apple-converted-space"/>
          <w:rFonts w:asciiTheme="minorHAnsi" w:hAnsiTheme="minorHAnsi" w:cs="Helvetica"/>
          <w:sz w:val="16"/>
        </w:rPr>
        <w:t> </w:t>
      </w:r>
      <w:r w:rsidRPr="002450F1">
        <w:rPr>
          <w:rFonts w:asciiTheme="minorHAnsi" w:hAnsiTheme="minorHAnsi"/>
          <w:sz w:val="16"/>
        </w:rPr>
        <w:t xml:space="preserve">from North Korea’s nuclear weapons test site. Those who live here have little sympathy for the North Korean ruling dynasty. They can often see firsthand what life is like for many ordinary North Koreans. Just days before the nuclear blast, on Jan. 1, a North Korean construction worker in Vladivostok </w:t>
      </w:r>
      <w:hyperlink r:id="rId118" w:tgtFrame="_hplink" w:history="1">
        <w:r w:rsidRPr="002450F1">
          <w:rPr>
            <w:rStyle w:val="Hyperlink"/>
            <w:rFonts w:asciiTheme="minorHAnsi" w:hAnsiTheme="minorHAnsi" w:cs="Helvetica"/>
            <w:sz w:val="16"/>
          </w:rPr>
          <w:t>reportedly killed</w:t>
        </w:r>
      </w:hyperlink>
      <w:r w:rsidRPr="002450F1">
        <w:rPr>
          <w:rStyle w:val="apple-converted-space"/>
          <w:rFonts w:asciiTheme="minorHAnsi" w:hAnsiTheme="minorHAnsi" w:cs="Helvetica"/>
          <w:sz w:val="16"/>
        </w:rPr>
        <w:t> </w:t>
      </w:r>
      <w:r w:rsidRPr="002450F1">
        <w:rPr>
          <w:rFonts w:asciiTheme="minorHAnsi" w:hAnsiTheme="minorHAnsi"/>
          <w:sz w:val="16"/>
        </w:rPr>
        <w:t>himself by self-immolation. According to the suicide note the man reportedly left, his family back in North Korea was starving while he could not provide enough money for them even toiling hard</w:t>
      </w:r>
      <w:r w:rsidRPr="002450F1">
        <w:rPr>
          <w:rStyle w:val="apple-converted-space"/>
          <w:rFonts w:asciiTheme="minorHAnsi" w:hAnsiTheme="minorHAnsi" w:cs="Helvetica"/>
          <w:sz w:val="16"/>
        </w:rPr>
        <w:t> </w:t>
      </w:r>
      <w:hyperlink r:id="rId119" w:tgtFrame="_hplink" w:history="1">
        <w:r w:rsidRPr="002450F1">
          <w:rPr>
            <w:rStyle w:val="Hyperlink"/>
            <w:rFonts w:asciiTheme="minorHAnsi" w:hAnsiTheme="minorHAnsi" w:cs="Helvetica"/>
            <w:sz w:val="16"/>
          </w:rPr>
          <w:t>as a guest worker in Russia</w:t>
        </w:r>
      </w:hyperlink>
      <w:r w:rsidRPr="002450F1">
        <w:rPr>
          <w:rFonts w:asciiTheme="minorHAnsi" w:hAnsiTheme="minorHAnsi"/>
          <w:sz w:val="16"/>
        </w:rPr>
        <w:t>. It is well-known that the North Korean government takes at least</w:t>
      </w:r>
      <w:r w:rsidRPr="002450F1">
        <w:rPr>
          <w:rStyle w:val="apple-converted-space"/>
          <w:rFonts w:asciiTheme="minorHAnsi" w:hAnsiTheme="minorHAnsi" w:cs="Helvetica"/>
          <w:sz w:val="16"/>
        </w:rPr>
        <w:t> </w:t>
      </w:r>
      <w:hyperlink r:id="rId120" w:tgtFrame="_hplink" w:history="1">
        <w:r w:rsidRPr="002450F1">
          <w:rPr>
            <w:rStyle w:val="Hyperlink"/>
            <w:rFonts w:asciiTheme="minorHAnsi" w:hAnsiTheme="minorHAnsi" w:cs="Helvetica"/>
            <w:sz w:val="16"/>
          </w:rPr>
          <w:t>50 percent</w:t>
        </w:r>
        <w:r w:rsidRPr="002450F1">
          <w:rPr>
            <w:rStyle w:val="apple-converted-space"/>
            <w:rFonts w:asciiTheme="minorHAnsi" w:hAnsiTheme="minorHAnsi" w:cs="Helvetica"/>
            <w:sz w:val="16"/>
            <w:u w:val="single"/>
          </w:rPr>
          <w:t> </w:t>
        </w:r>
      </w:hyperlink>
      <w:r w:rsidRPr="002450F1">
        <w:rPr>
          <w:rFonts w:asciiTheme="minorHAnsi" w:hAnsiTheme="minorHAnsi"/>
          <w:sz w:val="16"/>
        </w:rPr>
        <w:t xml:space="preserve">of what guest workers like this man earn in foreign countries, with the appropriated money being spent on supporting the comfortable lifestyles of the North Korean elite and, yes, developing nukes and missiles. Even by the not-so-demanding Russian human rights standards North Korea is quite repugnant. Yet </w:t>
      </w:r>
      <w:r w:rsidRPr="00682952">
        <w:rPr>
          <w:rFonts w:asciiTheme="minorHAnsi" w:hAnsiTheme="minorHAnsi"/>
          <w:highlight w:val="yellow"/>
          <w:u w:val="single"/>
        </w:rPr>
        <w:t>Russia will hardly take any strong measures against the DPRK</w:t>
      </w:r>
      <w:r w:rsidRPr="002450F1">
        <w:rPr>
          <w:rFonts w:asciiTheme="minorHAnsi" w:hAnsiTheme="minorHAnsi"/>
          <w:sz w:val="16"/>
        </w:rPr>
        <w:t xml:space="preserve">. Just like Beijing, </w:t>
      </w:r>
      <w:r w:rsidRPr="00682952">
        <w:rPr>
          <w:rFonts w:asciiTheme="minorHAnsi" w:hAnsiTheme="minorHAnsi"/>
          <w:highlight w:val="yellow"/>
          <w:u w:val="single"/>
        </w:rPr>
        <w:t>Moscow</w:t>
      </w:r>
      <w:r w:rsidRPr="002450F1">
        <w:rPr>
          <w:rFonts w:asciiTheme="minorHAnsi" w:hAnsiTheme="minorHAnsi"/>
          <w:sz w:val="16"/>
        </w:rPr>
        <w:t xml:space="preserve"> is exasperated about Pyongyang’s nuclear tests, but at the same time it </w:t>
      </w:r>
      <w:r w:rsidRPr="00682952">
        <w:rPr>
          <w:rFonts w:asciiTheme="minorHAnsi" w:hAnsiTheme="minorHAnsi"/>
          <w:highlight w:val="yellow"/>
          <w:u w:val="single"/>
        </w:rPr>
        <w:t>does not want to see the North being annexed by the pro-American South. Moreover, Russia and North Korea currently share intense anti-Americanism, which makes them allies</w:t>
      </w:r>
      <w:r w:rsidRPr="002450F1">
        <w:rPr>
          <w:rFonts w:asciiTheme="minorHAnsi" w:hAnsiTheme="minorHAnsi"/>
          <w:u w:val="single"/>
        </w:rPr>
        <w:t xml:space="preserve"> of sorts. And the DPRK was one of the few governments that</w:t>
      </w:r>
      <w:r w:rsidRPr="002450F1">
        <w:rPr>
          <w:rStyle w:val="apple-converted-space"/>
          <w:rFonts w:asciiTheme="minorHAnsi" w:hAnsiTheme="minorHAnsi" w:cs="Helvetica"/>
          <w:u w:val="single"/>
        </w:rPr>
        <w:t> </w:t>
      </w:r>
      <w:hyperlink r:id="rId121" w:tgtFrame="_hplink" w:history="1">
        <w:r w:rsidRPr="002450F1">
          <w:rPr>
            <w:rStyle w:val="Hyperlink"/>
            <w:rFonts w:asciiTheme="minorHAnsi" w:hAnsiTheme="minorHAnsi" w:cs="Helvetica"/>
            <w:u w:val="single"/>
          </w:rPr>
          <w:t>openly supported</w:t>
        </w:r>
      </w:hyperlink>
      <w:r w:rsidRPr="002450F1">
        <w:rPr>
          <w:rStyle w:val="apple-converted-space"/>
          <w:rFonts w:asciiTheme="minorHAnsi" w:hAnsiTheme="minorHAnsi" w:cs="Helvetica"/>
          <w:u w:val="single"/>
        </w:rPr>
        <w:t> </w:t>
      </w:r>
      <w:r w:rsidRPr="002450F1">
        <w:rPr>
          <w:rFonts w:asciiTheme="minorHAnsi" w:hAnsiTheme="minorHAnsi"/>
          <w:u w:val="single"/>
        </w:rPr>
        <w:t>Moscow on the Ukraine issue.</w:t>
      </w:r>
    </w:p>
    <w:p w:rsidR="00245BAB" w:rsidRDefault="00245BAB" w:rsidP="002450F1">
      <w:pPr>
        <w:rPr>
          <w:rFonts w:asciiTheme="minorHAnsi" w:hAnsiTheme="minorHAnsi"/>
          <w:u w:val="single"/>
        </w:rPr>
      </w:pPr>
    </w:p>
    <w:p w:rsidR="00BF10E7" w:rsidRDefault="00BF10E7" w:rsidP="00BF10E7">
      <w:pPr>
        <w:pStyle w:val="Heading1"/>
      </w:pPr>
      <w:r>
        <w:t>Russia</w:t>
      </w:r>
      <w:r>
        <w:t>-China</w:t>
      </w:r>
      <w:r>
        <w:t xml:space="preserve"> Cyber CP</w:t>
      </w:r>
    </w:p>
    <w:p w:rsidR="00BF10E7" w:rsidRDefault="00BF10E7" w:rsidP="00BF10E7">
      <w:pPr>
        <w:pStyle w:val="Heading2"/>
      </w:pPr>
      <w:proofErr w:type="spellStart"/>
      <w:r>
        <w:t>Neg</w:t>
      </w:r>
      <w:proofErr w:type="spellEnd"/>
    </w:p>
    <w:p w:rsidR="00BF10E7" w:rsidRDefault="00BF10E7" w:rsidP="00BF10E7">
      <w:pPr>
        <w:pStyle w:val="Heading3"/>
      </w:pPr>
      <w:r>
        <w:t>1nc</w:t>
      </w:r>
    </w:p>
    <w:p w:rsidR="00BF10E7" w:rsidRDefault="00BF10E7" w:rsidP="00BF10E7">
      <w:pPr>
        <w:pStyle w:val="Heading4"/>
      </w:pPr>
      <w:r>
        <w:t xml:space="preserve">CP Text: Russia and China should work together to solve (cyber issues) </w:t>
      </w:r>
    </w:p>
    <w:p w:rsidR="00BF10E7" w:rsidRDefault="00BF10E7" w:rsidP="00BF10E7">
      <w:pPr>
        <w:pStyle w:val="Heading4"/>
      </w:pPr>
      <w:r>
        <w:t>Russia and China solve cyber issues</w:t>
      </w:r>
    </w:p>
    <w:p w:rsidR="00BF10E7" w:rsidRPr="003C6C4E" w:rsidRDefault="00BF10E7" w:rsidP="00BF10E7">
      <w:pPr>
        <w:rPr>
          <w:sz w:val="16"/>
          <w:szCs w:val="16"/>
        </w:rPr>
      </w:pPr>
      <w:r w:rsidRPr="003C6C4E">
        <w:rPr>
          <w:b/>
          <w:sz w:val="26"/>
          <w:szCs w:val="26"/>
        </w:rPr>
        <w:t xml:space="preserve">Wei 16 </w:t>
      </w:r>
      <w:r w:rsidRPr="003C6C4E">
        <w:rPr>
          <w:sz w:val="16"/>
          <w:szCs w:val="16"/>
        </w:rPr>
        <w:t>(</w:t>
      </w:r>
      <w:proofErr w:type="spellStart"/>
      <w:r w:rsidRPr="003C6C4E">
        <w:rPr>
          <w:sz w:val="16"/>
          <w:szCs w:val="16"/>
        </w:rPr>
        <w:t>Yuxi</w:t>
      </w:r>
      <w:proofErr w:type="spellEnd"/>
      <w:r w:rsidRPr="003C6C4E">
        <w:rPr>
          <w:sz w:val="16"/>
          <w:szCs w:val="16"/>
        </w:rPr>
        <w:t xml:space="preserve"> Wei, International Policy Institute cybersecurity policy fellow, “China-Russia Cybersecurity Cooperation: Working </w:t>
      </w:r>
      <w:proofErr w:type="gramStart"/>
      <w:r w:rsidRPr="003C6C4E">
        <w:rPr>
          <w:sz w:val="16"/>
          <w:szCs w:val="16"/>
        </w:rPr>
        <w:t>Towards</w:t>
      </w:r>
      <w:proofErr w:type="gramEnd"/>
      <w:r w:rsidRPr="003C6C4E">
        <w:rPr>
          <w:sz w:val="16"/>
          <w:szCs w:val="16"/>
        </w:rPr>
        <w:t xml:space="preserve"> Cyber-Sovereignty,” </w:t>
      </w:r>
      <w:hyperlink r:id="rId122" w:history="1">
        <w:r w:rsidRPr="003C6C4E">
          <w:rPr>
            <w:rStyle w:val="Hyperlink"/>
            <w:sz w:val="16"/>
            <w:szCs w:val="16"/>
          </w:rPr>
          <w:t>https://jsis.washington.edu/news/china-russia-cybersecurity-cooperation-working-towards-cyber-sovereignty/</w:t>
        </w:r>
      </w:hyperlink>
      <w:r w:rsidRPr="003C6C4E">
        <w:rPr>
          <w:sz w:val="16"/>
          <w:szCs w:val="16"/>
        </w:rPr>
        <w:t xml:space="preserve">, June 21, 2016) </w:t>
      </w:r>
    </w:p>
    <w:p w:rsidR="00BF10E7" w:rsidRDefault="00BF10E7" w:rsidP="00BF10E7">
      <w:pPr>
        <w:pStyle w:val="NormalWeb"/>
        <w:shd w:val="clear" w:color="auto" w:fill="FFFFFF"/>
        <w:spacing w:before="0" w:beforeAutospacing="0" w:after="0" w:afterAutospacing="0"/>
        <w:rPr>
          <w:rFonts w:asciiTheme="minorHAnsi" w:hAnsiTheme="minorHAnsi" w:cs="Arial"/>
          <w:sz w:val="16"/>
          <w:szCs w:val="22"/>
        </w:rPr>
      </w:pPr>
      <w:r w:rsidRPr="003C6C4E">
        <w:rPr>
          <w:rFonts w:asciiTheme="minorHAnsi" w:hAnsiTheme="minorHAnsi" w:cs="Arial"/>
          <w:sz w:val="22"/>
          <w:szCs w:val="22"/>
          <w:u w:val="single"/>
        </w:rPr>
        <w:t>The first Russia-China Information and Communication Technologies Development and Security Forum held in Moscow in April 2016 illustrates the deepening of Sino-Russian cyber-sovereignty cooperation</w:t>
      </w:r>
      <w:r w:rsidRPr="003C6C4E">
        <w:rPr>
          <w:rFonts w:asciiTheme="minorHAnsi" w:hAnsiTheme="minorHAnsi" w:cs="Arial"/>
          <w:sz w:val="16"/>
          <w:szCs w:val="22"/>
        </w:rPr>
        <w:t xml:space="preserve">. </w:t>
      </w:r>
      <w:hyperlink r:id="rId123" w:history="1">
        <w:r w:rsidRPr="003C6C4E">
          <w:rPr>
            <w:rStyle w:val="Hyperlink"/>
            <w:rFonts w:asciiTheme="minorHAnsi" w:eastAsiaTheme="majorEastAsia" w:hAnsiTheme="minorHAnsi" w:cs="Arial"/>
            <w:sz w:val="16"/>
            <w:szCs w:val="22"/>
          </w:rPr>
          <w:t>The April meeting</w:t>
        </w:r>
      </w:hyperlink>
      <w:r w:rsidRPr="003C6C4E">
        <w:rPr>
          <w:rStyle w:val="apple-converted-space"/>
          <w:rFonts w:asciiTheme="minorHAnsi" w:eastAsiaTheme="majorEastAsia" w:hAnsiTheme="minorHAnsi" w:cs="Arial"/>
          <w:sz w:val="16"/>
          <w:szCs w:val="22"/>
        </w:rPr>
        <w:t xml:space="preserve"> </w:t>
      </w:r>
      <w:r w:rsidRPr="003C6C4E">
        <w:rPr>
          <w:rFonts w:asciiTheme="minorHAnsi" w:hAnsiTheme="minorHAnsi" w:cs="Arial"/>
          <w:sz w:val="16"/>
          <w:szCs w:val="22"/>
        </w:rPr>
        <w:t xml:space="preserve">was attended by 50 Chinese information technology experts and government officials from the CSAC, including Lu Wei, the senior executive official in charge of Chinese cybersecurity and Internet policy, and Fang </w:t>
      </w:r>
      <w:proofErr w:type="spellStart"/>
      <w:r w:rsidRPr="003C6C4E">
        <w:rPr>
          <w:rFonts w:asciiTheme="minorHAnsi" w:hAnsiTheme="minorHAnsi" w:cs="Arial"/>
          <w:sz w:val="16"/>
          <w:szCs w:val="22"/>
        </w:rPr>
        <w:t>Binxing</w:t>
      </w:r>
      <w:proofErr w:type="spellEnd"/>
      <w:r w:rsidRPr="003C6C4E">
        <w:rPr>
          <w:rFonts w:asciiTheme="minorHAnsi" w:hAnsiTheme="minorHAnsi" w:cs="Arial"/>
          <w:sz w:val="16"/>
          <w:szCs w:val="22"/>
        </w:rPr>
        <w:t>, the architect of China’s Great Fire Wall. The main focus of this Sino-Russian cybersecurity forum was implementing Internet regulation and protecting cyber-sovereignty. In February prior to the meeting, the Russian Ministry of Communication</w:t>
      </w:r>
      <w:r w:rsidRPr="003C6C4E">
        <w:rPr>
          <w:rStyle w:val="apple-converted-space"/>
          <w:rFonts w:asciiTheme="minorHAnsi" w:eastAsiaTheme="majorEastAsia" w:hAnsiTheme="minorHAnsi" w:cs="Arial"/>
          <w:sz w:val="16"/>
          <w:szCs w:val="22"/>
        </w:rPr>
        <w:t xml:space="preserve"> </w:t>
      </w:r>
      <w:hyperlink r:id="rId124" w:history="1">
        <w:r w:rsidRPr="003C6C4E">
          <w:rPr>
            <w:rStyle w:val="Hyperlink"/>
            <w:rFonts w:asciiTheme="minorHAnsi" w:eastAsiaTheme="majorEastAsia" w:hAnsiTheme="minorHAnsi" w:cs="Arial"/>
            <w:sz w:val="16"/>
            <w:szCs w:val="22"/>
          </w:rPr>
          <w:t>was preparing a bill on state control of the Internet traffic</w:t>
        </w:r>
      </w:hyperlink>
      <w:r w:rsidRPr="003C6C4E">
        <w:rPr>
          <w:rStyle w:val="apple-converted-space"/>
          <w:rFonts w:asciiTheme="minorHAnsi" w:eastAsiaTheme="majorEastAsia" w:hAnsiTheme="minorHAnsi" w:cs="Arial"/>
          <w:sz w:val="16"/>
          <w:szCs w:val="22"/>
        </w:rPr>
        <w:t xml:space="preserve"> </w:t>
      </w:r>
      <w:r w:rsidRPr="003C6C4E">
        <w:rPr>
          <w:rFonts w:asciiTheme="minorHAnsi" w:hAnsiTheme="minorHAnsi" w:cs="Arial"/>
          <w:sz w:val="16"/>
          <w:szCs w:val="22"/>
        </w:rPr>
        <w:t>in Russia, with proposals to improve the infrastructure for monitoring DNS and IP addresses, to control foreign communication channels and traffic exchange points, and to oblige operators to use only the exchange points registered with the state. Following the announcement of the draft of this bill in March, the Safe Internet League, which is the largest state backed Russian organization focusing on combatting dangerous online content,</w:t>
      </w:r>
      <w:r w:rsidRPr="003C6C4E">
        <w:rPr>
          <w:rStyle w:val="apple-converted-space"/>
          <w:rFonts w:asciiTheme="minorHAnsi" w:eastAsiaTheme="majorEastAsia" w:hAnsiTheme="minorHAnsi" w:cs="Arial"/>
          <w:sz w:val="16"/>
          <w:szCs w:val="22"/>
        </w:rPr>
        <w:t xml:space="preserve"> </w:t>
      </w:r>
      <w:hyperlink r:id="rId125" w:history="1">
        <w:r w:rsidRPr="003C6C4E">
          <w:rPr>
            <w:rStyle w:val="Hyperlink"/>
            <w:rFonts w:asciiTheme="minorHAnsi" w:eastAsiaTheme="majorEastAsia" w:hAnsiTheme="minorHAnsi" w:cs="Arial"/>
            <w:sz w:val="16"/>
            <w:szCs w:val="22"/>
          </w:rPr>
          <w:t>published an article revealing China’s successes</w:t>
        </w:r>
      </w:hyperlink>
      <w:r w:rsidRPr="003C6C4E">
        <w:rPr>
          <w:rStyle w:val="apple-converted-space"/>
          <w:rFonts w:asciiTheme="minorHAnsi" w:eastAsiaTheme="majorEastAsia" w:hAnsiTheme="minorHAnsi" w:cs="Arial"/>
          <w:sz w:val="16"/>
          <w:szCs w:val="22"/>
        </w:rPr>
        <w:t xml:space="preserve"> </w:t>
      </w:r>
      <w:r w:rsidRPr="003C6C4E">
        <w:rPr>
          <w:rFonts w:asciiTheme="minorHAnsi" w:hAnsiTheme="minorHAnsi" w:cs="Arial"/>
          <w:sz w:val="16"/>
          <w:szCs w:val="22"/>
        </w:rPr>
        <w:t>in building infrastructure to block malicious traffic and in solving IPv4 address exhaustion, which seemed to foreshadow the forum in April. At the meeting</w:t>
      </w:r>
      <w:r w:rsidRPr="003C6C4E">
        <w:rPr>
          <w:rFonts w:asciiTheme="minorHAnsi" w:hAnsiTheme="minorHAnsi" w:cs="Arial"/>
          <w:sz w:val="22"/>
          <w:szCs w:val="22"/>
          <w:u w:val="single"/>
        </w:rPr>
        <w:t xml:space="preserve">, </w:t>
      </w:r>
      <w:r w:rsidRPr="003E62FF">
        <w:rPr>
          <w:rFonts w:asciiTheme="minorHAnsi" w:hAnsiTheme="minorHAnsi" w:cs="Arial"/>
          <w:sz w:val="22"/>
          <w:szCs w:val="22"/>
          <w:highlight w:val="yellow"/>
          <w:u w:val="single"/>
        </w:rPr>
        <w:t>the Russian attendees echoed the concerns brought forward by Chinese delegates about US reluctance to share its sovereignty over today’s Internet</w:t>
      </w:r>
      <w:r w:rsidRPr="003C6C4E">
        <w:rPr>
          <w:rFonts w:asciiTheme="minorHAnsi" w:hAnsiTheme="minorHAnsi" w:cs="Arial"/>
          <w:sz w:val="16"/>
          <w:szCs w:val="22"/>
        </w:rPr>
        <w:t>, and “</w:t>
      </w:r>
      <w:hyperlink r:id="rId126" w:history="1">
        <w:r w:rsidRPr="003C6C4E">
          <w:rPr>
            <w:rStyle w:val="Hyperlink"/>
            <w:rFonts w:asciiTheme="minorHAnsi" w:eastAsiaTheme="majorEastAsia" w:hAnsiTheme="minorHAnsi" w:cs="Arial"/>
            <w:sz w:val="16"/>
            <w:szCs w:val="22"/>
          </w:rPr>
          <w:t>aggressive media propaganda</w:t>
        </w:r>
      </w:hyperlink>
      <w:r w:rsidRPr="003C6C4E">
        <w:rPr>
          <w:rFonts w:asciiTheme="minorHAnsi" w:hAnsiTheme="minorHAnsi" w:cs="Arial"/>
          <w:sz w:val="16"/>
          <w:szCs w:val="22"/>
        </w:rPr>
        <w:t xml:space="preserve">,” meaning the incoming information from the West. Nationwide pre-filtering was also proposed to protect Russian digital sovereignty along with the spoken need for more Internet regulation to improve the quality of online content. As the forum was concluded, there appeared to be a call to stand against “the efforts of some nations to usurp Internet ownership.” Therefore, instead of augmenting the trust or preventing cyber-espionage between the two countries, the Sino-Russian cybersecurity cooperation a strategic move to challenge US dominance over the Internet. Conclusions </w:t>
      </w:r>
      <w:proofErr w:type="gramStart"/>
      <w:r w:rsidRPr="003C6C4E">
        <w:rPr>
          <w:rFonts w:asciiTheme="minorHAnsi" w:hAnsiTheme="minorHAnsi" w:cs="Arial"/>
          <w:sz w:val="16"/>
          <w:szCs w:val="22"/>
        </w:rPr>
        <w:t>Undoubtedly</w:t>
      </w:r>
      <w:proofErr w:type="gramEnd"/>
      <w:r w:rsidRPr="003C6C4E">
        <w:rPr>
          <w:rFonts w:asciiTheme="minorHAnsi" w:hAnsiTheme="minorHAnsi" w:cs="Arial"/>
          <w:sz w:val="16"/>
          <w:szCs w:val="22"/>
        </w:rPr>
        <w:t xml:space="preserve">, </w:t>
      </w:r>
      <w:r w:rsidRPr="003E62FF">
        <w:rPr>
          <w:rFonts w:asciiTheme="minorHAnsi" w:hAnsiTheme="minorHAnsi" w:cs="Arial"/>
          <w:sz w:val="22"/>
          <w:szCs w:val="22"/>
          <w:highlight w:val="yellow"/>
          <w:u w:val="single"/>
        </w:rPr>
        <w:t>bilateral ties between China and Russia have been strengthened in recent years</w:t>
      </w:r>
      <w:r w:rsidRPr="003E62FF">
        <w:rPr>
          <w:rFonts w:asciiTheme="minorHAnsi" w:hAnsiTheme="minorHAnsi" w:cs="Arial"/>
          <w:sz w:val="16"/>
          <w:szCs w:val="22"/>
          <w:highlight w:val="yellow"/>
        </w:rPr>
        <w:t>,</w:t>
      </w:r>
      <w:r w:rsidRPr="003C6C4E">
        <w:rPr>
          <w:rFonts w:asciiTheme="minorHAnsi" w:hAnsiTheme="minorHAnsi" w:cs="Arial"/>
          <w:sz w:val="16"/>
          <w:szCs w:val="22"/>
        </w:rPr>
        <w:t xml:space="preserve"> yet this partnership will hardly become an alliance. Rather, the Sino-Russian cooperation is “</w:t>
      </w:r>
      <w:hyperlink r:id="rId127" w:history="1">
        <w:r w:rsidRPr="003C6C4E">
          <w:rPr>
            <w:rStyle w:val="Hyperlink"/>
            <w:rFonts w:asciiTheme="minorHAnsi" w:eastAsiaTheme="majorEastAsia" w:hAnsiTheme="minorHAnsi" w:cs="Arial"/>
            <w:sz w:val="16"/>
            <w:szCs w:val="22"/>
          </w:rPr>
          <w:t>a marriage of convenience</w:t>
        </w:r>
      </w:hyperlink>
      <w:r w:rsidRPr="003C6C4E">
        <w:rPr>
          <w:rFonts w:asciiTheme="minorHAnsi" w:hAnsiTheme="minorHAnsi" w:cs="Arial"/>
          <w:sz w:val="16"/>
          <w:szCs w:val="22"/>
        </w:rPr>
        <w:t xml:space="preserve">.” The closeness of China and Russia’s cybersecurity relationship is not dependent on their ties with each other, but is defined in relation to the US. Just as </w:t>
      </w:r>
      <w:r w:rsidRPr="003C6C4E">
        <w:rPr>
          <w:rFonts w:asciiTheme="minorHAnsi" w:hAnsiTheme="minorHAnsi" w:cs="Arial"/>
          <w:sz w:val="22"/>
          <w:szCs w:val="22"/>
          <w:u w:val="single"/>
        </w:rPr>
        <w:t xml:space="preserve">China and Russia advocate for </w:t>
      </w:r>
      <w:proofErr w:type="spellStart"/>
      <w:r w:rsidRPr="003C6C4E">
        <w:rPr>
          <w:rFonts w:asciiTheme="minorHAnsi" w:hAnsiTheme="minorHAnsi" w:cs="Arial"/>
          <w:sz w:val="22"/>
          <w:szCs w:val="22"/>
          <w:u w:val="single"/>
        </w:rPr>
        <w:t>multipolarity</w:t>
      </w:r>
      <w:proofErr w:type="spellEnd"/>
      <w:r w:rsidRPr="003C6C4E">
        <w:rPr>
          <w:rFonts w:asciiTheme="minorHAnsi" w:hAnsiTheme="minorHAnsi" w:cs="Arial"/>
          <w:sz w:val="22"/>
          <w:szCs w:val="22"/>
          <w:u w:val="single"/>
        </w:rPr>
        <w:t xml:space="preserve"> to challenge the perceived US’s unipolar world view and values, their cooperation in cyberspace demonstrates the same focus on the US. </w:t>
      </w:r>
      <w:r w:rsidRPr="003C6C4E">
        <w:rPr>
          <w:rFonts w:asciiTheme="minorHAnsi" w:hAnsiTheme="minorHAnsi" w:cs="Arial"/>
          <w:sz w:val="16"/>
          <w:szCs w:val="22"/>
        </w:rPr>
        <w:t>There is a concern about the US support for Internet freedom as a foreign policy priority, accompanied by the</w:t>
      </w:r>
      <w:r w:rsidRPr="003C6C4E">
        <w:rPr>
          <w:rStyle w:val="apple-converted-space"/>
          <w:rFonts w:asciiTheme="minorHAnsi" w:eastAsiaTheme="majorEastAsia" w:hAnsiTheme="minorHAnsi" w:cs="Arial"/>
          <w:sz w:val="16"/>
          <w:szCs w:val="22"/>
        </w:rPr>
        <w:t xml:space="preserve"> </w:t>
      </w:r>
      <w:hyperlink r:id="rId128" w:history="1">
        <w:r w:rsidRPr="003C6C4E">
          <w:rPr>
            <w:rStyle w:val="Hyperlink"/>
            <w:rFonts w:asciiTheme="minorHAnsi" w:eastAsiaTheme="majorEastAsia" w:hAnsiTheme="minorHAnsi" w:cs="Arial"/>
            <w:sz w:val="16"/>
            <w:szCs w:val="22"/>
          </w:rPr>
          <w:t>FBI</w:t>
        </w:r>
      </w:hyperlink>
      <w:r w:rsidRPr="003C6C4E">
        <w:rPr>
          <w:rStyle w:val="apple-converted-space"/>
          <w:rFonts w:asciiTheme="minorHAnsi" w:eastAsiaTheme="majorEastAsia" w:hAnsiTheme="minorHAnsi" w:cs="Arial"/>
          <w:sz w:val="16"/>
          <w:szCs w:val="22"/>
        </w:rPr>
        <w:t xml:space="preserve"> </w:t>
      </w:r>
      <w:r w:rsidRPr="003C6C4E">
        <w:rPr>
          <w:rFonts w:asciiTheme="minorHAnsi" w:hAnsiTheme="minorHAnsi" w:cs="Arial"/>
          <w:sz w:val="16"/>
          <w:szCs w:val="22"/>
        </w:rPr>
        <w:t>and</w:t>
      </w:r>
      <w:r w:rsidRPr="003C6C4E">
        <w:rPr>
          <w:rStyle w:val="apple-converted-space"/>
          <w:rFonts w:asciiTheme="minorHAnsi" w:eastAsiaTheme="majorEastAsia" w:hAnsiTheme="minorHAnsi" w:cs="Arial"/>
          <w:sz w:val="16"/>
          <w:szCs w:val="22"/>
        </w:rPr>
        <w:t xml:space="preserve"> </w:t>
      </w:r>
      <w:hyperlink r:id="rId129" w:history="1">
        <w:r w:rsidRPr="003C6C4E">
          <w:rPr>
            <w:rStyle w:val="Hyperlink"/>
            <w:rFonts w:asciiTheme="minorHAnsi" w:eastAsiaTheme="majorEastAsia" w:hAnsiTheme="minorHAnsi" w:cs="Arial"/>
            <w:sz w:val="16"/>
            <w:szCs w:val="22"/>
          </w:rPr>
          <w:t>Pentagon’s insistence</w:t>
        </w:r>
      </w:hyperlink>
      <w:r w:rsidRPr="003C6C4E">
        <w:rPr>
          <w:rStyle w:val="apple-converted-space"/>
          <w:rFonts w:asciiTheme="minorHAnsi" w:eastAsiaTheme="majorEastAsia" w:hAnsiTheme="minorHAnsi" w:cs="Arial"/>
          <w:sz w:val="16"/>
          <w:szCs w:val="22"/>
        </w:rPr>
        <w:t xml:space="preserve"> </w:t>
      </w:r>
      <w:r w:rsidRPr="003C6C4E">
        <w:rPr>
          <w:rFonts w:asciiTheme="minorHAnsi" w:hAnsiTheme="minorHAnsi" w:cs="Arial"/>
          <w:sz w:val="16"/>
          <w:szCs w:val="22"/>
        </w:rPr>
        <w:t xml:space="preserve">on the loyalty of the global, but US-based, technology companies to American interests. </w:t>
      </w:r>
      <w:r w:rsidRPr="003E62FF">
        <w:rPr>
          <w:rFonts w:asciiTheme="minorHAnsi" w:hAnsiTheme="minorHAnsi" w:cs="Arial"/>
          <w:sz w:val="22"/>
          <w:szCs w:val="22"/>
          <w:highlight w:val="yellow"/>
          <w:u w:val="single"/>
        </w:rPr>
        <w:t>The fear for and the opposition to US dominance over the Internet brings China and Russia together</w:t>
      </w:r>
      <w:r w:rsidRPr="003C6C4E">
        <w:rPr>
          <w:rFonts w:asciiTheme="minorHAnsi" w:hAnsiTheme="minorHAnsi" w:cs="Arial"/>
          <w:sz w:val="16"/>
          <w:szCs w:val="22"/>
        </w:rPr>
        <w:t>. Their combined efforts and increased cooperation to filter the incoming foreign information illustrate their determination to reshape international politics and cybersecurity norms.</w:t>
      </w:r>
    </w:p>
    <w:p w:rsidR="00BF10E7" w:rsidRDefault="00BF10E7" w:rsidP="00BF10E7">
      <w:pPr>
        <w:pStyle w:val="NormalWeb"/>
        <w:shd w:val="clear" w:color="auto" w:fill="FFFFFF"/>
        <w:spacing w:before="0" w:beforeAutospacing="0" w:after="0" w:afterAutospacing="0"/>
        <w:rPr>
          <w:rFonts w:asciiTheme="minorHAnsi" w:hAnsiTheme="minorHAnsi" w:cs="Arial"/>
          <w:sz w:val="16"/>
          <w:szCs w:val="22"/>
        </w:rPr>
      </w:pPr>
    </w:p>
    <w:p w:rsidR="00BF10E7" w:rsidRPr="003C3E7D" w:rsidRDefault="00BF10E7" w:rsidP="00BF10E7"/>
    <w:p w:rsidR="00BF10E7" w:rsidRDefault="00BF10E7" w:rsidP="00BF10E7">
      <w:pPr>
        <w:pStyle w:val="Heading3"/>
        <w:rPr>
          <w:shd w:val="clear" w:color="auto" w:fill="FFFFFF"/>
        </w:rPr>
      </w:pPr>
      <w:r>
        <w:rPr>
          <w:shd w:val="clear" w:color="auto" w:fill="FFFFFF"/>
        </w:rPr>
        <w:t xml:space="preserve">Coop Possible </w:t>
      </w:r>
    </w:p>
    <w:p w:rsidR="00BF10E7" w:rsidRDefault="00BF10E7" w:rsidP="00BF10E7">
      <w:pPr>
        <w:pStyle w:val="Heading4"/>
        <w:spacing w:before="0"/>
        <w:rPr>
          <w:shd w:val="clear" w:color="auto" w:fill="FFFFFF"/>
        </w:rPr>
      </w:pPr>
      <w:r>
        <w:rPr>
          <w:shd w:val="clear" w:color="auto" w:fill="FFFFFF"/>
        </w:rPr>
        <w:t xml:space="preserve">Russia and China are already improving cyber relations now the counterplan would help continue cooperation </w:t>
      </w:r>
    </w:p>
    <w:p w:rsidR="00BF10E7" w:rsidRPr="00FB25C2" w:rsidRDefault="00BF10E7" w:rsidP="00BF10E7">
      <w:pPr>
        <w:rPr>
          <w:sz w:val="16"/>
          <w:szCs w:val="16"/>
        </w:rPr>
      </w:pPr>
      <w:r w:rsidRPr="00FB25C2">
        <w:rPr>
          <w:b/>
          <w:sz w:val="26"/>
          <w:szCs w:val="26"/>
        </w:rPr>
        <w:t>Bennett 16</w:t>
      </w:r>
      <w:r>
        <w:t xml:space="preserve"> </w:t>
      </w:r>
      <w:r w:rsidRPr="00FB25C2">
        <w:rPr>
          <w:sz w:val="16"/>
          <w:szCs w:val="16"/>
        </w:rPr>
        <w:t xml:space="preserve">(Cory Bennett, author for the hill, “Russia, China unite with major cyber pact,” </w:t>
      </w:r>
      <w:hyperlink r:id="rId130" w:history="1">
        <w:r w:rsidRPr="00FB25C2">
          <w:rPr>
            <w:rStyle w:val="Hyperlink"/>
            <w:sz w:val="16"/>
            <w:szCs w:val="16"/>
          </w:rPr>
          <w:t>http://thehill.com/policy/cybersecurity/241453-russia-china-unit-with-major-cyber-pact</w:t>
        </w:r>
      </w:hyperlink>
      <w:r w:rsidRPr="00FB25C2">
        <w:rPr>
          <w:sz w:val="16"/>
          <w:szCs w:val="16"/>
        </w:rPr>
        <w:t>, May 8</w:t>
      </w:r>
      <w:r w:rsidRPr="00FB25C2">
        <w:rPr>
          <w:sz w:val="16"/>
          <w:szCs w:val="16"/>
          <w:vertAlign w:val="superscript"/>
        </w:rPr>
        <w:t>th</w:t>
      </w:r>
      <w:r w:rsidRPr="00FB25C2">
        <w:rPr>
          <w:sz w:val="16"/>
          <w:szCs w:val="16"/>
        </w:rPr>
        <w:t xml:space="preserve">, 2016) </w:t>
      </w:r>
    </w:p>
    <w:p w:rsidR="00BF10E7" w:rsidRDefault="00BF10E7" w:rsidP="00BF10E7">
      <w:pPr>
        <w:pStyle w:val="NormalWeb"/>
        <w:shd w:val="clear" w:color="auto" w:fill="FFFFFF"/>
        <w:spacing w:before="0" w:beforeAutospacing="0" w:after="225" w:afterAutospacing="0"/>
        <w:rPr>
          <w:rFonts w:asciiTheme="minorHAnsi" w:hAnsiTheme="minorHAnsi" w:cs="Arial"/>
          <w:sz w:val="14"/>
          <w:szCs w:val="22"/>
        </w:rPr>
      </w:pPr>
      <w:r w:rsidRPr="003C3E7D">
        <w:rPr>
          <w:rFonts w:asciiTheme="minorHAnsi" w:hAnsiTheme="minorHAnsi" w:cs="Arial"/>
          <w:sz w:val="14"/>
          <w:szCs w:val="22"/>
          <w:shd w:val="clear" w:color="auto" w:fill="FFFFFF"/>
        </w:rPr>
        <w:t xml:space="preserve">Under the agreement, </w:t>
      </w:r>
      <w:r w:rsidRPr="003E62FF">
        <w:rPr>
          <w:rFonts w:asciiTheme="minorHAnsi" w:hAnsiTheme="minorHAnsi" w:cs="Arial"/>
          <w:sz w:val="22"/>
          <w:szCs w:val="22"/>
          <w:u w:val="single"/>
          <w:shd w:val="clear" w:color="auto" w:fill="FFFFFF"/>
        </w:rPr>
        <w:t>the two countries have agreed not to hack each other, reserving their formidable cyber prowess for other purposes</w:t>
      </w:r>
      <w:r w:rsidRPr="003E62FF">
        <w:rPr>
          <w:rFonts w:asciiTheme="minorHAnsi" w:hAnsiTheme="minorHAnsi" w:cs="Arial"/>
          <w:sz w:val="14"/>
          <w:szCs w:val="22"/>
          <w:highlight w:val="yellow"/>
          <w:shd w:val="clear" w:color="auto" w:fill="FFFFFF"/>
        </w:rPr>
        <w:t>.</w:t>
      </w:r>
      <w:r w:rsidRPr="003E62FF">
        <w:rPr>
          <w:rFonts w:asciiTheme="minorHAnsi" w:hAnsiTheme="minorHAnsi"/>
          <w:sz w:val="14"/>
          <w:highlight w:val="yellow"/>
        </w:rPr>
        <w:t xml:space="preserve"> </w:t>
      </w:r>
      <w:r w:rsidRPr="003E62FF">
        <w:rPr>
          <w:rFonts w:asciiTheme="minorHAnsi" w:hAnsiTheme="minorHAnsi" w:cs="Arial"/>
          <w:sz w:val="22"/>
          <w:szCs w:val="22"/>
          <w:highlight w:val="yellow"/>
          <w:u w:val="single"/>
        </w:rPr>
        <w:t>The two world powers also pledged to thwart technology that might “destabilize the internal political and socio-economic atmosphere,” “disturb public order” or “interfere with the internal affairs of the state</w:t>
      </w:r>
      <w:r w:rsidRPr="003C3E7D">
        <w:rPr>
          <w:rFonts w:asciiTheme="minorHAnsi" w:hAnsiTheme="minorHAnsi" w:cs="Arial"/>
          <w:sz w:val="22"/>
          <w:szCs w:val="22"/>
          <w:u w:val="single"/>
        </w:rPr>
        <w:t>.” Additionally, both sides will swap cyber threat data and exchange information technology</w:t>
      </w:r>
      <w:r w:rsidRPr="003C3E7D">
        <w:rPr>
          <w:rFonts w:asciiTheme="minorHAnsi" w:hAnsiTheme="minorHAnsi" w:cs="Arial"/>
          <w:sz w:val="14"/>
          <w:szCs w:val="22"/>
        </w:rPr>
        <w:t>. The agreement has</w:t>
      </w:r>
      <w:r w:rsidRPr="003C3E7D">
        <w:rPr>
          <w:rStyle w:val="apple-converted-space"/>
          <w:rFonts w:asciiTheme="minorHAnsi" w:eastAsiaTheme="majorEastAsia" w:hAnsiTheme="minorHAnsi" w:cs="Arial"/>
          <w:sz w:val="14"/>
          <w:szCs w:val="22"/>
        </w:rPr>
        <w:t xml:space="preserve"> </w:t>
      </w:r>
      <w:hyperlink r:id="rId131" w:history="1">
        <w:r w:rsidRPr="003C3E7D">
          <w:rPr>
            <w:rStyle w:val="Hyperlink"/>
            <w:rFonts w:asciiTheme="minorHAnsi" w:eastAsiaTheme="majorEastAsia" w:hAnsiTheme="minorHAnsi" w:cs="Arial"/>
            <w:bCs/>
            <w:sz w:val="14"/>
            <w:szCs w:val="22"/>
          </w:rPr>
          <w:t>been rumored</w:t>
        </w:r>
      </w:hyperlink>
      <w:r w:rsidRPr="003C3E7D">
        <w:rPr>
          <w:rStyle w:val="apple-converted-space"/>
          <w:rFonts w:asciiTheme="minorHAnsi" w:eastAsiaTheme="majorEastAsia" w:hAnsiTheme="minorHAnsi" w:cs="Arial"/>
          <w:sz w:val="14"/>
          <w:szCs w:val="22"/>
        </w:rPr>
        <w:t xml:space="preserve"> </w:t>
      </w:r>
      <w:r w:rsidRPr="003C3E7D">
        <w:rPr>
          <w:rFonts w:asciiTheme="minorHAnsi" w:hAnsiTheme="minorHAnsi" w:cs="Arial"/>
          <w:sz w:val="14"/>
          <w:szCs w:val="22"/>
        </w:rPr>
        <w:t>since last fall. “</w:t>
      </w:r>
      <w:r w:rsidRPr="003E62FF">
        <w:rPr>
          <w:rFonts w:asciiTheme="minorHAnsi" w:hAnsiTheme="minorHAnsi" w:cs="Arial"/>
          <w:sz w:val="22"/>
          <w:szCs w:val="22"/>
          <w:highlight w:val="yellow"/>
          <w:u w:val="single"/>
        </w:rPr>
        <w:t>Both the Russians and the Chinese have a joint interest</w:t>
      </w:r>
      <w:r w:rsidRPr="003C3E7D">
        <w:rPr>
          <w:rFonts w:asciiTheme="minorHAnsi" w:hAnsiTheme="minorHAnsi" w:cs="Arial"/>
          <w:sz w:val="22"/>
          <w:szCs w:val="22"/>
          <w:u w:val="single"/>
        </w:rPr>
        <w:t xml:space="preserve"> </w:t>
      </w:r>
      <w:r w:rsidRPr="003C3E7D">
        <w:rPr>
          <w:rFonts w:asciiTheme="minorHAnsi" w:hAnsiTheme="minorHAnsi" w:cs="Arial"/>
          <w:sz w:val="14"/>
          <w:szCs w:val="22"/>
        </w:rPr>
        <w:t>in the conduction of information security, which is clearly very different from the one that we have in U.S. and Europe,” Ian Wallace, co-director of New America Foundation’s Cybersecurity Initiative,</w:t>
      </w:r>
      <w:r w:rsidRPr="003C3E7D">
        <w:rPr>
          <w:rStyle w:val="apple-converted-space"/>
          <w:rFonts w:asciiTheme="minorHAnsi" w:eastAsiaTheme="majorEastAsia" w:hAnsiTheme="minorHAnsi" w:cs="Arial"/>
          <w:sz w:val="14"/>
          <w:szCs w:val="22"/>
        </w:rPr>
        <w:t xml:space="preserve"> </w:t>
      </w:r>
      <w:hyperlink r:id="rId132" w:history="1">
        <w:r w:rsidRPr="003C3E7D">
          <w:rPr>
            <w:rStyle w:val="Hyperlink"/>
            <w:rFonts w:asciiTheme="minorHAnsi" w:eastAsiaTheme="majorEastAsia" w:hAnsiTheme="minorHAnsi" w:cs="Arial"/>
            <w:bCs/>
            <w:sz w:val="14"/>
            <w:szCs w:val="22"/>
          </w:rPr>
          <w:t>told</w:t>
        </w:r>
      </w:hyperlink>
      <w:r w:rsidRPr="003C3E7D">
        <w:rPr>
          <w:rStyle w:val="apple-converted-space"/>
          <w:rFonts w:asciiTheme="minorHAnsi" w:eastAsiaTheme="majorEastAsia" w:hAnsiTheme="minorHAnsi" w:cs="Arial"/>
          <w:sz w:val="14"/>
          <w:szCs w:val="22"/>
        </w:rPr>
        <w:t xml:space="preserve"> </w:t>
      </w:r>
      <w:r w:rsidRPr="003C3E7D">
        <w:rPr>
          <w:rFonts w:asciiTheme="minorHAnsi" w:hAnsiTheme="minorHAnsi" w:cs="Arial"/>
          <w:sz w:val="14"/>
          <w:szCs w:val="22"/>
        </w:rPr>
        <w:t>The Hill in November. “They’re focused on regime stability.” U.S. cyber relations with Russia and China have disintegrated precipitously over the last few years. A U.S.-Russia cyber working group was essentially frozen in 2014 over Moscow’s military action in Ukraine. And China pulled out of its own cyber working group with the U.S. after the Justice Department last year indicted five Chinese military members for hacking.</w:t>
      </w:r>
    </w:p>
    <w:p w:rsidR="00BF10E7" w:rsidRPr="003C3E7D" w:rsidRDefault="00BF10E7" w:rsidP="00BF10E7">
      <w:pPr>
        <w:pStyle w:val="NormalWeb"/>
        <w:shd w:val="clear" w:color="auto" w:fill="FFFFFF"/>
        <w:spacing w:before="0" w:beforeAutospacing="0" w:after="225" w:afterAutospacing="0"/>
        <w:rPr>
          <w:rFonts w:asciiTheme="minorHAnsi" w:hAnsiTheme="minorHAnsi" w:cs="Arial"/>
          <w:sz w:val="14"/>
          <w:szCs w:val="22"/>
        </w:rPr>
      </w:pPr>
    </w:p>
    <w:p w:rsidR="00BF10E7" w:rsidRDefault="00BF10E7" w:rsidP="00BF10E7">
      <w:pPr>
        <w:pStyle w:val="NormalWeb"/>
        <w:shd w:val="clear" w:color="auto" w:fill="FFFFFF"/>
        <w:spacing w:before="0" w:beforeAutospacing="0" w:after="0" w:afterAutospacing="0"/>
        <w:rPr>
          <w:rFonts w:asciiTheme="minorHAnsi" w:hAnsiTheme="minorHAnsi" w:cs="Arial"/>
          <w:sz w:val="16"/>
          <w:szCs w:val="22"/>
        </w:rPr>
      </w:pPr>
    </w:p>
    <w:p w:rsidR="00BF10E7" w:rsidRDefault="00BF10E7" w:rsidP="00BF10E7">
      <w:pPr>
        <w:pStyle w:val="Heading2"/>
      </w:pPr>
      <w:proofErr w:type="spellStart"/>
      <w:r>
        <w:t>Aff</w:t>
      </w:r>
      <w:proofErr w:type="spellEnd"/>
    </w:p>
    <w:p w:rsidR="00BF10E7" w:rsidRPr="000330A3" w:rsidRDefault="00BF10E7" w:rsidP="00BF10E7">
      <w:pPr>
        <w:pStyle w:val="Heading3"/>
      </w:pPr>
      <w:r>
        <w:t>No coop</w:t>
      </w:r>
    </w:p>
    <w:p w:rsidR="00BF10E7" w:rsidRDefault="00BF10E7" w:rsidP="00BF10E7">
      <w:pPr>
        <w:pStyle w:val="Heading4"/>
      </w:pPr>
      <w:r>
        <w:t xml:space="preserve">China won’t cooperate with Russia on cyber </w:t>
      </w:r>
    </w:p>
    <w:p w:rsidR="00BF10E7" w:rsidRPr="000330A3" w:rsidRDefault="00BF10E7" w:rsidP="00BF10E7">
      <w:r w:rsidRPr="000330A3">
        <w:rPr>
          <w:b/>
          <w:sz w:val="26"/>
          <w:szCs w:val="26"/>
        </w:rPr>
        <w:t>CFR 16</w:t>
      </w:r>
      <w:r>
        <w:t xml:space="preserve"> </w:t>
      </w:r>
      <w:r w:rsidRPr="000330A3">
        <w:rPr>
          <w:sz w:val="16"/>
          <w:szCs w:val="16"/>
        </w:rPr>
        <w:t xml:space="preserve">(The council on foreign relations, “Despite Cyber Agreements, Russia and China Are Not as Close as You Think,” </w:t>
      </w:r>
      <w:hyperlink r:id="rId133" w:history="1">
        <w:r w:rsidRPr="000330A3">
          <w:rPr>
            <w:rStyle w:val="Hyperlink"/>
            <w:sz w:val="16"/>
            <w:szCs w:val="16"/>
          </w:rPr>
          <w:t>http://blogs.cfr.org/cyber/2016/06/30/despite-cyber-agreements-russia-and-china-are-not-as-close-as-you-think/</w:t>
        </w:r>
      </w:hyperlink>
      <w:r w:rsidRPr="000330A3">
        <w:rPr>
          <w:sz w:val="16"/>
          <w:szCs w:val="16"/>
        </w:rPr>
        <w:t>, June 30</w:t>
      </w:r>
      <w:r w:rsidRPr="000330A3">
        <w:rPr>
          <w:sz w:val="16"/>
          <w:szCs w:val="16"/>
          <w:vertAlign w:val="superscript"/>
        </w:rPr>
        <w:t>th</w:t>
      </w:r>
      <w:r w:rsidRPr="000330A3">
        <w:rPr>
          <w:sz w:val="16"/>
          <w:szCs w:val="16"/>
        </w:rPr>
        <w:t>, 2016)</w:t>
      </w:r>
      <w:r>
        <w:t xml:space="preserve"> </w:t>
      </w:r>
    </w:p>
    <w:p w:rsidR="00BF10E7" w:rsidRPr="000330A3" w:rsidRDefault="00BF10E7" w:rsidP="00BF10E7">
      <w:pPr>
        <w:pStyle w:val="NormalWeb"/>
        <w:shd w:val="clear" w:color="auto" w:fill="FFFFFF"/>
        <w:spacing w:before="0" w:beforeAutospacing="0" w:after="0" w:afterAutospacing="0"/>
        <w:textAlignment w:val="baseline"/>
        <w:rPr>
          <w:rFonts w:asciiTheme="minorHAnsi" w:hAnsiTheme="minorHAnsi"/>
          <w:sz w:val="16"/>
          <w:szCs w:val="22"/>
        </w:rPr>
      </w:pPr>
      <w:r w:rsidRPr="000330A3">
        <w:rPr>
          <w:rFonts w:asciiTheme="minorHAnsi" w:hAnsiTheme="minorHAnsi"/>
          <w:sz w:val="16"/>
          <w:szCs w:val="22"/>
        </w:rPr>
        <w:t xml:space="preserve">Last week, at the conclusion of bilateral talks between China and Russia held in Beijing, Chinese President Xi </w:t>
      </w:r>
      <w:proofErr w:type="spellStart"/>
      <w:r w:rsidRPr="000330A3">
        <w:rPr>
          <w:rFonts w:asciiTheme="minorHAnsi" w:hAnsiTheme="minorHAnsi"/>
          <w:sz w:val="16"/>
          <w:szCs w:val="22"/>
        </w:rPr>
        <w:t>Jinping</w:t>
      </w:r>
      <w:proofErr w:type="spellEnd"/>
      <w:r w:rsidRPr="000330A3">
        <w:rPr>
          <w:rFonts w:asciiTheme="minorHAnsi" w:hAnsiTheme="minorHAnsi"/>
          <w:sz w:val="16"/>
          <w:szCs w:val="22"/>
        </w:rPr>
        <w:t xml:space="preserve"> and Russian President Vladimir Putin issued a</w:t>
      </w:r>
      <w:r w:rsidRPr="000330A3">
        <w:rPr>
          <w:rStyle w:val="apple-converted-space"/>
          <w:rFonts w:asciiTheme="minorHAnsi" w:eastAsiaTheme="majorEastAsia" w:hAnsiTheme="minorHAnsi"/>
          <w:sz w:val="16"/>
          <w:szCs w:val="22"/>
        </w:rPr>
        <w:t xml:space="preserve"> </w:t>
      </w:r>
      <w:hyperlink r:id="rId134" w:tgtFrame="_blank" w:history="1">
        <w:r w:rsidRPr="000330A3">
          <w:rPr>
            <w:rStyle w:val="Hyperlink"/>
            <w:rFonts w:asciiTheme="minorHAnsi" w:eastAsiaTheme="majorEastAsia" w:hAnsiTheme="minorHAnsi"/>
            <w:bCs/>
            <w:sz w:val="16"/>
            <w:szCs w:val="22"/>
            <w:bdr w:val="none" w:sz="0" w:space="0" w:color="auto" w:frame="1"/>
          </w:rPr>
          <w:t>joint statement</w:t>
        </w:r>
      </w:hyperlink>
      <w:r w:rsidRPr="000330A3">
        <w:rPr>
          <w:rStyle w:val="apple-converted-space"/>
          <w:rFonts w:asciiTheme="minorHAnsi" w:eastAsiaTheme="majorEastAsia" w:hAnsiTheme="minorHAnsi"/>
          <w:sz w:val="16"/>
          <w:szCs w:val="22"/>
        </w:rPr>
        <w:t xml:space="preserve"> </w:t>
      </w:r>
      <w:r w:rsidRPr="000330A3">
        <w:rPr>
          <w:rFonts w:asciiTheme="minorHAnsi" w:hAnsiTheme="minorHAnsi"/>
          <w:sz w:val="16"/>
          <w:szCs w:val="22"/>
        </w:rPr>
        <w:t xml:space="preserve">on cooperation between the two countries, which included a section on cyber issues. But despite lofty words, </w:t>
      </w:r>
      <w:r w:rsidRPr="003E62FF">
        <w:rPr>
          <w:rFonts w:asciiTheme="minorHAnsi" w:hAnsiTheme="minorHAnsi"/>
          <w:sz w:val="22"/>
          <w:szCs w:val="22"/>
          <w:highlight w:val="yellow"/>
          <w:u w:val="single"/>
        </w:rPr>
        <w:t>it doesn’t seem that much progress has been achieved on Sino-Russian cybersecurity cooperation</w:t>
      </w:r>
      <w:r w:rsidRPr="000330A3">
        <w:rPr>
          <w:rFonts w:asciiTheme="minorHAnsi" w:hAnsiTheme="minorHAnsi"/>
          <w:sz w:val="16"/>
          <w:szCs w:val="22"/>
        </w:rPr>
        <w:t xml:space="preserve">. The main points of the joint statement are as follows: The two sides recognized their responsibility as countries with a large presence on the internet to uphold cybersecurity and construct a “new global order” for a cyberspace that is “peaceful, secure, open, and cooperative.” Both countries affirmed that the UN Charter’s provisions on the use of force, respect for national sovereignty, and not interfering in the internal affairs of other states apply in cyberspace, and that states should “abide by and respect the principle of cyber sovereignty,” which is “the extension and expansion of state sovereignty in cyberspace.” The two countries reaffirmed that “the entire international community should strive to prevent conflicts in cyberspace and not permit the use of information and communications technologies to damage peace and stability.” Both sides consider the “internationalization of internet governance” to be a “strategic mission,” with the end goal of a “fair distribution of the basic resources of the internet” through the promotion of a “multilateral, democratic, and transparent internet governance system” in which “the United Nations and every country’s government, businesses, and international organizations play a major role.” Both countries committed to increasing cooperation on cyber issues. </w:t>
      </w:r>
      <w:r w:rsidRPr="003E62FF">
        <w:rPr>
          <w:rFonts w:asciiTheme="minorHAnsi" w:hAnsiTheme="minorHAnsi"/>
          <w:sz w:val="22"/>
          <w:szCs w:val="22"/>
          <w:highlight w:val="yellow"/>
          <w:u w:val="single"/>
        </w:rPr>
        <w:t>None of this is new</w:t>
      </w:r>
      <w:r w:rsidRPr="000330A3">
        <w:rPr>
          <w:rFonts w:asciiTheme="minorHAnsi" w:hAnsiTheme="minorHAnsi"/>
          <w:sz w:val="22"/>
          <w:szCs w:val="22"/>
          <w:u w:val="single"/>
        </w:rPr>
        <w:t>. China and Russia</w:t>
      </w:r>
      <w:r w:rsidRPr="000330A3">
        <w:rPr>
          <w:rStyle w:val="apple-converted-space"/>
          <w:rFonts w:asciiTheme="minorHAnsi" w:eastAsiaTheme="majorEastAsia" w:hAnsiTheme="minorHAnsi"/>
          <w:sz w:val="22"/>
          <w:szCs w:val="22"/>
          <w:u w:val="single"/>
        </w:rPr>
        <w:t xml:space="preserve"> </w:t>
      </w:r>
      <w:hyperlink r:id="rId135" w:tgtFrame="_blank" w:history="1">
        <w:r w:rsidRPr="000330A3">
          <w:rPr>
            <w:rStyle w:val="Hyperlink"/>
            <w:rFonts w:asciiTheme="minorHAnsi" w:eastAsiaTheme="majorEastAsia" w:hAnsiTheme="minorHAnsi"/>
            <w:bCs/>
            <w:sz w:val="22"/>
            <w:szCs w:val="22"/>
            <w:u w:val="single"/>
            <w:bdr w:val="none" w:sz="0" w:space="0" w:color="auto" w:frame="1"/>
          </w:rPr>
          <w:t>first penned an agreement</w:t>
        </w:r>
      </w:hyperlink>
      <w:r w:rsidRPr="000330A3">
        <w:rPr>
          <w:rStyle w:val="apple-converted-space"/>
          <w:rFonts w:asciiTheme="minorHAnsi" w:eastAsiaTheme="majorEastAsia" w:hAnsiTheme="minorHAnsi"/>
          <w:sz w:val="22"/>
          <w:szCs w:val="22"/>
          <w:u w:val="single"/>
        </w:rPr>
        <w:t xml:space="preserve"> </w:t>
      </w:r>
      <w:r w:rsidRPr="000330A3">
        <w:rPr>
          <w:rFonts w:asciiTheme="minorHAnsi" w:hAnsiTheme="minorHAnsi"/>
          <w:sz w:val="22"/>
          <w:szCs w:val="22"/>
          <w:u w:val="single"/>
        </w:rPr>
        <w:t>outlining their support for these positions back in 2009</w:t>
      </w:r>
      <w:r w:rsidRPr="000330A3">
        <w:rPr>
          <w:rFonts w:asciiTheme="minorHAnsi" w:hAnsiTheme="minorHAnsi"/>
          <w:sz w:val="16"/>
          <w:szCs w:val="22"/>
        </w:rPr>
        <w:t xml:space="preserve"> (through the Shanghai Cooperation Organization), and submitted an updated version of this “Code of Conduct for Information Security” to the United Nations General Assembly in 2011. A new version of that document was</w:t>
      </w:r>
      <w:r w:rsidRPr="000330A3">
        <w:rPr>
          <w:rStyle w:val="apple-converted-space"/>
          <w:rFonts w:asciiTheme="minorHAnsi" w:eastAsiaTheme="majorEastAsia" w:hAnsiTheme="minorHAnsi"/>
          <w:sz w:val="16"/>
          <w:szCs w:val="22"/>
        </w:rPr>
        <w:t xml:space="preserve"> </w:t>
      </w:r>
      <w:hyperlink r:id="rId136" w:tgtFrame="_blank" w:history="1">
        <w:r w:rsidRPr="000330A3">
          <w:rPr>
            <w:rStyle w:val="Hyperlink"/>
            <w:rFonts w:asciiTheme="minorHAnsi" w:eastAsiaTheme="majorEastAsia" w:hAnsiTheme="minorHAnsi"/>
            <w:bCs/>
            <w:sz w:val="16"/>
            <w:szCs w:val="22"/>
            <w:bdr w:val="none" w:sz="0" w:space="0" w:color="auto" w:frame="1"/>
          </w:rPr>
          <w:t>again submitted to the UN</w:t>
        </w:r>
      </w:hyperlink>
      <w:r w:rsidRPr="000330A3">
        <w:rPr>
          <w:rStyle w:val="apple-converted-space"/>
          <w:rFonts w:asciiTheme="minorHAnsi" w:eastAsiaTheme="majorEastAsia" w:hAnsiTheme="minorHAnsi"/>
          <w:sz w:val="16"/>
          <w:szCs w:val="22"/>
        </w:rPr>
        <w:t xml:space="preserve"> </w:t>
      </w:r>
      <w:r w:rsidRPr="000330A3">
        <w:rPr>
          <w:rFonts w:asciiTheme="minorHAnsi" w:hAnsiTheme="minorHAnsi"/>
          <w:sz w:val="16"/>
          <w:szCs w:val="22"/>
        </w:rPr>
        <w:t>last year. And in April 2015 the two countries</w:t>
      </w:r>
      <w:r w:rsidRPr="000330A3">
        <w:rPr>
          <w:rStyle w:val="apple-converted-space"/>
          <w:rFonts w:asciiTheme="minorHAnsi" w:eastAsiaTheme="majorEastAsia" w:hAnsiTheme="minorHAnsi"/>
          <w:sz w:val="16"/>
          <w:szCs w:val="22"/>
        </w:rPr>
        <w:t xml:space="preserve"> </w:t>
      </w:r>
      <w:hyperlink r:id="rId137" w:tgtFrame="_blank" w:history="1">
        <w:r w:rsidRPr="000330A3">
          <w:rPr>
            <w:rStyle w:val="Hyperlink"/>
            <w:rFonts w:asciiTheme="minorHAnsi" w:eastAsiaTheme="majorEastAsia" w:hAnsiTheme="minorHAnsi"/>
            <w:bCs/>
            <w:sz w:val="16"/>
            <w:szCs w:val="22"/>
            <w:bdr w:val="none" w:sz="0" w:space="0" w:color="auto" w:frame="1"/>
          </w:rPr>
          <w:t>signed a bilateral agreement</w:t>
        </w:r>
      </w:hyperlink>
      <w:r w:rsidRPr="000330A3">
        <w:rPr>
          <w:rStyle w:val="apple-converted-space"/>
          <w:rFonts w:asciiTheme="minorHAnsi" w:eastAsiaTheme="majorEastAsia" w:hAnsiTheme="minorHAnsi"/>
          <w:sz w:val="16"/>
          <w:szCs w:val="22"/>
        </w:rPr>
        <w:t xml:space="preserve"> </w:t>
      </w:r>
      <w:r w:rsidRPr="000330A3">
        <w:rPr>
          <w:rFonts w:asciiTheme="minorHAnsi" w:hAnsiTheme="minorHAnsi"/>
          <w:sz w:val="16"/>
          <w:szCs w:val="22"/>
        </w:rPr>
        <w:t>that has been branded as a “nonaggression pact” for cyberspace, although</w:t>
      </w:r>
      <w:r w:rsidRPr="000330A3">
        <w:rPr>
          <w:rStyle w:val="apple-converted-space"/>
          <w:rFonts w:asciiTheme="minorHAnsi" w:eastAsiaTheme="majorEastAsia" w:hAnsiTheme="minorHAnsi"/>
          <w:sz w:val="16"/>
          <w:szCs w:val="22"/>
        </w:rPr>
        <w:t xml:space="preserve"> </w:t>
      </w:r>
      <w:hyperlink r:id="rId138" w:history="1">
        <w:r w:rsidRPr="000330A3">
          <w:rPr>
            <w:rStyle w:val="Hyperlink"/>
            <w:rFonts w:asciiTheme="minorHAnsi" w:eastAsiaTheme="majorEastAsia" w:hAnsiTheme="minorHAnsi"/>
            <w:bCs/>
            <w:sz w:val="16"/>
            <w:szCs w:val="22"/>
            <w:bdr w:val="none" w:sz="0" w:space="0" w:color="auto" w:frame="1"/>
          </w:rPr>
          <w:t>some have argued</w:t>
        </w:r>
      </w:hyperlink>
      <w:r w:rsidRPr="000330A3">
        <w:rPr>
          <w:rStyle w:val="apple-converted-space"/>
          <w:rFonts w:asciiTheme="minorHAnsi" w:eastAsiaTheme="majorEastAsia" w:hAnsiTheme="minorHAnsi"/>
          <w:sz w:val="16"/>
          <w:szCs w:val="22"/>
        </w:rPr>
        <w:t xml:space="preserve"> </w:t>
      </w:r>
      <w:r w:rsidRPr="000330A3">
        <w:rPr>
          <w:rFonts w:asciiTheme="minorHAnsi" w:hAnsiTheme="minorHAnsi"/>
          <w:sz w:val="16"/>
          <w:szCs w:val="22"/>
        </w:rPr>
        <w:t xml:space="preserve">that this is a misreading of the agreement. Last week’s joint statement </w:t>
      </w:r>
      <w:hyperlink r:id="rId139" w:tgtFrame="_blank" w:history="1">
        <w:r w:rsidRPr="000330A3">
          <w:rPr>
            <w:rStyle w:val="Hyperlink"/>
            <w:rFonts w:asciiTheme="minorHAnsi" w:eastAsiaTheme="majorEastAsia" w:hAnsiTheme="minorHAnsi"/>
            <w:bCs/>
            <w:sz w:val="16"/>
            <w:szCs w:val="22"/>
            <w:bdr w:val="none" w:sz="0" w:space="0" w:color="auto" w:frame="1"/>
          </w:rPr>
          <w:t>clarifies</w:t>
        </w:r>
      </w:hyperlink>
      <w:r w:rsidRPr="000330A3">
        <w:rPr>
          <w:rFonts w:asciiTheme="minorHAnsi" w:hAnsiTheme="minorHAnsi"/>
          <w:sz w:val="16"/>
          <w:szCs w:val="22"/>
        </w:rPr>
        <w:t xml:space="preserve"> that the countries’ lead representatives on cyber issues are the director of the Cyberspace Administration of China and the president of Russia’s assistant responsible for information technology, and that the two sides should “regularly meet [to] harmonize their overall plans” for cyber policy. This would seem to deliver on a commitment from the April 2015 agreement, which requires both countries to identify points of contact and communication channels to manage the relationship. However, </w:t>
      </w:r>
      <w:r w:rsidRPr="003E62FF">
        <w:rPr>
          <w:rFonts w:asciiTheme="minorHAnsi" w:hAnsiTheme="minorHAnsi"/>
          <w:sz w:val="22"/>
          <w:szCs w:val="22"/>
          <w:highlight w:val="yellow"/>
          <w:u w:val="single"/>
        </w:rPr>
        <w:t>it is hard to imagine that it takes a full year to simply identify a lead point of contact for each country</w:t>
      </w:r>
      <w:r w:rsidRPr="000330A3">
        <w:rPr>
          <w:rFonts w:asciiTheme="minorHAnsi" w:hAnsiTheme="minorHAnsi"/>
          <w:sz w:val="22"/>
          <w:szCs w:val="22"/>
          <w:u w:val="single"/>
        </w:rPr>
        <w:t>. Compared to the progress made by the U.S.</w:t>
      </w:r>
      <w:r w:rsidRPr="000330A3">
        <w:rPr>
          <w:rFonts w:asciiTheme="minorHAnsi" w:hAnsiTheme="minorHAnsi"/>
          <w:sz w:val="16"/>
          <w:szCs w:val="22"/>
        </w:rPr>
        <w:t xml:space="preserve"> Department of Homeland Security and the Chinese Ministry of Public Security working group on cyber issues, which has met twice since September 2015, </w:t>
      </w:r>
      <w:r w:rsidRPr="003E62FF">
        <w:rPr>
          <w:rFonts w:asciiTheme="minorHAnsi" w:hAnsiTheme="minorHAnsi"/>
          <w:sz w:val="22"/>
          <w:szCs w:val="22"/>
          <w:highlight w:val="yellow"/>
          <w:u w:val="single"/>
        </w:rPr>
        <w:t>this is a glacial pace</w:t>
      </w:r>
      <w:r w:rsidRPr="000330A3">
        <w:rPr>
          <w:rFonts w:asciiTheme="minorHAnsi" w:hAnsiTheme="minorHAnsi"/>
          <w:sz w:val="16"/>
          <w:szCs w:val="22"/>
        </w:rPr>
        <w:t xml:space="preserve">. Could there be discord between the two countries that explains the delay? Earlier this week, Shen </w:t>
      </w:r>
      <w:proofErr w:type="spellStart"/>
      <w:r w:rsidRPr="000330A3">
        <w:rPr>
          <w:rFonts w:asciiTheme="minorHAnsi" w:hAnsiTheme="minorHAnsi"/>
          <w:sz w:val="16"/>
          <w:szCs w:val="22"/>
        </w:rPr>
        <w:t>Dingli</w:t>
      </w:r>
      <w:proofErr w:type="spellEnd"/>
      <w:r w:rsidRPr="000330A3">
        <w:rPr>
          <w:rFonts w:asciiTheme="minorHAnsi" w:hAnsiTheme="minorHAnsi"/>
          <w:sz w:val="16"/>
          <w:szCs w:val="22"/>
        </w:rPr>
        <w:t xml:space="preserve">, deputy dean of the Institute of International Studies at </w:t>
      </w:r>
      <w:proofErr w:type="spellStart"/>
      <w:r w:rsidRPr="000330A3">
        <w:rPr>
          <w:rFonts w:asciiTheme="minorHAnsi" w:hAnsiTheme="minorHAnsi"/>
          <w:sz w:val="16"/>
          <w:szCs w:val="22"/>
        </w:rPr>
        <w:t>Fudan</w:t>
      </w:r>
      <w:proofErr w:type="spellEnd"/>
      <w:r w:rsidRPr="000330A3">
        <w:rPr>
          <w:rFonts w:asciiTheme="minorHAnsi" w:hAnsiTheme="minorHAnsi"/>
          <w:sz w:val="16"/>
          <w:szCs w:val="22"/>
        </w:rPr>
        <w:t xml:space="preserve"> University and a leading voice in </w:t>
      </w:r>
      <w:r w:rsidRPr="003E62FF">
        <w:rPr>
          <w:rFonts w:asciiTheme="minorHAnsi" w:hAnsiTheme="minorHAnsi"/>
          <w:sz w:val="16"/>
          <w:szCs w:val="16"/>
        </w:rPr>
        <w:t>Chinese foreign policy debates,</w:t>
      </w:r>
      <w:r w:rsidRPr="003E62FF">
        <w:rPr>
          <w:rStyle w:val="apple-converted-space"/>
          <w:rFonts w:asciiTheme="minorHAnsi" w:eastAsiaTheme="majorEastAsia" w:hAnsiTheme="minorHAnsi"/>
          <w:sz w:val="16"/>
          <w:szCs w:val="16"/>
        </w:rPr>
        <w:t xml:space="preserve"> </w:t>
      </w:r>
      <w:hyperlink r:id="rId140" w:tgtFrame="_blank" w:history="1">
        <w:r w:rsidRPr="003E62FF">
          <w:rPr>
            <w:rStyle w:val="Hyperlink"/>
            <w:rFonts w:asciiTheme="minorHAnsi" w:eastAsiaTheme="majorEastAsia" w:hAnsiTheme="minorHAnsi"/>
            <w:bCs/>
            <w:sz w:val="16"/>
            <w:szCs w:val="16"/>
            <w:bdr w:val="none" w:sz="0" w:space="0" w:color="auto" w:frame="1"/>
          </w:rPr>
          <w:t>responded to the agreement</w:t>
        </w:r>
      </w:hyperlink>
      <w:r w:rsidRPr="000330A3">
        <w:rPr>
          <w:rStyle w:val="apple-converted-space"/>
          <w:rFonts w:asciiTheme="minorHAnsi" w:eastAsiaTheme="majorEastAsia" w:hAnsiTheme="minorHAnsi"/>
          <w:sz w:val="16"/>
          <w:szCs w:val="22"/>
        </w:rPr>
        <w:t xml:space="preserve"> </w:t>
      </w:r>
      <w:r w:rsidRPr="003E62FF">
        <w:rPr>
          <w:rFonts w:asciiTheme="minorHAnsi" w:hAnsiTheme="minorHAnsi"/>
          <w:sz w:val="16"/>
          <w:szCs w:val="16"/>
        </w:rPr>
        <w:t>by making the case that “China is a realistic country” that doesn’t form long-term alliances, and that</w:t>
      </w:r>
      <w:r w:rsidRPr="003E62FF">
        <w:rPr>
          <w:rFonts w:asciiTheme="minorHAnsi" w:hAnsiTheme="minorHAnsi"/>
          <w:sz w:val="22"/>
          <w:szCs w:val="22"/>
          <w:u w:val="single"/>
        </w:rPr>
        <w:t xml:space="preserve"> </w:t>
      </w:r>
      <w:r w:rsidRPr="003E62FF">
        <w:rPr>
          <w:rFonts w:asciiTheme="minorHAnsi" w:hAnsiTheme="minorHAnsi"/>
          <w:sz w:val="22"/>
          <w:szCs w:val="22"/>
          <w:highlight w:val="yellow"/>
          <w:u w:val="single"/>
        </w:rPr>
        <w:t>cooperation with Russia is merely what is advantageous for the moment</w:t>
      </w:r>
      <w:r w:rsidRPr="000330A3">
        <w:rPr>
          <w:rFonts w:asciiTheme="minorHAnsi" w:hAnsiTheme="minorHAnsi"/>
          <w:sz w:val="22"/>
          <w:szCs w:val="22"/>
          <w:u w:val="single"/>
        </w:rPr>
        <w:t xml:space="preserve"> </w:t>
      </w:r>
      <w:r w:rsidRPr="003E62FF">
        <w:rPr>
          <w:rFonts w:asciiTheme="minorHAnsi" w:hAnsiTheme="minorHAnsi"/>
          <w:sz w:val="16"/>
          <w:szCs w:val="16"/>
        </w:rPr>
        <w:t>in “counterbalancing the US.”</w:t>
      </w:r>
      <w:r w:rsidRPr="000330A3">
        <w:rPr>
          <w:rFonts w:asciiTheme="minorHAnsi" w:hAnsiTheme="minorHAnsi"/>
          <w:sz w:val="22"/>
          <w:szCs w:val="22"/>
          <w:u w:val="single"/>
        </w:rPr>
        <w:t xml:space="preserve"> </w:t>
      </w:r>
      <w:r w:rsidRPr="000330A3">
        <w:rPr>
          <w:rFonts w:asciiTheme="minorHAnsi" w:hAnsiTheme="minorHAnsi"/>
          <w:sz w:val="16"/>
          <w:szCs w:val="22"/>
        </w:rPr>
        <w:t>“</w:t>
      </w:r>
      <w:r w:rsidRPr="003E62FF">
        <w:rPr>
          <w:rFonts w:asciiTheme="minorHAnsi" w:hAnsiTheme="minorHAnsi"/>
          <w:sz w:val="22"/>
          <w:szCs w:val="22"/>
          <w:highlight w:val="yellow"/>
          <w:u w:val="single"/>
        </w:rPr>
        <w:t>No matter what the Sino-Russian bilateral relationship is going through</w:t>
      </w:r>
      <w:r w:rsidRPr="000330A3">
        <w:rPr>
          <w:rFonts w:asciiTheme="minorHAnsi" w:hAnsiTheme="minorHAnsi"/>
          <w:sz w:val="22"/>
          <w:szCs w:val="22"/>
          <w:u w:val="single"/>
        </w:rPr>
        <w:t xml:space="preserve"> for the moment…</w:t>
      </w:r>
      <w:r w:rsidRPr="003E62FF">
        <w:rPr>
          <w:rFonts w:asciiTheme="minorHAnsi" w:hAnsiTheme="minorHAnsi"/>
          <w:sz w:val="22"/>
          <w:szCs w:val="22"/>
          <w:highlight w:val="yellow"/>
          <w:u w:val="single"/>
        </w:rPr>
        <w:t>none of them are long-term strategies, but only tactical cooperation</w:t>
      </w:r>
      <w:r w:rsidRPr="000330A3">
        <w:rPr>
          <w:rFonts w:asciiTheme="minorHAnsi" w:hAnsiTheme="minorHAnsi"/>
          <w:sz w:val="16"/>
          <w:szCs w:val="22"/>
        </w:rPr>
        <w:t xml:space="preserve">,” Shen wrote. </w:t>
      </w:r>
      <w:r w:rsidRPr="003E62FF">
        <w:rPr>
          <w:rFonts w:asciiTheme="minorHAnsi" w:hAnsiTheme="minorHAnsi"/>
          <w:sz w:val="22"/>
          <w:szCs w:val="22"/>
          <w:highlight w:val="yellow"/>
          <w:u w:val="single"/>
        </w:rPr>
        <w:t>If only the tactical cooperation was actually happening</w:t>
      </w:r>
      <w:r w:rsidRPr="000330A3">
        <w:rPr>
          <w:rFonts w:asciiTheme="minorHAnsi" w:hAnsiTheme="minorHAnsi"/>
          <w:sz w:val="16"/>
          <w:szCs w:val="22"/>
        </w:rPr>
        <w:t>.</w:t>
      </w:r>
    </w:p>
    <w:p w:rsidR="00BF10E7" w:rsidRDefault="00BF10E7" w:rsidP="00BF10E7">
      <w:pPr>
        <w:pStyle w:val="NormalWeb"/>
        <w:shd w:val="clear" w:color="auto" w:fill="FFFFFF"/>
        <w:spacing w:before="0" w:beforeAutospacing="0" w:after="0" w:afterAutospacing="0"/>
        <w:rPr>
          <w:rFonts w:asciiTheme="minorHAnsi" w:hAnsiTheme="minorHAnsi" w:cs="Arial"/>
          <w:sz w:val="16"/>
          <w:szCs w:val="22"/>
        </w:rPr>
      </w:pPr>
    </w:p>
    <w:p w:rsidR="00BF10E7" w:rsidRDefault="00BF10E7" w:rsidP="00BF10E7">
      <w:pPr>
        <w:pStyle w:val="Heading3"/>
      </w:pPr>
      <w:r>
        <w:t>China-Russia coop bad</w:t>
      </w:r>
    </w:p>
    <w:p w:rsidR="00BF10E7" w:rsidRPr="00FB25C2" w:rsidRDefault="00BF10E7" w:rsidP="00BF10E7"/>
    <w:p w:rsidR="00BF10E7" w:rsidRDefault="00BF10E7" w:rsidP="00BF10E7"/>
    <w:p w:rsidR="00BF10E7" w:rsidRDefault="00BF10E7" w:rsidP="00BF10E7">
      <w:pPr>
        <w:pStyle w:val="Heading4"/>
      </w:pPr>
      <w:r>
        <w:t xml:space="preserve">Chinese-Russian cyber cooperation causes U.S economic decline and cyber warfare </w:t>
      </w:r>
    </w:p>
    <w:p w:rsidR="00BF10E7" w:rsidRPr="000D7575" w:rsidRDefault="00BF10E7" w:rsidP="00BF10E7">
      <w:proofErr w:type="spellStart"/>
      <w:r w:rsidRPr="000D7575">
        <w:rPr>
          <w:b/>
          <w:sz w:val="26"/>
          <w:szCs w:val="26"/>
        </w:rPr>
        <w:t>Garrido</w:t>
      </w:r>
      <w:proofErr w:type="spellEnd"/>
      <w:r w:rsidRPr="000D7575">
        <w:rPr>
          <w:b/>
          <w:sz w:val="26"/>
          <w:szCs w:val="26"/>
        </w:rPr>
        <w:t xml:space="preserve"> 15</w:t>
      </w:r>
      <w:r>
        <w:t xml:space="preserve"> </w:t>
      </w:r>
      <w:r w:rsidRPr="000D7575">
        <w:rPr>
          <w:sz w:val="16"/>
          <w:szCs w:val="16"/>
        </w:rPr>
        <w:t xml:space="preserve">(Lauren </w:t>
      </w:r>
      <w:proofErr w:type="spellStart"/>
      <w:r w:rsidRPr="000D7575">
        <w:rPr>
          <w:sz w:val="16"/>
          <w:szCs w:val="16"/>
        </w:rPr>
        <w:t>Garrido</w:t>
      </w:r>
      <w:proofErr w:type="spellEnd"/>
      <w:r w:rsidRPr="000D7575">
        <w:rPr>
          <w:sz w:val="16"/>
          <w:szCs w:val="16"/>
        </w:rPr>
        <w:t xml:space="preserve">, has a master’s degree in International Security and International Studies, “A Perfect Cyber Storm: Russia and China Teaming Together,” </w:t>
      </w:r>
      <w:hyperlink r:id="rId141" w:history="1">
        <w:r w:rsidRPr="000D7575">
          <w:rPr>
            <w:rStyle w:val="Hyperlink"/>
            <w:sz w:val="16"/>
            <w:szCs w:val="16"/>
          </w:rPr>
          <w:t>http://moderndiplomacy.eu/index.php?option=com_k2&amp;view=item&amp;id=953:a-perfect-cyber-storm-russia-and-china-teaming-together&amp;Itemid=488</w:t>
        </w:r>
      </w:hyperlink>
      <w:r w:rsidRPr="000D7575">
        <w:rPr>
          <w:sz w:val="16"/>
          <w:szCs w:val="16"/>
        </w:rPr>
        <w:t>, August 29</w:t>
      </w:r>
      <w:r w:rsidRPr="000D7575">
        <w:rPr>
          <w:sz w:val="16"/>
          <w:szCs w:val="16"/>
          <w:vertAlign w:val="superscript"/>
        </w:rPr>
        <w:t>th</w:t>
      </w:r>
      <w:r w:rsidRPr="000D7575">
        <w:rPr>
          <w:sz w:val="16"/>
          <w:szCs w:val="16"/>
        </w:rPr>
        <w:t>, 2015)</w:t>
      </w:r>
      <w:r>
        <w:t xml:space="preserve"> </w:t>
      </w:r>
    </w:p>
    <w:p w:rsidR="00BF10E7" w:rsidRPr="000D7575" w:rsidRDefault="00BF10E7" w:rsidP="00BF10E7">
      <w:pPr>
        <w:pStyle w:val="NormalWeb"/>
        <w:shd w:val="clear" w:color="auto" w:fill="FFFFFF"/>
        <w:spacing w:before="0" w:beforeAutospacing="0" w:after="0" w:afterAutospacing="0"/>
        <w:rPr>
          <w:rFonts w:asciiTheme="minorHAnsi" w:hAnsiTheme="minorHAnsi" w:cs="Arial"/>
          <w:color w:val="181C1E"/>
          <w:sz w:val="22"/>
          <w:szCs w:val="22"/>
          <w:u w:val="single"/>
        </w:rPr>
      </w:pPr>
      <w:r w:rsidRPr="000D7575">
        <w:rPr>
          <w:rFonts w:asciiTheme="minorHAnsi" w:hAnsiTheme="minorHAnsi" w:cs="Arial"/>
          <w:color w:val="181C1E"/>
          <w:sz w:val="16"/>
          <w:szCs w:val="22"/>
        </w:rPr>
        <w:t xml:space="preserve">United States intelligence agencies have listed cyber-attacks as the top threat to American national security, ahead of terrorism. These threats are increasing in sophistication, scale, frequency, and severity of impact. Also, the range of actors, attack methods, targeted systems, and victims are expanding. In February 2015, James Clapper, the Director of National Intelligence in the United States, announced that the estimation of the Russian cyber threat had been elevated, pushing Russia to the number one spot on the list of countries which pose the greatest danger to the United States. Since the collapse of the Soviet Union, Russia has faced political, military, and economic challenges which it worried could mean that its national interests could be ignored by other powers. In order to protect their interests defensively, and free up their offensive capabilities for deployment elsewhere, </w:t>
      </w:r>
      <w:r w:rsidRPr="003E62FF">
        <w:rPr>
          <w:rFonts w:asciiTheme="minorHAnsi" w:hAnsiTheme="minorHAnsi" w:cs="Arial"/>
          <w:color w:val="181C1E"/>
          <w:sz w:val="22"/>
          <w:szCs w:val="22"/>
          <w:highlight w:val="yellow"/>
          <w:u w:val="single"/>
        </w:rPr>
        <w:t>Russia and China signed an agreement</w:t>
      </w:r>
      <w:r w:rsidRPr="000D7575">
        <w:rPr>
          <w:rFonts w:asciiTheme="minorHAnsi" w:hAnsiTheme="minorHAnsi" w:cs="Arial"/>
          <w:color w:val="181C1E"/>
          <w:sz w:val="22"/>
          <w:szCs w:val="22"/>
          <w:u w:val="single"/>
        </w:rPr>
        <w:t xml:space="preserve"> </w:t>
      </w:r>
      <w:r w:rsidRPr="000D7575">
        <w:rPr>
          <w:rFonts w:asciiTheme="minorHAnsi" w:hAnsiTheme="minorHAnsi" w:cs="Arial"/>
          <w:color w:val="181C1E"/>
          <w:sz w:val="16"/>
          <w:szCs w:val="22"/>
        </w:rPr>
        <w:t xml:space="preserve">in April 2015 vowing not to attack each other, while also agreeing </w:t>
      </w:r>
      <w:r w:rsidRPr="000D7575">
        <w:rPr>
          <w:rFonts w:asciiTheme="minorHAnsi" w:hAnsiTheme="minorHAnsi" w:cs="Arial"/>
          <w:color w:val="181C1E"/>
          <w:sz w:val="22"/>
          <w:szCs w:val="22"/>
          <w:u w:val="single"/>
        </w:rPr>
        <w:t xml:space="preserve">to share intelligence and software and cooperate in law enforcement and investigations. </w:t>
      </w:r>
      <w:r w:rsidRPr="003E62FF">
        <w:rPr>
          <w:rFonts w:asciiTheme="minorHAnsi" w:hAnsiTheme="minorHAnsi" w:cs="Arial"/>
          <w:color w:val="181C1E"/>
          <w:sz w:val="22"/>
          <w:szCs w:val="22"/>
          <w:highlight w:val="yellow"/>
          <w:u w:val="single"/>
        </w:rPr>
        <w:t>This is a direct challenge to the United States</w:t>
      </w:r>
      <w:r w:rsidRPr="000D7575">
        <w:rPr>
          <w:rFonts w:asciiTheme="minorHAnsi" w:hAnsiTheme="minorHAnsi" w:cs="Arial"/>
          <w:color w:val="181C1E"/>
          <w:sz w:val="22"/>
          <w:szCs w:val="22"/>
          <w:u w:val="single"/>
        </w:rPr>
        <w:t xml:space="preserve"> </w:t>
      </w:r>
      <w:r w:rsidRPr="000D7575">
        <w:rPr>
          <w:rFonts w:asciiTheme="minorHAnsi" w:hAnsiTheme="minorHAnsi" w:cs="Arial"/>
          <w:color w:val="181C1E"/>
          <w:sz w:val="16"/>
          <w:szCs w:val="22"/>
        </w:rPr>
        <w:t xml:space="preserve">because not only are Russia and China working together to get ahead in the energy race but this agreement meant </w:t>
      </w:r>
      <w:r w:rsidRPr="000D7575">
        <w:rPr>
          <w:rFonts w:asciiTheme="minorHAnsi" w:hAnsiTheme="minorHAnsi" w:cs="Arial"/>
          <w:color w:val="181C1E"/>
          <w:sz w:val="22"/>
          <w:szCs w:val="22"/>
          <w:u w:val="single"/>
        </w:rPr>
        <w:t xml:space="preserve">they were now trying to combine their capacities in the digital world. </w:t>
      </w:r>
      <w:r w:rsidRPr="003E62FF">
        <w:rPr>
          <w:rFonts w:asciiTheme="minorHAnsi" w:hAnsiTheme="minorHAnsi" w:cs="Arial"/>
          <w:color w:val="181C1E"/>
          <w:sz w:val="22"/>
          <w:szCs w:val="22"/>
          <w:highlight w:val="yellow"/>
          <w:u w:val="single"/>
        </w:rPr>
        <w:t>China and Russia, by far, have the most sophisticated cyber capabilities</w:t>
      </w:r>
      <w:r w:rsidRPr="000D7575">
        <w:rPr>
          <w:rFonts w:asciiTheme="minorHAnsi" w:hAnsiTheme="minorHAnsi" w:cs="Arial"/>
          <w:color w:val="181C1E"/>
          <w:sz w:val="22"/>
          <w:szCs w:val="22"/>
          <w:u w:val="single"/>
        </w:rPr>
        <w:t xml:space="preserve"> </w:t>
      </w:r>
      <w:r w:rsidRPr="003E62FF">
        <w:rPr>
          <w:rFonts w:asciiTheme="minorHAnsi" w:hAnsiTheme="minorHAnsi" w:cs="Arial"/>
          <w:color w:val="181C1E"/>
          <w:sz w:val="22"/>
          <w:szCs w:val="22"/>
          <w:u w:val="single"/>
        </w:rPr>
        <w:t>in the world</w:t>
      </w:r>
      <w:r w:rsidRPr="000D7575">
        <w:rPr>
          <w:rFonts w:asciiTheme="minorHAnsi" w:hAnsiTheme="minorHAnsi" w:cs="Arial"/>
          <w:color w:val="181C1E"/>
          <w:sz w:val="16"/>
          <w:szCs w:val="22"/>
        </w:rPr>
        <w:t xml:space="preserve">. The offensive cyber capabilities of each individual country was a threat already to the United States but </w:t>
      </w:r>
      <w:r w:rsidRPr="003E62FF">
        <w:rPr>
          <w:rFonts w:asciiTheme="minorHAnsi" w:hAnsiTheme="minorHAnsi" w:cs="Arial"/>
          <w:color w:val="181C1E"/>
          <w:sz w:val="22"/>
          <w:szCs w:val="22"/>
          <w:highlight w:val="yellow"/>
          <w:u w:val="single"/>
        </w:rPr>
        <w:t>if they now work together in earnest the United States could be facing an unprecedented cyber danger</w:t>
      </w:r>
      <w:r w:rsidRPr="000D7575">
        <w:rPr>
          <w:rFonts w:asciiTheme="minorHAnsi" w:hAnsiTheme="minorHAnsi" w:cs="Arial"/>
          <w:color w:val="181C1E"/>
          <w:sz w:val="16"/>
          <w:szCs w:val="22"/>
        </w:rPr>
        <w:t xml:space="preserve">. According to senior military officials, Russia’s Ministry of Defense is establishing its own cyber command that will be responsible for conducting offensive cyber activities such as propaganda operations and inserting malware into enemy command and control systems. A specialized branch for computer network operations is also being established by Russia’s armed forces. Computer security studies claim that unspecified Russian cyber actors are developing ways to access industrial control systems remotely. Industrial control systems manage critical infrastructures such as electrical power grids, urban mass-transit systems, </w:t>
      </w:r>
      <w:proofErr w:type="gramStart"/>
      <w:r w:rsidRPr="000D7575">
        <w:rPr>
          <w:rFonts w:asciiTheme="minorHAnsi" w:hAnsiTheme="minorHAnsi" w:cs="Arial"/>
          <w:color w:val="181C1E"/>
          <w:sz w:val="16"/>
          <w:szCs w:val="22"/>
        </w:rPr>
        <w:t>air</w:t>
      </w:r>
      <w:proofErr w:type="gramEnd"/>
      <w:r w:rsidRPr="000D7575">
        <w:rPr>
          <w:rFonts w:asciiTheme="minorHAnsi" w:hAnsiTheme="minorHAnsi" w:cs="Arial"/>
          <w:color w:val="181C1E"/>
          <w:sz w:val="16"/>
          <w:szCs w:val="22"/>
        </w:rPr>
        <w:t xml:space="preserve">-traffic control, and oil and gas distribution networks. “These unspecified Russian actors have successfully compromised the product supply chains of three ICS vendors so that customers download exploitative malware directly from the vendors’ websites along with routine software updates.” Russia was one of the first nations to move assertively into the cyber sphere. In 1998, long before most nations even began thinking about cyber-security, the Kremlin-backed “Directorate K”, a government agency, began operations to monitor and defend against hackers and spammers. However, in recent years Directorate K has taken on a more offensive role in the digital sphere. Russia has been cyber-probing the United States for many years. In 1999, it was discovered that the Moonlight Maze virus had been stealing information from the Department of Defense, Department of Energy, NASA, and military contractors for two years. In early 2015, Russian hackers were able to access an unclassified server belonging to the United States Department of State. Through this they were able to penetrate sensitive areas of the White House computer system and access information such as the real-time non-public details of President Barack Obama’s schedule. The FBI, Secret Service, and other United States intelligence agencies were all involved in investigating the breach and said that it was the most sophisticated attack ever launched against an American governmental system. The breach was pinpointed to hackers working for the Russian government based on “tell-tale codes and other markers,” even though the intrusion was routed through computers all around the globe. The attack was believed to have begun with a phishing email launched using a State Department email account that the hackers had previously stolen. China has also recently increased the amount of time, manpower, resources and money spent on cyber espionage. China’s People’s Liberation Army (PLA) includes a special bureau within its intelligence community specifically managed for cyber espionage. The PLA, according to recent intelligence reports, is not only capable of advanced surveillance and collection but also possesses malware that could take down foreign electricity and water grids. However, it seems that China so far has only been motivated to commit financial and economic espionage, rather than any outright physical infrastructure attacks. Nevertheless, the United States has been getting compromised by China for many years. “It is estimated that in the last few years, Chinese hackers have attempted attacks on 2,000 companies, universities, and government agencies in the United States.” In 2003, China launched Titan Rain against United States military and government agencies. Titan Rain targeted US defense networks in an attempt to obtain confidential national security information. While no information was reported as stolen, it was considered to be one of the largest attacks in cyber espionage history. Titan Rain is particularly unnerving because the attack was meant to be completed in as little as 20 minutes and was able to target high-profile agencies such as NASA, the US Army Information Systems Engineering Command, the Defense Information Systems Agency, the Naval Ocean Systems Center, and the US Army Space and Strategic Defense Installation simultaneously in one day. </w:t>
      </w:r>
      <w:r w:rsidRPr="000D7575">
        <w:rPr>
          <w:rFonts w:asciiTheme="minorHAnsi" w:hAnsiTheme="minorHAnsi" w:cs="Arial"/>
          <w:color w:val="181C1E"/>
          <w:sz w:val="22"/>
          <w:szCs w:val="22"/>
          <w:u w:val="single"/>
        </w:rPr>
        <w:t xml:space="preserve">These </w:t>
      </w:r>
      <w:r w:rsidRPr="006566F0">
        <w:rPr>
          <w:rFonts w:asciiTheme="minorHAnsi" w:hAnsiTheme="minorHAnsi" w:cs="Arial"/>
          <w:color w:val="181C1E"/>
          <w:sz w:val="22"/>
          <w:szCs w:val="22"/>
          <w:highlight w:val="yellow"/>
          <w:u w:val="single"/>
        </w:rPr>
        <w:t>cyber threats from Russia and China were always a major concern for the U</w:t>
      </w:r>
      <w:r w:rsidRPr="000D7575">
        <w:rPr>
          <w:rFonts w:asciiTheme="minorHAnsi" w:hAnsiTheme="minorHAnsi" w:cs="Arial"/>
          <w:color w:val="181C1E"/>
          <w:sz w:val="22"/>
          <w:szCs w:val="22"/>
          <w:u w:val="single"/>
        </w:rPr>
        <w:t xml:space="preserve">nited </w:t>
      </w:r>
      <w:r w:rsidRPr="006566F0">
        <w:rPr>
          <w:rFonts w:asciiTheme="minorHAnsi" w:hAnsiTheme="minorHAnsi" w:cs="Arial"/>
          <w:color w:val="181C1E"/>
          <w:sz w:val="22"/>
          <w:szCs w:val="22"/>
          <w:highlight w:val="yellow"/>
          <w:u w:val="single"/>
        </w:rPr>
        <w:t>S</w:t>
      </w:r>
      <w:r w:rsidRPr="000D7575">
        <w:rPr>
          <w:rFonts w:asciiTheme="minorHAnsi" w:hAnsiTheme="minorHAnsi" w:cs="Arial"/>
          <w:color w:val="181C1E"/>
          <w:sz w:val="22"/>
          <w:szCs w:val="22"/>
          <w:u w:val="single"/>
        </w:rPr>
        <w:t xml:space="preserve">tates </w:t>
      </w:r>
      <w:r w:rsidRPr="000D7575">
        <w:rPr>
          <w:rFonts w:asciiTheme="minorHAnsi" w:hAnsiTheme="minorHAnsi" w:cs="Arial"/>
          <w:color w:val="181C1E"/>
          <w:sz w:val="16"/>
          <w:szCs w:val="22"/>
        </w:rPr>
        <w:t xml:space="preserve">because they undermined American economic competitiveness and at least tried to compromise national security interests. As of now, </w:t>
      </w:r>
      <w:r w:rsidRPr="006566F0">
        <w:rPr>
          <w:rFonts w:asciiTheme="minorHAnsi" w:hAnsiTheme="minorHAnsi" w:cs="Arial"/>
          <w:color w:val="181C1E"/>
          <w:sz w:val="22"/>
          <w:szCs w:val="22"/>
          <w:highlight w:val="yellow"/>
          <w:u w:val="single"/>
        </w:rPr>
        <w:t xml:space="preserve">a “cyber </w:t>
      </w:r>
      <w:proofErr w:type="spellStart"/>
      <w:proofErr w:type="gramStart"/>
      <w:r w:rsidRPr="006566F0">
        <w:rPr>
          <w:rFonts w:asciiTheme="minorHAnsi" w:hAnsiTheme="minorHAnsi" w:cs="Arial"/>
          <w:color w:val="181C1E"/>
          <w:sz w:val="22"/>
          <w:szCs w:val="22"/>
          <w:highlight w:val="yellow"/>
          <w:u w:val="single"/>
        </w:rPr>
        <w:t>armageddon</w:t>
      </w:r>
      <w:proofErr w:type="spellEnd"/>
      <w:proofErr w:type="gramEnd"/>
      <w:r w:rsidRPr="006566F0">
        <w:rPr>
          <w:rFonts w:asciiTheme="minorHAnsi" w:hAnsiTheme="minorHAnsi" w:cs="Arial"/>
          <w:color w:val="181C1E"/>
          <w:sz w:val="22"/>
          <w:szCs w:val="22"/>
          <w:highlight w:val="yellow"/>
          <w:u w:val="single"/>
        </w:rPr>
        <w:t>” may not be a high risk but low to moderate-level attacks over time could pose serious financial and security risks to the United States</w:t>
      </w:r>
      <w:r w:rsidRPr="000D7575">
        <w:rPr>
          <w:rFonts w:asciiTheme="minorHAnsi" w:hAnsiTheme="minorHAnsi" w:cs="Arial"/>
          <w:color w:val="181C1E"/>
          <w:sz w:val="22"/>
          <w:szCs w:val="22"/>
          <w:u w:val="single"/>
        </w:rPr>
        <w:t>. Especially if this supposed cyber alliance ever truly takes root</w:t>
      </w:r>
      <w:r w:rsidRPr="000D7575">
        <w:rPr>
          <w:rFonts w:asciiTheme="minorHAnsi" w:hAnsiTheme="minorHAnsi" w:cs="Arial"/>
          <w:color w:val="181C1E"/>
          <w:sz w:val="16"/>
          <w:szCs w:val="22"/>
        </w:rPr>
        <w:t xml:space="preserve"> and begins to create new innovative cyber strategies for attacks. “In the United States alone, the value of the information that is compromised due to international hacking is somewhere between 25 billion to 100 billion dollars annually.” </w:t>
      </w:r>
      <w:r w:rsidRPr="000D7575">
        <w:rPr>
          <w:rFonts w:asciiTheme="minorHAnsi" w:hAnsiTheme="minorHAnsi" w:cs="Arial"/>
          <w:color w:val="181C1E"/>
          <w:sz w:val="22"/>
          <w:szCs w:val="22"/>
          <w:u w:val="single"/>
        </w:rPr>
        <w:t xml:space="preserve">With Russia’s tactics of using cyber-attacks to block any and all communications from within a nation-state </w:t>
      </w:r>
      <w:r w:rsidRPr="000D7575">
        <w:rPr>
          <w:rFonts w:asciiTheme="minorHAnsi" w:hAnsiTheme="minorHAnsi" w:cs="Arial"/>
          <w:color w:val="181C1E"/>
          <w:sz w:val="16"/>
          <w:szCs w:val="22"/>
        </w:rPr>
        <w:t xml:space="preserve">and China’s habit of economic and financial cyber-attacks, </w:t>
      </w:r>
      <w:r w:rsidRPr="006566F0">
        <w:rPr>
          <w:rFonts w:asciiTheme="minorHAnsi" w:hAnsiTheme="minorHAnsi" w:cs="Arial"/>
          <w:color w:val="181C1E"/>
          <w:sz w:val="22"/>
          <w:szCs w:val="22"/>
          <w:highlight w:val="yellow"/>
          <w:u w:val="single"/>
        </w:rPr>
        <w:t>the two countries combining could be a perfect storm of political and economic havoc that may not yet have the United States’ proper attention and deterrence capacity.</w:t>
      </w:r>
    </w:p>
    <w:p w:rsidR="00BF10E7" w:rsidRPr="00FC068F" w:rsidRDefault="00BF10E7" w:rsidP="00BF10E7"/>
    <w:p w:rsidR="00F25475" w:rsidRPr="002450F1" w:rsidRDefault="007A7C73" w:rsidP="00F25475">
      <w:pPr>
        <w:rPr>
          <w:rFonts w:asciiTheme="minorHAnsi" w:hAnsiTheme="minorHAnsi"/>
          <w:u w:val="single"/>
        </w:rPr>
      </w:pPr>
      <w:r>
        <w:rPr>
          <w:rFonts w:ascii="Helvetica" w:hAnsi="Helvetica" w:cs="Helvetica"/>
          <w:color w:val="000000"/>
        </w:rPr>
        <w:br/>
      </w:r>
      <w:r w:rsidR="00F25475">
        <w:rPr>
          <w:rFonts w:ascii="Helvetica" w:hAnsi="Helvetica" w:cs="Helvetica"/>
          <w:color w:val="000000"/>
        </w:rPr>
        <w:br/>
      </w:r>
    </w:p>
    <w:sectPr w:rsidR="00F25475" w:rsidRPr="00245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4251436"/>
    <w:docVar w:name="VerbatimVersion" w:val="5.1"/>
  </w:docVars>
  <w:rsids>
    <w:rsidRoot w:val="00FB7D9F"/>
    <w:rsid w:val="000139A3"/>
    <w:rsid w:val="000608A2"/>
    <w:rsid w:val="00100833"/>
    <w:rsid w:val="00104529"/>
    <w:rsid w:val="00105942"/>
    <w:rsid w:val="00107396"/>
    <w:rsid w:val="00123CD7"/>
    <w:rsid w:val="00144A4C"/>
    <w:rsid w:val="00176AB0"/>
    <w:rsid w:val="00177B7D"/>
    <w:rsid w:val="0018322D"/>
    <w:rsid w:val="001B5776"/>
    <w:rsid w:val="001E527A"/>
    <w:rsid w:val="001F78CE"/>
    <w:rsid w:val="002450F1"/>
    <w:rsid w:val="00245BAB"/>
    <w:rsid w:val="00251FC7"/>
    <w:rsid w:val="002855A7"/>
    <w:rsid w:val="002B146A"/>
    <w:rsid w:val="002B5E17"/>
    <w:rsid w:val="00315690"/>
    <w:rsid w:val="00316B75"/>
    <w:rsid w:val="00325646"/>
    <w:rsid w:val="003460F2"/>
    <w:rsid w:val="0038158C"/>
    <w:rsid w:val="003902BA"/>
    <w:rsid w:val="003A09E2"/>
    <w:rsid w:val="003B6B0E"/>
    <w:rsid w:val="00407037"/>
    <w:rsid w:val="004605D6"/>
    <w:rsid w:val="00472C4B"/>
    <w:rsid w:val="004C60E8"/>
    <w:rsid w:val="004D3E67"/>
    <w:rsid w:val="004E3579"/>
    <w:rsid w:val="004E728B"/>
    <w:rsid w:val="004F39E0"/>
    <w:rsid w:val="00505184"/>
    <w:rsid w:val="005075F2"/>
    <w:rsid w:val="00537BD5"/>
    <w:rsid w:val="00543176"/>
    <w:rsid w:val="0057268A"/>
    <w:rsid w:val="005D2912"/>
    <w:rsid w:val="005F752B"/>
    <w:rsid w:val="006065BD"/>
    <w:rsid w:val="00611758"/>
    <w:rsid w:val="00617A10"/>
    <w:rsid w:val="00621A3E"/>
    <w:rsid w:val="00624883"/>
    <w:rsid w:val="00645FA9"/>
    <w:rsid w:val="00647866"/>
    <w:rsid w:val="00661AE5"/>
    <w:rsid w:val="00665003"/>
    <w:rsid w:val="00682952"/>
    <w:rsid w:val="006A2AD0"/>
    <w:rsid w:val="006A696B"/>
    <w:rsid w:val="006C180F"/>
    <w:rsid w:val="006C2375"/>
    <w:rsid w:val="006D4ECC"/>
    <w:rsid w:val="00722258"/>
    <w:rsid w:val="007243E5"/>
    <w:rsid w:val="00752BB9"/>
    <w:rsid w:val="00766EA0"/>
    <w:rsid w:val="00780443"/>
    <w:rsid w:val="00780DE6"/>
    <w:rsid w:val="007A2226"/>
    <w:rsid w:val="007A78D4"/>
    <w:rsid w:val="007A7C73"/>
    <w:rsid w:val="007F5B66"/>
    <w:rsid w:val="00823A1C"/>
    <w:rsid w:val="00845B9D"/>
    <w:rsid w:val="00860984"/>
    <w:rsid w:val="008A2DA7"/>
    <w:rsid w:val="008B3ECB"/>
    <w:rsid w:val="008B4E85"/>
    <w:rsid w:val="008C1B2E"/>
    <w:rsid w:val="0091627E"/>
    <w:rsid w:val="0097032B"/>
    <w:rsid w:val="009D0BF2"/>
    <w:rsid w:val="009D2EAD"/>
    <w:rsid w:val="009D54B2"/>
    <w:rsid w:val="009E1922"/>
    <w:rsid w:val="009F34E1"/>
    <w:rsid w:val="009F7ED2"/>
    <w:rsid w:val="00A13712"/>
    <w:rsid w:val="00A63963"/>
    <w:rsid w:val="00A63A50"/>
    <w:rsid w:val="00A93661"/>
    <w:rsid w:val="00A95652"/>
    <w:rsid w:val="00AC0AB8"/>
    <w:rsid w:val="00B26CDD"/>
    <w:rsid w:val="00B3158C"/>
    <w:rsid w:val="00B33C6D"/>
    <w:rsid w:val="00B4508F"/>
    <w:rsid w:val="00B55AD5"/>
    <w:rsid w:val="00B8057C"/>
    <w:rsid w:val="00BD6238"/>
    <w:rsid w:val="00BF10E7"/>
    <w:rsid w:val="00BF593B"/>
    <w:rsid w:val="00BF773A"/>
    <w:rsid w:val="00BF7E81"/>
    <w:rsid w:val="00C13773"/>
    <w:rsid w:val="00C17CC8"/>
    <w:rsid w:val="00C83417"/>
    <w:rsid w:val="00C9604F"/>
    <w:rsid w:val="00CA19AA"/>
    <w:rsid w:val="00CC5298"/>
    <w:rsid w:val="00CD4A20"/>
    <w:rsid w:val="00CD736E"/>
    <w:rsid w:val="00CD798D"/>
    <w:rsid w:val="00CE161E"/>
    <w:rsid w:val="00CF59A8"/>
    <w:rsid w:val="00D325A9"/>
    <w:rsid w:val="00D332D4"/>
    <w:rsid w:val="00D36A8A"/>
    <w:rsid w:val="00D61409"/>
    <w:rsid w:val="00D6691E"/>
    <w:rsid w:val="00D71170"/>
    <w:rsid w:val="00DA1C92"/>
    <w:rsid w:val="00DA25D4"/>
    <w:rsid w:val="00DA55A7"/>
    <w:rsid w:val="00DA6538"/>
    <w:rsid w:val="00DC75AA"/>
    <w:rsid w:val="00DE4307"/>
    <w:rsid w:val="00E15E75"/>
    <w:rsid w:val="00E5262C"/>
    <w:rsid w:val="00EC7DC4"/>
    <w:rsid w:val="00ED30CF"/>
    <w:rsid w:val="00F176EF"/>
    <w:rsid w:val="00F25475"/>
    <w:rsid w:val="00F35C12"/>
    <w:rsid w:val="00F45E10"/>
    <w:rsid w:val="00F6364A"/>
    <w:rsid w:val="00F9113A"/>
    <w:rsid w:val="00FB7D9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81D468-C397-46E5-BB6D-DD5B2622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3E67"/>
    <w:pPr>
      <w:spacing w:after="0" w:line="240" w:lineRule="auto"/>
    </w:pPr>
    <w:rPr>
      <w:rFonts w:ascii="Calibri" w:hAnsi="Calibri"/>
    </w:rPr>
  </w:style>
  <w:style w:type="paragraph" w:styleId="Heading1">
    <w:name w:val="heading 1"/>
    <w:aliases w:val="Pocket"/>
    <w:basedOn w:val="Normal"/>
    <w:next w:val="Normal"/>
    <w:link w:val="Heading1Char"/>
    <w:qFormat/>
    <w:rsid w:val="004D3E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3E6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3E6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D3E6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4D3E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E67"/>
  </w:style>
  <w:style w:type="character" w:customStyle="1" w:styleId="Heading1Char">
    <w:name w:val="Heading 1 Char"/>
    <w:aliases w:val="Pocket Char"/>
    <w:basedOn w:val="DefaultParagraphFont"/>
    <w:link w:val="Heading1"/>
    <w:rsid w:val="004D3E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3E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3E6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D3E67"/>
    <w:rPr>
      <w:rFonts w:ascii="Calibri" w:eastAsiaTheme="majorEastAsia" w:hAnsi="Calibri" w:cstheme="majorBidi"/>
      <w:b/>
      <w:iCs/>
      <w:sz w:val="26"/>
    </w:rPr>
  </w:style>
  <w:style w:type="character" w:styleId="Emphasis">
    <w:name w:val="Emphasis"/>
    <w:basedOn w:val="DefaultParagraphFont"/>
    <w:uiPriority w:val="7"/>
    <w:qFormat/>
    <w:rsid w:val="004D3E67"/>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4D3E67"/>
    <w:rPr>
      <w:b/>
      <w:bCs/>
      <w:sz w:val="26"/>
      <w:u w:val="none"/>
    </w:rPr>
  </w:style>
  <w:style w:type="character" w:customStyle="1" w:styleId="StyleUnderline">
    <w:name w:val="Style Underline"/>
    <w:aliases w:val="Underline"/>
    <w:basedOn w:val="DefaultParagraphFont"/>
    <w:uiPriority w:val="6"/>
    <w:qFormat/>
    <w:rsid w:val="004D3E67"/>
    <w:rPr>
      <w:b w:val="0"/>
      <w:sz w:val="22"/>
      <w:u w:val="single"/>
    </w:rPr>
  </w:style>
  <w:style w:type="character" w:styleId="Hyperlink">
    <w:name w:val="Hyperlink"/>
    <w:basedOn w:val="DefaultParagraphFont"/>
    <w:uiPriority w:val="99"/>
    <w:unhideWhenUsed/>
    <w:rsid w:val="004D3E67"/>
    <w:rPr>
      <w:color w:val="auto"/>
      <w:u w:val="none"/>
    </w:rPr>
  </w:style>
  <w:style w:type="character" w:styleId="FollowedHyperlink">
    <w:name w:val="FollowedHyperlink"/>
    <w:basedOn w:val="DefaultParagraphFont"/>
    <w:uiPriority w:val="99"/>
    <w:semiHidden/>
    <w:unhideWhenUsed/>
    <w:rsid w:val="004D3E67"/>
    <w:rPr>
      <w:color w:val="auto"/>
      <w:u w:val="none"/>
    </w:rPr>
  </w:style>
  <w:style w:type="paragraph" w:styleId="NormalWeb">
    <w:name w:val="Normal (Web)"/>
    <w:basedOn w:val="Normal"/>
    <w:uiPriority w:val="99"/>
    <w:unhideWhenUsed/>
    <w:rsid w:val="00FB7D9F"/>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C75AA"/>
  </w:style>
  <w:style w:type="character" w:customStyle="1" w:styleId="start">
    <w:name w:val="start"/>
    <w:basedOn w:val="DefaultParagraphFont"/>
    <w:rsid w:val="00543176"/>
  </w:style>
  <w:style w:type="character" w:styleId="Strong">
    <w:name w:val="Strong"/>
    <w:basedOn w:val="DefaultParagraphFont"/>
    <w:uiPriority w:val="22"/>
    <w:qFormat/>
    <w:rsid w:val="00543176"/>
    <w:rPr>
      <w:b/>
      <w:bCs/>
    </w:rPr>
  </w:style>
  <w:style w:type="paragraph" w:customStyle="1" w:styleId="annotatable">
    <w:name w:val="annotatable"/>
    <w:basedOn w:val="Normal"/>
    <w:rsid w:val="00611758"/>
    <w:pPr>
      <w:spacing w:before="100" w:beforeAutospacing="1" w:after="100" w:afterAutospacing="1"/>
    </w:pPr>
    <w:rPr>
      <w:rFonts w:ascii="Times New Roman" w:eastAsia="Times New Roman" w:hAnsi="Times New Roman" w:cs="Times New Roman"/>
      <w:sz w:val="24"/>
      <w:szCs w:val="24"/>
    </w:rPr>
  </w:style>
  <w:style w:type="character" w:customStyle="1" w:styleId="ilad">
    <w:name w:val="il_ad"/>
    <w:basedOn w:val="DefaultParagraphFont"/>
    <w:rsid w:val="00611758"/>
  </w:style>
  <w:style w:type="character" w:customStyle="1" w:styleId="notranslate">
    <w:name w:val="notranslate"/>
    <w:basedOn w:val="DefaultParagraphFont"/>
    <w:rsid w:val="00611758"/>
  </w:style>
  <w:style w:type="paragraph" w:customStyle="1" w:styleId="story-body-text">
    <w:name w:val="story-body-text"/>
    <w:basedOn w:val="Normal"/>
    <w:rsid w:val="004D3E67"/>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DefaultParagraphFont"/>
    <w:rsid w:val="004D3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43625">
      <w:bodyDiv w:val="1"/>
      <w:marLeft w:val="0"/>
      <w:marRight w:val="0"/>
      <w:marTop w:val="0"/>
      <w:marBottom w:val="0"/>
      <w:divBdr>
        <w:top w:val="none" w:sz="0" w:space="0" w:color="auto"/>
        <w:left w:val="none" w:sz="0" w:space="0" w:color="auto"/>
        <w:bottom w:val="none" w:sz="0" w:space="0" w:color="auto"/>
        <w:right w:val="none" w:sz="0" w:space="0" w:color="auto"/>
      </w:divBdr>
    </w:div>
    <w:div w:id="151916795">
      <w:bodyDiv w:val="1"/>
      <w:marLeft w:val="0"/>
      <w:marRight w:val="0"/>
      <w:marTop w:val="0"/>
      <w:marBottom w:val="0"/>
      <w:divBdr>
        <w:top w:val="none" w:sz="0" w:space="0" w:color="auto"/>
        <w:left w:val="none" w:sz="0" w:space="0" w:color="auto"/>
        <w:bottom w:val="none" w:sz="0" w:space="0" w:color="auto"/>
        <w:right w:val="none" w:sz="0" w:space="0" w:color="auto"/>
      </w:divBdr>
    </w:div>
    <w:div w:id="164591130">
      <w:bodyDiv w:val="1"/>
      <w:marLeft w:val="0"/>
      <w:marRight w:val="0"/>
      <w:marTop w:val="0"/>
      <w:marBottom w:val="0"/>
      <w:divBdr>
        <w:top w:val="none" w:sz="0" w:space="0" w:color="auto"/>
        <w:left w:val="none" w:sz="0" w:space="0" w:color="auto"/>
        <w:bottom w:val="none" w:sz="0" w:space="0" w:color="auto"/>
        <w:right w:val="none" w:sz="0" w:space="0" w:color="auto"/>
      </w:divBdr>
    </w:div>
    <w:div w:id="249701829">
      <w:bodyDiv w:val="1"/>
      <w:marLeft w:val="0"/>
      <w:marRight w:val="0"/>
      <w:marTop w:val="0"/>
      <w:marBottom w:val="0"/>
      <w:divBdr>
        <w:top w:val="none" w:sz="0" w:space="0" w:color="auto"/>
        <w:left w:val="none" w:sz="0" w:space="0" w:color="auto"/>
        <w:bottom w:val="none" w:sz="0" w:space="0" w:color="auto"/>
        <w:right w:val="none" w:sz="0" w:space="0" w:color="auto"/>
      </w:divBdr>
    </w:div>
    <w:div w:id="510994899">
      <w:bodyDiv w:val="1"/>
      <w:marLeft w:val="0"/>
      <w:marRight w:val="0"/>
      <w:marTop w:val="0"/>
      <w:marBottom w:val="0"/>
      <w:divBdr>
        <w:top w:val="none" w:sz="0" w:space="0" w:color="auto"/>
        <w:left w:val="none" w:sz="0" w:space="0" w:color="auto"/>
        <w:bottom w:val="none" w:sz="0" w:space="0" w:color="auto"/>
        <w:right w:val="none" w:sz="0" w:space="0" w:color="auto"/>
      </w:divBdr>
    </w:div>
    <w:div w:id="616562910">
      <w:bodyDiv w:val="1"/>
      <w:marLeft w:val="0"/>
      <w:marRight w:val="0"/>
      <w:marTop w:val="0"/>
      <w:marBottom w:val="0"/>
      <w:divBdr>
        <w:top w:val="none" w:sz="0" w:space="0" w:color="auto"/>
        <w:left w:val="none" w:sz="0" w:space="0" w:color="auto"/>
        <w:bottom w:val="none" w:sz="0" w:space="0" w:color="auto"/>
        <w:right w:val="none" w:sz="0" w:space="0" w:color="auto"/>
      </w:divBdr>
    </w:div>
    <w:div w:id="813521530">
      <w:bodyDiv w:val="1"/>
      <w:marLeft w:val="0"/>
      <w:marRight w:val="0"/>
      <w:marTop w:val="0"/>
      <w:marBottom w:val="0"/>
      <w:divBdr>
        <w:top w:val="none" w:sz="0" w:space="0" w:color="auto"/>
        <w:left w:val="none" w:sz="0" w:space="0" w:color="auto"/>
        <w:bottom w:val="none" w:sz="0" w:space="0" w:color="auto"/>
        <w:right w:val="none" w:sz="0" w:space="0" w:color="auto"/>
      </w:divBdr>
    </w:div>
    <w:div w:id="884408595">
      <w:bodyDiv w:val="1"/>
      <w:marLeft w:val="0"/>
      <w:marRight w:val="0"/>
      <w:marTop w:val="0"/>
      <w:marBottom w:val="0"/>
      <w:divBdr>
        <w:top w:val="none" w:sz="0" w:space="0" w:color="auto"/>
        <w:left w:val="none" w:sz="0" w:space="0" w:color="auto"/>
        <w:bottom w:val="none" w:sz="0" w:space="0" w:color="auto"/>
        <w:right w:val="none" w:sz="0" w:space="0" w:color="auto"/>
      </w:divBdr>
    </w:div>
    <w:div w:id="981155242">
      <w:bodyDiv w:val="1"/>
      <w:marLeft w:val="0"/>
      <w:marRight w:val="0"/>
      <w:marTop w:val="0"/>
      <w:marBottom w:val="0"/>
      <w:divBdr>
        <w:top w:val="none" w:sz="0" w:space="0" w:color="auto"/>
        <w:left w:val="none" w:sz="0" w:space="0" w:color="auto"/>
        <w:bottom w:val="none" w:sz="0" w:space="0" w:color="auto"/>
        <w:right w:val="none" w:sz="0" w:space="0" w:color="auto"/>
      </w:divBdr>
    </w:div>
    <w:div w:id="1087338137">
      <w:bodyDiv w:val="1"/>
      <w:marLeft w:val="0"/>
      <w:marRight w:val="0"/>
      <w:marTop w:val="0"/>
      <w:marBottom w:val="0"/>
      <w:divBdr>
        <w:top w:val="none" w:sz="0" w:space="0" w:color="auto"/>
        <w:left w:val="none" w:sz="0" w:space="0" w:color="auto"/>
        <w:bottom w:val="none" w:sz="0" w:space="0" w:color="auto"/>
        <w:right w:val="none" w:sz="0" w:space="0" w:color="auto"/>
      </w:divBdr>
    </w:div>
    <w:div w:id="1322854690">
      <w:bodyDiv w:val="1"/>
      <w:marLeft w:val="0"/>
      <w:marRight w:val="0"/>
      <w:marTop w:val="0"/>
      <w:marBottom w:val="0"/>
      <w:divBdr>
        <w:top w:val="none" w:sz="0" w:space="0" w:color="auto"/>
        <w:left w:val="none" w:sz="0" w:space="0" w:color="auto"/>
        <w:bottom w:val="none" w:sz="0" w:space="0" w:color="auto"/>
        <w:right w:val="none" w:sz="0" w:space="0" w:color="auto"/>
      </w:divBdr>
    </w:div>
    <w:div w:id="1332565922">
      <w:bodyDiv w:val="1"/>
      <w:marLeft w:val="0"/>
      <w:marRight w:val="0"/>
      <w:marTop w:val="0"/>
      <w:marBottom w:val="0"/>
      <w:divBdr>
        <w:top w:val="none" w:sz="0" w:space="0" w:color="auto"/>
        <w:left w:val="none" w:sz="0" w:space="0" w:color="auto"/>
        <w:bottom w:val="none" w:sz="0" w:space="0" w:color="auto"/>
        <w:right w:val="none" w:sz="0" w:space="0" w:color="auto"/>
      </w:divBdr>
    </w:div>
    <w:div w:id="1464348201">
      <w:bodyDiv w:val="1"/>
      <w:marLeft w:val="0"/>
      <w:marRight w:val="0"/>
      <w:marTop w:val="0"/>
      <w:marBottom w:val="0"/>
      <w:divBdr>
        <w:top w:val="none" w:sz="0" w:space="0" w:color="auto"/>
        <w:left w:val="none" w:sz="0" w:space="0" w:color="auto"/>
        <w:bottom w:val="none" w:sz="0" w:space="0" w:color="auto"/>
        <w:right w:val="none" w:sz="0" w:space="0" w:color="auto"/>
      </w:divBdr>
    </w:div>
    <w:div w:id="1577208442">
      <w:bodyDiv w:val="1"/>
      <w:marLeft w:val="0"/>
      <w:marRight w:val="0"/>
      <w:marTop w:val="0"/>
      <w:marBottom w:val="0"/>
      <w:divBdr>
        <w:top w:val="none" w:sz="0" w:space="0" w:color="auto"/>
        <w:left w:val="none" w:sz="0" w:space="0" w:color="auto"/>
        <w:bottom w:val="none" w:sz="0" w:space="0" w:color="auto"/>
        <w:right w:val="none" w:sz="0" w:space="0" w:color="auto"/>
      </w:divBdr>
    </w:div>
    <w:div w:id="1655645677">
      <w:bodyDiv w:val="1"/>
      <w:marLeft w:val="0"/>
      <w:marRight w:val="0"/>
      <w:marTop w:val="0"/>
      <w:marBottom w:val="0"/>
      <w:divBdr>
        <w:top w:val="none" w:sz="0" w:space="0" w:color="auto"/>
        <w:left w:val="none" w:sz="0" w:space="0" w:color="auto"/>
        <w:bottom w:val="none" w:sz="0" w:space="0" w:color="auto"/>
        <w:right w:val="none" w:sz="0" w:space="0" w:color="auto"/>
      </w:divBdr>
    </w:div>
    <w:div w:id="1736780098">
      <w:bodyDiv w:val="1"/>
      <w:marLeft w:val="0"/>
      <w:marRight w:val="0"/>
      <w:marTop w:val="0"/>
      <w:marBottom w:val="0"/>
      <w:divBdr>
        <w:top w:val="none" w:sz="0" w:space="0" w:color="auto"/>
        <w:left w:val="none" w:sz="0" w:space="0" w:color="auto"/>
        <w:bottom w:val="none" w:sz="0" w:space="0" w:color="auto"/>
        <w:right w:val="none" w:sz="0" w:space="0" w:color="auto"/>
      </w:divBdr>
    </w:div>
    <w:div w:id="1750033158">
      <w:bodyDiv w:val="1"/>
      <w:marLeft w:val="0"/>
      <w:marRight w:val="0"/>
      <w:marTop w:val="0"/>
      <w:marBottom w:val="0"/>
      <w:divBdr>
        <w:top w:val="none" w:sz="0" w:space="0" w:color="auto"/>
        <w:left w:val="none" w:sz="0" w:space="0" w:color="auto"/>
        <w:bottom w:val="none" w:sz="0" w:space="0" w:color="auto"/>
        <w:right w:val="none" w:sz="0" w:space="0" w:color="auto"/>
      </w:divBdr>
    </w:div>
    <w:div w:id="181293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hitehouse.gov/the-press-office/2016/03/30/press-call-previewing-nuclear-security-summit" TargetMode="External"/><Relationship Id="rId117" Type="http://schemas.openxmlformats.org/officeDocument/2006/relationships/hyperlink" Target="http://cables.mrkva.eu/cable.php?id=208557" TargetMode="External"/><Relationship Id="rId21" Type="http://schemas.openxmlformats.org/officeDocument/2006/relationships/hyperlink" Target="http://www.american.edu/cas/faculty/kuznick.cfm" TargetMode="External"/><Relationship Id="rId42" Type="http://schemas.openxmlformats.org/officeDocument/2006/relationships/hyperlink" Target="https://en.wikipedia.org/wiki/Royal_Research_Ship" TargetMode="External"/><Relationship Id="rId47" Type="http://schemas.openxmlformats.org/officeDocument/2006/relationships/hyperlink" Target="https://www.csis.org/analysis/build-or-not-build-icebreaker-1-billion-funding-question" TargetMode="External"/><Relationship Id="rId63" Type="http://schemas.openxmlformats.org/officeDocument/2006/relationships/hyperlink" Target="http://www.wsj.com/articles/u-k-projected-to-leave-european-union-1466740486" TargetMode="External"/><Relationship Id="rId68" Type="http://schemas.openxmlformats.org/officeDocument/2006/relationships/hyperlink" Target="http://foreignpolicy.com/2016/06/25/chinas-pivot-to-putin-friends-xi-russia-gazprom-timchenko-sinopec/" TargetMode="External"/><Relationship Id="rId84" Type="http://schemas.openxmlformats.org/officeDocument/2006/relationships/hyperlink" Target="http://www.washingtontimes.com/topics/russia/" TargetMode="External"/><Relationship Id="rId89" Type="http://schemas.openxmlformats.org/officeDocument/2006/relationships/hyperlink" Target="http://www.washingtontimes.com/topics/north-korea/" TargetMode="External"/><Relationship Id="rId112" Type="http://schemas.openxmlformats.org/officeDocument/2006/relationships/hyperlink" Target="http://tass.ru/en/politics/848424" TargetMode="External"/><Relationship Id="rId133" Type="http://schemas.openxmlformats.org/officeDocument/2006/relationships/hyperlink" Target="http://blogs.cfr.org/cyber/2016/06/30/despite-cyber-agreements-russia-and-china-are-not-as-close-as-you-think/" TargetMode="External"/><Relationship Id="rId138" Type="http://schemas.openxmlformats.org/officeDocument/2006/relationships/hyperlink" Target="http://blogs.cfr.org/cyber/2015/08/20/the-next-level-for-russia-china-cyberspace-cooperation/" TargetMode="External"/><Relationship Id="rId16" Type="http://schemas.openxmlformats.org/officeDocument/2006/relationships/hyperlink" Target="http://www.nytimes.com/2016/04/14/world/europe/russian-plane-us-ship-baltic-sea.html" TargetMode="External"/><Relationship Id="rId107" Type="http://schemas.openxmlformats.org/officeDocument/2006/relationships/hyperlink" Target="http://www.jamestown.org/single/?tx_ttnews%5Btt_news%5D=45140&amp;tx_ttnews%5BbackPid%5D=7" TargetMode="External"/><Relationship Id="rId11" Type="http://schemas.openxmlformats.org/officeDocument/2006/relationships/hyperlink" Target="http://www.navy.mil/navydata/bios/navybio.asp?bioID=110" TargetMode="External"/><Relationship Id="rId32" Type="http://schemas.openxmlformats.org/officeDocument/2006/relationships/hyperlink" Target="http://rg.ru/2015/11/12/bomb-site.html" TargetMode="External"/><Relationship Id="rId37" Type="http://schemas.openxmlformats.org/officeDocument/2006/relationships/hyperlink" Target="http://www.ccg-gcc.gc.ca/Fleet/Vessel?vessel_id=81" TargetMode="External"/><Relationship Id="rId53" Type="http://schemas.openxmlformats.org/officeDocument/2006/relationships/hyperlink" Target="http://www.themoscowtimes.com/business/article/russia-china-sign-space-exploration-agreement/500463.html" TargetMode="External"/><Relationship Id="rId58" Type="http://schemas.openxmlformats.org/officeDocument/2006/relationships/hyperlink" Target="http://www.fiia.fi/en/publication/208/russia-china_relations/" TargetMode="External"/><Relationship Id="rId74" Type="http://schemas.openxmlformats.org/officeDocument/2006/relationships/hyperlink" Target="http://qz.com/585484/putin-labels-the-us-a-security-threat-to-russia-for-the-first-time/" TargetMode="External"/><Relationship Id="rId79" Type="http://schemas.openxmlformats.org/officeDocument/2006/relationships/hyperlink" Target="http://www.washingtontimes.com/news/2016/mar/30/north-korea-nuclear-threat-in-putins-chess-game-wi/" TargetMode="External"/><Relationship Id="rId102" Type="http://schemas.openxmlformats.org/officeDocument/2006/relationships/hyperlink" Target="http://www.washingtontimes.com/topics/vladimir-putin/" TargetMode="External"/><Relationship Id="rId123" Type="http://schemas.openxmlformats.org/officeDocument/2006/relationships/hyperlink" Target="http://safeinternetforum.ru/en/novosti/moscow-safer-internet-forum-adopts-russia-china-cybersecurity-cooperation-roadmap.html" TargetMode="External"/><Relationship Id="rId128" Type="http://schemas.openxmlformats.org/officeDocument/2006/relationships/hyperlink" Target="https://www.fbi.gov/news/testimony/going-dark-encryption-technology-and-the-balances-between-public-safety-and-privacy" TargetMode="External"/><Relationship Id="rId5" Type="http://schemas.openxmlformats.org/officeDocument/2006/relationships/webSettings" Target="webSettings.xml"/><Relationship Id="rId90" Type="http://schemas.openxmlformats.org/officeDocument/2006/relationships/hyperlink" Target="http://www.washingtontimes.com/topics/russia/" TargetMode="External"/><Relationship Id="rId95" Type="http://schemas.openxmlformats.org/officeDocument/2006/relationships/hyperlink" Target="http://www.washingtontimes.com/topics/north-korea/" TargetMode="External"/><Relationship Id="rId22" Type="http://schemas.openxmlformats.org/officeDocument/2006/relationships/hyperlink" Target="https://www.whitehouse.gov/the-press-office/2016/03/28/remarks-president-2016-toner-prize-ceremony" TargetMode="External"/><Relationship Id="rId27" Type="http://schemas.openxmlformats.org/officeDocument/2006/relationships/hyperlink" Target="https://www.whitehouse.gov/live/president-obama-holds-press-conference-10" TargetMode="External"/><Relationship Id="rId43" Type="http://schemas.openxmlformats.org/officeDocument/2006/relationships/hyperlink" Target="https://en.wikipedia.org/wiki/MV_Blue_Puttees" TargetMode="External"/><Relationship Id="rId48" Type="http://schemas.openxmlformats.org/officeDocument/2006/relationships/hyperlink" Target="http://sputniknews.com/world/20160422/1038464928/china-russia-space-cooperation.html" TargetMode="External"/><Relationship Id="rId64" Type="http://schemas.openxmlformats.org/officeDocument/2006/relationships/hyperlink" Target="http://www.cfr.org/russian-federation/russias-2016-parliamentary-elections-putin-scorecard/p37954" TargetMode="External"/><Relationship Id="rId69" Type="http://schemas.openxmlformats.org/officeDocument/2006/relationships/hyperlink" Target="http://www.fpri.org/article/2016/03/russias-role-in-the-north-korea-conundrum-part-of-the-problem-or-part-of-the-solution/" TargetMode="External"/><Relationship Id="rId113" Type="http://schemas.openxmlformats.org/officeDocument/2006/relationships/hyperlink" Target="http://tass.ru/en/politics/848503" TargetMode="External"/><Relationship Id="rId118" Type="http://schemas.openxmlformats.org/officeDocument/2006/relationships/hyperlink" Target="http://vestiprim.ru/2016/01/01/vo-vladivostoke-gastarbayter-sovershil-akt-samosozhzheniya-i-sprygnul-s-kryshi-stroyaschegosya-zdaniya-18.html" TargetMode="External"/><Relationship Id="rId134" Type="http://schemas.openxmlformats.org/officeDocument/2006/relationships/hyperlink" Target="http://news.xinhuanet.com/asia/2016-06/27/c_129092111.htm" TargetMode="External"/><Relationship Id="rId139" Type="http://schemas.openxmlformats.org/officeDocument/2006/relationships/hyperlink" Target="http://china.chinadaily.com.cn/2016-06/28/content_25888882.htm" TargetMode="External"/><Relationship Id="rId8" Type="http://schemas.openxmlformats.org/officeDocument/2006/relationships/hyperlink" Target="http://rt.com/news/antimissile-asia-middle-east-534/" TargetMode="External"/><Relationship Id="rId51" Type="http://schemas.openxmlformats.org/officeDocument/2006/relationships/hyperlink" Target="http://europe.chinadaily.com.cn/world/2016-04/13/content_24487033.htm" TargetMode="External"/><Relationship Id="rId72" Type="http://schemas.openxmlformats.org/officeDocument/2006/relationships/hyperlink" Target="http://www.theguardian.com/world/2016/mar/08/russia-warns-north-korea-nuclear-strike" TargetMode="External"/><Relationship Id="rId80" Type="http://schemas.openxmlformats.org/officeDocument/2006/relationships/hyperlink" Target="http://www.washingtontimes.com/topics/russia/" TargetMode="External"/><Relationship Id="rId85" Type="http://schemas.openxmlformats.org/officeDocument/2006/relationships/hyperlink" Target="http://www.washingtontimes.com/topics/north-korea/" TargetMode="External"/><Relationship Id="rId93" Type="http://schemas.openxmlformats.org/officeDocument/2006/relationships/hyperlink" Target="http://www.washingtontimes.com/topics/north-korea/" TargetMode="External"/><Relationship Id="rId98" Type="http://schemas.openxmlformats.org/officeDocument/2006/relationships/hyperlink" Target="http://www.washingtontimes.com/topics/north-korea/" TargetMode="External"/><Relationship Id="rId121" Type="http://schemas.openxmlformats.org/officeDocument/2006/relationships/hyperlink" Target="https://news.vice.com/article/kim-jong-un-is-headed-to-moscow-to-make-north-korea-and-russia-bffs" TargetMode="External"/><Relationship Id="rId14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navy.mil/navydata/bios/navybio.asp?bioID=110" TargetMode="External"/><Relationship Id="rId17" Type="http://schemas.openxmlformats.org/officeDocument/2006/relationships/hyperlink" Target="https://en.wikipedia.org/wiki/Organization" TargetMode="External"/><Relationship Id="rId25" Type="http://schemas.openxmlformats.org/officeDocument/2006/relationships/hyperlink" Target="http://www.reuters.com/article/us-nuclear-summit-idUSKCN0WW1R2" TargetMode="External"/><Relationship Id="rId33" Type="http://schemas.openxmlformats.org/officeDocument/2006/relationships/hyperlink" Target="https://www.whitehouse.gov/the-press-office/remarks-president-barack-obama-prague-delivered" TargetMode="External"/><Relationship Id="rId38" Type="http://schemas.openxmlformats.org/officeDocument/2006/relationships/hyperlink" Target="https://en.wikipedia.org/wiki/CCGS_John_G._Diefenbaker" TargetMode="External"/><Relationship Id="rId46" Type="http://schemas.openxmlformats.org/officeDocument/2006/relationships/hyperlink" Target="http://www.economist.com/blogs/economist-explains/2016/07/economist-explains-8" TargetMode="External"/><Relationship Id="rId59" Type="http://schemas.openxmlformats.org/officeDocument/2006/relationships/hyperlink" Target="http://blogs.wsj.com/washwire/2016/06/27/russia-and-china-friends-without-benefits/" TargetMode="External"/><Relationship Id="rId67" Type="http://schemas.openxmlformats.org/officeDocument/2006/relationships/hyperlink" Target="http://www.intellinews.com/kudrin-urges-putin-to-cool-it-on-world-stage-to-fire-up-russian-economy-98590/" TargetMode="External"/><Relationship Id="rId103" Type="http://schemas.openxmlformats.org/officeDocument/2006/relationships/hyperlink" Target="http://www.washingtontimes.com/topics/russia/" TargetMode="External"/><Relationship Id="rId108" Type="http://schemas.openxmlformats.org/officeDocument/2006/relationships/hyperlink" Target="http://www.jamestown.org/single/?tx_ttnews%5btt_news%5d=40012&amp;no_cache=1" TargetMode="External"/><Relationship Id="rId116" Type="http://schemas.openxmlformats.org/officeDocument/2006/relationships/hyperlink" Target="http://www.huffingtonpost.com/artyom-lukin/russia-china-north-korea-saudi-us_b_8931672.html" TargetMode="External"/><Relationship Id="rId124" Type="http://schemas.openxmlformats.org/officeDocument/2006/relationships/hyperlink" Target="https://www.vedomosti.ru/politics/articles/2016/02/11/628508-gosudarstvo-hochet-kontrolirovat-rossiiskii-zarubezhnii-internet-trafik-strane" TargetMode="External"/><Relationship Id="rId129" Type="http://schemas.openxmlformats.org/officeDocument/2006/relationships/hyperlink" Target="http://breakingdefense.com/2015/08/can-secdef-carter-win-over-silicon-valley/" TargetMode="External"/><Relationship Id="rId137" Type="http://schemas.openxmlformats.org/officeDocument/2006/relationships/hyperlink" Target="http://www.nytimes.com/2015/05/09/world/europe/russia-and-china-sign-cooperation-pacts.html" TargetMode="External"/><Relationship Id="rId20" Type="http://schemas.openxmlformats.org/officeDocument/2006/relationships/hyperlink" Target="http://www.ploughshares.org/world-nuclear-stockpile-report" TargetMode="External"/><Relationship Id="rId41" Type="http://schemas.openxmlformats.org/officeDocument/2006/relationships/hyperlink" Target="http://www.theglobeandmail.com/news/politics/canadian-icebreaker-joins-the-polar-parade/article600334/" TargetMode="External"/><Relationship Id="rId54" Type="http://schemas.openxmlformats.org/officeDocument/2006/relationships/hyperlink" Target="http://thediplomat.com/2014/09/a-russian-perspective-on-chinas-arctic-role/" TargetMode="External"/><Relationship Id="rId62" Type="http://schemas.openxmlformats.org/officeDocument/2006/relationships/hyperlink" Target="http://www.ft.com/cms/s/0/73d58caa-4258-11e3-8350-00144feabdc0.html" TargetMode="External"/><Relationship Id="rId70" Type="http://schemas.openxmlformats.org/officeDocument/2006/relationships/hyperlink" Target="http://s-space.snu.ac.kr/bitstream/10371/84196/1/7.%20Alexander%20Vorontsov_The%20Russian%20Perspective%20on%20Korean%20Unification.pdf" TargetMode="External"/><Relationship Id="rId75" Type="http://schemas.openxmlformats.org/officeDocument/2006/relationships/hyperlink" Target="http://news.yahoo.com/putin-names-united-states-among-threats-russian-security-110515740--business.html" TargetMode="External"/><Relationship Id="rId83" Type="http://schemas.openxmlformats.org/officeDocument/2006/relationships/hyperlink" Target="http://www.washingtontimes.com/topics/north-korea/" TargetMode="External"/><Relationship Id="rId88" Type="http://schemas.openxmlformats.org/officeDocument/2006/relationships/hyperlink" Target="http://www.washingtontimes.com/topics/russia/" TargetMode="External"/><Relationship Id="rId91" Type="http://schemas.openxmlformats.org/officeDocument/2006/relationships/hyperlink" Target="http://www.washingtontimes.com/topics/vladimir-putin/" TargetMode="External"/><Relationship Id="rId96" Type="http://schemas.openxmlformats.org/officeDocument/2006/relationships/hyperlink" Target="http://www.washingtontimes.com/topics/north-korea/" TargetMode="External"/><Relationship Id="rId111" Type="http://schemas.openxmlformats.org/officeDocument/2006/relationships/hyperlink" Target="http://www.mid.ru/foreign_policy/news/-/asset_publisher/cKNonkJE02Bw/content/id/2004721" TargetMode="External"/><Relationship Id="rId132" Type="http://schemas.openxmlformats.org/officeDocument/2006/relationships/hyperlink" Target="http://thehill.com/policy/cybersecurity/223913-russia-china-cyber-deal-on-horizon" TargetMode="External"/><Relationship Id="rId140" Type="http://schemas.openxmlformats.org/officeDocument/2006/relationships/hyperlink" Target="http://www.globaltimes.cn/content/990867.shtml" TargetMode="External"/><Relationship Id="rId1" Type="http://schemas.openxmlformats.org/officeDocument/2006/relationships/customXml" Target="../customXml/item1.xml"/><Relationship Id="rId6" Type="http://schemas.openxmlformats.org/officeDocument/2006/relationships/hyperlink" Target="https://www.rt.com/news/china-russia-us-nuclear-360/" TargetMode="External"/><Relationship Id="rId15" Type="http://schemas.openxmlformats.org/officeDocument/2006/relationships/hyperlink" Target="http://www.nytimes.com/2016/04/14/world/europe/russian-plane-us-ship-baltic-sea.html" TargetMode="External"/><Relationship Id="rId23" Type="http://schemas.openxmlformats.org/officeDocument/2006/relationships/hyperlink" Target="http://www.theatlantic.com/magazine/archive/2016/04/the-obama-doctrine/471525/" TargetMode="External"/><Relationship Id="rId28" Type="http://schemas.openxmlformats.org/officeDocument/2006/relationships/hyperlink" Target="https://www.armscontrol.org/ACT/2015_0708/News/Russia-Still-Violating-INF-Treaty-US-Says" TargetMode="External"/><Relationship Id="rId36" Type="http://schemas.openxmlformats.org/officeDocument/2006/relationships/hyperlink" Target="http://security.frontline.online/article/2015/3/3538-The-Arctic-Icebreaker-%E2%80%9CGap%E2%80%9D" TargetMode="External"/><Relationship Id="rId49" Type="http://schemas.openxmlformats.org/officeDocument/2006/relationships/hyperlink" Target="http://www.parabolicarc.com/2016/05/10/chinese-space-program-increases-international-cooperation/" TargetMode="External"/><Relationship Id="rId57" Type="http://schemas.openxmlformats.org/officeDocument/2006/relationships/hyperlink" Target="http://www.fiia.fi/en/publication/208/russia-china_relations/" TargetMode="External"/><Relationship Id="rId106" Type="http://schemas.openxmlformats.org/officeDocument/2006/relationships/hyperlink" Target="http://www.washingtontimes.com/topics/moscow/" TargetMode="External"/><Relationship Id="rId114" Type="http://schemas.openxmlformats.org/officeDocument/2006/relationships/hyperlink" Target="http://thediplomat.com/2016/01/russia-japan-and-north-koreas-nuclear-test/" TargetMode="External"/><Relationship Id="rId119" Type="http://schemas.openxmlformats.org/officeDocument/2006/relationships/hyperlink" Target="http://vestiprim.ru/2016/01/01/vo-vladivostoke-gastarbayter-sovershil-akt-samosozhzheniya-i-sprygnul-s-kryshi-stroyaschegosya-zdaniya-18.html" TargetMode="External"/><Relationship Id="rId127" Type="http://schemas.openxmlformats.org/officeDocument/2006/relationships/hyperlink" Target="https://news.usni.org/2016/03/24/brookings-panel-recent-china-russia-relationship-is-a-marriage-of-convenience" TargetMode="External"/><Relationship Id="rId10" Type="http://schemas.openxmlformats.org/officeDocument/2006/relationships/hyperlink" Target="http://www.nytimes.com/2016/04/21/world/europe/russia-bolsters-submarine-fleet-and-tensions-with-us-rise.html" TargetMode="External"/><Relationship Id="rId31" Type="http://schemas.openxmlformats.org/officeDocument/2006/relationships/hyperlink" Target="http://kremlin.ru/events/president/news/50656" TargetMode="External"/><Relationship Id="rId44" Type="http://schemas.openxmlformats.org/officeDocument/2006/relationships/hyperlink" Target="http://www.ccg-gcc.gc.ca/Fleet/Vessel?vessel_id=108" TargetMode="External"/><Relationship Id="rId52" Type="http://schemas.openxmlformats.org/officeDocument/2006/relationships/hyperlink" Target="http://www.brookings.edu/~/media/events/2016/03/24-geopolitics/20160324_china_russia_geopolitics_transcript.pdf" TargetMode="External"/><Relationship Id="rId60" Type="http://schemas.openxmlformats.org/officeDocument/2006/relationships/hyperlink" Target="http://www.wsj.com/articles/chinese-russian-presidents-criticize-west-for-weakening-global-strategic-stability-1466958253" TargetMode="External"/><Relationship Id="rId65" Type="http://schemas.openxmlformats.org/officeDocument/2006/relationships/hyperlink" Target="http://www.wsj.com/articles/europe-must-keep-sanctions-on-russia-while-ukraine-peace-process-ongoing-1466507573" TargetMode="External"/><Relationship Id="rId73" Type="http://schemas.openxmlformats.org/officeDocument/2006/relationships/hyperlink" Target="https://www.rt.com/news/334844-russia-north-korea-nuclear-us/" TargetMode="External"/><Relationship Id="rId78" Type="http://schemas.openxmlformats.org/officeDocument/2006/relationships/hyperlink" Target="http://tass.ru/en/economy/828744" TargetMode="External"/><Relationship Id="rId81" Type="http://schemas.openxmlformats.org/officeDocument/2006/relationships/hyperlink" Target="http://www.washingtontimes.com/topics/vladimir-putin/" TargetMode="External"/><Relationship Id="rId86" Type="http://schemas.openxmlformats.org/officeDocument/2006/relationships/hyperlink" Target="http://www.washingtontimes.com/topics/russia/" TargetMode="External"/><Relationship Id="rId94" Type="http://schemas.openxmlformats.org/officeDocument/2006/relationships/hyperlink" Target="http://www.washingtontimes.com/topics/moscow/" TargetMode="External"/><Relationship Id="rId99" Type="http://schemas.openxmlformats.org/officeDocument/2006/relationships/hyperlink" Target="http://www.washingtontimes.com/topics/russia/" TargetMode="External"/><Relationship Id="rId101" Type="http://schemas.openxmlformats.org/officeDocument/2006/relationships/hyperlink" Target="http://www.washingtontimes.com/topics/moscow/" TargetMode="External"/><Relationship Id="rId122" Type="http://schemas.openxmlformats.org/officeDocument/2006/relationships/hyperlink" Target="https://jsis.washington.edu/news/china-russia-cybersecurity-cooperation-working-towards-cyber-sovereignty/" TargetMode="External"/><Relationship Id="rId130" Type="http://schemas.openxmlformats.org/officeDocument/2006/relationships/hyperlink" Target="http://thehill.com/policy/cybersecurity/241453-russia-china-unit-with-major-cyber-pact" TargetMode="External"/><Relationship Id="rId135" Type="http://schemas.openxmlformats.org/officeDocument/2006/relationships/hyperlink" Target="https://ccdcoe.org/sco.html"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cfr.org/united-states/toward-deeper-reductions-us-russian-nuclear-weapons/p23212" TargetMode="External"/><Relationship Id="rId13" Type="http://schemas.openxmlformats.org/officeDocument/2006/relationships/hyperlink" Target="http://eng.mil.ru/en/management/combatant_arms/more.htm?id=10339457@SD_Employee" TargetMode="External"/><Relationship Id="rId18" Type="http://schemas.openxmlformats.org/officeDocument/2006/relationships/hyperlink" Target="https://www.theguardian.com/world/2016/mar/31/nuclear-security-summit-obama-russia-absence" TargetMode="External"/><Relationship Id="rId39" Type="http://schemas.openxmlformats.org/officeDocument/2006/relationships/hyperlink" Target="http://www.tpsgc-pwgsc.gc.ca/app-acq/sam-mps/snacn-nsps-eng.html" TargetMode="External"/><Relationship Id="rId109" Type="http://schemas.openxmlformats.org/officeDocument/2006/relationships/hyperlink" Target="http://www.jamestown.org/single/?tx_ttnews%5btt_news%5d=42326&amp;no_cache=1" TargetMode="External"/><Relationship Id="rId34" Type="http://schemas.openxmlformats.org/officeDocument/2006/relationships/hyperlink" Target="https://wikileaks.org/plusd/cables/10MOSCOW225_a.html" TargetMode="External"/><Relationship Id="rId50" Type="http://schemas.openxmlformats.org/officeDocument/2006/relationships/hyperlink" Target="http://www.parabolicarc.com/2016/06/29/russia-china-deepen-cooperation-space/" TargetMode="External"/><Relationship Id="rId55" Type="http://schemas.openxmlformats.org/officeDocument/2006/relationships/hyperlink" Target="http://thediplomat.com/2014/07/the-implications-of-chinas-anti-corruption-drive/" TargetMode="External"/><Relationship Id="rId76" Type="http://schemas.openxmlformats.org/officeDocument/2006/relationships/hyperlink" Target="https://www.washingtonpost.com/world/russian-support-for-syrian-government-and-ukrainian-separatists-top-agenda/2015/12/15/a84f89d6-9ea9-11e5-9ad2-568d814bbf3b_story.html" TargetMode="External"/><Relationship Id="rId97" Type="http://schemas.openxmlformats.org/officeDocument/2006/relationships/hyperlink" Target="http://www.washingtontimes.com/topics/russia/" TargetMode="External"/><Relationship Id="rId104" Type="http://schemas.openxmlformats.org/officeDocument/2006/relationships/hyperlink" Target="http://www.washingtontimes.com/topics/moscow/" TargetMode="External"/><Relationship Id="rId120" Type="http://schemas.openxmlformats.org/officeDocument/2006/relationships/hyperlink" Target="http://freebeacon.com/national-security/north-koreas-overseas-restaurants-used-for-espionage-and-gaining-hard-currency/" TargetMode="External"/><Relationship Id="rId125" Type="http://schemas.openxmlformats.org/officeDocument/2006/relationships/hyperlink" Target="http://ligainternet.ru/news/news-detail.php?ID=505&amp;sphrase_id=13076" TargetMode="External"/><Relationship Id="rId141" Type="http://schemas.openxmlformats.org/officeDocument/2006/relationships/hyperlink" Target="http://moderndiplomacy.eu/index.php?option=com_k2&amp;view=item&amp;id=953:a-perfect-cyber-storm-russia-and-china-teaming-together&amp;Itemid=488" TargetMode="External"/><Relationship Id="rId7" Type="http://schemas.openxmlformats.org/officeDocument/2006/relationships/hyperlink" Target="http://rt.com/news/russia-us-start-ratified/" TargetMode="External"/><Relationship Id="rId71" Type="http://schemas.openxmlformats.org/officeDocument/2006/relationships/hyperlink" Target="http://dailycaller.com/2016/03/08/russia-threatens-invasion-if-north-korea-nuclear-rhetoric-continues/" TargetMode="External"/><Relationship Id="rId92" Type="http://schemas.openxmlformats.org/officeDocument/2006/relationships/hyperlink" Target="http://www.washingtontimes.com/topics/vladimir-putin/" TargetMode="External"/><Relationship Id="rId2" Type="http://schemas.openxmlformats.org/officeDocument/2006/relationships/numbering" Target="numbering.xml"/><Relationship Id="rId29" Type="http://schemas.openxmlformats.org/officeDocument/2006/relationships/hyperlink" Target="http://europe.newsweek.com/russia-practiced-nuclear-strike-sweden-nato-report-422914?rm=eu" TargetMode="External"/><Relationship Id="rId24" Type="http://schemas.openxmlformats.org/officeDocument/2006/relationships/hyperlink" Target="https://www.washingtonpost.com/opinions/obama-how-we-can-make-our-vision-of-a-world-without-nuclear-weapons-a-reality/2016/03/30/3e156e2c-f693-11e5-9804-537defcc3cf6_story.html" TargetMode="External"/><Relationship Id="rId40" Type="http://schemas.openxmlformats.org/officeDocument/2006/relationships/hyperlink" Target="http://www.shipfed.ca/home" TargetMode="External"/><Relationship Id="rId45" Type="http://schemas.openxmlformats.org/officeDocument/2006/relationships/hyperlink" Target="http://security.frontline.online/article/2015/3/3538-The-Arctic-Icebreaker-%E2%80%9CGap%E2%80%9D" TargetMode="External"/><Relationship Id="rId66" Type="http://schemas.openxmlformats.org/officeDocument/2006/relationships/hyperlink" Target="http://www.wsj.com/articles/yuan-falls-to-weakest-point-against-dollar-since-2010-1466997308" TargetMode="External"/><Relationship Id="rId87" Type="http://schemas.openxmlformats.org/officeDocument/2006/relationships/hyperlink" Target="http://www.washingtontimes.com/topics/north-korea/" TargetMode="External"/><Relationship Id="rId110" Type="http://schemas.openxmlformats.org/officeDocument/2006/relationships/hyperlink" Target="http://www.jamestown.org/single/?tx_ttnews%5btt_news%5d=43908&amp;no_cache=1" TargetMode="External"/><Relationship Id="rId115" Type="http://schemas.openxmlformats.org/officeDocument/2006/relationships/hyperlink" Target="http://www.jamestown.org/single/?tx_ttnews%5btt_news%5d=45076&amp;no_cache=1" TargetMode="External"/><Relationship Id="rId131" Type="http://schemas.openxmlformats.org/officeDocument/2006/relationships/hyperlink" Target="http://thehill.com/policy/cybersecurity/221727-report-russia-china-near-cybersecurity-deal" TargetMode="External"/><Relationship Id="rId136" Type="http://schemas.openxmlformats.org/officeDocument/2006/relationships/hyperlink" Target="https://ccdcoe.org/sites/default/files/documents/UN-150113-CodeOfConduct.pdf" TargetMode="External"/><Relationship Id="rId61" Type="http://schemas.openxmlformats.org/officeDocument/2006/relationships/hyperlink" Target="https://www.theguardian.com/world/2016/jun/26/friends-forever-xi-talks-up-chinas-ties-with-russia-during-putin-trade-trip" TargetMode="External"/><Relationship Id="rId82" Type="http://schemas.openxmlformats.org/officeDocument/2006/relationships/hyperlink" Target="http://www.washingtontimes.com/topics/soviet-union/" TargetMode="External"/><Relationship Id="rId19" Type="http://schemas.openxmlformats.org/officeDocument/2006/relationships/hyperlink" Target="http://www.nss2016.org/" TargetMode="External"/><Relationship Id="rId14" Type="http://schemas.openxmlformats.org/officeDocument/2006/relationships/hyperlink" Target="http://www.navy.mil/navydata/bios/navybio.asp?bioID=440" TargetMode="External"/><Relationship Id="rId30" Type="http://schemas.openxmlformats.org/officeDocument/2006/relationships/hyperlink" Target="http://www.mid.ru/foreign_policy/news/-/asset_publisher/cKNonkJE02Bw/content/id/844845" TargetMode="External"/><Relationship Id="rId35" Type="http://schemas.openxmlformats.org/officeDocument/2006/relationships/hyperlink" Target="https://www.newsdeeply.com/arctic/op-eds/2016/02/11/a-better-way-to-build-icebreakers-collaboration/" TargetMode="External"/><Relationship Id="rId56" Type="http://schemas.openxmlformats.org/officeDocument/2006/relationships/hyperlink" Target="http://www.fiia.fi/en/publication/208/russia-china_relations/" TargetMode="External"/><Relationship Id="rId77" Type="http://schemas.openxmlformats.org/officeDocument/2006/relationships/hyperlink" Target="http://tass.ru/en/politics/848126" TargetMode="External"/><Relationship Id="rId100" Type="http://schemas.openxmlformats.org/officeDocument/2006/relationships/hyperlink" Target="http://www.washingtontimes.com/topics/russia/" TargetMode="External"/><Relationship Id="rId105" Type="http://schemas.openxmlformats.org/officeDocument/2006/relationships/hyperlink" Target="http://www.washingtontimes.com/topics/russia/" TargetMode="External"/><Relationship Id="rId126" Type="http://schemas.openxmlformats.org/officeDocument/2006/relationships/hyperlink" Target="http://www.huffingtonpost.com/scott-malcomson/russia-china-internet_b_984167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or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2FEFA-75A3-432A-B9DF-B14775F6A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21562</Words>
  <Characters>117514</Characters>
  <Application>Microsoft Office Word</Application>
  <DocSecurity>0</DocSecurity>
  <Lines>1224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Navori, Alec</dc:creator>
  <cp:keywords>5.1.1</cp:keywords>
  <dc:description/>
  <cp:lastModifiedBy>Navori, Alec</cp:lastModifiedBy>
  <cp:revision>3</cp:revision>
  <dcterms:created xsi:type="dcterms:W3CDTF">2016-07-17T19:40:00Z</dcterms:created>
  <dcterms:modified xsi:type="dcterms:W3CDTF">2016-07-17T21:23:00Z</dcterms:modified>
</cp:coreProperties>
</file>