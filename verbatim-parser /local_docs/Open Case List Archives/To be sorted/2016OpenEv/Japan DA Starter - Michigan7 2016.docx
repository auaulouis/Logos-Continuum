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722A2E" w14:textId="58C278DF" w:rsidR="00BB3D51" w:rsidRPr="00A87B77" w:rsidRDefault="00BB3D51" w:rsidP="00BB3D51">
      <w:pPr>
        <w:pStyle w:val="Heading1"/>
      </w:pPr>
      <w:r w:rsidRPr="00A87B77">
        <w:t>Japan DA</w:t>
      </w:r>
      <w:r w:rsidR="002F517A">
        <w:t xml:space="preserve"> – </w:t>
      </w:r>
      <w:proofErr w:type="spellStart"/>
      <w:r w:rsidR="002F517A">
        <w:t>Umich</w:t>
      </w:r>
      <w:proofErr w:type="spellEnd"/>
      <w:r w:rsidR="002F517A">
        <w:t xml:space="preserve"> 2016 – FFVRS Lab</w:t>
      </w:r>
    </w:p>
    <w:p w14:paraId="4BE538CA" w14:textId="7DBD7605" w:rsidR="001440E3" w:rsidRPr="00A87B77" w:rsidRDefault="001440E3" w:rsidP="00125107">
      <w:pPr>
        <w:pStyle w:val="Heading3"/>
      </w:pPr>
      <w:r w:rsidRPr="00A87B77">
        <w:t xml:space="preserve">1NC </w:t>
      </w:r>
    </w:p>
    <w:p w14:paraId="2FF8041B" w14:textId="77777777" w:rsidR="00CE44A1" w:rsidRPr="00CE44A1" w:rsidRDefault="00CE44A1" w:rsidP="00CE44A1">
      <w:pPr>
        <w:pStyle w:val="Heading4"/>
      </w:pPr>
      <w:bookmarkStart w:id="0" w:name="_GoBack"/>
      <w:bookmarkEnd w:id="0"/>
      <w:r>
        <w:t>China is pushing the US-Japan alliance to the breaking point, how we react now is key</w:t>
      </w:r>
    </w:p>
    <w:p w14:paraId="58C240C5" w14:textId="77777777" w:rsidR="00CE44A1" w:rsidRPr="00A87B77" w:rsidRDefault="00CE44A1" w:rsidP="00CE44A1">
      <w:proofErr w:type="spellStart"/>
      <w:r w:rsidRPr="00A87B77">
        <w:rPr>
          <w:rStyle w:val="Style13ptBold"/>
        </w:rPr>
        <w:t>Tatsumi</w:t>
      </w:r>
      <w:proofErr w:type="spellEnd"/>
      <w:r w:rsidRPr="00A87B77">
        <w:rPr>
          <w:rStyle w:val="Style13ptBold"/>
        </w:rPr>
        <w:t xml:space="preserve"> 2016</w:t>
      </w:r>
      <w:r w:rsidRPr="00A87B77">
        <w:t xml:space="preserve"> - Senior Associate of the East Asia Program at the Stimson Center </w:t>
      </w:r>
      <w:r w:rsidRPr="00A87B77">
        <w:br/>
        <w:t>Yuki, "China: Pushing the Envelope in the East China Sea</w:t>
      </w:r>
      <w:proofErr w:type="gramStart"/>
      <w:r w:rsidRPr="00A87B77">
        <w:t>?,</w:t>
      </w:r>
      <w:proofErr w:type="gramEnd"/>
      <w:r w:rsidRPr="00A87B77">
        <w:t>" Jun 10, thediplomat.com/2016/06/china-pushing-the-envelope-in-the-east-china-sea/</w:t>
      </w:r>
    </w:p>
    <w:p w14:paraId="2F3BB1EA" w14:textId="1B7E661F" w:rsidR="00CE44A1" w:rsidRPr="00CE44A1" w:rsidRDefault="00CE44A1" w:rsidP="00CE44A1">
      <w:pPr>
        <w:rPr>
          <w:rStyle w:val="StyleUnderline"/>
        </w:rPr>
      </w:pPr>
      <w:r w:rsidRPr="00CE44A1">
        <w:rPr>
          <w:sz w:val="16"/>
        </w:rPr>
        <w:t xml:space="preserve">There is no question that </w:t>
      </w:r>
      <w:r w:rsidRPr="004532AC">
        <w:rPr>
          <w:rStyle w:val="StyleUnderline"/>
          <w:highlight w:val="yellow"/>
        </w:rPr>
        <w:t>China is testing the resolve of Japan and the United States</w:t>
      </w:r>
      <w:r w:rsidRPr="00CE44A1">
        <w:rPr>
          <w:sz w:val="16"/>
        </w:rPr>
        <w:t xml:space="preserve"> with its heightened activities in the East China Sea. </w:t>
      </w:r>
      <w:r w:rsidRPr="006B4B51">
        <w:rPr>
          <w:rStyle w:val="StyleUnderline"/>
        </w:rPr>
        <w:t>Against Tokyo</w:t>
      </w:r>
      <w:proofErr w:type="gramStart"/>
      <w:r w:rsidRPr="006B4B51">
        <w:rPr>
          <w:rStyle w:val="StyleUnderline"/>
        </w:rPr>
        <w:t>,.</w:t>
      </w:r>
      <w:proofErr w:type="gramEnd"/>
      <w:r w:rsidRPr="006B4B51">
        <w:rPr>
          <w:rStyle w:val="StyleUnderline"/>
        </w:rPr>
        <w:t xml:space="preserve"> </w:t>
      </w:r>
      <w:r w:rsidR="004532AC" w:rsidRPr="004532AC">
        <w:rPr>
          <w:rStyle w:val="StyleUnderline"/>
          <w:highlight w:val="yellow"/>
        </w:rPr>
        <w:t xml:space="preserve">Beijing is pushing the envelope to see if their activities would trigger a Japanese overreaction, which China then can use as a reason to justify its enhanced activities in the East China Sea </w:t>
      </w:r>
      <w:r w:rsidRPr="004532AC">
        <w:rPr>
          <w:rStyle w:val="StyleUnderline"/>
          <w:highlight w:val="yellow"/>
        </w:rPr>
        <w:t>Vis-à-vis the United States</w:t>
      </w:r>
      <w:r w:rsidRPr="006B4B51">
        <w:rPr>
          <w:rStyle w:val="StyleUnderline"/>
        </w:rPr>
        <w:t>, it is testing Washington’s will to uphold its defense commitment toward Japan.</w:t>
      </w:r>
      <w:r>
        <w:rPr>
          <w:rStyle w:val="StyleUnderline"/>
        </w:rPr>
        <w:t xml:space="preserve"> </w:t>
      </w:r>
      <w:r w:rsidRPr="006B4B51">
        <w:rPr>
          <w:rStyle w:val="StyleUnderline"/>
        </w:rPr>
        <w:t xml:space="preserve">The United States and Japan can counter </w:t>
      </w:r>
      <w:r w:rsidRPr="00CE44A1">
        <w:rPr>
          <w:sz w:val="16"/>
        </w:rPr>
        <w:t xml:space="preserve">these moves </w:t>
      </w:r>
      <w:r w:rsidRPr="006B4B51">
        <w:rPr>
          <w:rStyle w:val="StyleUnderline"/>
        </w:rPr>
        <w:t xml:space="preserve">by </w:t>
      </w:r>
      <w:r w:rsidRPr="00CE44A1">
        <w:rPr>
          <w:sz w:val="16"/>
        </w:rPr>
        <w:t xml:space="preserve">doing a few things. First, they should </w:t>
      </w:r>
      <w:r w:rsidRPr="006B4B51">
        <w:rPr>
          <w:rStyle w:val="StyleUnderline"/>
        </w:rPr>
        <w:t>continue to conduct and even expand the opportunities for joint exercises with other partners in the region to demonstrate the strength of the security partnership that upholds international norms and principles,</w:t>
      </w:r>
      <w:r w:rsidRPr="00CE44A1">
        <w:rPr>
          <w:sz w:val="16"/>
        </w:rPr>
        <w:t xml:space="preserve"> including freedom of navigation. The trilateral exercises between the United States, Japan, and Australia including Southern </w:t>
      </w:r>
      <w:proofErr w:type="spellStart"/>
      <w:r w:rsidRPr="00CE44A1">
        <w:rPr>
          <w:sz w:val="16"/>
        </w:rPr>
        <w:t>Jackaroo</w:t>
      </w:r>
      <w:proofErr w:type="spellEnd"/>
      <w:r w:rsidRPr="00CE44A1">
        <w:rPr>
          <w:sz w:val="16"/>
        </w:rPr>
        <w:t xml:space="preserve"> (completed last month) and the U.S.-Japan-India trilateral exercise Malabar (which began June 10 off the coast of Okinawa) are excellent examples. By conducting these trilateral exercises, </w:t>
      </w:r>
      <w:r w:rsidRPr="004532AC">
        <w:rPr>
          <w:rStyle w:val="StyleUnderline"/>
          <w:highlight w:val="yellow"/>
        </w:rPr>
        <w:t>the U.S. and Japan together send the message that Beijing is up against a group of countries that are opposed to its approach to territorial disputes</w:t>
      </w:r>
      <w:r w:rsidRPr="006B4B51">
        <w:rPr>
          <w:rStyle w:val="StyleUnderline"/>
        </w:rPr>
        <w:t>.</w:t>
      </w:r>
      <w:r>
        <w:rPr>
          <w:rStyle w:val="StyleUnderline"/>
        </w:rPr>
        <w:t xml:space="preserve"> </w:t>
      </w:r>
      <w:r w:rsidRPr="00CE44A1">
        <w:rPr>
          <w:sz w:val="16"/>
        </w:rPr>
        <w:t>Secondly, Japan should intensify its efforts to counter Chinese military maneuvers in the vicinity of its territory by ensuring that Chinese ships and/or aircraft will be met by Japanese vessels and jets every time they get too close to Japanese territory. Japan has been doing this all along when it comes to airspace. The recent behavior by the PLAN can be a blessing in disguise, as it now provides a justification for Japan to increase the activities by the Japan Self Defense Forces in the name of intelligence gathering and monitoring. By doing so, Tokyo can send an unambiguous message to Beijing that the Japanese government does not tolerate the unilateral move to change the status quo. Finally</w:t>
      </w:r>
      <w:r w:rsidRPr="004532AC">
        <w:rPr>
          <w:sz w:val="16"/>
          <w:highlight w:val="yellow"/>
        </w:rPr>
        <w:t xml:space="preserve">, </w:t>
      </w:r>
      <w:r w:rsidRPr="004532AC">
        <w:rPr>
          <w:rStyle w:val="StyleUnderline"/>
          <w:highlight w:val="yellow"/>
        </w:rPr>
        <w:t>the United States must continue its reassurance to allies in the region that Washington will stay engaged and be supportive of the countries that try to settle these disagreements peacefully through diplomacy</w:t>
      </w:r>
      <w:r w:rsidRPr="006B4B51">
        <w:rPr>
          <w:rStyle w:val="StyleUnderline"/>
        </w:rPr>
        <w:t>.</w:t>
      </w:r>
      <w:r w:rsidRPr="00CE44A1">
        <w:rPr>
          <w:sz w:val="16"/>
        </w:rPr>
        <w:t xml:space="preserve"> Whether it is called the “rebalance to Asia” or a “principled security network</w:t>
      </w:r>
      <w:r w:rsidRPr="004532AC">
        <w:rPr>
          <w:sz w:val="16"/>
          <w:highlight w:val="yellow"/>
        </w:rPr>
        <w:t>,” U</w:t>
      </w:r>
      <w:r w:rsidRPr="004532AC">
        <w:rPr>
          <w:rStyle w:val="StyleUnderline"/>
          <w:highlight w:val="yellow"/>
        </w:rPr>
        <w:t>.S. allies and partners need to know that the United States will stay engaged in the region, and be supportive of their response to China’s unreasonably risky behavior</w:t>
      </w:r>
      <w:r w:rsidRPr="004532AC">
        <w:rPr>
          <w:sz w:val="16"/>
          <w:highlight w:val="yellow"/>
        </w:rPr>
        <w:t>.</w:t>
      </w:r>
      <w:r w:rsidRPr="00CE44A1">
        <w:rPr>
          <w:sz w:val="16"/>
        </w:rPr>
        <w:t xml:space="preserve"> </w:t>
      </w:r>
      <w:r w:rsidRPr="00CE44A1">
        <w:rPr>
          <w:rStyle w:val="StyleUnderline"/>
        </w:rPr>
        <w:t>Washington can provide such assurance by using all elements of national power, from calling out Chinese misbehavior in public forums,</w:t>
      </w:r>
      <w:r w:rsidRPr="00CE44A1">
        <w:rPr>
          <w:sz w:val="16"/>
        </w:rPr>
        <w:t xml:space="preserve"> as Carter did, to more coordinated assistance in Southeast Asia, which can contribute to capacity-building efforts throughout Asia. Chinese behaviors in the East China Sea over the last week pose a difficult challenge to both the United States and Japan. Their response needs to be strong and coordinated to demonstrate they are unified in their unwillingness to bend to China’s assertion, while these responses need to be carried out in such a way that China cannot point it finger at either of them as the reason for rising tensions. In order to strike this fine balance, close consultation will be more critical than ever. </w:t>
      </w:r>
      <w:r w:rsidRPr="00CE44A1">
        <w:rPr>
          <w:rStyle w:val="StyleUnderline"/>
        </w:rPr>
        <w:t xml:space="preserve">Given both Tokyo and Washington are in a political season, </w:t>
      </w:r>
      <w:r w:rsidRPr="004532AC">
        <w:rPr>
          <w:rStyle w:val="StyleUnderline"/>
          <w:highlight w:val="yellow"/>
        </w:rPr>
        <w:t>China’s behavior in the East and South China Seas for the next several months may be an important test of the resilience of the coordination mechanism within the U.S.-Japan alliance</w:t>
      </w:r>
      <w:r w:rsidRPr="004532AC">
        <w:rPr>
          <w:sz w:val="16"/>
          <w:highlight w:val="yellow"/>
        </w:rPr>
        <w:t>,</w:t>
      </w:r>
      <w:r w:rsidRPr="004532AC">
        <w:rPr>
          <w:rStyle w:val="StyleUnderline"/>
          <w:highlight w:val="yellow"/>
        </w:rPr>
        <w:t xml:space="preserve"> which both sides have spent the last several years strengthening.</w:t>
      </w:r>
    </w:p>
    <w:p w14:paraId="7E38984F" w14:textId="4D95EE36" w:rsidR="006B4B51" w:rsidRPr="006B4B51" w:rsidRDefault="006B4B51" w:rsidP="006B4B51">
      <w:pPr>
        <w:pStyle w:val="Heading4"/>
      </w:pPr>
      <w:r>
        <w:t>Japan views US engagement with China as a signal of abandonment, weakening the alliance</w:t>
      </w:r>
    </w:p>
    <w:p w14:paraId="5C380E00" w14:textId="77777777" w:rsidR="006B4B51" w:rsidRPr="00A87B77" w:rsidRDefault="006B4B51" w:rsidP="006B4B51">
      <w:r w:rsidRPr="00A87B77">
        <w:rPr>
          <w:rStyle w:val="Style13ptBold"/>
        </w:rPr>
        <w:t>Novak 2014</w:t>
      </w:r>
      <w:r w:rsidRPr="00A87B77">
        <w:t xml:space="preserve"> - graduate student at the National Sun </w:t>
      </w:r>
      <w:proofErr w:type="spellStart"/>
      <w:r w:rsidRPr="00A87B77">
        <w:t>Yat-sen</w:t>
      </w:r>
      <w:proofErr w:type="spellEnd"/>
      <w:r w:rsidRPr="00A87B77">
        <w:t xml:space="preserve"> University (NSYSU) in Kaohsiung, Taiwan, in the Institute of China and Asia-Pacific Studies (ICAPS) and the Center for Japanese Studies Nathan, "PRELIMINARY REFLECTIONS ON “WHY DO THE JAPANESE FEAR ABANDONMENT?”: A (POTENTIALLY NEW) PERSPECTIVE FROM WHICH TO EXAMINE SINO-U.S.-JAPAN RELATIONS," Mar 12, https://eastasiaobserver.wordpress.com/2014/03/12/preliminary-reflections-on-why-do-the-japanese-fear-abandonment-a-potentially-new-perspective-from-which-to-examine-sino-u-s-japan-relations/</w:t>
      </w:r>
    </w:p>
    <w:p w14:paraId="18AF78DE" w14:textId="05D4D19A" w:rsidR="006B4B51" w:rsidRPr="006B4B51" w:rsidRDefault="006B4B51" w:rsidP="006B4B51">
      <w:pPr>
        <w:rPr>
          <w:sz w:val="16"/>
        </w:rPr>
      </w:pPr>
      <w:r w:rsidRPr="006B4B51">
        <w:rPr>
          <w:sz w:val="16"/>
        </w:rPr>
        <w:t>A discussion of what amounted to, although no one used the term “extended deterrence,” a discussion of the creditability of both the conventional and nuclear elements of the U.S. policy of extended deterrence ensued. One could, had one listened closely, noted a bit of a gulf between the American (with the exception of this writer) and Taiwanese (with the exception of the Chief Executer of the CJS) scholars on one side, who believed that the JIIA scholar was being too pessimistic about U.S. commitments and capabilities, and the Japanese scholars, who were far more skeptical of said capabilities and commitments. Indeed, during the climax of the discussion, the well-known American scholar asked the JIIA scholar point blank: “</w:t>
      </w:r>
      <w:r w:rsidRPr="004532AC">
        <w:rPr>
          <w:rStyle w:val="Emphasis"/>
          <w:highlight w:val="yellow"/>
        </w:rPr>
        <w:t>Why do the Japanese fear abandonment?”</w:t>
      </w:r>
      <w:r w:rsidRPr="006B4B51">
        <w:rPr>
          <w:sz w:val="16"/>
        </w:rPr>
        <w:t xml:space="preserve"> This question followed several comments by this particular American scholar about the continuous strengthening of the alliance especially since the mid-1990s. It is a difficult question, one which the JIIA scholar handled in a typical way but which, I think, needs further historical background if one is to drive the real point home. The JIIA scholar responded that </w:t>
      </w:r>
      <w:r w:rsidRPr="006B4B51">
        <w:rPr>
          <w:rStyle w:val="StyleUnderline"/>
        </w:rPr>
        <w:t>the U</w:t>
      </w:r>
      <w:r w:rsidRPr="006B4B51">
        <w:rPr>
          <w:sz w:val="16"/>
        </w:rPr>
        <w:t xml:space="preserve">nited </w:t>
      </w:r>
      <w:r w:rsidRPr="006B4B51">
        <w:rPr>
          <w:rStyle w:val="StyleUnderline"/>
        </w:rPr>
        <w:t>S</w:t>
      </w:r>
      <w:r w:rsidRPr="006B4B51">
        <w:rPr>
          <w:sz w:val="16"/>
        </w:rPr>
        <w:t xml:space="preserve">tates </w:t>
      </w:r>
      <w:r w:rsidRPr="006B4B51">
        <w:rPr>
          <w:rStyle w:val="StyleUnderline"/>
        </w:rPr>
        <w:t>had</w:t>
      </w:r>
      <w:r w:rsidRPr="006B4B51">
        <w:rPr>
          <w:sz w:val="16"/>
        </w:rPr>
        <w:t xml:space="preserve"> throughout the history of the alliance </w:t>
      </w:r>
      <w:r w:rsidRPr="006B4B51">
        <w:rPr>
          <w:rStyle w:val="StyleUnderline"/>
        </w:rPr>
        <w:t xml:space="preserve">given mixed signals to the Japanese government about its preferences and intentions on a plethora of issues. </w:t>
      </w:r>
      <w:r w:rsidRPr="006B4B51">
        <w:rPr>
          <w:sz w:val="16"/>
        </w:rPr>
        <w:t xml:space="preserve">There was no reason to believe that this would suddenly stop because now China was perceived by many as the external threat binding the two allies (and, by way of inference, other allies as well as security partners) together. In effect, </w:t>
      </w:r>
      <w:r w:rsidRPr="001F04F5">
        <w:rPr>
          <w:sz w:val="16"/>
          <w:highlight w:val="yellow"/>
        </w:rPr>
        <w:t>Ja</w:t>
      </w:r>
      <w:r w:rsidRPr="001F04F5">
        <w:rPr>
          <w:rStyle w:val="StyleUnderline"/>
          <w:highlight w:val="yellow"/>
        </w:rPr>
        <w:t>pan’s pursuit of a limited first-strike capacity was</w:t>
      </w:r>
      <w:r w:rsidRPr="006B4B51">
        <w:rPr>
          <w:rStyle w:val="StyleUnderline"/>
        </w:rPr>
        <w:t xml:space="preserve"> at once both a demonstration </w:t>
      </w:r>
      <w:r w:rsidRPr="001F04F5">
        <w:rPr>
          <w:rStyle w:val="StyleUnderline"/>
          <w:highlight w:val="yellow"/>
        </w:rPr>
        <w:t>to its “senior” alliance partner that Japan had the will to possess</w:t>
      </w:r>
      <w:r w:rsidRPr="006B4B51">
        <w:rPr>
          <w:rStyle w:val="StyleUnderline"/>
        </w:rPr>
        <w:t xml:space="preserve"> and use such </w:t>
      </w:r>
      <w:r w:rsidRPr="001F04F5">
        <w:rPr>
          <w:rStyle w:val="StyleUnderline"/>
          <w:highlight w:val="yellow"/>
        </w:rPr>
        <w:t>capabilities if necessary</w:t>
      </w:r>
      <w:r w:rsidRPr="006B4B51">
        <w:rPr>
          <w:sz w:val="16"/>
        </w:rPr>
        <w:t xml:space="preserve"> (enhancing the credibility of Japan’s own commitment as the “junior” member of the alliance) </w:t>
      </w:r>
      <w:r w:rsidRPr="006B4B51">
        <w:rPr>
          <w:rStyle w:val="StyleUnderline"/>
        </w:rPr>
        <w:t xml:space="preserve">and </w:t>
      </w:r>
      <w:r w:rsidRPr="001F04F5">
        <w:rPr>
          <w:rStyle w:val="StyleUnderline"/>
          <w:highlight w:val="yellow"/>
        </w:rPr>
        <w:t>a</w:t>
      </w:r>
      <w:r w:rsidRPr="006B4B51">
        <w:rPr>
          <w:sz w:val="16"/>
        </w:rPr>
        <w:t>—here comes the watchword</w:t>
      </w:r>
      <w:r w:rsidRPr="006B4B51">
        <w:rPr>
          <w:rStyle w:val="StyleUnderline"/>
        </w:rPr>
        <w:t>—“</w:t>
      </w:r>
      <w:r w:rsidRPr="001F04F5">
        <w:rPr>
          <w:rStyle w:val="StyleUnderline"/>
          <w:highlight w:val="yellow"/>
        </w:rPr>
        <w:t>hedge” against potential U.S. nonintervention in</w:t>
      </w:r>
      <w:r w:rsidRPr="006B4B51">
        <w:rPr>
          <w:sz w:val="16"/>
        </w:rPr>
        <w:t xml:space="preserve">, or even an altogether abrogation of the alliance due to, </w:t>
      </w:r>
      <w:r w:rsidRPr="001F04F5">
        <w:rPr>
          <w:rStyle w:val="StyleUnderline"/>
          <w:highlight w:val="yellow"/>
        </w:rPr>
        <w:t>a regional conflict that pitted Japan against another regional power</w:t>
      </w:r>
      <w:r w:rsidRPr="006B4B51">
        <w:rPr>
          <w:rStyle w:val="StyleUnderline"/>
        </w:rPr>
        <w:t>.</w:t>
      </w:r>
      <w:r w:rsidRPr="006B4B51">
        <w:rPr>
          <w:sz w:val="16"/>
        </w:rPr>
        <w:t xml:space="preserve"> (The obvious reference here was to the </w:t>
      </w:r>
      <w:proofErr w:type="spellStart"/>
      <w:r w:rsidRPr="006B4B51">
        <w:rPr>
          <w:sz w:val="16"/>
        </w:rPr>
        <w:t>Senkaku</w:t>
      </w:r>
      <w:proofErr w:type="spellEnd"/>
      <w:r w:rsidRPr="006B4B51">
        <w:rPr>
          <w:sz w:val="16"/>
        </w:rPr>
        <w:t>/</w:t>
      </w:r>
      <w:proofErr w:type="spellStart"/>
      <w:r w:rsidRPr="006B4B51">
        <w:rPr>
          <w:sz w:val="16"/>
        </w:rPr>
        <w:t>Diaoyu</w:t>
      </w:r>
      <w:proofErr w:type="spellEnd"/>
      <w:r w:rsidRPr="006B4B51">
        <w:rPr>
          <w:sz w:val="16"/>
        </w:rPr>
        <w:t xml:space="preserve"> Islands dispute, although the JIIA scholar did not mention China or that dispute in particular.) After the question was asked and before the JIIA scholar answered, the Chief Executer of the CJS, who is also one of my co-advisers, turned to me, and we both said the same thing to each other quietly: “It [the alliance dilemma mentioned in the question] is structural.” That—i.e., the structural element of abandonment and entrapment—is certainly one, and admittedly a major, factor. But as I have revisited this question, thought deeply about my own academic work, and read much more, I have come to the conclusion that </w:t>
      </w:r>
      <w:r w:rsidRPr="006B4B51">
        <w:rPr>
          <w:rStyle w:val="StyleUnderline"/>
        </w:rPr>
        <w:t>not only are there structural</w:t>
      </w:r>
      <w:r w:rsidRPr="006B4B51">
        <w:rPr>
          <w:sz w:val="16"/>
        </w:rPr>
        <w:t xml:space="preserve"> (the one briefly mentioned between my co-advisor and myself, above); </w:t>
      </w:r>
      <w:r w:rsidRPr="006B4B51">
        <w:rPr>
          <w:rStyle w:val="StyleUnderline"/>
        </w:rPr>
        <w:t>postwar-alliance</w:t>
      </w:r>
      <w:r w:rsidRPr="006B4B51">
        <w:rPr>
          <w:sz w:val="16"/>
        </w:rPr>
        <w:t xml:space="preserve"> (discussed by the scholar from the JIIA in the previous paragraph); </w:t>
      </w:r>
      <w:r w:rsidRPr="006B4B51">
        <w:rPr>
          <w:rStyle w:val="StyleUnderline"/>
        </w:rPr>
        <w:t>and political, economic, and sociocultural</w:t>
      </w:r>
      <w:r w:rsidRPr="006B4B51">
        <w:rPr>
          <w:sz w:val="16"/>
        </w:rPr>
        <w:t xml:space="preserve"> (as discussed at length in the Calder book, referenced in </w:t>
      </w:r>
      <w:proofErr w:type="spellStart"/>
      <w:r w:rsidRPr="006B4B51">
        <w:rPr>
          <w:sz w:val="16"/>
        </w:rPr>
        <w:t>f.n</w:t>
      </w:r>
      <w:proofErr w:type="spellEnd"/>
      <w:r w:rsidRPr="006B4B51">
        <w:rPr>
          <w:sz w:val="16"/>
        </w:rPr>
        <w:t xml:space="preserve">. 1) </w:t>
      </w:r>
      <w:r w:rsidRPr="006B4B51">
        <w:rPr>
          <w:rStyle w:val="StyleUnderline"/>
        </w:rPr>
        <w:t xml:space="preserve">factors involved; </w:t>
      </w:r>
      <w:r w:rsidRPr="001F04F5">
        <w:rPr>
          <w:rStyle w:val="StyleUnderline"/>
          <w:highlight w:val="yellow"/>
        </w:rPr>
        <w:t>there are also deeper historical</w:t>
      </w:r>
      <w:r w:rsidRPr="006B4B51">
        <w:rPr>
          <w:sz w:val="16"/>
        </w:rPr>
        <w:t xml:space="preserve"> (pre-1945) </w:t>
      </w:r>
      <w:r w:rsidRPr="001F04F5">
        <w:rPr>
          <w:rStyle w:val="StyleUnderline"/>
          <w:highlight w:val="yellow"/>
        </w:rPr>
        <w:t>and</w:t>
      </w:r>
      <w:r w:rsidRPr="006B4B51">
        <w:rPr>
          <w:rStyle w:val="StyleUnderline"/>
        </w:rPr>
        <w:t xml:space="preserve"> very important long-term </w:t>
      </w:r>
      <w:r w:rsidRPr="001F04F5">
        <w:rPr>
          <w:rStyle w:val="StyleUnderline"/>
          <w:highlight w:val="yellow"/>
        </w:rPr>
        <w:t>strategic factors</w:t>
      </w:r>
      <w:r w:rsidRPr="006B4B51">
        <w:rPr>
          <w:rStyle w:val="StyleUnderline"/>
        </w:rPr>
        <w:t xml:space="preserve"> with historical antecedents </w:t>
      </w:r>
      <w:r w:rsidRPr="001F04F5">
        <w:rPr>
          <w:rStyle w:val="StyleUnderline"/>
          <w:highlight w:val="yellow"/>
        </w:rPr>
        <w:t>that play into these fears</w:t>
      </w:r>
      <w:r w:rsidRPr="006B4B51">
        <w:rPr>
          <w:rStyle w:val="StyleUnderline"/>
        </w:rPr>
        <w:t>, warranted or not, of “Japan passing,” a Sino-U.S. condominium</w:t>
      </w:r>
      <w:r w:rsidRPr="006B4B51">
        <w:rPr>
          <w:sz w:val="16"/>
        </w:rPr>
        <w:t xml:space="preserve"> (or a so-called “G2”) </w:t>
      </w:r>
      <w:r w:rsidRPr="006B4B51">
        <w:rPr>
          <w:rStyle w:val="StyleUnderline"/>
        </w:rPr>
        <w:t xml:space="preserve">basically at Japan’s expense, and an abrogation of the U.S.-Japan security treaty in order for the United States </w:t>
      </w:r>
      <w:r w:rsidRPr="006B4B51">
        <w:rPr>
          <w:sz w:val="16"/>
        </w:rPr>
        <w:t>(and potentially Japan</w:t>
      </w:r>
      <w:r w:rsidRPr="006B4B51">
        <w:rPr>
          <w:rStyle w:val="StyleUnderline"/>
        </w:rPr>
        <w:t>) to seek closer relations with China at the expense of Japan. The logic</w:t>
      </w:r>
      <w:r w:rsidRPr="006B4B51">
        <w:rPr>
          <w:sz w:val="16"/>
        </w:rPr>
        <w:t xml:space="preserve"> behind this, too, </w:t>
      </w:r>
      <w:r w:rsidRPr="006B4B51">
        <w:rPr>
          <w:rStyle w:val="StyleUnderline"/>
        </w:rPr>
        <w:t>is partly structural, but it is also historical and often overlooked because many scholarly works on Japan and U.S.-Japan relations</w:t>
      </w:r>
      <w:r w:rsidRPr="006B4B51">
        <w:rPr>
          <w:sz w:val="16"/>
        </w:rPr>
        <w:t>, since they focus on either the nature of Japan’s political system or on the post-1945 U.S.-Japan relationship (i.e., the “alliance”), either purposely or inadvertently leave out the competitive influences that drove the United States and Japan towards total war. And as perhaps the best single-volume work on the broader history of the U.S.-Japan relationship, a study which spans nearly a century and a half of these two nations’ relations, put it, one of these competitive influences rested on the role Japan and the United States (as well as other powers) would play in China and their competing views regarding what China would ideally resemble and whose interests it would ultimately serve. Hence</w:t>
      </w:r>
      <w:r w:rsidRPr="006B4B51">
        <w:rPr>
          <w:rStyle w:val="StyleUnderline"/>
        </w:rPr>
        <w:t>, it is no mistake that as China develops, seeks greater amounts of foreign capital,</w:t>
      </w:r>
      <w:r w:rsidRPr="006B4B51">
        <w:rPr>
          <w:sz w:val="16"/>
        </w:rPr>
        <w:t xml:space="preserve"> sees its domestic market grow numerically and with regard to purchasing potential, and becomes a major regional and even global strategic player, </w:t>
      </w:r>
      <w:r w:rsidRPr="006B4B51">
        <w:rPr>
          <w:rStyle w:val="StyleUnderline"/>
        </w:rPr>
        <w:t>both Japanese and Americans are concerned not only with how China itself will behave but also how the two</w:t>
      </w:r>
      <w:r w:rsidRPr="006B4B51">
        <w:rPr>
          <w:sz w:val="16"/>
        </w:rPr>
        <w:t xml:space="preserve"> (Japan and America) </w:t>
      </w:r>
      <w:r w:rsidRPr="006B4B51">
        <w:rPr>
          <w:rStyle w:val="StyleUnderline"/>
        </w:rPr>
        <w:t>will behave towards each other.</w:t>
      </w:r>
      <w:r w:rsidRPr="006B4B51">
        <w:rPr>
          <w:sz w:val="16"/>
        </w:rPr>
        <w:t xml:space="preserve"> </w:t>
      </w:r>
      <w:r w:rsidRPr="006B4B51">
        <w:rPr>
          <w:rStyle w:val="StyleUnderline"/>
        </w:rPr>
        <w:t>The competing discourses in both countries on China “the threat” and China “the opportunity” clearly factor in here as well,</w:t>
      </w:r>
      <w:r w:rsidRPr="006B4B51">
        <w:rPr>
          <w:sz w:val="16"/>
        </w:rPr>
        <w:t xml:space="preserve"> and these competitive influences make it ever easier for Chinese strategy to exploit, or at least probe, these areas of intra-alliance weakness. Simply put, </w:t>
      </w:r>
      <w:r w:rsidRPr="001F04F5">
        <w:rPr>
          <w:rStyle w:val="StyleUnderline"/>
          <w:highlight w:val="yellow"/>
        </w:rPr>
        <w:t>both allies, for both structural and deeper strategic reasons</w:t>
      </w:r>
      <w:r w:rsidRPr="006B4B51">
        <w:rPr>
          <w:rStyle w:val="StyleUnderline"/>
        </w:rPr>
        <w:t xml:space="preserve"> </w:t>
      </w:r>
      <w:r w:rsidRPr="006B4B51">
        <w:rPr>
          <w:sz w:val="16"/>
        </w:rPr>
        <w:t xml:space="preserve">(which can be traced throughout their prewar and even postwar historical interactions), </w:t>
      </w:r>
      <w:r w:rsidRPr="001F04F5">
        <w:rPr>
          <w:rStyle w:val="Emphasis"/>
          <w:highlight w:val="yellow"/>
        </w:rPr>
        <w:t>view each other’s approaches toward China with incredulity</w:t>
      </w:r>
      <w:r w:rsidRPr="001F04F5">
        <w:rPr>
          <w:sz w:val="16"/>
          <w:highlight w:val="yellow"/>
        </w:rPr>
        <w:t xml:space="preserve">, </w:t>
      </w:r>
      <w:r w:rsidRPr="001F04F5">
        <w:rPr>
          <w:rStyle w:val="Emphasis"/>
          <w:highlight w:val="yellow"/>
        </w:rPr>
        <w:t>uncertainty, and</w:t>
      </w:r>
      <w:r w:rsidRPr="006B4B51">
        <w:rPr>
          <w:rStyle w:val="Emphasis"/>
        </w:rPr>
        <w:t>,</w:t>
      </w:r>
      <w:r w:rsidRPr="006B4B51">
        <w:rPr>
          <w:sz w:val="16"/>
        </w:rPr>
        <w:t xml:space="preserve"> at times, </w:t>
      </w:r>
      <w:r w:rsidRPr="001F04F5">
        <w:rPr>
          <w:rStyle w:val="Emphasis"/>
          <w:highlight w:val="yellow"/>
        </w:rPr>
        <w:t>open cynicism</w:t>
      </w:r>
      <w:r w:rsidRPr="001F04F5">
        <w:rPr>
          <w:sz w:val="16"/>
          <w:highlight w:val="yellow"/>
        </w:rPr>
        <w:t xml:space="preserve">. </w:t>
      </w:r>
      <w:r w:rsidRPr="001F04F5">
        <w:rPr>
          <w:rStyle w:val="StyleUnderline"/>
          <w:highlight w:val="yellow"/>
        </w:rPr>
        <w:t>These</w:t>
      </w:r>
      <w:r w:rsidRPr="006B4B51">
        <w:rPr>
          <w:rStyle w:val="StyleUnderline"/>
        </w:rPr>
        <w:t xml:space="preserve"> </w:t>
      </w:r>
      <w:r w:rsidRPr="001F04F5">
        <w:rPr>
          <w:rStyle w:val="StyleUnderline"/>
          <w:highlight w:val="yellow"/>
        </w:rPr>
        <w:t>sentiments</w:t>
      </w:r>
      <w:r w:rsidRPr="006B4B51">
        <w:rPr>
          <w:rStyle w:val="StyleUnderline"/>
        </w:rPr>
        <w:t xml:space="preserve"> further </w:t>
      </w:r>
      <w:r w:rsidRPr="001F04F5">
        <w:rPr>
          <w:rStyle w:val="StyleUnderline"/>
          <w:highlight w:val="yellow"/>
        </w:rPr>
        <w:t xml:space="preserve">heighten </w:t>
      </w:r>
      <w:r w:rsidRPr="001F04F5">
        <w:rPr>
          <w:rStyle w:val="Emphasis"/>
          <w:highlight w:val="yellow"/>
        </w:rPr>
        <w:t>the security dilemma in alliance politics</w:t>
      </w:r>
      <w:r w:rsidRPr="006B4B51">
        <w:rPr>
          <w:sz w:val="16"/>
        </w:rPr>
        <w:t>. However, the contextual and historical background as well as particular features of the U.S.-Japan relationship itself suggest not only that these structural factors will be more acute but that, beyond these structural variables themselves, policy, strategic thinking, and strategic behavior will increasingly, and ultimately, be at odds.</w:t>
      </w:r>
    </w:p>
    <w:p w14:paraId="76B413A2" w14:textId="2334E48D" w:rsidR="00C35EC8" w:rsidRPr="00A87B77" w:rsidRDefault="00C35EC8" w:rsidP="00C35EC8">
      <w:pPr>
        <w:pStyle w:val="Heading4"/>
      </w:pPr>
      <w:r w:rsidRPr="00A87B77">
        <w:t>A weak alliance causes Japan to seek nuclear weapons</w:t>
      </w:r>
      <w:r w:rsidR="00A71743">
        <w:t xml:space="preserve"> and trigger an arms race</w:t>
      </w:r>
    </w:p>
    <w:p w14:paraId="7FF978FB" w14:textId="7E2748CD" w:rsidR="00C35EC8" w:rsidRPr="00A87B77" w:rsidRDefault="00C35EC8" w:rsidP="00C35EC8">
      <w:r w:rsidRPr="00A87B77">
        <w:rPr>
          <w:rStyle w:val="Style13ptBold"/>
        </w:rPr>
        <w:t>Hunt 2015</w:t>
      </w:r>
      <w:r w:rsidRPr="00A87B77">
        <w:t xml:space="preserve"> - </w:t>
      </w:r>
      <w:r w:rsidR="00A87B77" w:rsidRPr="00A87B77">
        <w:t>postdoctoral Stanton Nuclear Security Fellow at the nonprofit, nonpartisan Rand Corp</w:t>
      </w:r>
      <w:r w:rsidR="00A87B77" w:rsidRPr="00A87B77">
        <w:br/>
      </w:r>
      <w:r w:rsidRPr="00A87B77">
        <w:t>Jonathan, "Out of the Mushroom Cloud’s Shadow," Aug 5, foreignpolicy.com/2015/08/05/japans-nuclear-obsession-hiroshima-nagasaki/</w:t>
      </w:r>
    </w:p>
    <w:p w14:paraId="523D3705" w14:textId="7B9F23FF" w:rsidR="00C35EC8" w:rsidRPr="00A71743" w:rsidRDefault="00C35EC8" w:rsidP="00C35EC8">
      <w:pPr>
        <w:rPr>
          <w:sz w:val="16"/>
        </w:rPr>
      </w:pPr>
      <w:r w:rsidRPr="00A71743">
        <w:rPr>
          <w:sz w:val="16"/>
        </w:rPr>
        <w:t xml:space="preserve">The U.S. explosions that devastated Hiroshima and, three days later, the city of Nagasaki, seared an aversion to nuclear weapons into the Japanese psyche, embodied by people like </w:t>
      </w:r>
      <w:proofErr w:type="spellStart"/>
      <w:r w:rsidRPr="00A71743">
        <w:rPr>
          <w:sz w:val="16"/>
        </w:rPr>
        <w:t>Sumiteru</w:t>
      </w:r>
      <w:proofErr w:type="spellEnd"/>
      <w:r w:rsidRPr="00A71743">
        <w:rPr>
          <w:sz w:val="16"/>
        </w:rPr>
        <w:t xml:space="preserve"> Taniguchi. But although Japan never developed nuclear weapons, this aversion has not kept Japan out of the business of nuclear weapons altogether: Its advanced civilian nuclear program helped it recruit the United States and its nuclear deterrent as its guardians in the 1960s and 1970s.</w:t>
      </w:r>
      <w:r w:rsidR="00A71743" w:rsidRPr="00A71743">
        <w:rPr>
          <w:sz w:val="16"/>
        </w:rPr>
        <w:t xml:space="preserve"> </w:t>
      </w:r>
      <w:r w:rsidRPr="00A71743">
        <w:rPr>
          <w:rStyle w:val="StyleUnderline"/>
        </w:rPr>
        <w:t>With</w:t>
      </w:r>
      <w:r w:rsidRPr="00A71743">
        <w:rPr>
          <w:sz w:val="16"/>
        </w:rPr>
        <w:t xml:space="preserve"> the average age of the </w:t>
      </w:r>
      <w:proofErr w:type="spellStart"/>
      <w:r w:rsidRPr="00A71743">
        <w:rPr>
          <w:sz w:val="16"/>
        </w:rPr>
        <w:t>hibakusha</w:t>
      </w:r>
      <w:proofErr w:type="spellEnd"/>
      <w:r w:rsidRPr="00A71743">
        <w:rPr>
          <w:sz w:val="16"/>
        </w:rPr>
        <w:t xml:space="preserve"> now over 80, and </w:t>
      </w:r>
      <w:r w:rsidRPr="00A71743">
        <w:rPr>
          <w:rStyle w:val="StyleUnderline"/>
        </w:rPr>
        <w:t>Japanese society gradually leaving its pacifist and anti-nuclear roots behind</w:t>
      </w:r>
      <w:r w:rsidRPr="00A71743">
        <w:rPr>
          <w:sz w:val="16"/>
        </w:rPr>
        <w:t xml:space="preserve">, however, </w:t>
      </w:r>
      <w:r w:rsidRPr="001F04F5">
        <w:rPr>
          <w:rStyle w:val="StyleUnderline"/>
          <w:highlight w:val="yellow"/>
        </w:rPr>
        <w:t>the security alliance with the United States and the nuclear umbrella that it affords are increasingly crucial backstops for Japan’s commitments to nonproliferation and disarmament. Without them, a nuclear arms race could ensue in East Asia</w:t>
      </w:r>
      <w:r w:rsidRPr="00A71743">
        <w:rPr>
          <w:rStyle w:val="StyleUnderline"/>
        </w:rPr>
        <w:t>.</w:t>
      </w:r>
      <w:r w:rsidR="00A71743">
        <w:rPr>
          <w:rStyle w:val="StyleUnderline"/>
        </w:rPr>
        <w:t xml:space="preserve"> </w:t>
      </w:r>
      <w:r w:rsidRPr="00A71743">
        <w:rPr>
          <w:rStyle w:val="StyleUnderline"/>
        </w:rPr>
        <w:t>If Japan pursued nuclear weapons,</w:t>
      </w:r>
      <w:r w:rsidRPr="00A71743">
        <w:rPr>
          <w:sz w:val="16"/>
        </w:rPr>
        <w:t xml:space="preserve"> </w:t>
      </w:r>
      <w:r w:rsidRPr="00A71743">
        <w:rPr>
          <w:rStyle w:val="StyleUnderline"/>
        </w:rPr>
        <w:t>it would upend efforts to restrict their spread, especially in East Asia.</w:t>
      </w:r>
      <w:r w:rsidRPr="00A71743">
        <w:rPr>
          <w:sz w:val="16"/>
        </w:rPr>
        <w:t xml:space="preserve"> With the largest nuclear program of any state outside the 9-member nuclear club</w:t>
      </w:r>
      <w:r w:rsidRPr="00A71743">
        <w:rPr>
          <w:rStyle w:val="StyleUnderline"/>
        </w:rPr>
        <w:t xml:space="preserve">, </w:t>
      </w:r>
      <w:r w:rsidRPr="001F04F5">
        <w:rPr>
          <w:rStyle w:val="StyleUnderline"/>
          <w:highlight w:val="yellow"/>
        </w:rPr>
        <w:t>Japan has long been a poster child for nonproliferation.</w:t>
      </w:r>
      <w:r w:rsidRPr="00A71743">
        <w:rPr>
          <w:rStyle w:val="StyleUnderline"/>
        </w:rPr>
        <w:t xml:space="preserve"> Besides its NPT membership, it accepts the safeguards of the I</w:t>
      </w:r>
      <w:r w:rsidRPr="00A71743">
        <w:rPr>
          <w:sz w:val="16"/>
        </w:rPr>
        <w:t>nternational</w:t>
      </w:r>
      <w:r w:rsidRPr="00A71743">
        <w:rPr>
          <w:rStyle w:val="StyleUnderline"/>
        </w:rPr>
        <w:t xml:space="preserve"> A</w:t>
      </w:r>
      <w:r w:rsidRPr="00A71743">
        <w:rPr>
          <w:sz w:val="16"/>
        </w:rPr>
        <w:t xml:space="preserve">tomic </w:t>
      </w:r>
      <w:r w:rsidRPr="00A71743">
        <w:rPr>
          <w:rStyle w:val="StyleUnderline"/>
        </w:rPr>
        <w:t>E</w:t>
      </w:r>
      <w:r w:rsidRPr="00A71743">
        <w:rPr>
          <w:sz w:val="16"/>
        </w:rPr>
        <w:t>nergy</w:t>
      </w:r>
      <w:r w:rsidRPr="00A71743">
        <w:rPr>
          <w:rStyle w:val="StyleUnderline"/>
        </w:rPr>
        <w:t xml:space="preserve"> A</w:t>
      </w:r>
      <w:r w:rsidRPr="00A71743">
        <w:rPr>
          <w:sz w:val="16"/>
        </w:rPr>
        <w:t xml:space="preserve">gency — the global nuclear watchdog </w:t>
      </w:r>
      <w:r w:rsidRPr="00A71743">
        <w:rPr>
          <w:rStyle w:val="StyleUnderline"/>
        </w:rPr>
        <w:t>— on activities ranging from uranium imports to plutonium reprocessing</w:t>
      </w:r>
      <w:r w:rsidRPr="00A71743">
        <w:rPr>
          <w:sz w:val="16"/>
        </w:rPr>
        <w:t>. In 1998, it was the first to sign up for the IAEA’s voluntary Additional Protocol, which mandated even more comprehensive and onerous inspections after the first Gulf War. The Japanese Ministry of Foreign Affairs touts nuclear disarmament, and officials of its Arms Control and Disarmament Division toil abroad in support of international efforts to manage and eventually eliminate weapons of mass destruction.</w:t>
      </w:r>
      <w:r w:rsidR="00A71743" w:rsidRPr="00A71743">
        <w:rPr>
          <w:sz w:val="16"/>
        </w:rPr>
        <w:t xml:space="preserve"> </w:t>
      </w:r>
      <w:r w:rsidRPr="00A71743">
        <w:rPr>
          <w:sz w:val="16"/>
        </w:rPr>
        <w:t xml:space="preserve">These attitudes and behaviors are often ascribed to the bombs’ enduring impact on Japanese culture and politics. An estimated 66,000 people were killed and 69,000 injured in Hiroshima, and another 39,000 and 25,000 in Nagasaki — in all, 250,000 to 300,000 died within 13 years. During the 7-year U.S. occupation of Japan, U.S. authorities censored accounts of the bombings and its radioactive aftereffects on the cities’ populations. Anti-nuclear sentiment flared again after an American H-bomb test went awry in 1954, contaminating 7000 square miles of the South Pacific and irradiating 23 crew members of a Japanese fishing vessel — the Lucky Dragon — one of whom later died from radiation poisoning. The incident gave rise to public outcry and anti-nuclear protests in Japan and was featured in the godfather of all monster movies — Godzilla. One year later, Japan’s parliament, the Diet, restricted domestic nuclear activities to those with civilian uses, a norm which Prime Minister </w:t>
      </w:r>
      <w:proofErr w:type="spellStart"/>
      <w:r w:rsidRPr="00A71743">
        <w:rPr>
          <w:sz w:val="16"/>
        </w:rPr>
        <w:t>Eisaku</w:t>
      </w:r>
      <w:proofErr w:type="spellEnd"/>
      <w:r w:rsidRPr="00A71743">
        <w:rPr>
          <w:sz w:val="16"/>
        </w:rPr>
        <w:t xml:space="preserve"> Sato further reinforced in 1967, when he introduced his Three Non-Nuclear Principles: non-possession, non-manufacture, and non-introduction of nuclear weapons.</w:t>
      </w:r>
      <w:r w:rsidR="00A71743" w:rsidRPr="00A71743">
        <w:rPr>
          <w:sz w:val="16"/>
        </w:rPr>
        <w:t xml:space="preserve"> </w:t>
      </w:r>
      <w:r w:rsidRPr="00A71743">
        <w:rPr>
          <w:sz w:val="16"/>
        </w:rPr>
        <w:t xml:space="preserve">Yet </w:t>
      </w:r>
      <w:r w:rsidRPr="001F04F5">
        <w:rPr>
          <w:rStyle w:val="StyleUnderline"/>
          <w:highlight w:val="yellow"/>
        </w:rPr>
        <w:t>Japanese leaders’ renunciation of nuclear weapons has never been absolute</w:t>
      </w:r>
      <w:r w:rsidRPr="00A71743">
        <w:rPr>
          <w:rStyle w:val="StyleUnderline"/>
        </w:rPr>
        <w:t>.</w:t>
      </w:r>
      <w:r w:rsidRPr="00A71743">
        <w:rPr>
          <w:sz w:val="16"/>
        </w:rPr>
        <w:t xml:space="preserve"> In private remarks, many of Japan’s prime ministers in the 1950s and 1960s asserted that the weapons would enhance their country’s national security and international standing. (This was partly a mark of the era, when President Dwight Eisenhower insisted that he saw “no reason why [nuclear weapons] shouldn’t be used just exactly as you would use a bullet or anything else.”) After China’s first nuclear test in 1964, Sato informed U.S. President Lyndon Johnson “that if the [Chinese] had nuclear weapons, the Japanese also should have them.” He later confided to the U.S. ambassador to Japan U. Alexis Johnson that the Three Non-Nuclear Principles were “nonsense.”</w:t>
      </w:r>
      <w:r w:rsidR="00A71743" w:rsidRPr="00A71743">
        <w:rPr>
          <w:sz w:val="16"/>
        </w:rPr>
        <w:t xml:space="preserve"> </w:t>
      </w:r>
      <w:r w:rsidRPr="00A71743">
        <w:rPr>
          <w:sz w:val="16"/>
        </w:rPr>
        <w:t>Why then did</w:t>
      </w:r>
      <w:r w:rsidRPr="00A71743">
        <w:rPr>
          <w:rStyle w:val="StyleUnderline"/>
        </w:rPr>
        <w:t xml:space="preserve"> </w:t>
      </w:r>
      <w:r w:rsidRPr="001F04F5">
        <w:rPr>
          <w:rStyle w:val="StyleUnderline"/>
          <w:highlight w:val="yellow"/>
        </w:rPr>
        <w:t>Japan not build atomic bombs</w:t>
      </w:r>
      <w:r w:rsidRPr="00A71743">
        <w:rPr>
          <w:sz w:val="16"/>
        </w:rPr>
        <w:t xml:space="preserve"> in the 1960s? Mainly </w:t>
      </w:r>
      <w:r w:rsidRPr="001F04F5">
        <w:rPr>
          <w:rStyle w:val="StyleUnderline"/>
          <w:highlight w:val="yellow"/>
        </w:rPr>
        <w:t>because the United States offered to share its own.</w:t>
      </w:r>
      <w:r w:rsidRPr="00A71743">
        <w:rPr>
          <w:rStyle w:val="StyleUnderline"/>
        </w:rPr>
        <w:t xml:space="preserve"> </w:t>
      </w:r>
      <w:r w:rsidRPr="00A71743">
        <w:rPr>
          <w:sz w:val="16"/>
        </w:rPr>
        <w:t>Security treaties signed in 1952 and 1960 granted the U.S. military basing rights in exchange for protecting Japan. Those treaties were silent on nuclear threats, however, so after China’s nuclear test, Johnson and his foreign-policy team devised various schemes to make U.S. atom and hydrogen bombs available to Japan amid a crisis. In January 1965, Johnson inaugurated a tradition of American presidents vowing to Japanese prime ministers, “if Japan needs our nuclear deterrent for its defense, the United States would stand by its commitments and provide that defense.”</w:t>
      </w:r>
      <w:r w:rsidR="00A71743" w:rsidRPr="00A71743">
        <w:rPr>
          <w:sz w:val="16"/>
        </w:rPr>
        <w:t xml:space="preserve"> </w:t>
      </w:r>
      <w:r w:rsidRPr="00A71743">
        <w:rPr>
          <w:rStyle w:val="StyleUnderline"/>
        </w:rPr>
        <w:t>These reassurances seemed to have their intended effect</w:t>
      </w:r>
      <w:r w:rsidRPr="00A71743">
        <w:rPr>
          <w:sz w:val="16"/>
        </w:rPr>
        <w:t>. In 1967, Sato acknowledged the importance of extended nuclear deterrence in a meeting with Secretary of State Dean Rusk and Secretary of Defense Robert McNamara: “The Japanese were well-protected by the U.S. nuclear umbrella, and Japan had no intention to make nuclear weapons,” he told them. Afterward, Sato announced that extended nuclear deterrence also formed a pillar of Japan’s nuclear posture. When Sato’s former Foreign Minister Takeo Miki became prime minister in 1974, he convinced the Diet to ratify Japan’s acceptance of the NPT, thanks to President Gerald Ford’s reaffirmation that the U.S.-Japan security treaty encompassed nuclear threats and the establishment of the Subcommittee on U.S.-Japan Defense Cooperation, where the two countries’ foreign and defense ministers would thereafter meet to coordinate their common defense.</w:t>
      </w:r>
      <w:r w:rsidR="00A71743" w:rsidRPr="00A71743">
        <w:rPr>
          <w:sz w:val="16"/>
        </w:rPr>
        <w:t xml:space="preserve"> </w:t>
      </w:r>
      <w:r w:rsidRPr="00A71743">
        <w:rPr>
          <w:sz w:val="16"/>
        </w:rPr>
        <w:t xml:space="preserve">Optimists claim that nuclear aversion, political checks, and international commitments will prevent a Japanese nuclear breakout in the future. After all, Foreign Minister Fumio </w:t>
      </w:r>
      <w:proofErr w:type="spellStart"/>
      <w:r w:rsidRPr="00A71743">
        <w:rPr>
          <w:sz w:val="16"/>
        </w:rPr>
        <w:t>Kishida</w:t>
      </w:r>
      <w:proofErr w:type="spellEnd"/>
      <w:r w:rsidRPr="00A71743">
        <w:rPr>
          <w:sz w:val="16"/>
        </w:rPr>
        <w:t xml:space="preserve"> — who hails from Hiroshima — renewed calls to “accelerate nuclear disarmament” at the NPT Review Conference this April, inviting world leaders to visit Hiroshima and Nagasaki in order to “witness with their own eyes the reality of atomic bombings.”</w:t>
      </w:r>
      <w:r w:rsidR="00A71743" w:rsidRPr="00A71743">
        <w:rPr>
          <w:sz w:val="16"/>
        </w:rPr>
        <w:t xml:space="preserve"> </w:t>
      </w:r>
      <w:r w:rsidRPr="00A71743">
        <w:rPr>
          <w:sz w:val="16"/>
        </w:rPr>
        <w:t xml:space="preserve">And yet, </w:t>
      </w:r>
      <w:r w:rsidRPr="00A71743">
        <w:rPr>
          <w:rStyle w:val="StyleUnderline"/>
        </w:rPr>
        <w:t>Japan is becoming increasingly ambivalent about its military restraint.</w:t>
      </w:r>
      <w:r w:rsidRPr="00A71743">
        <w:rPr>
          <w:sz w:val="16"/>
        </w:rPr>
        <w:t xml:space="preserve"> Before his speech in New York, </w:t>
      </w:r>
      <w:proofErr w:type="spellStart"/>
      <w:r w:rsidRPr="00A71743">
        <w:rPr>
          <w:sz w:val="16"/>
        </w:rPr>
        <w:t>Kishida</w:t>
      </w:r>
      <w:proofErr w:type="spellEnd"/>
      <w:r w:rsidRPr="00A71743">
        <w:rPr>
          <w:sz w:val="16"/>
        </w:rPr>
        <w:t xml:space="preserve"> finalized new arrangements with the United States that encourage Japan to function “more proactively” in East Asia. Prime Minister Shinzo </w:t>
      </w:r>
      <w:r w:rsidRPr="00A71743">
        <w:rPr>
          <w:rStyle w:val="StyleUnderline"/>
        </w:rPr>
        <w:t>Abe is brushing aside widespread public resistance to a Diet resolution that would authorize the Japanese Self-Defense Forces to operate overseas for the first time since World War II</w:t>
      </w:r>
      <w:r w:rsidRPr="00A71743">
        <w:rPr>
          <w:sz w:val="16"/>
        </w:rPr>
        <w:t xml:space="preserve">. During his first administration, in the wake of the first North Korean nuclear test in 2006, Abe declared that a limited nuclear arsenal “would not necessarily violate” the pacifist constitution. Tokyo affirmed its non-nuclear status in 2006, but with North Korea testing medium-range ballistic missiles, and China enhancing its conventional and nuclear forces amid the contest of wills over the disputed </w:t>
      </w:r>
      <w:proofErr w:type="spellStart"/>
      <w:r w:rsidRPr="00A71743">
        <w:rPr>
          <w:sz w:val="16"/>
        </w:rPr>
        <w:t>Senkaku</w:t>
      </w:r>
      <w:proofErr w:type="spellEnd"/>
      <w:r w:rsidRPr="00A71743">
        <w:rPr>
          <w:sz w:val="16"/>
        </w:rPr>
        <w:t>/</w:t>
      </w:r>
      <w:proofErr w:type="spellStart"/>
      <w:r w:rsidRPr="00A71743">
        <w:rPr>
          <w:sz w:val="16"/>
        </w:rPr>
        <w:t>Diaoyu</w:t>
      </w:r>
      <w:proofErr w:type="spellEnd"/>
      <w:r w:rsidRPr="00A71743">
        <w:rPr>
          <w:sz w:val="16"/>
        </w:rPr>
        <w:t xml:space="preserve"> Islands, another review seems inevitable. In 2011, </w:t>
      </w:r>
      <w:proofErr w:type="spellStart"/>
      <w:r w:rsidRPr="00A71743">
        <w:rPr>
          <w:sz w:val="16"/>
        </w:rPr>
        <w:t>Shintaro</w:t>
      </w:r>
      <w:proofErr w:type="spellEnd"/>
      <w:r w:rsidRPr="00A71743">
        <w:rPr>
          <w:sz w:val="16"/>
        </w:rPr>
        <w:t xml:space="preserve"> Ishihara, the then powerful governor of Tokyo, even called for Japan to build its own nuclear arsenal.</w:t>
      </w:r>
      <w:r w:rsidR="00A71743" w:rsidRPr="00A71743">
        <w:rPr>
          <w:sz w:val="16"/>
        </w:rPr>
        <w:t xml:space="preserve"> </w:t>
      </w:r>
      <w:r w:rsidRPr="00A71743">
        <w:rPr>
          <w:sz w:val="16"/>
        </w:rPr>
        <w:t>A key variable will be how Seoul reacts to Pyongyang’s provocations. South Korea is even more exposed to North Korean threats, and possesses an advanced civilian nuclear program of its own. If it took the radical step of nuclearizing, Japan would likely follow. And if Tokyo invoked North Korea’s nuclear arsenal to withdraw from the NPT, which has a 90-day waiting period, it could build its own in short order. It has a growing defense industry recently freed from export restrictions, mastery over missile technology thanks to its space program, and a reprocessing facility capable of producing enough weapons-useable plutonium to fuel more than 1000 bombs like the one that leveled Nagasaki. Indeed</w:t>
      </w:r>
      <w:r w:rsidRPr="001F04F5">
        <w:rPr>
          <w:sz w:val="16"/>
          <w:highlight w:val="yellow"/>
        </w:rPr>
        <w:t xml:space="preserve">, </w:t>
      </w:r>
      <w:r w:rsidRPr="001F04F5">
        <w:rPr>
          <w:rStyle w:val="StyleUnderline"/>
          <w:highlight w:val="yellow"/>
        </w:rPr>
        <w:t>if Japan wanted to, it could probably develop basic explosives in less than a year and a sophisticated arsenal in three to five years</w:t>
      </w:r>
      <w:r w:rsidRPr="00A71743">
        <w:rPr>
          <w:rStyle w:val="StyleUnderline"/>
        </w:rPr>
        <w:t>. Faced with an existential crisis,</w:t>
      </w:r>
      <w:r w:rsidRPr="00A71743">
        <w:rPr>
          <w:sz w:val="16"/>
        </w:rPr>
        <w:t xml:space="preserve"> however, </w:t>
      </w:r>
      <w:r w:rsidRPr="00A71743">
        <w:rPr>
          <w:rStyle w:val="StyleUnderline"/>
        </w:rPr>
        <w:t>those numbers would plummet, as Tokyo fast-tracked a national undertaking.</w:t>
      </w:r>
      <w:r w:rsidR="00A71743" w:rsidRPr="00A71743">
        <w:rPr>
          <w:sz w:val="16"/>
        </w:rPr>
        <w:t xml:space="preserve"> </w:t>
      </w:r>
      <w:r w:rsidRPr="00A71743">
        <w:rPr>
          <w:sz w:val="16"/>
        </w:rPr>
        <w:t>For all of these reasons, Washington needs Tokyo to play a more active role in regional security. The bilateral Extended Deterrence Dialogue formalized mid-level consultations in 2010; the meetings should expand to include South Korea — trilateral coordination is overdue. The United States should continue urging Japan to invest more on conventional forces. For decades, Japanese military spending has hovered around 1 percent of gross domestic product. Even a half-percent increase would help offset smaller U.S. defense budgets, reducing scenarios where U.S. nuclear forces would have to be called on and increasing the credibility of U.S. deterrent threats in East Asia as a result.</w:t>
      </w:r>
      <w:r w:rsidR="00A71743" w:rsidRPr="00A71743">
        <w:rPr>
          <w:sz w:val="16"/>
        </w:rPr>
        <w:t xml:space="preserve"> </w:t>
      </w:r>
      <w:proofErr w:type="spellStart"/>
      <w:r w:rsidRPr="00A71743">
        <w:rPr>
          <w:sz w:val="16"/>
        </w:rPr>
        <w:t>Hibakusha</w:t>
      </w:r>
      <w:proofErr w:type="spellEnd"/>
      <w:r w:rsidRPr="00A71743">
        <w:rPr>
          <w:sz w:val="16"/>
        </w:rPr>
        <w:t xml:space="preserve"> have educated Japan and humanity about the lifelong harm that nuclear weapons can inflict. Their advancing age is representative of the generational changes facing Japan, however, with profound implications for its foreign policies. As Japan assumes a more active security role in East Asia, it may be tempted to rethink its nuclear options. With some experts promoting “tailored” proliferation to U.S. allies to counter China’s rise, U.S.-Japanese efforts to reduce nuclear risks regionally and worldwide appear increasingly in jeopardy.</w:t>
      </w:r>
      <w:r w:rsidR="00A71743" w:rsidRPr="00A71743">
        <w:rPr>
          <w:sz w:val="16"/>
        </w:rPr>
        <w:t xml:space="preserve"> </w:t>
      </w:r>
      <w:r w:rsidRPr="00A71743">
        <w:rPr>
          <w:sz w:val="16"/>
        </w:rPr>
        <w:t xml:space="preserve">The shadow of American power still looms over Japan 70 years after two artificial suns rose over Hiroshima and Nagasaki. The nuclear partnership with Washington has afforded Tokyo the security necessary to renounce nuclear weapons and champion a world without them. </w:t>
      </w:r>
      <w:r w:rsidRPr="001F04F5">
        <w:rPr>
          <w:rStyle w:val="StyleUnderline"/>
          <w:highlight w:val="yellow"/>
        </w:rPr>
        <w:t>With Japan’s nuclear restraint no longer the article of faith it once was, the significance of the nuclear pacts struck decades ago will become ever more consequential</w:t>
      </w:r>
      <w:r w:rsidRPr="001F04F5">
        <w:rPr>
          <w:sz w:val="16"/>
          <w:highlight w:val="yellow"/>
        </w:rPr>
        <w:t>.</w:t>
      </w:r>
    </w:p>
    <w:p w14:paraId="1C9A2115" w14:textId="45FFFAAC" w:rsidR="001440E3" w:rsidRPr="00A87B77" w:rsidRDefault="00A71743" w:rsidP="001440E3">
      <w:pPr>
        <w:pStyle w:val="Heading4"/>
        <w:rPr>
          <w:rStyle w:val="Style13ptBold"/>
          <w:b/>
        </w:rPr>
      </w:pPr>
      <w:r>
        <w:rPr>
          <w:rStyle w:val="Style13ptBold"/>
          <w:b/>
        </w:rPr>
        <w:t>That</w:t>
      </w:r>
      <w:r w:rsidR="001440E3" w:rsidRPr="00A87B77">
        <w:rPr>
          <w:rStyle w:val="Style13ptBold"/>
          <w:b/>
        </w:rPr>
        <w:t xml:space="preserve"> escalates quickly </w:t>
      </w:r>
      <w:r>
        <w:rPr>
          <w:rStyle w:val="Style13ptBold"/>
          <w:b/>
        </w:rPr>
        <w:t>into a</w:t>
      </w:r>
      <w:r w:rsidR="001440E3" w:rsidRPr="00A87B77">
        <w:rPr>
          <w:rStyle w:val="Style13ptBold"/>
          <w:b/>
        </w:rPr>
        <w:t xml:space="preserve"> global war</w:t>
      </w:r>
    </w:p>
    <w:p w14:paraId="5FF3DD85" w14:textId="77777777" w:rsidR="001440E3" w:rsidRPr="00A87B77" w:rsidRDefault="001440E3" w:rsidP="001440E3">
      <w:r w:rsidRPr="00A87B77">
        <w:rPr>
          <w:rStyle w:val="Style13ptBold"/>
        </w:rPr>
        <w:t>Tan 2015</w:t>
      </w:r>
      <w:r w:rsidRPr="00A87B77">
        <w:t xml:space="preserve"> - Associate Professor At the University of New South Wales</w:t>
      </w:r>
      <w:r w:rsidRPr="00A87B77">
        <w:br/>
        <w:t>Andrew T.H., Security and Conflict in East Asia, p. 31</w:t>
      </w:r>
    </w:p>
    <w:p w14:paraId="29862EAE" w14:textId="77777777" w:rsidR="001440E3" w:rsidRPr="00A87B77" w:rsidRDefault="001440E3" w:rsidP="001440E3">
      <w:pPr>
        <w:rPr>
          <w:rStyle w:val="StyleUnderline"/>
        </w:rPr>
      </w:pPr>
      <w:r w:rsidRPr="001F04F5">
        <w:rPr>
          <w:rStyle w:val="StyleUnderline"/>
          <w:highlight w:val="yellow"/>
        </w:rPr>
        <w:t>East Asia’s arms race leads to the classic problem</w:t>
      </w:r>
      <w:r w:rsidRPr="00A87B77">
        <w:rPr>
          <w:rStyle w:val="StyleUnderline"/>
        </w:rPr>
        <w:t xml:space="preserve"> of the security dilemma, </w:t>
      </w:r>
      <w:r w:rsidRPr="001F04F5">
        <w:rPr>
          <w:rStyle w:val="StyleUnderline"/>
          <w:highlight w:val="yellow"/>
        </w:rPr>
        <w:t>in which a state that is perceived as becoming too powerful leads to counter-acquisitions by other states</w:t>
      </w:r>
      <w:r w:rsidRPr="00A87B77">
        <w:rPr>
          <w:rStyle w:val="StyleUnderline"/>
        </w:rPr>
        <w:t>. This results in misperceptions, conflict spirals, heightened tensions and ultimately open conflict, thereby destroying the very security that arms are supposed to guarantee</w:t>
      </w:r>
      <w:r w:rsidRPr="00A87B77">
        <w:rPr>
          <w:sz w:val="16"/>
        </w:rPr>
        <w:t xml:space="preserve"> (Jervis 1976). East Asia’s sustained economic rise since the end of the Korean War in 1953 and </w:t>
      </w:r>
      <w:r w:rsidRPr="00A87B77">
        <w:rPr>
          <w:rStyle w:val="StyleUnderline"/>
        </w:rPr>
        <w:t>the lack of any major conflict since has lulled many into believing that growing economic interdependence will make war unlikely in that region</w:t>
      </w:r>
      <w:r w:rsidRPr="00A87B77">
        <w:rPr>
          <w:sz w:val="16"/>
        </w:rPr>
        <w:t xml:space="preserve"> (</w:t>
      </w:r>
      <w:proofErr w:type="spellStart"/>
      <w:r w:rsidRPr="00A87B77">
        <w:rPr>
          <w:sz w:val="16"/>
        </w:rPr>
        <w:t>Khoo</w:t>
      </w:r>
      <w:proofErr w:type="spellEnd"/>
      <w:r w:rsidRPr="00A87B77">
        <w:rPr>
          <w:sz w:val="16"/>
        </w:rPr>
        <w:t xml:space="preserve"> 2013: 47-48). However, </w:t>
      </w:r>
      <w:r w:rsidRPr="001F04F5">
        <w:rPr>
          <w:rStyle w:val="Emphasis"/>
          <w:highlight w:val="yellow"/>
        </w:rPr>
        <w:t>this is a false premise as significant historical antagonisms have remained.</w:t>
      </w:r>
      <w:r w:rsidRPr="00A87B77">
        <w:rPr>
          <w:sz w:val="16"/>
        </w:rPr>
        <w:t xml:space="preserve"> </w:t>
      </w:r>
      <w:r w:rsidRPr="00A87B77">
        <w:rPr>
          <w:rStyle w:val="StyleUnderline"/>
        </w:rPr>
        <w:t>Japan’s imperialism prior to 1945 and its failure adequately to account for its past continues to stir up strong nationalist emotions in China and South Korea</w:t>
      </w:r>
      <w:r w:rsidRPr="00A87B77">
        <w:rPr>
          <w:sz w:val="16"/>
        </w:rPr>
        <w:t xml:space="preserve">. In additions, </w:t>
      </w:r>
      <w:r w:rsidRPr="001F04F5">
        <w:rPr>
          <w:sz w:val="16"/>
          <w:highlight w:val="yellow"/>
        </w:rPr>
        <w:t>t</w:t>
      </w:r>
      <w:r w:rsidRPr="001F04F5">
        <w:rPr>
          <w:rStyle w:val="Emphasis"/>
          <w:highlight w:val="yellow"/>
        </w:rPr>
        <w:t>he divisions between North Korea and South Korea are as strong as intractable as ever, leading to an arms race on the Korean peninsula</w:t>
      </w:r>
      <w:r w:rsidRPr="00A87B77">
        <w:rPr>
          <w:sz w:val="16"/>
        </w:rPr>
        <w:t xml:space="preserve">. </w:t>
      </w:r>
      <w:r w:rsidRPr="00A87B77">
        <w:rPr>
          <w:rStyle w:val="StyleUnderline"/>
        </w:rPr>
        <w:t xml:space="preserve">The situation is compounded by the weakness or absence of regional institutions, regimes and laws that could regulate interstate relations, build trust and confidence- and security-building measures </w:t>
      </w:r>
      <w:r w:rsidRPr="00A87B77">
        <w:rPr>
          <w:sz w:val="16"/>
        </w:rPr>
        <w:t xml:space="preserve">which were in pace in Europe during the Cold War and helped to calm tensions as well as contain the arms race exist in Asia. Within East Asia itself, </w:t>
      </w:r>
      <w:r w:rsidRPr="00A87B77">
        <w:rPr>
          <w:rStyle w:val="StyleUnderline"/>
        </w:rPr>
        <w:t>the Six-Party Talks have focused only on the Korean issue and have not managed to stem North Korea’s open brinkmanship</w:t>
      </w:r>
      <w:r w:rsidRPr="00A87B77">
        <w:rPr>
          <w:sz w:val="16"/>
        </w:rPr>
        <w:t xml:space="preserve"> that in early 2013 almost brought the Korean peninsula to war again. </w:t>
      </w:r>
      <w:r w:rsidRPr="001F04F5">
        <w:rPr>
          <w:rStyle w:val="StyleUnderline"/>
          <w:highlight w:val="yellow"/>
        </w:rPr>
        <w:t xml:space="preserve">The arms race in East Asia is dangerous owing to the increased risk of </w:t>
      </w:r>
      <w:r w:rsidRPr="001F04F5">
        <w:rPr>
          <w:rStyle w:val="Emphasis"/>
          <w:highlight w:val="yellow"/>
        </w:rPr>
        <w:t>miscalculation as a result of misperception</w:t>
      </w:r>
      <w:r w:rsidRPr="00A87B77">
        <w:rPr>
          <w:sz w:val="16"/>
        </w:rPr>
        <w:t>. Chinese policymakers appear to be convinced that Japan is dominated by right-wing conservatives bent on reviving militarism (</w:t>
      </w:r>
      <w:proofErr w:type="spellStart"/>
      <w:r w:rsidRPr="00A87B77">
        <w:rPr>
          <w:sz w:val="16"/>
        </w:rPr>
        <w:t>Glosserman</w:t>
      </w:r>
      <w:proofErr w:type="spellEnd"/>
      <w:r w:rsidRPr="00A87B77">
        <w:rPr>
          <w:sz w:val="16"/>
        </w:rPr>
        <w:t xml:space="preserve"> 2012). At the same time, </w:t>
      </w:r>
      <w:r w:rsidRPr="00A87B77">
        <w:rPr>
          <w:rStyle w:val="StyleUnderline"/>
        </w:rPr>
        <w:t>there is also a perception within China that given its growing strength, it should now aggressively assert what it perceives to be its legitimate claims in the East and South China Seas</w:t>
      </w:r>
      <w:r w:rsidRPr="00A87B77">
        <w:rPr>
          <w:sz w:val="16"/>
        </w:rPr>
        <w:t xml:space="preserve">. Thus, China’s nationalist discourse perceives that the problems about disputed territory emanate from other powers, not China (Sutter 2012). </w:t>
      </w:r>
      <w:r w:rsidRPr="00A87B77">
        <w:rPr>
          <w:rStyle w:val="StyleUnderline"/>
        </w:rPr>
        <w:t>The consequences of conflict between China and Japan, on the Korean peninsula or over Taiwan, however, will not stay regional</w:t>
      </w:r>
      <w:r w:rsidRPr="00A87B77">
        <w:rPr>
          <w:sz w:val="16"/>
        </w:rPr>
        <w:t>. As a key player in East Asia</w:t>
      </w:r>
      <w:r w:rsidRPr="00A87B77">
        <w:rPr>
          <w:rStyle w:val="StyleUnderline"/>
        </w:rPr>
        <w:t xml:space="preserve">, the USA, which has security commitments to Japan and South Korea, residual commitments to Taiwan, and troops on the ground in East Asia and in the Western Pacific, </w:t>
      </w:r>
      <w:r w:rsidRPr="00A87B77">
        <w:rPr>
          <w:rStyle w:val="Emphasis"/>
        </w:rPr>
        <w:t xml:space="preserve">will be drawn in. </w:t>
      </w:r>
      <w:r w:rsidRPr="00A87B77">
        <w:rPr>
          <w:rStyle w:val="StyleUnderline"/>
        </w:rPr>
        <w:t>The problem is that any conflict in East Asia is not likely to remain conventional for long</w:t>
      </w:r>
      <w:r w:rsidRPr="00A87B77">
        <w:rPr>
          <w:sz w:val="16"/>
        </w:rPr>
        <w:t>. In fact</w:t>
      </w:r>
      <w:r w:rsidRPr="001F04F5">
        <w:rPr>
          <w:rStyle w:val="Emphasis"/>
          <w:highlight w:val="yellow"/>
        </w:rPr>
        <w:t>, it is likely that it would rapidly escalate into a nuclear war</w:t>
      </w:r>
      <w:r w:rsidRPr="00A87B77">
        <w:rPr>
          <w:sz w:val="16"/>
        </w:rPr>
        <w:t xml:space="preserve"> </w:t>
      </w:r>
      <w:r w:rsidRPr="00A87B77">
        <w:rPr>
          <w:rStyle w:val="StyleUnderline"/>
        </w:rPr>
        <w:t xml:space="preserve">because three of the key players, namely China, North Korea and the USA, possess nuclear weapons. </w:t>
      </w:r>
    </w:p>
    <w:p w14:paraId="70561411" w14:textId="08407806" w:rsidR="007069A7" w:rsidRDefault="007069A7" w:rsidP="007069A7">
      <w:pPr>
        <w:pStyle w:val="Heading2"/>
      </w:pPr>
      <w:bookmarkStart w:id="1" w:name="_Toc452637991"/>
      <w:r w:rsidRPr="00A87B77">
        <w:t>Links</w:t>
      </w:r>
      <w:r w:rsidR="00A71743">
        <w:t>/UQ</w:t>
      </w:r>
    </w:p>
    <w:p w14:paraId="03DE09B6" w14:textId="77777777" w:rsidR="007069A7" w:rsidRPr="00A87B77" w:rsidRDefault="007069A7" w:rsidP="007069A7">
      <w:pPr>
        <w:pStyle w:val="Heading3"/>
      </w:pPr>
      <w:r w:rsidRPr="00A87B77">
        <w:t>Link—Generic Engagement</w:t>
      </w:r>
      <w:bookmarkEnd w:id="1"/>
    </w:p>
    <w:p w14:paraId="78274123" w14:textId="77777777" w:rsidR="007069A7" w:rsidRPr="00A87B77" w:rsidRDefault="007069A7" w:rsidP="007069A7">
      <w:pPr>
        <w:pStyle w:val="Heading4"/>
      </w:pPr>
      <w:r w:rsidRPr="00A87B77">
        <w:t>U.S. allies in the region would view the plan as a decrease in U.S. commitment—they’ll perceive over-concern for Chinese interests as weakness on the part of the U.S.</w:t>
      </w:r>
    </w:p>
    <w:p w14:paraId="14FADA7F" w14:textId="77777777" w:rsidR="007069A7" w:rsidRPr="00A87B77" w:rsidRDefault="007069A7" w:rsidP="007069A7">
      <w:r w:rsidRPr="00A87B77">
        <w:rPr>
          <w:rStyle w:val="Style13ptBold"/>
        </w:rPr>
        <w:t xml:space="preserve">Lohman 2016 - </w:t>
      </w:r>
      <w:r w:rsidRPr="00A87B77">
        <w:t>director of The Heritage Foundation’s Asian Studies Center</w:t>
      </w:r>
      <w:r w:rsidRPr="00A87B77">
        <w:br/>
        <w:t xml:space="preserve">Walter, “After the Rebalance to Asia,” Mar 31, </w:t>
      </w:r>
      <w:hyperlink r:id="rId7" w:history="1">
        <w:r w:rsidRPr="00A87B77">
          <w:rPr>
            <w:rStyle w:val="Hyperlink"/>
          </w:rPr>
          <w:t>http://www.heritage.org/research/reports/2016/03/after-the-rebalance-to-asia</w:t>
        </w:r>
      </w:hyperlink>
    </w:p>
    <w:p w14:paraId="769CFA7F" w14:textId="77777777" w:rsidR="007069A7" w:rsidRPr="00A87B77" w:rsidRDefault="007069A7" w:rsidP="007069A7">
      <w:pPr>
        <w:rPr>
          <w:rStyle w:val="StyleUnderline"/>
        </w:rPr>
      </w:pPr>
      <w:r w:rsidRPr="00A87B77">
        <w:rPr>
          <w:rStyle w:val="StyleUnderline"/>
        </w:rPr>
        <w:t>This spectrum of response from the most willing of facilitators to the most nervous of hedgers is very sensitive to signals from Washington. Strong signals—for example, heathy defense budgets, statements for support for alliances</w:t>
      </w:r>
      <w:r w:rsidRPr="00A87B77">
        <w:t>, Freedom of Navigation Operations (</w:t>
      </w:r>
      <w:r w:rsidRPr="00A87B77">
        <w:rPr>
          <w:rStyle w:val="StyleUnderline"/>
        </w:rPr>
        <w:t>FONOPS), and well-conceived push back on Chinese aggressiveness reassure them to push back in favor of a U.S.-led regional order</w:t>
      </w:r>
      <w:r w:rsidRPr="00A87B77">
        <w:t xml:space="preserve">. U.S. support for Taiwan is another critical signal. Not because most of the region shares America’s concern for Taiwan, but because </w:t>
      </w:r>
      <w:r w:rsidRPr="00A87B77">
        <w:rPr>
          <w:rStyle w:val="StyleUnderline"/>
        </w:rPr>
        <w:t xml:space="preserve">the region knows that a lessening of American commitment </w:t>
      </w:r>
      <w:r w:rsidRPr="00A87B77">
        <w:rPr>
          <w:rStyle w:val="Emphasis"/>
        </w:rPr>
        <w:t>can only be attributable to concern for Chinese interests</w:t>
      </w:r>
      <w:r w:rsidRPr="00A87B77">
        <w:t xml:space="preserve">. ASEAN members in particular also view the personal involvement of the President and U.S. participation in regional diplomacy as signs of strength. </w:t>
      </w:r>
      <w:r w:rsidRPr="00A87B77">
        <w:rPr>
          <w:rStyle w:val="StyleUnderline"/>
        </w:rPr>
        <w:t>Signs of weakness</w:t>
      </w:r>
      <w:r w:rsidRPr="00A87B77">
        <w:t xml:space="preserve">, the ill-fated deal that the U.S. made with China over Scarborough Shoal in 2012, for instance, </w:t>
      </w:r>
      <w:r w:rsidRPr="00A87B77">
        <w:rPr>
          <w:rStyle w:val="StyleUnderline"/>
        </w:rPr>
        <w:t>have the opposite impact</w:t>
      </w:r>
      <w:r w:rsidRPr="00A87B77">
        <w:t xml:space="preserve">. Hedgers like Malaysia, when faced with dilemmas over their own maritime claims, will be more timid in response for fear of provoking backlash from China. Presently, all are watching very closely indications that the Chinese may reclaim and build on Scarborough Shoal in a fashion similar to what they have done in the </w:t>
      </w:r>
      <w:proofErr w:type="spellStart"/>
      <w:r w:rsidRPr="00A87B77">
        <w:t>Spratlys</w:t>
      </w:r>
      <w:proofErr w:type="spellEnd"/>
      <w:r w:rsidRPr="00A87B77">
        <w:t>. If it happens with no more than a diplomatic rebuke from the U.S., do not expect hedgers to step out in support of U.S. commitments. This is similar with regard to FONOPS. T</w:t>
      </w:r>
      <w:r w:rsidRPr="00A87B77">
        <w:rPr>
          <w:rStyle w:val="StyleUnderline"/>
        </w:rPr>
        <w:t>he region expects the U.S. to continue pressing its interest in freedom of the seas. A ratcheting back of this effort</w:t>
      </w:r>
      <w:r w:rsidRPr="00A87B77">
        <w:t xml:space="preserve">, another drawn out public handwringing or hedging on the part of the U.S. will dampen support for its presence. Finally, </w:t>
      </w:r>
      <w:r w:rsidRPr="00A87B77">
        <w:rPr>
          <w:rStyle w:val="StyleUnderline"/>
        </w:rPr>
        <w:t>the region is looking for the parts of the rebalance that have been announced, arrangements with Australia and the Philippines</w:t>
      </w:r>
      <w:r w:rsidRPr="00A87B77">
        <w:t xml:space="preserve">, for instance, </w:t>
      </w:r>
      <w:r w:rsidRPr="00A87B77">
        <w:rPr>
          <w:rStyle w:val="StyleUnderline"/>
        </w:rPr>
        <w:t xml:space="preserve">to be made good on </w:t>
      </w:r>
    </w:p>
    <w:p w14:paraId="400BF287" w14:textId="77777777" w:rsidR="00373E4C" w:rsidRPr="00A87B77" w:rsidRDefault="00373E4C" w:rsidP="00373E4C">
      <w:pPr>
        <w:pStyle w:val="Heading4"/>
      </w:pPr>
      <w:r w:rsidRPr="00A87B77">
        <w:t>The plan undermines relations by leaving Japan hanging out to dry</w:t>
      </w:r>
    </w:p>
    <w:p w14:paraId="25640E8B" w14:textId="77777777" w:rsidR="00373E4C" w:rsidRPr="00A87B77" w:rsidRDefault="00373E4C" w:rsidP="00373E4C">
      <w:proofErr w:type="spellStart"/>
      <w:r w:rsidRPr="00A87B77">
        <w:rPr>
          <w:rStyle w:val="Style13ptBold"/>
        </w:rPr>
        <w:t>Fackler</w:t>
      </w:r>
      <w:proofErr w:type="spellEnd"/>
      <w:r w:rsidRPr="00A87B77">
        <w:rPr>
          <w:rStyle w:val="Style13ptBold"/>
        </w:rPr>
        <w:t>, 15</w:t>
      </w:r>
      <w:r w:rsidRPr="00A87B77">
        <w:t xml:space="preserve"> (3/31/15, Martin, New York Times (Online), “Japan, Sticking With U.S., Says It Won't Join China-Led Bank,” </w:t>
      </w:r>
      <w:proofErr w:type="spellStart"/>
      <w:r w:rsidRPr="00A87B77">
        <w:t>Proquest</w:t>
      </w:r>
      <w:proofErr w:type="spellEnd"/>
      <w:r w:rsidRPr="00A87B77">
        <w:t xml:space="preserve"> database, JMP)</w:t>
      </w:r>
    </w:p>
    <w:p w14:paraId="0A8EBABF" w14:textId="77777777" w:rsidR="00373E4C" w:rsidRPr="00A87B77" w:rsidRDefault="00373E4C" w:rsidP="00373E4C">
      <w:r w:rsidRPr="00A87B77">
        <w:t xml:space="preserve">TOKYO -- </w:t>
      </w:r>
      <w:r w:rsidRPr="00A87B77">
        <w:rPr>
          <w:rStyle w:val="StyleUnderline"/>
        </w:rPr>
        <w:t>Japanese leaders indicated</w:t>
      </w:r>
      <w:r w:rsidRPr="00A87B77">
        <w:t xml:space="preserve"> on Tuesday that </w:t>
      </w:r>
      <w:r w:rsidRPr="00A87B77">
        <w:rPr>
          <w:rStyle w:val="StyleUnderline"/>
        </w:rPr>
        <w:t xml:space="preserve">their nation would not become a founding member of a new Chinese-led Asian development bank but instead </w:t>
      </w:r>
      <w:r w:rsidRPr="00A87B77">
        <w:rPr>
          <w:rStyle w:val="Emphasis"/>
        </w:rPr>
        <w:t>remain loyal to the</w:t>
      </w:r>
      <w:r w:rsidRPr="00A87B77">
        <w:t xml:space="preserve"> </w:t>
      </w:r>
      <w:r w:rsidRPr="00A87B77">
        <w:rPr>
          <w:rStyle w:val="Emphasis"/>
        </w:rPr>
        <w:t>U</w:t>
      </w:r>
      <w:r w:rsidRPr="00A87B77">
        <w:t xml:space="preserve">nited </w:t>
      </w:r>
      <w:r w:rsidRPr="00A87B77">
        <w:rPr>
          <w:rStyle w:val="Emphasis"/>
        </w:rPr>
        <w:t>S</w:t>
      </w:r>
      <w:r w:rsidRPr="00A87B77">
        <w:t xml:space="preserve">tates, </w:t>
      </w:r>
      <w:r w:rsidRPr="00A87B77">
        <w:rPr>
          <w:rStyle w:val="StyleUnderline"/>
        </w:rPr>
        <w:t>which has urged its allies to refrain from joining</w:t>
      </w:r>
      <w:r w:rsidRPr="00A87B77">
        <w:t>.</w:t>
      </w:r>
    </w:p>
    <w:p w14:paraId="209EF978" w14:textId="77777777" w:rsidR="00373E4C" w:rsidRPr="00A87B77" w:rsidRDefault="00373E4C" w:rsidP="00373E4C">
      <w:r w:rsidRPr="00A87B77">
        <w:t xml:space="preserve">The officials cited concerns about the management of the new lender, the Asian Infrastructure Investment Bank, that echoed objections raised by Washington, which sees the bank as a challenge to American-led institutions like the World Bank. </w:t>
      </w:r>
      <w:r w:rsidRPr="00A87B77">
        <w:rPr>
          <w:rStyle w:val="Emphasis"/>
        </w:rPr>
        <w:t>Local news reports quoted</w:t>
      </w:r>
      <w:r w:rsidRPr="00A87B77">
        <w:t xml:space="preserve"> Prime Minister Shinzo </w:t>
      </w:r>
      <w:r w:rsidRPr="00A87B77">
        <w:rPr>
          <w:rStyle w:val="Emphasis"/>
        </w:rPr>
        <w:t>Abe as saying it was important for strategic reasons that Japan stick with the</w:t>
      </w:r>
      <w:r w:rsidRPr="00A87B77">
        <w:t xml:space="preserve"> </w:t>
      </w:r>
      <w:r w:rsidRPr="00A87B77">
        <w:rPr>
          <w:rStyle w:val="Emphasis"/>
        </w:rPr>
        <w:t>U</w:t>
      </w:r>
      <w:r w:rsidRPr="00A87B77">
        <w:t xml:space="preserve">nited </w:t>
      </w:r>
      <w:r w:rsidRPr="00A87B77">
        <w:rPr>
          <w:rStyle w:val="Emphasis"/>
        </w:rPr>
        <w:t>S</w:t>
      </w:r>
      <w:r w:rsidRPr="00A87B77">
        <w:t>tates even when other allies like Britain and Germany have announced they will join the new bank.</w:t>
      </w:r>
    </w:p>
    <w:p w14:paraId="0DD54065" w14:textId="77777777" w:rsidR="00373E4C" w:rsidRPr="00A87B77" w:rsidRDefault="00373E4C" w:rsidP="00373E4C">
      <w:r w:rsidRPr="00A87B77">
        <w:rPr>
          <w:rStyle w:val="StyleUnderline"/>
        </w:rPr>
        <w:t>"The</w:t>
      </w:r>
      <w:r w:rsidRPr="00A87B77">
        <w:t xml:space="preserve"> </w:t>
      </w:r>
      <w:r w:rsidRPr="00A87B77">
        <w:rPr>
          <w:rStyle w:val="Emphasis"/>
        </w:rPr>
        <w:t>U</w:t>
      </w:r>
      <w:r w:rsidRPr="00A87B77">
        <w:t xml:space="preserve">nited </w:t>
      </w:r>
      <w:r w:rsidRPr="00A87B77">
        <w:rPr>
          <w:rStyle w:val="Emphasis"/>
        </w:rPr>
        <w:t>S</w:t>
      </w:r>
      <w:r w:rsidRPr="00A87B77">
        <w:t xml:space="preserve">tates </w:t>
      </w:r>
      <w:r w:rsidRPr="00A87B77">
        <w:rPr>
          <w:rStyle w:val="StyleUnderline"/>
        </w:rPr>
        <w:t>now knows that Japan is trustworthy,"</w:t>
      </w:r>
      <w:r w:rsidRPr="00A87B77">
        <w:t xml:space="preserve"> Mr. Abe was quoted by Kyodo News as telling a meeting of his governing Liberal Democratic Party.</w:t>
      </w:r>
    </w:p>
    <w:p w14:paraId="49142753" w14:textId="77777777" w:rsidR="00373E4C" w:rsidRPr="00A87B77" w:rsidRDefault="00373E4C" w:rsidP="00373E4C">
      <w:r w:rsidRPr="00A87B77">
        <w:rPr>
          <w:rStyle w:val="StyleUnderline"/>
        </w:rPr>
        <w:t xml:space="preserve">The finance minister, Taro </w:t>
      </w:r>
      <w:proofErr w:type="spellStart"/>
      <w:r w:rsidRPr="00A87B77">
        <w:rPr>
          <w:rStyle w:val="StyleUnderline"/>
        </w:rPr>
        <w:t>Aso</w:t>
      </w:r>
      <w:proofErr w:type="spellEnd"/>
      <w:r w:rsidRPr="00A87B77">
        <w:rPr>
          <w:rStyle w:val="StyleUnderline"/>
        </w:rPr>
        <w:t>, told a news conference</w:t>
      </w:r>
      <w:r w:rsidRPr="00A87B77">
        <w:t xml:space="preserve"> that Japan would not contemplate joining until the new bank demonstrated that it had strict lending standards, including assessments of the environmental and social impacts of development projects.</w:t>
      </w:r>
    </w:p>
    <w:p w14:paraId="253583AE" w14:textId="77777777" w:rsidR="00373E4C" w:rsidRPr="00A87B77" w:rsidRDefault="00373E4C" w:rsidP="00373E4C">
      <w:r w:rsidRPr="00A87B77">
        <w:rPr>
          <w:rStyle w:val="Emphasis"/>
        </w:rPr>
        <w:t>"We have no choice but to be very cautious about participation,"</w:t>
      </w:r>
      <w:r w:rsidRPr="00A87B77">
        <w:t xml:space="preserve"> Mr. </w:t>
      </w:r>
      <w:proofErr w:type="spellStart"/>
      <w:r w:rsidRPr="00A87B77">
        <w:t>Aso</w:t>
      </w:r>
      <w:proofErr w:type="spellEnd"/>
      <w:r w:rsidRPr="00A87B77">
        <w:t xml:space="preserve"> said.</w:t>
      </w:r>
    </w:p>
    <w:p w14:paraId="11096C9A" w14:textId="77777777" w:rsidR="00373E4C" w:rsidRPr="00A87B77" w:rsidRDefault="00373E4C" w:rsidP="00373E4C">
      <w:r w:rsidRPr="00A87B77">
        <w:t>Despite American objections, dozens of nations signed up ahead of the March 31 deadline set by China to become founding members of the new bank, to be based in Beijing. The most recent countries to join included Australia and South Korea, two of the United States' closest military partners in the region. South Korea's decision reversed earlier expressions of agreement to American requests to avoid the bank.</w:t>
      </w:r>
    </w:p>
    <w:p w14:paraId="319800E0" w14:textId="77777777" w:rsidR="00373E4C" w:rsidRPr="00A87B77" w:rsidRDefault="00373E4C" w:rsidP="00373E4C">
      <w:r w:rsidRPr="00A87B77">
        <w:t xml:space="preserve">The decisions by so many allies to break with Washington have been seen as a sign of the growing financial clout of </w:t>
      </w:r>
      <w:proofErr w:type="gramStart"/>
      <w:r w:rsidRPr="00A87B77">
        <w:t>China ,</w:t>
      </w:r>
      <w:proofErr w:type="gramEnd"/>
      <w:r w:rsidRPr="00A87B77">
        <w:t xml:space="preserve"> which has become the largest trading partner of many countries in the region. The new bank will confirm its founding members in April and aims to begin operating by the end of this year.</w:t>
      </w:r>
    </w:p>
    <w:p w14:paraId="2F665C4E" w14:textId="77777777" w:rsidR="00373E4C" w:rsidRPr="00A87B77" w:rsidRDefault="00373E4C" w:rsidP="00373E4C">
      <w:r w:rsidRPr="00A87B77">
        <w:t>While there have been calls in Washington for the United States to join, the Obama administration is thought unlikely to reverse its opposition. Many American officials appear concerned that the new lender will undermine the World Bank and also the International Monetary Fund, two pillars of the global financial order established by the United States after World War II.</w:t>
      </w:r>
    </w:p>
    <w:p w14:paraId="04EFE864" w14:textId="77777777" w:rsidR="00373E4C" w:rsidRPr="00A87B77" w:rsidRDefault="00373E4C" w:rsidP="00373E4C">
      <w:r w:rsidRPr="00A87B77">
        <w:rPr>
          <w:rStyle w:val="StyleUnderline"/>
        </w:rPr>
        <w:t xml:space="preserve">Although China has become Japan's top trading partner, </w:t>
      </w:r>
      <w:r w:rsidRPr="00A87B77">
        <w:rPr>
          <w:rStyle w:val="Emphasis"/>
        </w:rPr>
        <w:t>Tokyo has compelling security-related reasons for siding with the</w:t>
      </w:r>
      <w:r w:rsidRPr="00A87B77">
        <w:t xml:space="preserve"> </w:t>
      </w:r>
      <w:r w:rsidRPr="00A87B77">
        <w:rPr>
          <w:rStyle w:val="Emphasis"/>
        </w:rPr>
        <w:t>U</w:t>
      </w:r>
      <w:r w:rsidRPr="00A87B77">
        <w:t xml:space="preserve">nited </w:t>
      </w:r>
      <w:r w:rsidRPr="00A87B77">
        <w:rPr>
          <w:rStyle w:val="Emphasis"/>
        </w:rPr>
        <w:t>S</w:t>
      </w:r>
      <w:r w:rsidRPr="00A87B77">
        <w:t xml:space="preserve">tates. </w:t>
      </w:r>
      <w:r w:rsidRPr="00A87B77">
        <w:rPr>
          <w:rStyle w:val="StyleUnderline"/>
        </w:rPr>
        <w:t>Foremost among these is an intensified confrontation with China over control of uninhabited islands in the East China Sea that are claimed by both nations.</w:t>
      </w:r>
    </w:p>
    <w:p w14:paraId="02B305D2" w14:textId="77777777" w:rsidR="00373E4C" w:rsidRPr="00A87B77" w:rsidRDefault="00373E4C" w:rsidP="00373E4C">
      <w:r w:rsidRPr="00A87B77">
        <w:rPr>
          <w:rStyle w:val="StyleUnderline"/>
        </w:rPr>
        <w:t>Eager to ensure that his nation has American backing in the standoff</w:t>
      </w:r>
      <w:r w:rsidRPr="00A87B77">
        <w:t xml:space="preserve">, Mr. </w:t>
      </w:r>
      <w:r w:rsidRPr="00A87B77">
        <w:rPr>
          <w:rStyle w:val="StyleUnderline"/>
        </w:rPr>
        <w:t>Abe has tried to bind Japan more closely than ever to the</w:t>
      </w:r>
      <w:r w:rsidRPr="00A87B77">
        <w:t xml:space="preserve"> </w:t>
      </w:r>
      <w:r w:rsidRPr="00A87B77">
        <w:rPr>
          <w:rStyle w:val="Emphasis"/>
        </w:rPr>
        <w:t>U</w:t>
      </w:r>
      <w:r w:rsidRPr="00A87B77">
        <w:t xml:space="preserve">nited </w:t>
      </w:r>
      <w:r w:rsidRPr="00A87B77">
        <w:rPr>
          <w:rStyle w:val="Emphasis"/>
        </w:rPr>
        <w:t>S</w:t>
      </w:r>
      <w:r w:rsidRPr="00A87B77">
        <w:t>tates, its postwar military protector. He is expected to emphasize Japan's close friendship, and also its growing willingness to assume a larger military role in the region, when he visits the United States in late April.</w:t>
      </w:r>
    </w:p>
    <w:p w14:paraId="28F2F353" w14:textId="77777777" w:rsidR="00373E4C" w:rsidRPr="00A87B77" w:rsidRDefault="00373E4C" w:rsidP="00373E4C"/>
    <w:p w14:paraId="0B6D8D2D" w14:textId="77777777" w:rsidR="00373E4C" w:rsidRPr="00A87B77" w:rsidRDefault="00373E4C" w:rsidP="00373E4C">
      <w:pPr>
        <w:pStyle w:val="Heading3"/>
      </w:pPr>
      <w:r w:rsidRPr="00A87B77">
        <w:t>Link - AIIB</w:t>
      </w:r>
    </w:p>
    <w:p w14:paraId="04CDAF8C" w14:textId="77777777" w:rsidR="00373E4C" w:rsidRPr="00A87B77" w:rsidRDefault="00373E4C" w:rsidP="00373E4C"/>
    <w:p w14:paraId="61D44A2D" w14:textId="77777777" w:rsidR="00373E4C" w:rsidRPr="00A87B77" w:rsidRDefault="00373E4C" w:rsidP="00373E4C">
      <w:pPr>
        <w:pStyle w:val="Heading4"/>
      </w:pPr>
      <w:r w:rsidRPr="00A87B77">
        <w:t xml:space="preserve">U.S. and Japan are in lock step now over the AIIB and Abe’s reforms are currently designed to strengthen the U.S.-Japan alliance --- mutual distrust runs deep between China and Japan </w:t>
      </w:r>
    </w:p>
    <w:p w14:paraId="282E82A8" w14:textId="77777777" w:rsidR="00373E4C" w:rsidRPr="00A87B77" w:rsidRDefault="00373E4C" w:rsidP="00373E4C">
      <w:r w:rsidRPr="00A87B77">
        <w:rPr>
          <w:rStyle w:val="Style13ptBold"/>
        </w:rPr>
        <w:t>Pollack, 16</w:t>
      </w:r>
      <w:r w:rsidRPr="00A87B77">
        <w:t xml:space="preserve"> (Jonathon D, Senior Fellow, Foreign Policy, John L. Thornton China Center, Center for East Asia Policy Studies, “Changes and prospects for the structure of regional stability in East Asia: A U.S. perspective,” Jan 25, http://www.brookings.edu/research/presentations/2016/01/25-regional-stability-east-asia-pollack, CMR+JMP) </w:t>
      </w:r>
    </w:p>
    <w:p w14:paraId="1B572680" w14:textId="77777777" w:rsidR="00373E4C" w:rsidRPr="00A87B77" w:rsidRDefault="00373E4C" w:rsidP="00373E4C">
      <w:r w:rsidRPr="00A87B77">
        <w:t>China and Japan</w:t>
      </w:r>
    </w:p>
    <w:p w14:paraId="796CAA34" w14:textId="77777777" w:rsidR="00373E4C" w:rsidRPr="00A87B77" w:rsidRDefault="00373E4C" w:rsidP="00373E4C">
      <w:r w:rsidRPr="00A87B77">
        <w:t xml:space="preserve">More than four decades after the normalization of Sino-Japanese relations, </w:t>
      </w:r>
      <w:r w:rsidRPr="00A87B77">
        <w:rPr>
          <w:rStyle w:val="StyleUnderline"/>
        </w:rPr>
        <w:t xml:space="preserve">bilateral ties between China and Japan are increasingly fraught with tension and public animosity. </w:t>
      </w:r>
      <w:r w:rsidRPr="00A87B77">
        <w:rPr>
          <w:rStyle w:val="Emphasis"/>
        </w:rPr>
        <w:t>There is now deep mutual wariness between the Chinese and Japanese leaderships</w:t>
      </w:r>
      <w:r w:rsidRPr="00A87B77">
        <w:rPr>
          <w:rStyle w:val="StyleUnderline"/>
        </w:rPr>
        <w:t xml:space="preserve"> and plummeting levels of public support for bilateral relations in both countries</w:t>
      </w:r>
      <w:r w:rsidRPr="00A87B77">
        <w:t>. These conditions create the possibility of longer-term estrangement between East Asia’s two major powers that would seriously undermine the prospects for a stable regional order, which would also entail pronounced implications for the ROK. There has been some modest improvement in recent months in working relations between Beijing and Tokyo, but it is closer to a truce than a major shift in policy direction. Although there is a partial recognition in both capitals of the risks of a deeper estrangement, neither leadership seems overly exercised by prevailing circumstances. If anything, both seem to feel that heightened security tensions advances the bureaucratic interests of security constituencies in both countries.</w:t>
      </w:r>
    </w:p>
    <w:p w14:paraId="58CA8573" w14:textId="77777777" w:rsidR="00373E4C" w:rsidRPr="00A87B77" w:rsidRDefault="00373E4C" w:rsidP="00373E4C">
      <w:r w:rsidRPr="00A87B77">
        <w:t xml:space="preserve">The immediate trigger for the Sino-Japanese estrangement was the 2012 decision of former Prime Minister Noda to initiate governmental purchase of the </w:t>
      </w:r>
      <w:proofErr w:type="spellStart"/>
      <w:r w:rsidRPr="00A87B77">
        <w:t>Senkakus</w:t>
      </w:r>
      <w:proofErr w:type="spellEnd"/>
      <w:r w:rsidRPr="00A87B77">
        <w:t>/</w:t>
      </w:r>
      <w:proofErr w:type="spellStart"/>
      <w:r w:rsidRPr="00A87B77">
        <w:t>Diaoyus</w:t>
      </w:r>
      <w:proofErr w:type="spellEnd"/>
      <w:r w:rsidRPr="00A87B77">
        <w:t xml:space="preserve"> long held in private hands; China’s decision to appreciably increase its maritime and air activities near the islands in response to Japan’s decision; and the political exploitation of these developments in both countries.[vi] But these events emerged in the context of prior incidents and episodes, with leaders in both capitals far less prepared to devote appreciable energy or political capital to protecting bilateral relations. </w:t>
      </w:r>
      <w:r w:rsidRPr="00A87B77">
        <w:rPr>
          <w:rStyle w:val="StyleUnderline"/>
        </w:rPr>
        <w:t>The return of Abe</w:t>
      </w:r>
      <w:r w:rsidRPr="00A87B77">
        <w:t xml:space="preserve"> Shinzo </w:t>
      </w:r>
      <w:r w:rsidRPr="00A87B77">
        <w:rPr>
          <w:rStyle w:val="StyleUnderline"/>
        </w:rPr>
        <w:t>to leadership in Japan and the accession of Xi</w:t>
      </w:r>
      <w:r w:rsidRPr="00A87B77">
        <w:t xml:space="preserve"> Jinping </w:t>
      </w:r>
      <w:r w:rsidRPr="00A87B77">
        <w:rPr>
          <w:rStyle w:val="StyleUnderline"/>
        </w:rPr>
        <w:t>to leadership in China exacerbated these growing differences</w:t>
      </w:r>
      <w:r w:rsidRPr="00A87B77">
        <w:t>.</w:t>
      </w:r>
    </w:p>
    <w:p w14:paraId="6C6E70A8" w14:textId="77777777" w:rsidR="00373E4C" w:rsidRPr="00A87B77" w:rsidRDefault="00373E4C" w:rsidP="00373E4C">
      <w:r w:rsidRPr="00A87B77">
        <w:t xml:space="preserve">However, </w:t>
      </w:r>
      <w:r w:rsidRPr="00A87B77">
        <w:rPr>
          <w:rStyle w:val="StyleUnderline"/>
        </w:rPr>
        <w:t>the sources of increased estrangement run much deeper. Since the end of the Cold War, there has been an ongoing debate among Japanese leaders about the country’s political identity, centering on the question of its quest for “normal country” status</w:t>
      </w:r>
      <w:proofErr w:type="gramStart"/>
      <w:r w:rsidRPr="00A87B77">
        <w:rPr>
          <w:rStyle w:val="StyleUnderline"/>
        </w:rPr>
        <w:t>.</w:t>
      </w:r>
      <w:r w:rsidRPr="00A87B77">
        <w:t>[</w:t>
      </w:r>
      <w:proofErr w:type="gramEnd"/>
      <w:r w:rsidRPr="00A87B77">
        <w:t>vii] Sharp declines in support for the political left in Japan removed a principal impediment to advancement of this goal. But it has only been with the return to power of a deeply nationalistic Prime Minister that this objective has advanced in definitive ways.</w:t>
      </w:r>
    </w:p>
    <w:p w14:paraId="63E4BBBD" w14:textId="77777777" w:rsidR="00373E4C" w:rsidRPr="00A87B77" w:rsidRDefault="00373E4C" w:rsidP="00373E4C">
      <w:r w:rsidRPr="00A87B77">
        <w:rPr>
          <w:rStyle w:val="StyleUnderline"/>
        </w:rPr>
        <w:t>Prime Minister Abe’s convictions about elevating Japan’s geopolitical status derive from multiple sources. Abe is determined to reinterpret and ultimately revise the post-war constitution</w:t>
      </w:r>
      <w:r w:rsidRPr="00A87B77">
        <w:t xml:space="preserve"> drafted during the American occupation, </w:t>
      </w:r>
      <w:r w:rsidRPr="00A87B77">
        <w:rPr>
          <w:rStyle w:val="StyleUnderline"/>
        </w:rPr>
        <w:t>including the “no war” clause that severely limited Tokyo’s involvement in international security beyond missions associated directly with the defense of Japan</w:t>
      </w:r>
      <w:proofErr w:type="gramStart"/>
      <w:r w:rsidRPr="00A87B77">
        <w:t>.[</w:t>
      </w:r>
      <w:proofErr w:type="gramEnd"/>
      <w:r w:rsidRPr="00A87B77">
        <w:t xml:space="preserve">viii] </w:t>
      </w:r>
      <w:r w:rsidRPr="00A87B77">
        <w:rPr>
          <w:rStyle w:val="StyleUnderline"/>
        </w:rPr>
        <w:t xml:space="preserve">He has sought to put the most positive gloss possible on these shifts in policy, emphasizing Japan’s efforts at economic revival and the parallel pursuit of what he terms “proactive pacifism.” </w:t>
      </w:r>
      <w:r w:rsidRPr="00A87B77">
        <w:rPr>
          <w:rStyle w:val="Emphasis"/>
        </w:rPr>
        <w:t>Abe has also embedded these policy initiatives in the context of the U.S.-Japan alliance</w:t>
      </w:r>
      <w:r w:rsidRPr="00A87B77">
        <w:rPr>
          <w:rStyle w:val="StyleUnderline"/>
        </w:rPr>
        <w:t>, asserting that constitutional reinterpretation</w:t>
      </w:r>
      <w:r w:rsidRPr="00A87B77">
        <w:t xml:space="preserve"> (in conjunction with redrafted U.S.-Japan Defense Policy Guidelines) </w:t>
      </w:r>
      <w:r w:rsidRPr="00A87B77">
        <w:rPr>
          <w:rStyle w:val="StyleUnderline"/>
        </w:rPr>
        <w:t>will enable Tokyo to buttress the alliance within a collective security framework.</w:t>
      </w:r>
      <w:r w:rsidRPr="00A87B77">
        <w:t xml:space="preserve"> His reelection as president of the Liberal Democratic Party until 2018 affords him time and political opportunity to advance all these goals.</w:t>
      </w:r>
    </w:p>
    <w:p w14:paraId="59033247" w14:textId="77777777" w:rsidR="00373E4C" w:rsidRPr="00A87B77" w:rsidRDefault="00373E4C" w:rsidP="00373E4C">
      <w:r w:rsidRPr="00A87B77">
        <w:rPr>
          <w:rStyle w:val="Emphasis"/>
        </w:rPr>
        <w:t>Abe’s behavior is animated primarily by his growing anxieties about Japan’s longer-term economic, political and security prospects in relation to a much more powerful China.</w:t>
      </w:r>
      <w:r w:rsidRPr="00A87B77">
        <w:t xml:space="preserve"> </w:t>
      </w:r>
      <w:r w:rsidRPr="00A87B77">
        <w:rPr>
          <w:rStyle w:val="Emphasis"/>
        </w:rPr>
        <w:t>By tethering Japanese strategy to that of the</w:t>
      </w:r>
      <w:r w:rsidRPr="00A87B77">
        <w:t xml:space="preserve"> </w:t>
      </w:r>
      <w:r w:rsidRPr="00A87B77">
        <w:rPr>
          <w:rStyle w:val="Emphasis"/>
        </w:rPr>
        <w:t>U</w:t>
      </w:r>
      <w:r w:rsidRPr="00A87B77">
        <w:t xml:space="preserve">nited </w:t>
      </w:r>
      <w:r w:rsidRPr="00A87B77">
        <w:rPr>
          <w:rStyle w:val="Emphasis"/>
        </w:rPr>
        <w:t>S</w:t>
      </w:r>
      <w:r w:rsidRPr="00A87B77">
        <w:t xml:space="preserve">tates, </w:t>
      </w:r>
      <w:r w:rsidRPr="00A87B77">
        <w:rPr>
          <w:rStyle w:val="Emphasis"/>
        </w:rPr>
        <w:t>he hopes to preclude any erosion in Japan’s position in U.S. regional strategy, and to ensure that the U.S. remains equally identified with Japanese security concerns.</w:t>
      </w:r>
      <w:r w:rsidRPr="00A87B77">
        <w:t xml:space="preserve"> </w:t>
      </w:r>
      <w:r w:rsidRPr="00A87B77">
        <w:rPr>
          <w:rStyle w:val="Emphasis"/>
        </w:rPr>
        <w:t>Japan’s decision not to seek founding member status in the</w:t>
      </w:r>
      <w:r w:rsidRPr="00A87B77">
        <w:t xml:space="preserve"> </w:t>
      </w:r>
      <w:r w:rsidRPr="00A87B77">
        <w:rPr>
          <w:rStyle w:val="Emphasis"/>
        </w:rPr>
        <w:t>A</w:t>
      </w:r>
      <w:r w:rsidRPr="00A87B77">
        <w:t xml:space="preserve">sian </w:t>
      </w:r>
      <w:r w:rsidRPr="00A87B77">
        <w:rPr>
          <w:rStyle w:val="Emphasis"/>
        </w:rPr>
        <w:t>I</w:t>
      </w:r>
      <w:r w:rsidRPr="00A87B77">
        <w:t xml:space="preserve">nfrastructure </w:t>
      </w:r>
      <w:r w:rsidRPr="00A87B77">
        <w:rPr>
          <w:rStyle w:val="Emphasis"/>
        </w:rPr>
        <w:t>I</w:t>
      </w:r>
      <w:r w:rsidRPr="00A87B77">
        <w:t xml:space="preserve">nvestment </w:t>
      </w:r>
      <w:r w:rsidRPr="00A87B77">
        <w:rPr>
          <w:rStyle w:val="Emphasis"/>
        </w:rPr>
        <w:t>B</w:t>
      </w:r>
      <w:r w:rsidRPr="00A87B77">
        <w:t xml:space="preserve">ank </w:t>
      </w:r>
      <w:r w:rsidRPr="00A87B77">
        <w:rPr>
          <w:rStyle w:val="Emphasis"/>
        </w:rPr>
        <w:t>also put Tokyo and Washington on the same page</w:t>
      </w:r>
      <w:r w:rsidRPr="00A87B77">
        <w:t>, even as other close U.S. allies across Europe and in the ROK and Australia made a different decision.</w:t>
      </w:r>
    </w:p>
    <w:p w14:paraId="6AACA7DB" w14:textId="77777777" w:rsidR="00373E4C" w:rsidRPr="00A87B77" w:rsidRDefault="00373E4C" w:rsidP="00373E4C">
      <w:r w:rsidRPr="00A87B77">
        <w:t>For many years, leaders in Tokyo contended that Japanese security planning was directed principally against threats from North Korea rather than threats from China, a claim that Chinese analysts long insisted was a convenient rationale for building capabilities against Beijing</w:t>
      </w:r>
      <w:proofErr w:type="gramStart"/>
      <w:r w:rsidRPr="00A87B77">
        <w:t>.[</w:t>
      </w:r>
      <w:proofErr w:type="gramEnd"/>
      <w:r w:rsidRPr="00A87B77">
        <w:t>ix] Regardless of the credibility of these competing arguments, there is no longer any ambiguity about the underlying rationales for Japan’s long-term military development: it is China-directed. Japan’s latest Defense White Paper makes these arguments explicit. Though North Korea’s fourth nuclear test reaffirms Tokyo’s strong opposition to Pyongyang’s actions and its decided preference for enhanced U.S.-Japan-ROK cooperation (including on ballistic missile defense), its eyes are increasingly cast on Beijing, seeking wherever possible to consolidate relationships across the region to counterbalance Chinese power.</w:t>
      </w:r>
    </w:p>
    <w:p w14:paraId="7CB06322" w14:textId="77777777" w:rsidR="00373E4C" w:rsidRPr="00A87B77" w:rsidRDefault="00373E4C" w:rsidP="00373E4C">
      <w:r w:rsidRPr="00A87B77">
        <w:t>It also seems increasingly apparent that the only U.S. alliance in the Asia-Pacific region that truly perturbs Chinese defense planners is a deeper and more expanded security relationship between the U.S. and Japan defined primarily by an anti-China rationale.[x] Though China routinely depicts U.S. bilateral alliances as artifacts of the Cold War and it routinely objects to most enhancements of the U.S. regional security role, these issues matter to China only insofar as they seek to constrain Chinese security objectives, especially along Beijing’s maritime and air periphery.</w:t>
      </w:r>
    </w:p>
    <w:p w14:paraId="15D802BE" w14:textId="77777777" w:rsidR="00373E4C" w:rsidRPr="00A87B77" w:rsidRDefault="00373E4C" w:rsidP="00373E4C">
      <w:pPr>
        <w:rPr>
          <w:rStyle w:val="StyleUnderline"/>
        </w:rPr>
      </w:pPr>
      <w:r w:rsidRPr="00A87B77">
        <w:t xml:space="preserve">These circumstances highlight the competing assumptions underlying strategic thinking on the part of the Japan and the ROK. Though the U.S. deeply values both of these bilateral alliances, the predominant calculations of Park Geun-hye and Abe Shinzo are very different with respect to China. Even acknowledging Seoul’s dissatisfaction with Beijing’s equivocal responses to North Korea’s fourth nuclear test, President Park sees China as an ever more important economic and political partner, and (prospectively) the key to ultimate unification of the Korean peninsula. The ROK sees itself in a bridging role in relation to China, and it does not see its growing ties with Beijing as detrimental or undermining of alliance ties with the United States. </w:t>
      </w:r>
      <w:r w:rsidRPr="00A87B77">
        <w:rPr>
          <w:rStyle w:val="StyleUnderline"/>
        </w:rPr>
        <w:t>Abe’s strategic calculation relative to China is very different, and tilted in much more adversarial directions.</w:t>
      </w:r>
    </w:p>
    <w:p w14:paraId="1AEE0260" w14:textId="77777777" w:rsidR="00373E4C" w:rsidRPr="00A87B77" w:rsidRDefault="00373E4C" w:rsidP="00373E4C">
      <w:pPr>
        <w:pStyle w:val="Heading3"/>
      </w:pPr>
      <w:r w:rsidRPr="00A87B77">
        <w:t>-- AIIB Uniqueness</w:t>
      </w:r>
    </w:p>
    <w:p w14:paraId="37DDDE10" w14:textId="77777777" w:rsidR="00373E4C" w:rsidRPr="00A87B77" w:rsidRDefault="00373E4C" w:rsidP="00373E4C"/>
    <w:p w14:paraId="559CE6B3" w14:textId="1A0E4F99" w:rsidR="00373E4C" w:rsidRPr="00A87B77" w:rsidRDefault="00B83615" w:rsidP="00373E4C">
      <w:pPr>
        <w:pStyle w:val="Heading4"/>
      </w:pPr>
      <w:r>
        <w:t xml:space="preserve">N </w:t>
      </w:r>
      <w:r w:rsidR="00373E4C" w:rsidRPr="00A87B77">
        <w:t>Japan is taking a careful wait-and-see approach now to the AIIB</w:t>
      </w:r>
    </w:p>
    <w:p w14:paraId="7F4B4787" w14:textId="77777777" w:rsidR="00373E4C" w:rsidRPr="00A87B77" w:rsidRDefault="00373E4C" w:rsidP="00373E4C">
      <w:r w:rsidRPr="00A87B77">
        <w:rPr>
          <w:rStyle w:val="Style13ptBold"/>
        </w:rPr>
        <w:t>Dr. Kawai, 15</w:t>
      </w:r>
      <w:r w:rsidRPr="00A87B77">
        <w:t xml:space="preserve"> --- Professor at the University of Tokyo’s Graduate School of Public Policy (last modified on 8/7/2015, Masahiro Kawai, ASIAN INFRASTRUCTURE INVESTMENT BANK: CHINA AS RESPONSIBLE STAKEHOLDER</w:t>
      </w:r>
      <w:proofErr w:type="gramStart"/>
      <w:r w:rsidRPr="00A87B77">
        <w:t>?,</w:t>
      </w:r>
      <w:proofErr w:type="gramEnd"/>
      <w:r w:rsidRPr="00A87B77">
        <w:t xml:space="preserve"> “Asian Infrastructure Investment Bank in the Evolving International Financial Order,” </w:t>
      </w:r>
      <w:hyperlink r:id="rId8" w:history="1">
        <w:r w:rsidRPr="00A87B77">
          <w:rPr>
            <w:rStyle w:val="Hyperlink"/>
          </w:rPr>
          <w:t>http://spfusa.org/wp-content/uploads/2015/07/AIIB-Report_4web.pdf</w:t>
        </w:r>
      </w:hyperlink>
      <w:r w:rsidRPr="00A87B77">
        <w:t>, downloaded 6/1/16, JMP)</w:t>
      </w:r>
    </w:p>
    <w:p w14:paraId="0603F278" w14:textId="77777777" w:rsidR="00373E4C" w:rsidRPr="00A87B77" w:rsidRDefault="00373E4C" w:rsidP="00373E4C">
      <w:pPr>
        <w:rPr>
          <w:rStyle w:val="StyleUnderline"/>
        </w:rPr>
      </w:pPr>
      <w:r w:rsidRPr="00A87B77">
        <w:t xml:space="preserve">To summarize, </w:t>
      </w:r>
      <w:r w:rsidRPr="00A87B77">
        <w:rPr>
          <w:rStyle w:val="StyleUnderline"/>
        </w:rPr>
        <w:t>if China provides international public goods through AIIB, rather than pursue its own policy objectives, and if the bank is run in a financially prudent manner with sufficiently high environmental and social standards, Japan should join.</w:t>
      </w:r>
      <w:r w:rsidRPr="00A87B77">
        <w:t xml:space="preserve">15 </w:t>
      </w:r>
      <w:r w:rsidRPr="00A87B77">
        <w:rPr>
          <w:rStyle w:val="StyleUnderline"/>
        </w:rPr>
        <w:t xml:space="preserve">However, if China uses AIIB mainly as an instrument to realize self-interested economic and geopolitical objectives, Japan should refrain from joining. </w:t>
      </w:r>
      <w:r w:rsidRPr="00A87B77">
        <w:rPr>
          <w:rStyle w:val="Emphasis"/>
        </w:rPr>
        <w:t>If Japan cannot adequately assess these issues, it should wait and see how AIIB operates</w:t>
      </w:r>
      <w:r w:rsidRPr="00A87B77">
        <w:rPr>
          <w:rStyle w:val="StyleUnderline"/>
        </w:rPr>
        <w:t>, while encouraging the World Bank and ADB to help AIIB become operationally sound.</w:t>
      </w:r>
    </w:p>
    <w:p w14:paraId="607992C6" w14:textId="77777777" w:rsidR="00373E4C" w:rsidRPr="00A87B77" w:rsidRDefault="00373E4C" w:rsidP="00373E4C">
      <w:r w:rsidRPr="00A87B77">
        <w:t>Japan’s Recent Infrastructure Assistance Initiative</w:t>
      </w:r>
    </w:p>
    <w:p w14:paraId="3300A413" w14:textId="77777777" w:rsidR="00373E4C" w:rsidRPr="00A87B77" w:rsidRDefault="00373E4C" w:rsidP="00373E4C">
      <w:r w:rsidRPr="00A87B77">
        <w:t xml:space="preserve">Prime Minister </w:t>
      </w:r>
      <w:r w:rsidRPr="00A87B77">
        <w:rPr>
          <w:rStyle w:val="Emphasis"/>
        </w:rPr>
        <w:t>Abe is, indeed, taking such a wait-and-see approach</w:t>
      </w:r>
      <w:r w:rsidRPr="00A87B77">
        <w:rPr>
          <w:rStyle w:val="StyleUnderline"/>
        </w:rPr>
        <w:t>. At the same time, Japan has launched a new infrastructure assistance initiative in collaboration with ADB to increase funding for “high-quality” infrastructure projects in developing Asia to $110 billion over the next five years</w:t>
      </w:r>
      <w:r w:rsidRPr="00A87B77">
        <w:t xml:space="preserve"> (2016-2020), which would be a 30% increase relative to the previous five years. In addition to working closely with ADB, Japan will mobilize all forms of development cooperation and strengthen the role of JBIC. The Japanese government will also expand its assistance for infrastructure development in Asian countries in partnership with the private sector, providing more than JPY4 trillion ($33 billion) over the five-year period. JICA, in cooperation with ADB, will establish a new funding mechanism for private sector infrastructure projects. JBIC will actively take greater short-term risks associated with infrastructure financing, without requiring recipient governments’ sovereign guarantees.</w:t>
      </w:r>
    </w:p>
    <w:p w14:paraId="3AA34731" w14:textId="77777777" w:rsidR="00373E4C" w:rsidRPr="00A87B77" w:rsidRDefault="00373E4C" w:rsidP="00373E4C"/>
    <w:p w14:paraId="24EEF7EC" w14:textId="77777777" w:rsidR="00373E4C" w:rsidRPr="00A87B77" w:rsidRDefault="00373E4C" w:rsidP="00373E4C"/>
    <w:p w14:paraId="7EA9D965" w14:textId="77777777" w:rsidR="00373E4C" w:rsidRPr="00A87B77" w:rsidRDefault="00373E4C" w:rsidP="00373E4C">
      <w:pPr>
        <w:pStyle w:val="Heading3"/>
      </w:pPr>
      <w:r w:rsidRPr="00A87B77">
        <w:t>--AIIB Link Block</w:t>
      </w:r>
    </w:p>
    <w:p w14:paraId="5505EE87" w14:textId="77777777" w:rsidR="00373E4C" w:rsidRPr="00A87B77" w:rsidRDefault="00373E4C" w:rsidP="00373E4C"/>
    <w:p w14:paraId="5F9C8E2D" w14:textId="77777777" w:rsidR="00373E4C" w:rsidRPr="00A87B77" w:rsidRDefault="00373E4C" w:rsidP="00373E4C">
      <w:pPr>
        <w:pStyle w:val="Heading4"/>
      </w:pPr>
      <w:r w:rsidRPr="00A87B77">
        <w:t>Japan opposition actually helped drive U.S. policy --- preserves ADB predominance and Japanese leadership</w:t>
      </w:r>
    </w:p>
    <w:p w14:paraId="14074C16" w14:textId="77777777" w:rsidR="00373E4C" w:rsidRPr="00A87B77" w:rsidRDefault="00373E4C" w:rsidP="00373E4C">
      <w:r w:rsidRPr="00A87B77">
        <w:rPr>
          <w:rStyle w:val="Style13ptBold"/>
        </w:rPr>
        <w:t>Harris, 15</w:t>
      </w:r>
      <w:r w:rsidRPr="00A87B77">
        <w:t xml:space="preserve"> --- Economy, Trade, and Business Fellow at </w:t>
      </w:r>
      <w:proofErr w:type="spellStart"/>
      <w:r w:rsidRPr="00A87B77">
        <w:t>Sasakawa</w:t>
      </w:r>
      <w:proofErr w:type="spellEnd"/>
      <w:r w:rsidRPr="00A87B77">
        <w:t xml:space="preserve"> Peace Foundation USA (last modified on 8/7/2015, Tobias, ASIAN INFRASTRUCTURE INVESTMENT BANK: CHINA AS RESPONSIBLE STAKEHOLDER</w:t>
      </w:r>
      <w:proofErr w:type="gramStart"/>
      <w:r w:rsidRPr="00A87B77">
        <w:t>?,</w:t>
      </w:r>
      <w:proofErr w:type="gramEnd"/>
      <w:r w:rsidRPr="00A87B77">
        <w:t xml:space="preserve"> “The U.S. Response to the Asian Infrastructure Investment Bank,” </w:t>
      </w:r>
      <w:hyperlink r:id="rId9" w:history="1">
        <w:r w:rsidRPr="00A87B77">
          <w:rPr>
            <w:rStyle w:val="Hyperlink"/>
          </w:rPr>
          <w:t>http://spfusa.org/wp-content/uploads/2015/07/AIIB-Report_4web.pdf</w:t>
        </w:r>
      </w:hyperlink>
      <w:r w:rsidRPr="00A87B77">
        <w:t>, downloaded 6/1/16, JMP)</w:t>
      </w:r>
    </w:p>
    <w:p w14:paraId="76FEA581" w14:textId="77777777" w:rsidR="00373E4C" w:rsidRPr="00A87B77" w:rsidRDefault="00373E4C" w:rsidP="00373E4C">
      <w:r w:rsidRPr="00A87B77">
        <w:rPr>
          <w:rStyle w:val="Emphasis"/>
        </w:rPr>
        <w:t>The Japanese government’s opposition to AIIB may also have shaped the U.S. government’s defensive response.</w:t>
      </w:r>
      <w:r w:rsidRPr="00A87B77">
        <w:rPr>
          <w:rStyle w:val="StyleUnderline"/>
        </w:rPr>
        <w:t xml:space="preserve"> Both because </w:t>
      </w:r>
      <w:r w:rsidRPr="00A87B77">
        <w:rPr>
          <w:rStyle w:val="Emphasis"/>
        </w:rPr>
        <w:t>the Japanese government wants to ensure that ADB</w:t>
      </w:r>
      <w:r w:rsidRPr="00A87B77">
        <w:t xml:space="preserve">, in which Japan is the largest shareholder along with the United States, </w:t>
      </w:r>
      <w:r w:rsidRPr="00A87B77">
        <w:rPr>
          <w:rStyle w:val="Emphasis"/>
        </w:rPr>
        <w:t>remains Asia’s preeminent development bank</w:t>
      </w:r>
      <w:r w:rsidRPr="00A87B77">
        <w:rPr>
          <w:rStyle w:val="StyleUnderline"/>
        </w:rPr>
        <w:t xml:space="preserve">, and because </w:t>
      </w:r>
      <w:r w:rsidRPr="00A87B77">
        <w:rPr>
          <w:rStyle w:val="Emphasis"/>
        </w:rPr>
        <w:t>the Japanese government is acutely sensitive to the contest with China for influence</w:t>
      </w:r>
      <w:r w:rsidRPr="00A87B77">
        <w:rPr>
          <w:rStyle w:val="StyleUnderline"/>
        </w:rPr>
        <w:t xml:space="preserve"> in Southeast Asia, the Abe government was, if anything, even less favorably disposed to AIIB than</w:t>
      </w:r>
      <w:r w:rsidRPr="00A87B77">
        <w:t xml:space="preserve"> the </w:t>
      </w:r>
      <w:r w:rsidRPr="00A87B77">
        <w:rPr>
          <w:rStyle w:val="StyleUnderline"/>
        </w:rPr>
        <w:t>Obama</w:t>
      </w:r>
      <w:r w:rsidRPr="00A87B77">
        <w:t xml:space="preserve"> administration. As noted previously, Tokyo may have been even more explicit than Washington in urging Canberra to stay out, leveraging Prime Minister Abe’s personal rapport with Prime Minister Abbott. This is not to say that the U.S. government simply followed Japan’s lead on AIIB, but </w:t>
      </w:r>
      <w:r w:rsidRPr="00A87B77">
        <w:rPr>
          <w:rStyle w:val="StyleUnderline"/>
        </w:rPr>
        <w:t>opposition from the leading U.S. ally in Asia likely made it more difficult for officials in favor of a more accommodating response to win the debate</w:t>
      </w:r>
      <w:r w:rsidRPr="00A87B77">
        <w:t xml:space="preserve">. After all, </w:t>
      </w:r>
      <w:r w:rsidRPr="00A87B77">
        <w:rPr>
          <w:rStyle w:val="StyleUnderline"/>
        </w:rPr>
        <w:t xml:space="preserve">by trying to limit the influence of AIIB and preserve ADB’s predominance, the U.S. government would not just be defending ADB, </w:t>
      </w:r>
      <w:r w:rsidRPr="00A87B77">
        <w:rPr>
          <w:rStyle w:val="Emphasis"/>
        </w:rPr>
        <w:t>it would be upholding a leadership role for Japan</w:t>
      </w:r>
      <w:r w:rsidRPr="00A87B77">
        <w:t>.</w:t>
      </w:r>
    </w:p>
    <w:p w14:paraId="22204AF0" w14:textId="77777777" w:rsidR="00373E4C" w:rsidRPr="00A87B77" w:rsidRDefault="00373E4C" w:rsidP="00373E4C"/>
    <w:p w14:paraId="4BE7A371" w14:textId="77777777" w:rsidR="00373E4C" w:rsidRPr="00A87B77" w:rsidRDefault="00373E4C" w:rsidP="00373E4C">
      <w:pPr>
        <w:pStyle w:val="Heading4"/>
      </w:pPr>
      <w:r w:rsidRPr="00A87B77">
        <w:t>Plan triggers Japanese concerns --- several reasons</w:t>
      </w:r>
    </w:p>
    <w:p w14:paraId="1076001E" w14:textId="77777777" w:rsidR="00373E4C" w:rsidRPr="00A87B77" w:rsidRDefault="00373E4C" w:rsidP="00373E4C"/>
    <w:p w14:paraId="19EF3F1D" w14:textId="77777777" w:rsidR="00373E4C" w:rsidRPr="00A87B77" w:rsidRDefault="00373E4C" w:rsidP="00373E4C">
      <w:pPr>
        <w:pStyle w:val="Heading4"/>
      </w:pPr>
      <w:r w:rsidRPr="00A87B77">
        <w:t>--- Race to the bottom on lending standards</w:t>
      </w:r>
    </w:p>
    <w:p w14:paraId="0A550891" w14:textId="77777777" w:rsidR="00373E4C" w:rsidRPr="00A87B77" w:rsidRDefault="00373E4C" w:rsidP="00373E4C">
      <w:r w:rsidRPr="00A87B77">
        <w:t xml:space="preserve">***note when prepping file --- this evidence also proves why the permutation (to the laundry list </w:t>
      </w:r>
      <w:proofErr w:type="spellStart"/>
      <w:r w:rsidRPr="00A87B77">
        <w:t>cp</w:t>
      </w:r>
      <w:proofErr w:type="spellEnd"/>
      <w:r w:rsidRPr="00A87B77">
        <w:t>) doesn’t resolve the link.</w:t>
      </w:r>
    </w:p>
    <w:p w14:paraId="7B364BA9" w14:textId="77777777" w:rsidR="00373E4C" w:rsidRPr="00A87B77" w:rsidRDefault="00373E4C" w:rsidP="00373E4C">
      <w:r w:rsidRPr="00A87B77">
        <w:rPr>
          <w:rStyle w:val="Style13ptBold"/>
        </w:rPr>
        <w:t>Dr. Kawai, 15</w:t>
      </w:r>
      <w:r w:rsidRPr="00A87B77">
        <w:t xml:space="preserve"> --- Professor at the University of Tokyo’s Graduate School of Public Policy (last modified on 8/7/2015, Masahiro Kawai, ASIAN INFRASTRUCTURE INVESTMENT BANK: CHINA AS RESPONSIBLE STAKEHOLDER</w:t>
      </w:r>
      <w:proofErr w:type="gramStart"/>
      <w:r w:rsidRPr="00A87B77">
        <w:t>?,</w:t>
      </w:r>
      <w:proofErr w:type="gramEnd"/>
      <w:r w:rsidRPr="00A87B77">
        <w:t xml:space="preserve"> “Asian Infrastructure Investment Bank in the Evolving International Financial Order,” </w:t>
      </w:r>
      <w:hyperlink r:id="rId10" w:history="1">
        <w:r w:rsidRPr="00A87B77">
          <w:rPr>
            <w:rStyle w:val="Hyperlink"/>
          </w:rPr>
          <w:t>http://spfusa.org/wp-content/uploads/2015/07/AIIB-Report_4web.pdf</w:t>
        </w:r>
      </w:hyperlink>
      <w:r w:rsidRPr="00A87B77">
        <w:t>, downloaded 6/1/16, JMP)</w:t>
      </w:r>
    </w:p>
    <w:p w14:paraId="6D0179F1" w14:textId="77777777" w:rsidR="00373E4C" w:rsidRPr="00A87B77" w:rsidRDefault="00373E4C" w:rsidP="00373E4C">
      <w:r w:rsidRPr="00A87B77">
        <w:t>Concern over Governance and Lending Policies and Standards</w:t>
      </w:r>
    </w:p>
    <w:p w14:paraId="6CB013F3" w14:textId="77777777" w:rsidR="00373E4C" w:rsidRPr="00A87B77" w:rsidRDefault="00373E4C" w:rsidP="00373E4C">
      <w:pPr>
        <w:rPr>
          <w:rStyle w:val="StyleUnderline"/>
        </w:rPr>
      </w:pPr>
      <w:r w:rsidRPr="00A87B77">
        <w:rPr>
          <w:rStyle w:val="StyleUnderline"/>
        </w:rPr>
        <w:t xml:space="preserve">Finance Minister </w:t>
      </w:r>
      <w:proofErr w:type="spellStart"/>
      <w:r w:rsidRPr="00A87B77">
        <w:rPr>
          <w:rStyle w:val="StyleUnderline"/>
        </w:rPr>
        <w:t>Aso</w:t>
      </w:r>
      <w:proofErr w:type="spellEnd"/>
      <w:r w:rsidRPr="00A87B77">
        <w:t xml:space="preserve"> has expressed his concerns over AIIB’s “uncertain nature of bank governance, environmental and social standards associated with infrastructure projects and considerations for debt sustainability in borrowing countries, which should follow internationally established best practices.” While not stated as directly, he </w:t>
      </w:r>
      <w:r w:rsidRPr="00A87B77">
        <w:rPr>
          <w:rStyle w:val="StyleUnderline"/>
        </w:rPr>
        <w:t>seems to be concerned that AIIB might be controlled by China through its dominant voting powers and the absence of a resident board of directors, that AIIB might adopt low environmental and social safeguards, and that it might extend loans without sound appraisal of projects and countries.</w:t>
      </w:r>
    </w:p>
    <w:p w14:paraId="39FA45CB" w14:textId="77777777" w:rsidR="00373E4C" w:rsidRPr="00A87B77" w:rsidRDefault="00373E4C" w:rsidP="00373E4C">
      <w:pPr>
        <w:rPr>
          <w:rStyle w:val="StyleUnderline"/>
        </w:rPr>
      </w:pPr>
      <w:r w:rsidRPr="00A87B77">
        <w:t xml:space="preserve">In addition, </w:t>
      </w:r>
      <w:r w:rsidRPr="00A87B77">
        <w:rPr>
          <w:rStyle w:val="StyleUnderline"/>
        </w:rPr>
        <w:t xml:space="preserve">Japan is concerned that, by adopting a lenient stance towards the financial viability of projects and environmental and social standards, AIIB could put itself in an advantageous position relative to the existing major MDBs, particularly the World Bank and ADB, as potential borrower countries would prefer fewer requirements and lower standards. Thus, </w:t>
      </w:r>
      <w:r w:rsidRPr="00A87B77">
        <w:rPr>
          <w:rStyle w:val="Emphasis"/>
        </w:rPr>
        <w:t>potentially bankable projects developed by the World Bank and ADB might be taken away by AIIB</w:t>
      </w:r>
      <w:r w:rsidRPr="00A87B77">
        <w:rPr>
          <w:rStyle w:val="StyleUnderline"/>
        </w:rPr>
        <w:t xml:space="preserve">, thereby putting pressure on the former to reduce their own standards. </w:t>
      </w:r>
      <w:r w:rsidRPr="00A87B77">
        <w:rPr>
          <w:rStyle w:val="Emphasis"/>
        </w:rPr>
        <w:t>Japan does not want to see such a race-to-the-bottom competition on lending standards.</w:t>
      </w:r>
    </w:p>
    <w:p w14:paraId="5154419B" w14:textId="77777777" w:rsidR="00373E4C" w:rsidRPr="00A87B77" w:rsidRDefault="00373E4C" w:rsidP="00373E4C">
      <w:pPr>
        <w:rPr>
          <w:rStyle w:val="StyleUnderline"/>
        </w:rPr>
      </w:pPr>
      <w:r w:rsidRPr="00A87B77">
        <w:rPr>
          <w:rStyle w:val="StyleUnderline"/>
        </w:rPr>
        <w:t xml:space="preserve">One way to push AIIB to adopt high standards would be for Japan to join AIIB and influence its decision-making from within. The problem is that Japan is not sure if it would have a sufficient voice to do so, given an estimated voting share of only 9%. Thus, </w:t>
      </w:r>
      <w:r w:rsidRPr="00A87B77">
        <w:rPr>
          <w:rStyle w:val="Emphasis"/>
        </w:rPr>
        <w:t>Japan does not seem to wish to join AIIB unless it is confident that the bank will be well governed, financially sound and ready to adopt high environmental standards and social safeguards</w:t>
      </w:r>
      <w:r w:rsidRPr="00A87B77">
        <w:rPr>
          <w:rStyle w:val="StyleUnderline"/>
        </w:rPr>
        <w:t>.</w:t>
      </w:r>
    </w:p>
    <w:p w14:paraId="2865AE61" w14:textId="77777777" w:rsidR="00373E4C" w:rsidRPr="00A87B77" w:rsidRDefault="00373E4C" w:rsidP="00373E4C"/>
    <w:p w14:paraId="5FDF7543" w14:textId="77777777" w:rsidR="00373E4C" w:rsidRPr="00A87B77" w:rsidRDefault="00373E4C" w:rsidP="00373E4C">
      <w:pPr>
        <w:pStyle w:val="Heading4"/>
      </w:pPr>
      <w:r w:rsidRPr="00A87B77">
        <w:t>--- Geopolitical factors</w:t>
      </w:r>
    </w:p>
    <w:p w14:paraId="1AA263C2" w14:textId="77777777" w:rsidR="00373E4C" w:rsidRPr="00A87B77" w:rsidRDefault="00373E4C" w:rsidP="00373E4C">
      <w:r w:rsidRPr="00A87B77">
        <w:rPr>
          <w:rStyle w:val="Style13ptBold"/>
        </w:rPr>
        <w:t>Dr. Kawai, 15</w:t>
      </w:r>
      <w:r w:rsidRPr="00A87B77">
        <w:t xml:space="preserve"> --- Professor at the University of Tokyo’s Graduate School of Public Policy (last modified on 8/7/2015, Masahiro Kawai, ASIAN INFRASTRUCTURE INVESTMENT BANK: CHINA AS RESPONSIBLE STAKEHOLDER</w:t>
      </w:r>
      <w:proofErr w:type="gramStart"/>
      <w:r w:rsidRPr="00A87B77">
        <w:t>?,</w:t>
      </w:r>
      <w:proofErr w:type="gramEnd"/>
      <w:r w:rsidRPr="00A87B77">
        <w:t xml:space="preserve"> “Asian Infrastructure Investment Bank in the Evolving International Financial Order,” </w:t>
      </w:r>
      <w:hyperlink r:id="rId11" w:history="1">
        <w:r w:rsidRPr="00A87B77">
          <w:rPr>
            <w:rStyle w:val="Hyperlink"/>
          </w:rPr>
          <w:t>http://spfusa.org/wp-content/uploads/2015/07/AIIB-Report_4web.pdf</w:t>
        </w:r>
      </w:hyperlink>
      <w:r w:rsidRPr="00A87B77">
        <w:t>, downloaded 6/1/16, JMP)</w:t>
      </w:r>
    </w:p>
    <w:p w14:paraId="62D9C9D7" w14:textId="77777777" w:rsidR="00373E4C" w:rsidRPr="00A87B77" w:rsidRDefault="00373E4C" w:rsidP="00373E4C">
      <w:r w:rsidRPr="00A87B77">
        <w:t>Geopolitical Concerns</w:t>
      </w:r>
    </w:p>
    <w:p w14:paraId="58211811" w14:textId="77777777" w:rsidR="00373E4C" w:rsidRPr="00A87B77" w:rsidRDefault="00373E4C" w:rsidP="00373E4C">
      <w:r w:rsidRPr="00A87B77">
        <w:rPr>
          <w:rStyle w:val="Emphasis"/>
        </w:rPr>
        <w:t>A potentially more serious concern for Japan is that China may use AIIB as an instrument for realizing its own economic and geopolitical objectives</w:t>
      </w:r>
      <w:r w:rsidRPr="00A87B77">
        <w:rPr>
          <w:rStyle w:val="StyleUnderline"/>
        </w:rPr>
        <w:t xml:space="preserve">, including expanding China’s sphere of influence westward through the New Silk Road initiative. </w:t>
      </w:r>
      <w:r w:rsidRPr="00A87B77">
        <w:rPr>
          <w:rStyle w:val="Emphasis"/>
        </w:rPr>
        <w:t>AIIB may serve to create a Sino-centric economic and political sphere of influence</w:t>
      </w:r>
      <w:r w:rsidRPr="00A87B77">
        <w:t>, particularly in Central Asia and part of South Asia.</w:t>
      </w:r>
    </w:p>
    <w:p w14:paraId="08A531A6" w14:textId="77777777" w:rsidR="00373E4C" w:rsidRPr="00A87B77" w:rsidRDefault="00373E4C" w:rsidP="00373E4C">
      <w:r w:rsidRPr="00A87B77">
        <w:rPr>
          <w:rStyle w:val="StyleUnderline"/>
        </w:rPr>
        <w:t>Japan’s concerns have been reinforced by China’s aggressive behavior in the East and South China Seas</w:t>
      </w:r>
      <w:r w:rsidRPr="00A87B77">
        <w:t xml:space="preserve"> in recent years. In the East China Sea, the territorial issue surrounding the </w:t>
      </w:r>
      <w:proofErr w:type="spellStart"/>
      <w:r w:rsidRPr="00A87B77">
        <w:t>Senkaku</w:t>
      </w:r>
      <w:proofErr w:type="spellEnd"/>
      <w:r w:rsidRPr="00A87B77">
        <w:t xml:space="preserve"> Islands has made bilateral security relations unstable. In November 2013, China introduced the East China Sea Air Defense Identification Zone, covering the airspace of the Japanese controlled </w:t>
      </w:r>
      <w:proofErr w:type="spellStart"/>
      <w:r w:rsidRPr="00A87B77">
        <w:t>Senkaku</w:t>
      </w:r>
      <w:proofErr w:type="spellEnd"/>
      <w:r w:rsidRPr="00A87B77">
        <w:t xml:space="preserve"> Islands, and imposed new air traffic restrictions. The new restrictions require any foreign aircraft in the zone to identify its flight plan, maintain radio communication with the Chinese authorities, display its nationality, and follow the authorities’ instructions. Japan views this as an attempt to impede freedom of flight in international airspace. In the South China Sea, Beijing has taken a firm stance on reclaiming land on disputed reefs and building military facilities. Despite increasing concerns expressed by the United States, the Philippines and other countries, China has not slowed its reclamation efforts. Many observers believe that China’s behavior is an attempt to change the status quo through coercion. </w:t>
      </w:r>
      <w:r w:rsidRPr="00A87B77">
        <w:rPr>
          <w:rStyle w:val="StyleUnderline"/>
        </w:rPr>
        <w:t>The aggressive behavior has created mistrust and apprehension about Chinese geopolitical intentions. There is a growing sense in the region that China is not interested in resolving territorial issues in a peaceful manner, and that it will pursue its strategic interests regardless of views held by neighboring countries.</w:t>
      </w:r>
    </w:p>
    <w:p w14:paraId="446E6F3E" w14:textId="77777777" w:rsidR="00373E4C" w:rsidRPr="00A87B77" w:rsidRDefault="00373E4C" w:rsidP="00373E4C">
      <w:r w:rsidRPr="00A87B77">
        <w:rPr>
          <w:rStyle w:val="StyleUnderline"/>
        </w:rPr>
        <w:t xml:space="preserve">Through AIIB, China could direct its rising economic and financial power to help strengthen infrastructure development, cross-border connectivity and economic integration. </w:t>
      </w:r>
      <w:r w:rsidRPr="00A87B77">
        <w:rPr>
          <w:rStyle w:val="Emphasis"/>
        </w:rPr>
        <w:t>But China’s aggressive behavior on territorial issues has led Japan to suspect that China’s true intention in establishing AIIB might be to expand China’s economic, political, security and even military spheres of influence in Asia.</w:t>
      </w:r>
    </w:p>
    <w:p w14:paraId="5BAE715E" w14:textId="77777777" w:rsidR="00373E4C" w:rsidRPr="00A87B77" w:rsidRDefault="00373E4C" w:rsidP="00373E4C"/>
    <w:p w14:paraId="4E4006CD" w14:textId="77777777" w:rsidR="00373E4C" w:rsidRPr="00A87B77" w:rsidRDefault="00373E4C" w:rsidP="00373E4C">
      <w:pPr>
        <w:pStyle w:val="Heading3"/>
      </w:pPr>
      <w:r w:rsidRPr="00A87B77">
        <w:t>-- AT: Link Turns</w:t>
      </w:r>
    </w:p>
    <w:p w14:paraId="0951D6A5" w14:textId="77777777" w:rsidR="00373E4C" w:rsidRPr="00A87B77" w:rsidRDefault="00373E4C" w:rsidP="00373E4C"/>
    <w:p w14:paraId="23A42833" w14:textId="77777777" w:rsidR="00373E4C" w:rsidRPr="00A87B77" w:rsidRDefault="00373E4C" w:rsidP="00373E4C">
      <w:pPr>
        <w:pStyle w:val="Heading4"/>
      </w:pPr>
      <w:r w:rsidRPr="00A87B77">
        <w:t xml:space="preserve">Any turn doesn’t assume </w:t>
      </w:r>
      <w:r w:rsidRPr="00A87B77">
        <w:rPr>
          <w:u w:val="single"/>
        </w:rPr>
        <w:t>unilateral</w:t>
      </w:r>
      <w:r w:rsidRPr="00A87B77">
        <w:t xml:space="preserve"> action of plan</w:t>
      </w:r>
    </w:p>
    <w:p w14:paraId="6BA6DF1A" w14:textId="77777777" w:rsidR="00373E4C" w:rsidRPr="00A87B77" w:rsidRDefault="00373E4C" w:rsidP="00373E4C">
      <w:proofErr w:type="spellStart"/>
      <w:r w:rsidRPr="00A87B77">
        <w:rPr>
          <w:rStyle w:val="Style13ptBold"/>
        </w:rPr>
        <w:t>Obe</w:t>
      </w:r>
      <w:proofErr w:type="spellEnd"/>
      <w:r w:rsidRPr="00A87B77">
        <w:rPr>
          <w:rStyle w:val="Style13ptBold"/>
        </w:rPr>
        <w:t>, 1/18/16</w:t>
      </w:r>
      <w:r w:rsidRPr="00A87B77">
        <w:t xml:space="preserve"> (</w:t>
      </w:r>
      <w:proofErr w:type="spellStart"/>
      <w:r w:rsidRPr="00A87B77">
        <w:t>Mitsuro</w:t>
      </w:r>
      <w:proofErr w:type="spellEnd"/>
      <w:r w:rsidRPr="00A87B77">
        <w:t xml:space="preserve">, Dow Jones Newswires Chinese (English), “U.S. Should Join China Infrastructure Bank, Former Envoy to ADB Says,” Factiva, JMP) </w:t>
      </w:r>
      <w:r w:rsidRPr="00A87B77">
        <w:rPr>
          <w:b/>
        </w:rPr>
        <w:t>***Note --- Robert Orr is former U.S. ambassador to the ADB</w:t>
      </w:r>
    </w:p>
    <w:p w14:paraId="7BC9D995" w14:textId="77777777" w:rsidR="00373E4C" w:rsidRPr="00A87B77" w:rsidRDefault="00373E4C" w:rsidP="00373E4C">
      <w:r w:rsidRPr="00A87B77">
        <w:rPr>
          <w:rStyle w:val="StyleUnderline"/>
        </w:rPr>
        <w:t>Both Japan and the U.S. opted to stay out of the AIIB, voicing concern about its governance structure. Japanese Finance Minister</w:t>
      </w:r>
      <w:r w:rsidRPr="00A87B77">
        <w:t xml:space="preserve"> Taro </w:t>
      </w:r>
      <w:proofErr w:type="spellStart"/>
      <w:r w:rsidRPr="00A87B77">
        <w:rPr>
          <w:rStyle w:val="StyleUnderline"/>
        </w:rPr>
        <w:t>Aso</w:t>
      </w:r>
      <w:proofErr w:type="spellEnd"/>
      <w:r w:rsidRPr="00A87B77">
        <w:rPr>
          <w:rStyle w:val="StyleUnderline"/>
        </w:rPr>
        <w:t xml:space="preserve"> emphasized</w:t>
      </w:r>
      <w:r w:rsidRPr="00A87B77">
        <w:t xml:space="preserve"> Friday that </w:t>
      </w:r>
      <w:r w:rsidRPr="00A87B77">
        <w:rPr>
          <w:rStyle w:val="Emphasis"/>
        </w:rPr>
        <w:t>"there is no change" to Japan's position</w:t>
      </w:r>
      <w:r w:rsidRPr="00A87B77">
        <w:t>.</w:t>
      </w:r>
    </w:p>
    <w:p w14:paraId="09AD3420" w14:textId="77777777" w:rsidR="00373E4C" w:rsidRPr="00A87B77" w:rsidRDefault="00373E4C" w:rsidP="00373E4C">
      <w:r w:rsidRPr="00A87B77">
        <w:t>Many key U.S. allies, including Britain, France and Australia, joined the AIIB, to the embarrassment of Washington.</w:t>
      </w:r>
    </w:p>
    <w:p w14:paraId="54B56100" w14:textId="77777777" w:rsidR="00373E4C" w:rsidRPr="00A87B77" w:rsidRDefault="00373E4C" w:rsidP="00373E4C">
      <w:pPr>
        <w:rPr>
          <w:rStyle w:val="StyleUnderline"/>
        </w:rPr>
      </w:pPr>
      <w:r w:rsidRPr="00A87B77">
        <w:t xml:space="preserve">Mr. </w:t>
      </w:r>
      <w:r w:rsidRPr="00A87B77">
        <w:rPr>
          <w:rStyle w:val="StyleUnderline"/>
        </w:rPr>
        <w:t>Orr, who was brought in to the</w:t>
      </w:r>
      <w:r w:rsidRPr="00A87B77">
        <w:t xml:space="preserve"> Manila-based </w:t>
      </w:r>
      <w:r w:rsidRPr="00A87B77">
        <w:rPr>
          <w:rStyle w:val="StyleUnderline"/>
        </w:rPr>
        <w:t>ADB by</w:t>
      </w:r>
      <w:r w:rsidRPr="00A87B77">
        <w:t xml:space="preserve"> the </w:t>
      </w:r>
      <w:r w:rsidRPr="00A87B77">
        <w:rPr>
          <w:rStyle w:val="StyleUnderline"/>
        </w:rPr>
        <w:t>Obama</w:t>
      </w:r>
      <w:r w:rsidRPr="00A87B77">
        <w:t xml:space="preserve"> administration in 2010, </w:t>
      </w:r>
      <w:r w:rsidRPr="00A87B77">
        <w:rPr>
          <w:rStyle w:val="StyleUnderline"/>
        </w:rPr>
        <w:t>said the U.S. will probably join the AIIB "at some point."</w:t>
      </w:r>
    </w:p>
    <w:p w14:paraId="4D5731BD" w14:textId="77777777" w:rsidR="00373E4C" w:rsidRPr="00A87B77" w:rsidRDefault="00373E4C" w:rsidP="00373E4C">
      <w:r w:rsidRPr="00A87B77">
        <w:t>"The best thing we can do is to figure out how to manage this thing, how we work with these guys, how we point them in a direction that is consistent with our interests," he said.</w:t>
      </w:r>
    </w:p>
    <w:p w14:paraId="251BF95A" w14:textId="77777777" w:rsidR="00373E4C" w:rsidRPr="00A87B77" w:rsidRDefault="00373E4C" w:rsidP="00373E4C">
      <w:r w:rsidRPr="00A87B77">
        <w:t xml:space="preserve">But he said that </w:t>
      </w:r>
      <w:r w:rsidRPr="00A87B77">
        <w:rPr>
          <w:rStyle w:val="Emphasis"/>
        </w:rPr>
        <w:t>"it is absolutely necessary that any kind of action taken with the AIIB will have to be undertaken in coordination with the government of Japan."</w:t>
      </w:r>
    </w:p>
    <w:p w14:paraId="3D39B56E" w14:textId="77777777" w:rsidR="00373E4C" w:rsidRPr="00A87B77" w:rsidRDefault="00373E4C" w:rsidP="00373E4C"/>
    <w:p w14:paraId="69F21E97" w14:textId="77777777" w:rsidR="00373E4C" w:rsidRPr="00A87B77" w:rsidRDefault="00373E4C" w:rsidP="00373E4C"/>
    <w:p w14:paraId="088C7AB3" w14:textId="77777777" w:rsidR="00373E4C" w:rsidRPr="00A87B77" w:rsidRDefault="00373E4C" w:rsidP="00373E4C">
      <w:pPr>
        <w:pStyle w:val="Heading3"/>
      </w:pPr>
      <w:r w:rsidRPr="00A87B77">
        <w:t>--AT: Japan Will Just Follow On &amp; Join</w:t>
      </w:r>
    </w:p>
    <w:p w14:paraId="104BD177" w14:textId="77777777" w:rsidR="00373E4C" w:rsidRPr="00A87B77" w:rsidRDefault="00373E4C" w:rsidP="00373E4C"/>
    <w:p w14:paraId="47AF6AB1" w14:textId="77777777" w:rsidR="00373E4C" w:rsidRPr="00A87B77" w:rsidRDefault="00373E4C" w:rsidP="00373E4C">
      <w:pPr>
        <w:pStyle w:val="Heading4"/>
      </w:pPr>
      <w:r w:rsidRPr="00A87B77">
        <w:t>Japan won’t join --- lack of trust and communication</w:t>
      </w:r>
    </w:p>
    <w:p w14:paraId="2F9CE570" w14:textId="77777777" w:rsidR="00373E4C" w:rsidRPr="00A87B77" w:rsidRDefault="00373E4C" w:rsidP="00373E4C">
      <w:r w:rsidRPr="00A87B77">
        <w:rPr>
          <w:rStyle w:val="Style13ptBold"/>
        </w:rPr>
        <w:t>Dr. Kawai, 15</w:t>
      </w:r>
      <w:r w:rsidRPr="00A87B77">
        <w:t xml:space="preserve"> --- Professor at the University of Tokyo’s Graduate School of Public Policy (last modified on 8/7/2015, Masahiro Kawai, ASIAN INFRASTRUCTURE INVESTMENT BANK: CHINA AS RESPONSIBLE STAKEHOLDER</w:t>
      </w:r>
      <w:proofErr w:type="gramStart"/>
      <w:r w:rsidRPr="00A87B77">
        <w:t>?,</w:t>
      </w:r>
      <w:proofErr w:type="gramEnd"/>
      <w:r w:rsidRPr="00A87B77">
        <w:t xml:space="preserve"> “Asian Infrastructure Investment Bank in the Evolving International Financial Order,” </w:t>
      </w:r>
      <w:hyperlink r:id="rId12" w:history="1">
        <w:r w:rsidRPr="00A87B77">
          <w:rPr>
            <w:rStyle w:val="Hyperlink"/>
          </w:rPr>
          <w:t>http://spfusa.org/wp-content/uploads/2015/07/AIIB-Report_4web.pdf</w:t>
        </w:r>
      </w:hyperlink>
      <w:r w:rsidRPr="00A87B77">
        <w:t>, downloaded 6/1/16, JMP)</w:t>
      </w:r>
    </w:p>
    <w:p w14:paraId="311ACB10" w14:textId="77777777" w:rsidR="00373E4C" w:rsidRPr="00A87B77" w:rsidRDefault="00373E4C" w:rsidP="00373E4C">
      <w:r w:rsidRPr="00A87B77">
        <w:t>5. OPTIONS FOR JAPAN</w:t>
      </w:r>
    </w:p>
    <w:p w14:paraId="6BECE254" w14:textId="77777777" w:rsidR="00373E4C" w:rsidRPr="00A87B77" w:rsidRDefault="00373E4C" w:rsidP="00373E4C">
      <w:r w:rsidRPr="00A87B77">
        <w:t>(1) Reasons for Japan’s Decision Not to Join AIIB</w:t>
      </w:r>
    </w:p>
    <w:p w14:paraId="79B38F39" w14:textId="77777777" w:rsidR="00373E4C" w:rsidRPr="00A87B77" w:rsidRDefault="00373E4C" w:rsidP="00373E4C">
      <w:r w:rsidRPr="00A87B77">
        <w:rPr>
          <w:rStyle w:val="StyleUnderline"/>
        </w:rPr>
        <w:t>Japan decided not to sign the Memorandum of Understanding on Establishing the AIIB, stayed away from Articles of Agreement negotiations, and did not consider signing the Articles of Agreement for at least three reasons: lack of trust and communication, concerns over governance and geopolitical misgivings</w:t>
      </w:r>
      <w:r w:rsidRPr="00A87B77">
        <w:t>.</w:t>
      </w:r>
    </w:p>
    <w:p w14:paraId="788A6E52" w14:textId="77777777" w:rsidR="00373E4C" w:rsidRPr="00A87B77" w:rsidRDefault="00373E4C" w:rsidP="00373E4C">
      <w:r w:rsidRPr="00A87B77">
        <w:t>Lack of Trust and Communication</w:t>
      </w:r>
    </w:p>
    <w:p w14:paraId="71B7404A" w14:textId="77777777" w:rsidR="00373E4C" w:rsidRPr="00A87B77" w:rsidRDefault="00373E4C" w:rsidP="00373E4C">
      <w:r w:rsidRPr="00A87B77">
        <w:t xml:space="preserve">The two countries’ leaders – Japan’s Shinzo </w:t>
      </w:r>
      <w:r w:rsidRPr="00A87B77">
        <w:rPr>
          <w:rStyle w:val="StyleUnderline"/>
        </w:rPr>
        <w:t>Abe and</w:t>
      </w:r>
      <w:r w:rsidRPr="00A87B77">
        <w:t xml:space="preserve"> China’s </w:t>
      </w:r>
      <w:r w:rsidRPr="00A87B77">
        <w:rPr>
          <w:rStyle w:val="StyleUnderline"/>
        </w:rPr>
        <w:t>Xi</w:t>
      </w:r>
      <w:r w:rsidRPr="00A87B77">
        <w:t xml:space="preserve"> Jinping – </w:t>
      </w:r>
      <w:r w:rsidRPr="00A87B77">
        <w:rPr>
          <w:rStyle w:val="StyleUnderline"/>
        </w:rPr>
        <w:t>have never held a bilateral summit since they assumed office in 2012 and 2013</w:t>
      </w:r>
      <w:r w:rsidRPr="00A87B77">
        <w:t xml:space="preserve">, respectively. </w:t>
      </w:r>
      <w:r w:rsidRPr="00A87B77">
        <w:rPr>
          <w:rStyle w:val="StyleUnderline"/>
        </w:rPr>
        <w:t xml:space="preserve">Relations between the two countries have been poor since 2012 </w:t>
      </w:r>
      <w:r w:rsidRPr="00A87B77">
        <w:t xml:space="preserve">when Japan nationalized the </w:t>
      </w:r>
      <w:proofErr w:type="spellStart"/>
      <w:r w:rsidRPr="00A87B77">
        <w:t>Senkaku</w:t>
      </w:r>
      <w:proofErr w:type="spellEnd"/>
      <w:r w:rsidRPr="00A87B77">
        <w:t xml:space="preserve"> Islands (known as the </w:t>
      </w:r>
      <w:proofErr w:type="spellStart"/>
      <w:r w:rsidRPr="00A87B77">
        <w:t>Diaoyu</w:t>
      </w:r>
      <w:proofErr w:type="spellEnd"/>
      <w:r w:rsidRPr="00A87B77">
        <w:t xml:space="preserve"> Islands in China). The history issue has also been a negative factor. The two leaders met only briefly and informally in November 2014 at the Beijing Asia-Pacific Economic Cooperation (APEC) Summit and in May 2015 at the Bandung Conference, and Xi reportedly invited Abe to join AIIB in Bandung. But </w:t>
      </w:r>
      <w:r w:rsidRPr="00A87B77">
        <w:rPr>
          <w:rStyle w:val="StyleUnderline"/>
        </w:rPr>
        <w:t>they have not had an opportunity to discuss details of AIIB</w:t>
      </w:r>
      <w:r w:rsidRPr="00A87B77">
        <w:t>, Asia’s development issues, the challenges Asia and the two countries face or their visions for the future of Asia.</w:t>
      </w:r>
    </w:p>
    <w:p w14:paraId="1E2A4481" w14:textId="77777777" w:rsidR="00373E4C" w:rsidRPr="00A87B77" w:rsidRDefault="00373E4C" w:rsidP="00373E4C">
      <w:r w:rsidRPr="00A87B77">
        <w:rPr>
          <w:rStyle w:val="StyleUnderline"/>
        </w:rPr>
        <w:t>The two countries’ finance ministers</w:t>
      </w:r>
      <w:r w:rsidRPr="00A87B77">
        <w:t xml:space="preserve"> – Japan’s Taro </w:t>
      </w:r>
      <w:proofErr w:type="spellStart"/>
      <w:r w:rsidRPr="00A87B77">
        <w:t>Aso</w:t>
      </w:r>
      <w:proofErr w:type="spellEnd"/>
      <w:r w:rsidRPr="00A87B77">
        <w:t xml:space="preserve"> and China’s Lou </w:t>
      </w:r>
      <w:proofErr w:type="spellStart"/>
      <w:r w:rsidRPr="00A87B77">
        <w:t>Jiwei</w:t>
      </w:r>
      <w:proofErr w:type="spellEnd"/>
      <w:r w:rsidRPr="00A87B77">
        <w:t xml:space="preserve"> – </w:t>
      </w:r>
      <w:r w:rsidRPr="00A87B77">
        <w:rPr>
          <w:rStyle w:val="StyleUnderline"/>
        </w:rPr>
        <w:t>have not held frequent meetings to exchange views on either AIIB or how the two countries can work together on economic and financial issues.</w:t>
      </w:r>
      <w:r w:rsidRPr="00A87B77">
        <w:t xml:space="preserve"> It was in early June 2015 that the two ministers met for the first time to discuss issues of mutual interest and possible cooperation. They agreed to promote infrastructure investment in Asia, including through development financial institutions, and Lou reportedly said to </w:t>
      </w:r>
      <w:proofErr w:type="spellStart"/>
      <w:r w:rsidRPr="00A87B77">
        <w:t>Aso</w:t>
      </w:r>
      <w:proofErr w:type="spellEnd"/>
      <w:r w:rsidRPr="00A87B77">
        <w:t xml:space="preserve"> that the door was open if Japan wanted to join the new bank. However, </w:t>
      </w:r>
      <w:r w:rsidRPr="00A87B77">
        <w:rPr>
          <w:rStyle w:val="StyleUnderline"/>
        </w:rPr>
        <w:t>the two seem not to have exchanged views over Japan’s deep doubts over the functions and roles of AIIB</w:t>
      </w:r>
      <w:r w:rsidRPr="00A87B77">
        <w:t>.</w:t>
      </w:r>
    </w:p>
    <w:p w14:paraId="5692D8D0" w14:textId="77777777" w:rsidR="00373E4C" w:rsidRPr="00A87B77" w:rsidRDefault="00373E4C" w:rsidP="00373E4C">
      <w:r w:rsidRPr="00A87B77">
        <w:rPr>
          <w:rStyle w:val="StyleUnderline"/>
        </w:rPr>
        <w:t xml:space="preserve">The lack of trust and communication has led the Japanese to believe that China might want to exclude Japan from AIIB. </w:t>
      </w:r>
      <w:r w:rsidRPr="00A87B77">
        <w:rPr>
          <w:rStyle w:val="Emphasis"/>
        </w:rPr>
        <w:t>If there was any invitation from China at the ministerial level or higher, it came too late.</w:t>
      </w:r>
      <w:r w:rsidRPr="00A87B77">
        <w:t xml:space="preserve"> </w:t>
      </w:r>
      <w:r w:rsidRPr="00A87B77">
        <w:rPr>
          <w:rStyle w:val="StyleUnderline"/>
        </w:rPr>
        <w:t>Japan doubts whether AIIB will maintain transparency in its decision-making and operations or in its capacity to conduct adequate due diligence of loan projects. These concerns have also contributed to Japan’s indecisiveness about joining the bank.</w:t>
      </w:r>
    </w:p>
    <w:p w14:paraId="5A947622" w14:textId="77777777" w:rsidR="00373E4C" w:rsidRPr="00A87B77" w:rsidRDefault="00373E4C" w:rsidP="00373E4C"/>
    <w:p w14:paraId="56180785" w14:textId="5FC074FA" w:rsidR="004D0DA4" w:rsidRPr="00A87B77" w:rsidRDefault="004D0DA4" w:rsidP="00BB3D51">
      <w:pPr>
        <w:pStyle w:val="Heading3"/>
      </w:pPr>
      <w:r w:rsidRPr="00A87B77">
        <w:t>Link – Korean Unification</w:t>
      </w:r>
    </w:p>
    <w:p w14:paraId="432181BD" w14:textId="77777777" w:rsidR="004D0DA4" w:rsidRPr="00A87B77" w:rsidRDefault="004D0DA4" w:rsidP="004D0DA4">
      <w:pPr>
        <w:pStyle w:val="Heading4"/>
      </w:pPr>
      <w:r w:rsidRPr="00A87B77">
        <w:t xml:space="preserve">Unification absent US presence causes Japan to </w:t>
      </w:r>
      <w:proofErr w:type="spellStart"/>
      <w:r w:rsidRPr="00A87B77">
        <w:t>prolif</w:t>
      </w:r>
      <w:proofErr w:type="spellEnd"/>
    </w:p>
    <w:p w14:paraId="777AFE08" w14:textId="520417AC" w:rsidR="004D0DA4" w:rsidRPr="00A87B77" w:rsidRDefault="004D0DA4" w:rsidP="004D0DA4">
      <w:r w:rsidRPr="00A87B77">
        <w:rPr>
          <w:rStyle w:val="Style13ptBold"/>
        </w:rPr>
        <w:t>Whyte</w:t>
      </w:r>
      <w:r w:rsidRPr="00A87B77">
        <w:t xml:space="preserve"> </w:t>
      </w:r>
      <w:r w:rsidRPr="00A87B77">
        <w:rPr>
          <w:rStyle w:val="Style13ptBold"/>
        </w:rPr>
        <w:t>2015</w:t>
      </w:r>
      <w:r w:rsidRPr="00A87B77">
        <w:t xml:space="preserve"> - graduate of the Fletcher School of Law and Diplomacy at Tufts University </w:t>
      </w:r>
      <w:r w:rsidRPr="00A87B77">
        <w:br/>
        <w:t>Leon, "Evolution of the US-ROK Alliance: Is There a Post-Unification Future? Pt. 2," Sep 9</w:t>
      </w:r>
      <w:r w:rsidR="00F07690" w:rsidRPr="00A87B77">
        <w:t xml:space="preserve">, </w:t>
      </w:r>
      <w:r w:rsidRPr="00A87B77">
        <w:t xml:space="preserve">thediplomat.com/2015/09/evolution-of-the-us-rok-alliance-is-there-a-post-unification-future-pt-2/ </w:t>
      </w:r>
    </w:p>
    <w:p w14:paraId="447078F5" w14:textId="2C2B1078" w:rsidR="004D0DA4" w:rsidRPr="00A87B77" w:rsidRDefault="004D0DA4" w:rsidP="004D0DA4">
      <w:pPr>
        <w:rPr>
          <w:sz w:val="16"/>
        </w:rPr>
      </w:pPr>
      <w:r w:rsidRPr="00A87B77">
        <w:rPr>
          <w:rStyle w:val="StyleUnderline"/>
        </w:rPr>
        <w:t>Japan’s difficult relationship with both Koreas will shape its views of any post-unification U.S.-ROK alliance</w:t>
      </w:r>
      <w:r w:rsidRPr="00A87B77">
        <w:rPr>
          <w:sz w:val="16"/>
        </w:rPr>
        <w:t xml:space="preserve">. In both South and North Korea, strong feelings of ill will, and even outright hostility, are part of the legacy of Japan’s colonial history. </w:t>
      </w:r>
      <w:r w:rsidRPr="00A87B77">
        <w:rPr>
          <w:rStyle w:val="StyleUnderline"/>
        </w:rPr>
        <w:t>For Tokyo, the vision of a unified Korea, possibly with nuclear weapons, as a dagger pointed towards Japan is a nightmare scenario, especially if in the aftermath of reunification Seoul aligns with Beijing instead of with Washington</w:t>
      </w:r>
      <w:r w:rsidRPr="00A87B77">
        <w:rPr>
          <w:sz w:val="16"/>
        </w:rPr>
        <w:t xml:space="preserve">. For this reason, </w:t>
      </w:r>
      <w:r w:rsidRPr="00A87B77">
        <w:rPr>
          <w:rStyle w:val="StyleUnderline"/>
        </w:rPr>
        <w:t>Japan has a strong incentive to want the U.S.-ROK alliance to remain strong</w:t>
      </w:r>
      <w:r w:rsidRPr="00A87B77">
        <w:rPr>
          <w:sz w:val="16"/>
        </w:rPr>
        <w:t xml:space="preserve"> after any reunification scenario. The president of Japan’s National Defense University, Masashi Nishihara, articulated this view, saying, </w:t>
      </w:r>
      <w:r w:rsidRPr="00A87B77">
        <w:rPr>
          <w:rStyle w:val="StyleUnderline"/>
        </w:rPr>
        <w:t>“Japan seeks a united Korea that is friendly to Tokyo and Washington, that is economically viable and politically open, and will allow token U.S. presence to remain.”</w:t>
      </w:r>
      <w:r w:rsidRPr="00A87B77">
        <w:rPr>
          <w:sz w:val="16"/>
        </w:rPr>
        <w:t xml:space="preserve"> Beyond fear of a unified Korea hostile to Japan, the possibility of a nuclear powered Korea is a major concern. </w:t>
      </w:r>
      <w:r w:rsidRPr="00A87B77">
        <w:rPr>
          <w:rStyle w:val="StyleUnderline"/>
        </w:rPr>
        <w:t>If a unified Korea inherited North Korea’s nuclear weapons, or developed new capabilities, Japan would be strongly incentivized to develop its own nuclear deterrent rather than become the only power in the region without one</w:t>
      </w:r>
      <w:r w:rsidRPr="00A87B77">
        <w:rPr>
          <w:sz w:val="16"/>
        </w:rPr>
        <w:t>. If Korea remained under the nuclear umbrella of the United States, it would have less incentive to maintain any nuclear weapon capability, and the U.S. would likely not tolerate Seoul having nuclear weapons and remaining an ally.</w:t>
      </w:r>
    </w:p>
    <w:p w14:paraId="6DABD1BE" w14:textId="77777777" w:rsidR="00EA6A48" w:rsidRPr="00A87B77" w:rsidRDefault="00EA6A48" w:rsidP="00EA6A48">
      <w:pPr>
        <w:keepNext/>
        <w:keepLines/>
        <w:spacing w:before="200"/>
        <w:outlineLvl w:val="3"/>
        <w:rPr>
          <w:rFonts w:eastAsiaTheme="majorEastAsia" w:cstheme="majorBidi"/>
          <w:b/>
          <w:bCs/>
          <w:iCs/>
        </w:rPr>
      </w:pPr>
      <w:r w:rsidRPr="00A87B77">
        <w:rPr>
          <w:rFonts w:eastAsiaTheme="majorEastAsia" w:cstheme="majorBidi"/>
          <w:b/>
          <w:bCs/>
          <w:iCs/>
        </w:rPr>
        <w:t>Reunification kills Korea-Japan cooperation</w:t>
      </w:r>
    </w:p>
    <w:p w14:paraId="36EA7034" w14:textId="77777777" w:rsidR="00EA6A48" w:rsidRPr="00A87B77" w:rsidRDefault="00EA6A48" w:rsidP="00EA6A48">
      <w:proofErr w:type="spellStart"/>
      <w:r w:rsidRPr="00A87B77">
        <w:rPr>
          <w:rStyle w:val="Style13ptBold"/>
        </w:rPr>
        <w:t>Kydd</w:t>
      </w:r>
      <w:proofErr w:type="spellEnd"/>
      <w:r w:rsidRPr="00A87B77">
        <w:rPr>
          <w:rStyle w:val="Style13ptBold"/>
        </w:rPr>
        <w:t xml:space="preserve"> 2015</w:t>
      </w:r>
      <w:r w:rsidRPr="00A87B77">
        <w:t xml:space="preserve"> – Prof of Political Science at UW Madison</w:t>
      </w:r>
      <w:r w:rsidRPr="00A87B77">
        <w:br/>
        <w:t>Andrew H, “Pulling the Plug: Can There Be a Deal with China on Korean Unification?”, The Washington Quarterly Volume 38, Issue 2, 2015, p 63-77</w:t>
      </w:r>
    </w:p>
    <w:p w14:paraId="67FDD197" w14:textId="77777777" w:rsidR="00EA6A48" w:rsidRPr="00A87B77" w:rsidRDefault="00EA6A48" w:rsidP="00EA6A48">
      <w:pPr>
        <w:rPr>
          <w:sz w:val="16"/>
        </w:rPr>
      </w:pPr>
      <w:r w:rsidRPr="00A87B77">
        <w:rPr>
          <w:sz w:val="16"/>
        </w:rPr>
        <w:t xml:space="preserve">Second, in losing the DPRK, China would lose its buffer against South Korea. Given how close South Korea is to the United States and Japan, this is a serious consideration. </w:t>
      </w:r>
      <w:r w:rsidRPr="00A87B77">
        <w:rPr>
          <w:u w:val="single"/>
        </w:rPr>
        <w:t xml:space="preserve">However, geopolitical alignments are not fixed in stone. A unified Korea next to a friendly China would </w:t>
      </w:r>
      <w:r w:rsidRPr="00A87B77">
        <w:rPr>
          <w:b/>
          <w:u w:val="single"/>
        </w:rPr>
        <w:t>almost certainly grow more distant from</w:t>
      </w:r>
      <w:r w:rsidRPr="00A87B77">
        <w:rPr>
          <w:u w:val="single"/>
        </w:rPr>
        <w:t xml:space="preserve"> the U</w:t>
      </w:r>
      <w:r w:rsidRPr="00A87B77">
        <w:rPr>
          <w:sz w:val="16"/>
        </w:rPr>
        <w:t xml:space="preserve">nited </w:t>
      </w:r>
      <w:r w:rsidRPr="00A87B77">
        <w:rPr>
          <w:u w:val="single"/>
        </w:rPr>
        <w:t>S</w:t>
      </w:r>
      <w:r w:rsidRPr="00A87B77">
        <w:rPr>
          <w:sz w:val="16"/>
        </w:rPr>
        <w:t xml:space="preserve">tates </w:t>
      </w:r>
      <w:r w:rsidRPr="00A87B77">
        <w:rPr>
          <w:u w:val="single"/>
        </w:rPr>
        <w:t xml:space="preserve">and even more so from </w:t>
      </w:r>
      <w:r w:rsidRPr="00A87B77">
        <w:rPr>
          <w:b/>
          <w:u w:val="single"/>
        </w:rPr>
        <w:t>Japan</w:t>
      </w:r>
      <w:r w:rsidRPr="00A87B77">
        <w:rPr>
          <w:u w:val="single"/>
        </w:rPr>
        <w:t>.</w:t>
      </w:r>
      <w:r w:rsidRPr="00A87B77">
        <w:rPr>
          <w:sz w:val="16"/>
        </w:rPr>
        <w:t xml:space="preserve"> 20 </w:t>
      </w:r>
      <w:r w:rsidRPr="00A87B77">
        <w:rPr>
          <w:b/>
          <w:u w:val="single"/>
        </w:rPr>
        <w:t>Korean–Japanese cooperation is a product of strategic necessity</w:t>
      </w:r>
      <w:r w:rsidRPr="00A87B77">
        <w:rPr>
          <w:sz w:val="16"/>
        </w:rPr>
        <w:t xml:space="preserve">, one </w:t>
      </w:r>
      <w:r w:rsidRPr="00A87B77">
        <w:rPr>
          <w:b/>
          <w:u w:val="single"/>
        </w:rPr>
        <w:t>that papers over deep animosities resulting from a half century of colonization and war</w:t>
      </w:r>
      <w:r w:rsidRPr="00A87B77">
        <w:rPr>
          <w:sz w:val="16"/>
        </w:rPr>
        <w:t xml:space="preserve">. </w:t>
      </w:r>
      <w:r w:rsidRPr="00A87B77">
        <w:rPr>
          <w:u w:val="single"/>
        </w:rPr>
        <w:t>In that regard, Korea shares much more with China than Japan</w:t>
      </w:r>
      <w:r w:rsidRPr="00A87B77">
        <w:rPr>
          <w:sz w:val="16"/>
        </w:rPr>
        <w:t xml:space="preserve">. </w:t>
      </w:r>
      <w:r w:rsidRPr="00A87B77">
        <w:rPr>
          <w:u w:val="single"/>
        </w:rPr>
        <w:t>An intelligent Chinese policy toward a unified Korea could draw it away from its Cold War friends and toward China</w:t>
      </w:r>
      <w:r w:rsidRPr="00A87B77">
        <w:rPr>
          <w:sz w:val="16"/>
        </w:rPr>
        <w:t>, securing China's northeast flank much better than a bankrupt DPRK could.</w:t>
      </w:r>
    </w:p>
    <w:p w14:paraId="0B238B83" w14:textId="77777777" w:rsidR="00EA6A48" w:rsidRPr="00A87B77" w:rsidRDefault="00EA6A48" w:rsidP="004D0DA4">
      <w:pPr>
        <w:rPr>
          <w:sz w:val="16"/>
        </w:rPr>
      </w:pPr>
    </w:p>
    <w:p w14:paraId="75549361" w14:textId="77777777" w:rsidR="004D0DA4" w:rsidRPr="00A87B77" w:rsidRDefault="004D0DA4" w:rsidP="004D0DA4"/>
    <w:p w14:paraId="2D6BB889" w14:textId="77777777" w:rsidR="007069A7" w:rsidRPr="00A87B77" w:rsidRDefault="007069A7" w:rsidP="007069A7">
      <w:pPr>
        <w:pStyle w:val="Heading3"/>
      </w:pPr>
      <w:r w:rsidRPr="00A87B77">
        <w:t>Link – Zero Sum</w:t>
      </w:r>
    </w:p>
    <w:p w14:paraId="18932FB9" w14:textId="77777777" w:rsidR="007069A7" w:rsidRPr="00A87B77" w:rsidRDefault="007069A7" w:rsidP="007069A7">
      <w:pPr>
        <w:pStyle w:val="Heading4"/>
      </w:pPr>
      <w:r w:rsidRPr="00A87B77">
        <w:t xml:space="preserve">There’s a inevitable trade-off between U.S.-China relations and other U.S. alliance relations—Japan would perceive the plan being done </w:t>
      </w:r>
      <w:r w:rsidRPr="00A87B77">
        <w:rPr>
          <w:i/>
        </w:rPr>
        <w:t xml:space="preserve">against </w:t>
      </w:r>
      <w:r w:rsidRPr="00A87B77">
        <w:t>them</w:t>
      </w:r>
    </w:p>
    <w:p w14:paraId="619A786A" w14:textId="77777777" w:rsidR="007069A7" w:rsidRPr="00A87B77" w:rsidRDefault="007069A7" w:rsidP="007069A7">
      <w:proofErr w:type="spellStart"/>
      <w:r w:rsidRPr="00A87B77">
        <w:rPr>
          <w:rStyle w:val="Style13ptBold"/>
        </w:rPr>
        <w:t>Denyer</w:t>
      </w:r>
      <w:proofErr w:type="spellEnd"/>
      <w:r w:rsidRPr="00A87B77">
        <w:rPr>
          <w:rStyle w:val="Style13ptBold"/>
        </w:rPr>
        <w:t xml:space="preserve"> 2014 -</w:t>
      </w:r>
      <w:r w:rsidRPr="00A87B77">
        <w:t xml:space="preserve"> Washington Post’s bureau chief in China</w:t>
      </w:r>
      <w:r w:rsidRPr="00A87B77">
        <w:br/>
        <w:t xml:space="preserve">Simon, </w:t>
      </w:r>
      <w:r w:rsidRPr="00A87B77">
        <w:rPr>
          <w:i/>
        </w:rPr>
        <w:t>The Washington Post</w:t>
      </w:r>
      <w:r w:rsidRPr="00A87B77">
        <w:t xml:space="preserve">, “Obama’s Asia rebalance turns into headache as China, Japan relations spiral down,” January 23, </w:t>
      </w:r>
      <w:hyperlink r:id="rId13" w:history="1">
        <w:r w:rsidRPr="00A87B77">
          <w:rPr>
            <w:rStyle w:val="Hyperlink"/>
          </w:rPr>
          <w:t>https://www.washingtonpost.com/world/obamas-asia-rebalance-turns-into-headache-as-china-japan-relations-spiral-down/2014/01/23/b0a158b8-7f5b-11e3-93c1-0e888170b723_story.html</w:t>
        </w:r>
      </w:hyperlink>
    </w:p>
    <w:p w14:paraId="7E0A5ACA" w14:textId="77777777" w:rsidR="007069A7" w:rsidRPr="00A87B77" w:rsidRDefault="007069A7" w:rsidP="007069A7">
      <w:r w:rsidRPr="00A87B77">
        <w:rPr>
          <w:rStyle w:val="StyleUnderline"/>
        </w:rPr>
        <w:t>Obama had hoped his foreign policy “pivot” toward Asia would</w:t>
      </w:r>
      <w:r w:rsidRPr="00A87B77">
        <w:t xml:space="preserve"> shift U.S. government attention away from trouble spots like Afghanistan and Iraq and toward a region brimming with economic opportunities. It aimed to </w:t>
      </w:r>
      <w:r w:rsidRPr="00A87B77">
        <w:rPr>
          <w:rStyle w:val="StyleUnderline"/>
        </w:rPr>
        <w:t xml:space="preserve">strengthen longstanding alliances in Asia and bring new resolve to managing the relationship with China. </w:t>
      </w:r>
      <w:r w:rsidRPr="00A87B77">
        <w:t xml:space="preserve">But experts say </w:t>
      </w:r>
      <w:r w:rsidRPr="00A87B77">
        <w:rPr>
          <w:rStyle w:val="StyleUnderline"/>
        </w:rPr>
        <w:t xml:space="preserve">the U.S. effort to deepen relations with both China and its traditional Asian allies could become </w:t>
      </w:r>
      <w:r w:rsidRPr="00A87B77">
        <w:rPr>
          <w:rStyle w:val="Emphasis"/>
        </w:rPr>
        <w:t>an impossible balancing act</w:t>
      </w:r>
      <w:r w:rsidRPr="00A87B77">
        <w:rPr>
          <w:rStyle w:val="StyleUnderline"/>
        </w:rPr>
        <w:t xml:space="preserve">. “In a perfect world you could do both simultaneously without conflict, but in practice, </w:t>
      </w:r>
      <w:r w:rsidRPr="00A87B77">
        <w:rPr>
          <w:rStyle w:val="Emphasis"/>
        </w:rPr>
        <w:t>whatever you do with one side, the other side sees it as being done against them,</w:t>
      </w:r>
      <w:r w:rsidRPr="00A87B77">
        <w:rPr>
          <w:rStyle w:val="StyleUnderline"/>
        </w:rPr>
        <w:t>” said Ely Ratner at the Center for a New American Security</w:t>
      </w:r>
      <w:r w:rsidRPr="00A87B77">
        <w:t xml:space="preserve"> in Washington.</w:t>
      </w:r>
    </w:p>
    <w:p w14:paraId="6E49E0E1" w14:textId="77777777" w:rsidR="007069A7" w:rsidRPr="00A87B77" w:rsidRDefault="007069A7" w:rsidP="007069A7"/>
    <w:p w14:paraId="17010D3A" w14:textId="77777777" w:rsidR="007069A7" w:rsidRPr="00A87B77" w:rsidRDefault="007069A7" w:rsidP="007069A7">
      <w:pPr>
        <w:pStyle w:val="Heading3"/>
      </w:pPr>
      <w:bookmarkStart w:id="2" w:name="_Toc452637995"/>
      <w:r w:rsidRPr="00A87B77">
        <w:t>Link—</w:t>
      </w:r>
      <w:bookmarkEnd w:id="2"/>
      <w:r w:rsidRPr="00A87B77">
        <w:t>US-Sino Relations</w:t>
      </w:r>
    </w:p>
    <w:p w14:paraId="1E6528DD" w14:textId="77777777" w:rsidR="007069A7" w:rsidRPr="00A87B77" w:rsidRDefault="007069A7" w:rsidP="007069A7">
      <w:pPr>
        <w:pStyle w:val="Heading4"/>
      </w:pPr>
      <w:r w:rsidRPr="00A87B77">
        <w:t>Increased U.S.-China strategic competition pushes China towards diplomacy with Japan now—plan would remove that incentive and hurt China-Japan relations</w:t>
      </w:r>
    </w:p>
    <w:p w14:paraId="29DD6201" w14:textId="77777777" w:rsidR="007069A7" w:rsidRPr="00A87B77" w:rsidRDefault="007069A7" w:rsidP="007069A7">
      <w:proofErr w:type="spellStart"/>
      <w:r w:rsidRPr="00A87B77">
        <w:rPr>
          <w:rStyle w:val="Style13ptBold"/>
        </w:rPr>
        <w:t>Takahara</w:t>
      </w:r>
      <w:proofErr w:type="spellEnd"/>
      <w:r w:rsidRPr="00A87B77">
        <w:rPr>
          <w:rStyle w:val="Style13ptBold"/>
        </w:rPr>
        <w:t xml:space="preserve"> 2015- </w:t>
      </w:r>
      <w:r w:rsidRPr="00A87B77">
        <w:t>Professor in the Faculty of Law at The University of Tokyo</w:t>
      </w:r>
      <w:r w:rsidRPr="00A87B77">
        <w:br/>
        <w:t>Akio, “Are Japan–China relations sweetening or souring</w:t>
      </w:r>
      <w:proofErr w:type="gramStart"/>
      <w:r w:rsidRPr="00A87B77">
        <w:t>?,</w:t>
      </w:r>
      <w:proofErr w:type="gramEnd"/>
      <w:r w:rsidRPr="00A87B77">
        <w:t xml:space="preserve">”  Sep 9, </w:t>
      </w:r>
      <w:hyperlink r:id="rId14" w:history="1">
        <w:r w:rsidRPr="00A87B77">
          <w:rPr>
            <w:rStyle w:val="Hyperlink"/>
          </w:rPr>
          <w:t>http://www.eastasiaforum.org/2015/09/09/are-japan-china-relations-sweetening-or-souring/</w:t>
        </w:r>
      </w:hyperlink>
    </w:p>
    <w:p w14:paraId="2D05914A" w14:textId="77777777" w:rsidR="007069A7" w:rsidRPr="00A87B77" w:rsidRDefault="007069A7" w:rsidP="007069A7">
      <w:pPr>
        <w:rPr>
          <w:sz w:val="16"/>
        </w:rPr>
      </w:pPr>
      <w:r w:rsidRPr="00A87B77">
        <w:rPr>
          <w:rStyle w:val="StyleUnderline"/>
        </w:rPr>
        <w:t>Are Japan–China relations on a collision course? The two thorny issues between Japan and China are history and security</w:t>
      </w:r>
      <w:r w:rsidRPr="00A87B77">
        <w:rPr>
          <w:sz w:val="16"/>
        </w:rPr>
        <w:t xml:space="preserve">. But </w:t>
      </w:r>
      <w:r w:rsidRPr="00A87B77">
        <w:rPr>
          <w:rStyle w:val="StyleUnderline"/>
        </w:rPr>
        <w:t>despite these problems, there is a case for cautious optimism</w:t>
      </w:r>
      <w:r w:rsidRPr="00A87B77">
        <w:rPr>
          <w:sz w:val="16"/>
        </w:rPr>
        <w:t xml:space="preserve"> for the time being. 2015 marks the 70th anniversary of the end of WWII. Prime Minister Shinzo Abe’s remorseful anniversary statement was received with </w:t>
      </w:r>
      <w:proofErr w:type="spellStart"/>
      <w:r w:rsidRPr="00A87B77">
        <w:rPr>
          <w:sz w:val="16"/>
        </w:rPr>
        <w:t>scepticism</w:t>
      </w:r>
      <w:proofErr w:type="spellEnd"/>
      <w:r w:rsidRPr="00A87B77">
        <w:rPr>
          <w:sz w:val="16"/>
        </w:rPr>
        <w:t xml:space="preserve"> in China, while President Xi Jinping’s statement at the commemorative military parade did not touch on post-war efforts for cooperation and reconciliation at all. Chinese patrol boats continue to intrude into the territorial waters around the </w:t>
      </w:r>
      <w:proofErr w:type="spellStart"/>
      <w:r w:rsidRPr="00A87B77">
        <w:rPr>
          <w:sz w:val="16"/>
        </w:rPr>
        <w:t>Senkaku</w:t>
      </w:r>
      <w:proofErr w:type="spellEnd"/>
      <w:r w:rsidRPr="00A87B77">
        <w:rPr>
          <w:sz w:val="16"/>
        </w:rPr>
        <w:t>/</w:t>
      </w:r>
      <w:proofErr w:type="spellStart"/>
      <w:r w:rsidRPr="00A87B77">
        <w:rPr>
          <w:sz w:val="16"/>
        </w:rPr>
        <w:t>Diaoyu</w:t>
      </w:r>
      <w:proofErr w:type="spellEnd"/>
      <w:r w:rsidRPr="00A87B77">
        <w:rPr>
          <w:sz w:val="16"/>
        </w:rPr>
        <w:t xml:space="preserve"> Islands three times a month. Meanwhile, the Japanese Diet is discussing new security legislations that would allow Japan to implement its right of collective </w:t>
      </w:r>
      <w:proofErr w:type="spellStart"/>
      <w:r w:rsidRPr="00A87B77">
        <w:rPr>
          <w:sz w:val="16"/>
        </w:rPr>
        <w:t>self-defence</w:t>
      </w:r>
      <w:proofErr w:type="spellEnd"/>
      <w:r w:rsidRPr="00A87B77">
        <w:rPr>
          <w:sz w:val="16"/>
        </w:rPr>
        <w:t xml:space="preserve">. The government hopes this will strengthen its alliance with the United States and its security ties with other friendly countries, but the move has been met with concern in China. Abe also did not visit China to commemorate the end of WWII on 3 September. Despite all these events, it seems </w:t>
      </w:r>
      <w:r w:rsidRPr="00A87B77">
        <w:rPr>
          <w:rStyle w:val="StyleUnderline"/>
        </w:rPr>
        <w:t xml:space="preserve">the two countries have not lost the momentum to improve their relations. But how long is it going to last? </w:t>
      </w:r>
      <w:r w:rsidRPr="00A87B77">
        <w:rPr>
          <w:sz w:val="16"/>
        </w:rPr>
        <w:t xml:space="preserve">Simply put, </w:t>
      </w:r>
      <w:r w:rsidRPr="00A87B77">
        <w:rPr>
          <w:rStyle w:val="StyleUnderline"/>
        </w:rPr>
        <w:t>the momentum should continue while Xi stays firmly at the helm. The</w:t>
      </w:r>
      <w:r w:rsidRPr="00A87B77">
        <w:rPr>
          <w:sz w:val="16"/>
        </w:rPr>
        <w:t xml:space="preserve"> four </w:t>
      </w:r>
      <w:r w:rsidRPr="00A87B77">
        <w:rPr>
          <w:rStyle w:val="StyleUnderline"/>
        </w:rPr>
        <w:t>factors that brought about the rapprochement</w:t>
      </w:r>
      <w:r w:rsidRPr="00A87B77">
        <w:rPr>
          <w:sz w:val="16"/>
        </w:rPr>
        <w:t xml:space="preserve"> between the two countries </w:t>
      </w:r>
      <w:r w:rsidRPr="00A87B77">
        <w:rPr>
          <w:rStyle w:val="StyleUnderline"/>
        </w:rPr>
        <w:t xml:space="preserve">since 2014 have not been lost. </w:t>
      </w:r>
      <w:r w:rsidRPr="00A87B77">
        <w:rPr>
          <w:sz w:val="16"/>
        </w:rPr>
        <w:t xml:space="preserve">First, although strategic competition is intensifying due to China’s rapid military build-up and active maritime advancement, neither of the two countries wishes to go to war. In May and June 2014, there were two consecutive near-miss incidents between military aircraft over the East China Sea. One such incident would have been concerning enough, but to have two near-miss incidents was very alarming indeed. Both Japan and China </w:t>
      </w:r>
      <w:proofErr w:type="spellStart"/>
      <w:r w:rsidRPr="00A87B77">
        <w:rPr>
          <w:sz w:val="16"/>
        </w:rPr>
        <w:t>realised</w:t>
      </w:r>
      <w:proofErr w:type="spellEnd"/>
      <w:r w:rsidRPr="00A87B77">
        <w:rPr>
          <w:sz w:val="16"/>
        </w:rPr>
        <w:t xml:space="preserve"> that they must resume active dialogue to avoid any accidents that would escalate the situation. Second, China’s economic slowdown is a reality and many localities are suffering from accumulated bad loans and fiscal deficit. Japan remains an important economic partner for China, especially in these times of need. But after Japan </w:t>
      </w:r>
      <w:proofErr w:type="spellStart"/>
      <w:r w:rsidRPr="00A87B77">
        <w:rPr>
          <w:sz w:val="16"/>
        </w:rPr>
        <w:t>nationalised</w:t>
      </w:r>
      <w:proofErr w:type="spellEnd"/>
      <w:r w:rsidRPr="00A87B77">
        <w:rPr>
          <w:sz w:val="16"/>
        </w:rPr>
        <w:t xml:space="preserve"> the </w:t>
      </w:r>
      <w:proofErr w:type="spellStart"/>
      <w:r w:rsidRPr="00A87B77">
        <w:rPr>
          <w:sz w:val="16"/>
        </w:rPr>
        <w:t>Senkaku</w:t>
      </w:r>
      <w:proofErr w:type="spellEnd"/>
      <w:r w:rsidRPr="00A87B77">
        <w:rPr>
          <w:sz w:val="16"/>
        </w:rPr>
        <w:t>/</w:t>
      </w:r>
      <w:proofErr w:type="spellStart"/>
      <w:r w:rsidRPr="00A87B77">
        <w:rPr>
          <w:sz w:val="16"/>
        </w:rPr>
        <w:t>Diaoyu</w:t>
      </w:r>
      <w:proofErr w:type="spellEnd"/>
      <w:r w:rsidRPr="00A87B77">
        <w:rPr>
          <w:sz w:val="16"/>
        </w:rPr>
        <w:t xml:space="preserve"> Islands in 2012, violent anti-Japanese demonstrations led to Japanese businesses being destroyed, burned and looted. It was estimated that the damage to Japanese businesses in China amounted to 10 billion yen (US$80 million). The Chinese leadership </w:t>
      </w:r>
      <w:proofErr w:type="spellStart"/>
      <w:r w:rsidRPr="00A87B77">
        <w:rPr>
          <w:sz w:val="16"/>
        </w:rPr>
        <w:t>realised</w:t>
      </w:r>
      <w:proofErr w:type="spellEnd"/>
      <w:r w:rsidRPr="00A87B77">
        <w:rPr>
          <w:sz w:val="16"/>
        </w:rPr>
        <w:t xml:space="preserve"> that tension in the political relationship was one factor discouraging Japanese enterprises from investing in China. Third, </w:t>
      </w:r>
      <w:r w:rsidRPr="00A87B77">
        <w:rPr>
          <w:rStyle w:val="StyleUnderline"/>
        </w:rPr>
        <w:t xml:space="preserve">China is facing difficulties promoting its ‘new type of major country relations’ with the United States. The two countries agree to cooperate and expand their mutual interests in economic, environmental and other areas, but strategic competition is intensifying in the Western Pacific and extending into areas such as cyberspace and space. The tense relations with the US helped prompt China to refocus on </w:t>
      </w:r>
      <w:proofErr w:type="spellStart"/>
      <w:r w:rsidRPr="00A87B77">
        <w:rPr>
          <w:rStyle w:val="StyleUnderline"/>
        </w:rPr>
        <w:t>neighbourhood</w:t>
      </w:r>
      <w:proofErr w:type="spellEnd"/>
      <w:r w:rsidRPr="00A87B77">
        <w:rPr>
          <w:rStyle w:val="StyleUnderline"/>
        </w:rPr>
        <w:t xml:space="preserve"> diplomacy</w:t>
      </w:r>
      <w:r w:rsidRPr="00A87B77">
        <w:rPr>
          <w:sz w:val="16"/>
        </w:rPr>
        <w:t xml:space="preserve"> and ‘rebalance’ </w:t>
      </w:r>
      <w:r w:rsidRPr="00A87B77">
        <w:rPr>
          <w:rStyle w:val="StyleUnderline"/>
        </w:rPr>
        <w:t xml:space="preserve">toward Japan. </w:t>
      </w:r>
      <w:r w:rsidRPr="00A87B77">
        <w:rPr>
          <w:sz w:val="16"/>
        </w:rPr>
        <w:t xml:space="preserve">Fourth, Xi Jinping has consolidated his domestic power base through his anti-corruption campaign and by heading newly established policy-making institutions. He has no reason to worry about domestic criticism if he adjusts his attitude towards Japan. While a ‘soft’ policy toward Japan has traditionally been an easy target for political rivals to </w:t>
      </w:r>
      <w:proofErr w:type="spellStart"/>
      <w:r w:rsidRPr="00A87B77">
        <w:rPr>
          <w:sz w:val="16"/>
        </w:rPr>
        <w:t>criticise</w:t>
      </w:r>
      <w:proofErr w:type="spellEnd"/>
      <w:r w:rsidRPr="00A87B77">
        <w:rPr>
          <w:sz w:val="16"/>
        </w:rPr>
        <w:t xml:space="preserve"> the Party leadership, Xi has already established his power and authority, and his image of a tough leader. </w:t>
      </w:r>
      <w:r w:rsidRPr="00A87B77">
        <w:rPr>
          <w:rStyle w:val="StyleUnderline"/>
        </w:rPr>
        <w:t>All the above factors still remain in place</w:t>
      </w:r>
      <w:r w:rsidRPr="00A87B77">
        <w:rPr>
          <w:sz w:val="16"/>
        </w:rPr>
        <w:t>. The two governments continue to seek the next opportunity for their leaders to meet. But there are some signs that promoting relations further will not be an easy process.</w:t>
      </w:r>
    </w:p>
    <w:p w14:paraId="2D7C535D" w14:textId="77777777" w:rsidR="007069A7" w:rsidRPr="00A87B77" w:rsidRDefault="007069A7" w:rsidP="007069A7">
      <w:pPr>
        <w:pStyle w:val="Heading3"/>
      </w:pPr>
      <w:r w:rsidRPr="00A87B77">
        <w:t>Link – Assurances</w:t>
      </w:r>
    </w:p>
    <w:p w14:paraId="1596F054" w14:textId="77777777" w:rsidR="007069A7" w:rsidRPr="00A87B77" w:rsidRDefault="007069A7" w:rsidP="007069A7">
      <w:pPr>
        <w:pStyle w:val="Heading4"/>
      </w:pPr>
      <w:r w:rsidRPr="00A87B77">
        <w:t xml:space="preserve">Plan abandons reassurances for Japan, causes militarization and adventurism </w:t>
      </w:r>
    </w:p>
    <w:p w14:paraId="5A8E7C50" w14:textId="77777777" w:rsidR="007069A7" w:rsidRPr="00A87B77" w:rsidRDefault="007069A7" w:rsidP="007069A7">
      <w:proofErr w:type="spellStart"/>
      <w:r w:rsidRPr="00A87B77">
        <w:rPr>
          <w:rStyle w:val="Style13ptBold"/>
        </w:rPr>
        <w:t>Drezner</w:t>
      </w:r>
      <w:proofErr w:type="spellEnd"/>
      <w:r w:rsidRPr="00A87B77">
        <w:rPr>
          <w:rStyle w:val="Style13ptBold"/>
        </w:rPr>
        <w:t xml:space="preserve"> 2015</w:t>
      </w:r>
      <w:r w:rsidRPr="00A87B77">
        <w:t xml:space="preserve"> - Prof of international politics at the Fletcher School of Law and Diplomacy @ Tufts </w:t>
      </w:r>
      <w:r w:rsidRPr="00A87B77">
        <w:br/>
        <w:t>Daniel W, Just how entangling are America's Alliances, Aug 4, https://www.washingtonpost.com/posteverything/wp/2015/08/04/just-how-entangling-are-americas-alliances/</w:t>
      </w:r>
    </w:p>
    <w:p w14:paraId="2743F2F0" w14:textId="77777777" w:rsidR="007069A7" w:rsidRPr="00A87B77" w:rsidRDefault="007069A7" w:rsidP="007069A7">
      <w:pPr>
        <w:rPr>
          <w:sz w:val="16"/>
        </w:rPr>
      </w:pPr>
      <w:r w:rsidRPr="00A87B77">
        <w:rPr>
          <w:sz w:val="16"/>
        </w:rPr>
        <w:t xml:space="preserve">Allies that can rely on their own resources should be less insecure, and therefore less in need of reassurance, thereby reducing the risk of U.S. military entanglements. There is a “but,” however. </w:t>
      </w:r>
      <w:r w:rsidRPr="00A87B77">
        <w:rPr>
          <w:rStyle w:val="StyleUnderline"/>
        </w:rPr>
        <w:t>One of the other hypothesized effects of alliances is that they constrain the smaller state. Countries in need of U.S. security reassurances will be less likely to engage in risky foreign policy behavior if it puts those reassurances at risk</w:t>
      </w:r>
      <w:r w:rsidRPr="00A87B77">
        <w:rPr>
          <w:sz w:val="16"/>
        </w:rPr>
        <w:t xml:space="preserve">. </w:t>
      </w:r>
      <w:r w:rsidRPr="00A87B77">
        <w:rPr>
          <w:rStyle w:val="StyleUnderline"/>
        </w:rPr>
        <w:t>The big question going forward is whether</w:t>
      </w:r>
      <w:r w:rsidRPr="00A87B77">
        <w:rPr>
          <w:sz w:val="16"/>
        </w:rPr>
        <w:t xml:space="preserve"> countries like </w:t>
      </w:r>
      <w:r w:rsidRPr="00A87B77">
        <w:rPr>
          <w:rStyle w:val="StyleUnderline"/>
        </w:rPr>
        <w:t xml:space="preserve">Japan or Saudi Arabia, after being encouraged to build </w:t>
      </w:r>
      <w:r w:rsidRPr="00A87B77">
        <w:rPr>
          <w:sz w:val="16"/>
        </w:rPr>
        <w:t xml:space="preserve">up </w:t>
      </w:r>
      <w:r w:rsidRPr="00A87B77">
        <w:rPr>
          <w:rStyle w:val="StyleUnderline"/>
        </w:rPr>
        <w:t>their own capabilities,</w:t>
      </w:r>
      <w:r w:rsidRPr="00A87B77">
        <w:rPr>
          <w:sz w:val="16"/>
        </w:rPr>
        <w:t xml:space="preserve"> </w:t>
      </w:r>
      <w:r w:rsidRPr="00A87B77">
        <w:rPr>
          <w:rStyle w:val="StyleUnderline"/>
        </w:rPr>
        <w:t>also feel less constrained to use those capabilities against adversaries.</w:t>
      </w:r>
      <w:r w:rsidRPr="00A87B77">
        <w:rPr>
          <w:sz w:val="16"/>
        </w:rPr>
        <w:t xml:space="preserve"> The Saudi campaign in Yemen is an example of this kind of more aggressive behavior. </w:t>
      </w:r>
      <w:r w:rsidRPr="00A87B77">
        <w:rPr>
          <w:rStyle w:val="Emphasis"/>
        </w:rPr>
        <w:t xml:space="preserve">Reassurance is a necessary but tricky part of diplomacy. </w:t>
      </w:r>
      <w:r w:rsidRPr="00A87B77">
        <w:rPr>
          <w:rStyle w:val="StyleUnderline"/>
        </w:rPr>
        <w:t>Too little reassurance, and allies freak out that they are being abandoned</w:t>
      </w:r>
      <w:r w:rsidRPr="00A87B77">
        <w:rPr>
          <w:sz w:val="16"/>
        </w:rPr>
        <w:t>. Too much reassurance, and allies believe they have a blank check to do what they want. It seems that Carter is walking the fine line between these two extremes. One wonders if his successors will be as adept.</w:t>
      </w:r>
    </w:p>
    <w:p w14:paraId="386CF1CC" w14:textId="77777777" w:rsidR="007069A7" w:rsidRPr="00A87B77" w:rsidRDefault="007069A7" w:rsidP="007069A7">
      <w:pPr>
        <w:pStyle w:val="Heading3"/>
        <w:ind w:firstLine="720"/>
      </w:pPr>
      <w:r w:rsidRPr="00A87B77">
        <w:t>Link – Japanese Abandonment</w:t>
      </w:r>
    </w:p>
    <w:p w14:paraId="4684E312" w14:textId="77777777" w:rsidR="007069A7" w:rsidRPr="00A87B77" w:rsidRDefault="007069A7" w:rsidP="007069A7">
      <w:pPr>
        <w:pStyle w:val="Heading4"/>
      </w:pPr>
      <w:r w:rsidRPr="00A87B77">
        <w:t>Japan will feel abandoned by the plan, spurs even more militarism</w:t>
      </w:r>
    </w:p>
    <w:p w14:paraId="7307F9B6" w14:textId="77777777" w:rsidR="007069A7" w:rsidRPr="00A87B77" w:rsidRDefault="007069A7" w:rsidP="007069A7">
      <w:proofErr w:type="spellStart"/>
      <w:r w:rsidRPr="00A87B77">
        <w:rPr>
          <w:rStyle w:val="Style13ptBold"/>
        </w:rPr>
        <w:t>Auslin</w:t>
      </w:r>
      <w:proofErr w:type="spellEnd"/>
      <w:r w:rsidRPr="00A87B77">
        <w:rPr>
          <w:rStyle w:val="Style13ptBold"/>
        </w:rPr>
        <w:t xml:space="preserve"> 2016</w:t>
      </w:r>
      <w:r w:rsidRPr="00A87B77">
        <w:t xml:space="preserve"> - Resident Scholar and Director of Japan Studies at the American Enterprise Institute </w:t>
      </w:r>
      <w:r w:rsidRPr="00A87B77">
        <w:br/>
        <w:t>Michael, "Japan's New Realism," Foreign Affairs March/April Issue</w:t>
      </w:r>
    </w:p>
    <w:p w14:paraId="1403A299" w14:textId="77777777" w:rsidR="007069A7" w:rsidRPr="00A87B77" w:rsidRDefault="007069A7" w:rsidP="007069A7">
      <w:pPr>
        <w:rPr>
          <w:rStyle w:val="StyleUnderline"/>
        </w:rPr>
      </w:pPr>
      <w:r w:rsidRPr="00A87B77">
        <w:rPr>
          <w:sz w:val="16"/>
        </w:rPr>
        <w:t xml:space="preserve">REMAKING ASIA </w:t>
      </w:r>
      <w:proofErr w:type="gramStart"/>
      <w:r w:rsidRPr="00A87B77">
        <w:rPr>
          <w:rStyle w:val="StyleUnderline"/>
        </w:rPr>
        <w:t>By</w:t>
      </w:r>
      <w:proofErr w:type="gramEnd"/>
      <w:r w:rsidRPr="00A87B77">
        <w:rPr>
          <w:sz w:val="16"/>
        </w:rPr>
        <w:t xml:space="preserve"> slowly </w:t>
      </w:r>
      <w:r w:rsidRPr="00A87B77">
        <w:rPr>
          <w:rStyle w:val="StyleUnderline"/>
        </w:rPr>
        <w:t>eliminating</w:t>
      </w:r>
      <w:r w:rsidRPr="00A87B77">
        <w:rPr>
          <w:sz w:val="16"/>
        </w:rPr>
        <w:t xml:space="preserve"> its </w:t>
      </w:r>
      <w:r w:rsidRPr="00A87B77">
        <w:rPr>
          <w:rStyle w:val="StyleUnderline"/>
        </w:rPr>
        <w:t>restraints on security cooperation</w:t>
      </w:r>
      <w:r w:rsidRPr="00A87B77">
        <w:rPr>
          <w:sz w:val="16"/>
        </w:rPr>
        <w:t xml:space="preserve">, by </w:t>
      </w:r>
      <w:r w:rsidRPr="00A87B77">
        <w:rPr>
          <w:rStyle w:val="StyleUnderline"/>
        </w:rPr>
        <w:t>deepening its relationship with the U</w:t>
      </w:r>
      <w:r w:rsidRPr="00A87B77">
        <w:rPr>
          <w:sz w:val="16"/>
        </w:rPr>
        <w:t xml:space="preserve">nited </w:t>
      </w:r>
      <w:r w:rsidRPr="00A87B77">
        <w:rPr>
          <w:rStyle w:val="StyleUnderline"/>
        </w:rPr>
        <w:t>S</w:t>
      </w:r>
      <w:r w:rsidRPr="00A87B77">
        <w:rPr>
          <w:sz w:val="16"/>
        </w:rPr>
        <w:t xml:space="preserve">tates, </w:t>
      </w:r>
      <w:r w:rsidRPr="00A87B77">
        <w:rPr>
          <w:rStyle w:val="StyleUnderline"/>
        </w:rPr>
        <w:t>and</w:t>
      </w:r>
      <w:r w:rsidRPr="00A87B77">
        <w:rPr>
          <w:sz w:val="16"/>
        </w:rPr>
        <w:t xml:space="preserve"> by </w:t>
      </w:r>
      <w:r w:rsidRPr="00A87B77">
        <w:rPr>
          <w:rStyle w:val="StyleUnderline"/>
        </w:rPr>
        <w:t>emphasizing</w:t>
      </w:r>
      <w:r w:rsidRPr="00A87B77">
        <w:rPr>
          <w:sz w:val="16"/>
        </w:rPr>
        <w:t xml:space="preserve"> more </w:t>
      </w:r>
      <w:r w:rsidRPr="00A87B77">
        <w:rPr>
          <w:rStyle w:val="StyleUnderline"/>
        </w:rPr>
        <w:t>muscular</w:t>
      </w:r>
      <w:r w:rsidRPr="00A87B77">
        <w:rPr>
          <w:sz w:val="16"/>
        </w:rPr>
        <w:t xml:space="preserve">, liberal </w:t>
      </w:r>
      <w:r w:rsidRPr="00A87B77">
        <w:rPr>
          <w:rStyle w:val="StyleUnderline"/>
        </w:rPr>
        <w:t>rhetoric</w:t>
      </w:r>
      <w:r w:rsidRPr="00A87B77">
        <w:rPr>
          <w:sz w:val="16"/>
        </w:rPr>
        <w:t xml:space="preserve">, Abe’s </w:t>
      </w:r>
      <w:r w:rsidRPr="00A87B77">
        <w:rPr>
          <w:rStyle w:val="StyleUnderline"/>
        </w:rPr>
        <w:t>Japan has positioned itself as a sort of anti-China</w:t>
      </w:r>
      <w:r w:rsidRPr="00A87B77">
        <w:rPr>
          <w:sz w:val="16"/>
        </w:rPr>
        <w:t xml:space="preserve"> in Asia and beyond. Yet many of the other restrictions on Japan’s military remain in place, and these will not be revoked anytime soon. Japan’s society would not allow its military to play a more normal role in dealing with foreign crises; the Japanese also remain highly wary of entangling alliances. Yet </w:t>
      </w:r>
      <w:r w:rsidRPr="00A87B77">
        <w:rPr>
          <w:rStyle w:val="StyleUnderline"/>
        </w:rPr>
        <w:t>many of Japan’s elites</w:t>
      </w:r>
      <w:r w:rsidRPr="00A87B77">
        <w:rPr>
          <w:sz w:val="16"/>
        </w:rPr>
        <w:t xml:space="preserve">—who are </w:t>
      </w:r>
      <w:r w:rsidRPr="00A87B77">
        <w:rPr>
          <w:rStyle w:val="StyleUnderline"/>
        </w:rPr>
        <w:t>worried about</w:t>
      </w:r>
      <w:r w:rsidRPr="00A87B77">
        <w:rPr>
          <w:sz w:val="16"/>
        </w:rPr>
        <w:t xml:space="preserve"> the threats from </w:t>
      </w:r>
      <w:r w:rsidRPr="00A87B77">
        <w:rPr>
          <w:rStyle w:val="StyleUnderline"/>
        </w:rPr>
        <w:t>China and North Korea</w:t>
      </w:r>
      <w:r w:rsidRPr="00A87B77">
        <w:rPr>
          <w:sz w:val="16"/>
        </w:rPr>
        <w:t xml:space="preserve"> and who</w:t>
      </w:r>
      <w:r w:rsidRPr="00A87B77">
        <w:rPr>
          <w:rStyle w:val="Emphasis"/>
        </w:rPr>
        <w:t xml:space="preserve"> fear that the U</w:t>
      </w:r>
      <w:r w:rsidRPr="00A87B77">
        <w:rPr>
          <w:sz w:val="16"/>
        </w:rPr>
        <w:t xml:space="preserve">nited </w:t>
      </w:r>
      <w:r w:rsidRPr="00A87B77">
        <w:rPr>
          <w:rStyle w:val="Emphasis"/>
        </w:rPr>
        <w:t>S</w:t>
      </w:r>
      <w:r w:rsidRPr="00A87B77">
        <w:rPr>
          <w:sz w:val="16"/>
        </w:rPr>
        <w:t xml:space="preserve">tates </w:t>
      </w:r>
      <w:r w:rsidRPr="00A87B77">
        <w:rPr>
          <w:rStyle w:val="Emphasis"/>
        </w:rPr>
        <w:t>is distracted</w:t>
      </w:r>
      <w:r w:rsidRPr="00A87B77">
        <w:rPr>
          <w:sz w:val="16"/>
        </w:rPr>
        <w:t xml:space="preserve"> by crises in the Middle East and Ukraine—</w:t>
      </w:r>
      <w:r w:rsidRPr="00A87B77">
        <w:rPr>
          <w:rStyle w:val="Emphasis"/>
        </w:rPr>
        <w:t>have embraced the country’s new realism</w:t>
      </w:r>
      <w:r w:rsidRPr="00A87B77">
        <w:rPr>
          <w:sz w:val="16"/>
        </w:rPr>
        <w:t xml:space="preserve">. </w:t>
      </w:r>
      <w:r w:rsidRPr="00A87B77">
        <w:rPr>
          <w:rStyle w:val="StyleUnderline"/>
        </w:rPr>
        <w:t>Leading thinkers,</w:t>
      </w:r>
      <w:r w:rsidRPr="00A87B77">
        <w:rPr>
          <w:sz w:val="16"/>
        </w:rPr>
        <w:t xml:space="preserve"> including the journalist Yoichi Funabashi, the former diplomat </w:t>
      </w:r>
      <w:proofErr w:type="spellStart"/>
      <w:r w:rsidRPr="00A87B77">
        <w:rPr>
          <w:sz w:val="16"/>
        </w:rPr>
        <w:t>Kuni</w:t>
      </w:r>
      <w:proofErr w:type="spellEnd"/>
      <w:r w:rsidRPr="00A87B77">
        <w:rPr>
          <w:sz w:val="16"/>
        </w:rPr>
        <w:t xml:space="preserve"> Miyake, the political scientist Koji Murata, and the former defense minister Satoshi Morimoto, </w:t>
      </w:r>
      <w:r w:rsidRPr="00A87B77">
        <w:rPr>
          <w:rStyle w:val="StyleUnderline"/>
        </w:rPr>
        <w:t>are a</w:t>
      </w:r>
      <w:r w:rsidRPr="00A87B77">
        <w:rPr>
          <w:sz w:val="16"/>
        </w:rPr>
        <w:t xml:space="preserve">mong those writing and </w:t>
      </w:r>
      <w:r w:rsidRPr="00A87B77">
        <w:rPr>
          <w:rStyle w:val="StyleUnderline"/>
        </w:rPr>
        <w:t xml:space="preserve">speaking about the need for a more muscular Japanese posture. </w:t>
      </w:r>
      <w:r w:rsidRPr="00A87B77">
        <w:rPr>
          <w:sz w:val="16"/>
        </w:rPr>
        <w:t xml:space="preserve">Indeed, </w:t>
      </w:r>
      <w:r w:rsidRPr="00A87B77">
        <w:rPr>
          <w:rStyle w:val="StyleUnderline"/>
        </w:rPr>
        <w:t xml:space="preserve">there is a growing community of academics, policy analysts, and politicians who believe that Japan must do more to ensure its own security, </w:t>
      </w:r>
      <w:r w:rsidRPr="00A87B77">
        <w:rPr>
          <w:sz w:val="16"/>
        </w:rPr>
        <w:t>as well as to help support the global system that has protected it since the end of World War II. As Abe expands Japan’s global role, his policies will include new activities abroad and entail deeper security cooperation with existing partners</w:t>
      </w:r>
      <w:r w:rsidRPr="00A87B77">
        <w:rPr>
          <w:rStyle w:val="StyleUnderline"/>
        </w:rPr>
        <w:t>. The more unstable the global environment becomes, the more Japan will need to play a global role commensurate with its size and economic strength.</w:t>
      </w:r>
      <w:r w:rsidRPr="00A87B77">
        <w:rPr>
          <w:sz w:val="16"/>
        </w:rPr>
        <w:t xml:space="preserve"> That role should take advantage of multilateral organizations, but it will, realistically, privilege Japan’s security. After decades of stagnation in Japan’s foreign and security policies, the new posture will contribute to the maintenance of Asia’s liberal post–World War II order over the coming decade and beyond. Abe’s policies, which build on some of those of his predecessors, are a series of small yet interlinked steps that will enhance Japan’s security, diplomacy, and economy. In focusing primarily on stemming the growing threat from China, Abe is attempting a tricky balance: to prevent the souring of relations between Beijing and Tokyo but also to keep Asia’s balance of power from tilting too far toward China. Abe’s plans are controversial, but a healthy democratic tension between a largely pacifistic populace and an elite that worries about emerging threats to Japan’s security will likely help Tokyo avoid the extremes of isolation, on the one hand, and intervention, on the other. In openly advocating liberal values</w:t>
      </w:r>
      <w:r w:rsidRPr="00A87B77">
        <w:rPr>
          <w:rStyle w:val="StyleUnderline"/>
        </w:rPr>
        <w:t>, Abe is making clear that he recognizes Japan’s responsibility to preserve stability. Japan’s new policies are particularly important in ensuring that the U.S.-Japanese alliance, which remains perhaps the key guarantor of regional peace,</w:t>
      </w:r>
      <w:r w:rsidRPr="00A87B77">
        <w:rPr>
          <w:sz w:val="16"/>
        </w:rPr>
        <w:t xml:space="preserve"> will remain a credible and robust instrument in the coming decades. Seven decades after the end of World War II, Japan is once again becoming a military player of some significance in Asia, as well as a political force. Yet unlike during the 1930s, when </w:t>
      </w:r>
      <w:proofErr w:type="spellStart"/>
      <w:r w:rsidRPr="00A87B77">
        <w:rPr>
          <w:sz w:val="16"/>
        </w:rPr>
        <w:t>ultranationalism</w:t>
      </w:r>
      <w:proofErr w:type="spellEnd"/>
      <w:r w:rsidRPr="00A87B77">
        <w:rPr>
          <w:sz w:val="16"/>
        </w:rPr>
        <w:t xml:space="preserve"> propelled Japan onto a disastrous path of invasion and war against its neighbors, today Japan is shedding old restraints so as to strengthen and defend the open, liberal system that has enriched Asia and led to decades of general stability. </w:t>
      </w:r>
      <w:r w:rsidRPr="00A87B77">
        <w:rPr>
          <w:rStyle w:val="StyleUnderline"/>
        </w:rPr>
        <w:t>In a world where resurgent authoritarian powers threaten global peace, Japan’s new realism will help shape the next decade in the Pacific and ensure that no one power dominates Asia.</w:t>
      </w:r>
    </w:p>
    <w:p w14:paraId="5639AC7F" w14:textId="77777777" w:rsidR="007069A7" w:rsidRPr="00A87B77" w:rsidRDefault="007069A7" w:rsidP="007069A7">
      <w:pPr>
        <w:pStyle w:val="Heading3"/>
      </w:pPr>
      <w:r w:rsidRPr="00A87B77">
        <w:t>Link – US Withdrawal</w:t>
      </w:r>
    </w:p>
    <w:p w14:paraId="7D9B6FCE" w14:textId="77777777" w:rsidR="007069A7" w:rsidRPr="00A87B77" w:rsidRDefault="007069A7" w:rsidP="007069A7">
      <w:pPr>
        <w:pStyle w:val="Heading4"/>
      </w:pPr>
      <w:r w:rsidRPr="00A87B77">
        <w:t>China will have to step up in the vacuum, heightens tension</w:t>
      </w:r>
    </w:p>
    <w:p w14:paraId="4F1D32B6" w14:textId="77777777" w:rsidR="007069A7" w:rsidRPr="00A87B77" w:rsidRDefault="007069A7" w:rsidP="007069A7">
      <w:proofErr w:type="spellStart"/>
      <w:r w:rsidRPr="00A87B77">
        <w:rPr>
          <w:rStyle w:val="Style13ptBold"/>
        </w:rPr>
        <w:t>Haddick</w:t>
      </w:r>
      <w:proofErr w:type="spellEnd"/>
      <w:r w:rsidRPr="00A87B77">
        <w:rPr>
          <w:rStyle w:val="Style13ptBold"/>
        </w:rPr>
        <w:t xml:space="preserve"> 2014</w:t>
      </w:r>
      <w:r w:rsidRPr="00A87B77">
        <w:t xml:space="preserve"> -an independent contractor at U.S. Special Operations Command</w:t>
      </w:r>
      <w:r w:rsidRPr="00A87B77">
        <w:br/>
        <w:t>Robert, Fire on the Water, Naval Institute Press, p. 31-32</w:t>
      </w:r>
    </w:p>
    <w:p w14:paraId="2E2F5A24" w14:textId="77777777" w:rsidR="007069A7" w:rsidRPr="00A87B77" w:rsidRDefault="007069A7" w:rsidP="007069A7">
      <w:pPr>
        <w:rPr>
          <w:rStyle w:val="StyleUnderline"/>
        </w:rPr>
      </w:pPr>
      <w:r w:rsidRPr="00A87B77">
        <w:rPr>
          <w:sz w:val="16"/>
        </w:rPr>
        <w:t xml:space="preserve">As discussed earlier, China's expanding role in the world has resulted in new vulnerabilities its leaders must mitigate. Regarding China's maritime interests in the Pacific, the first among these vulnerabilities is China's reliance on the Strait of Malacca to provide energy for its economy. Although China is attempting to develop alternate pathways for oil imports, including a pipeline through Burma, pipelines from central Asia, and perhaps a canal through Thailand's isthmus, these alternatives come with their own vulnerabilities and, in any case, will not remove China's dependence on the massive flow of tankers and merchant ships through the Strait of Malacca (China receives 85 percent of its crude oil imports through the strait, a quantity that pipelines from Central Asia will not be able to replace).67 It is disturbing to note that while China has settled eleven land border disputes with six of its northern and western neighbors since 1998-in many cases ceding more than half of its original claims-it has accelerated its demands for its maritime claims in the East and South China Seas. 68 China is thus not opposed on principle to settling territorial claims. If, for example, China's main interest in the Near Seas was the exploitation of their vast hydrocarbon potential (an important strategic interest for China), it would seem a straightforward matter to set aside sovereignty questions and instead negotiate deals with Japan, Taiwan, Vietnam, the Philippines, and others to develop and share the seas' oil and gas. The fact that China has done little to pursue this course indicates its unwillingness or inability to achieve mutually advantageous agreements with its maritime neighbors. Instead, China has chosen to build up its naval, air, and land-based missile power, aimed at maritime dominance (see more about this in chapter 4). It is alarming that China has chosen a confrontational path, backed by increasing military power, rather than a negotiated path that would be mutually beneficial and that China has used for disputes with other neighbors. Finally, </w:t>
      </w:r>
      <w:r w:rsidRPr="00A87B77">
        <w:rPr>
          <w:rStyle w:val="StyleUnderline"/>
        </w:rPr>
        <w:t>China's leaders undoubtedly conclude that they must hedge against uncertainty over America's future position in the region</w:t>
      </w:r>
      <w:r w:rsidRPr="00A87B77">
        <w:rPr>
          <w:sz w:val="16"/>
        </w:rPr>
        <w:t xml:space="preserve">. The first concern of China's military planners is the potential for military-technical breakthroughs that could suddenly expose China to unforeseen danger. Like other observers, China's leaders were stunned by the technical and tactical efficiency displayed by U.S. military forces in Iraq in 1991, in Afghanistan in 2001, and again in Iraq in 2003.69 Since 1945, U.S. military-technical breakthroughs-nuclear weapons, intercontinental missiles and bombers, stealth technology, and precision-guided munitions-have appeared to have stunning geopolitical consequences, at least to military planners responsible for countering U.S. military capabilities. </w:t>
      </w:r>
      <w:r w:rsidRPr="00A87B77">
        <w:rPr>
          <w:rStyle w:val="StyleUnderline"/>
        </w:rPr>
        <w:t>These and other technical breakthroughs gave U.S. military planners and policymakers the freedom to fashion competitive military strategies that overcame adversary advantages and allowed the United States to achieve its geostrategic goals at reasonable costs</w:t>
      </w:r>
      <w:r w:rsidRPr="00A87B77">
        <w:rPr>
          <w:sz w:val="16"/>
        </w:rPr>
        <w:t xml:space="preserve">.70 With the United States thus viewed as a source of frequent strategic surprise, China's leaders undoubtedly view energetic military modernization as the least risky course of action. </w:t>
      </w:r>
      <w:r w:rsidRPr="00A87B77">
        <w:rPr>
          <w:rStyle w:val="StyleUnderline"/>
        </w:rPr>
        <w:t>China's leaders must also hedge against the possibility of a precipitous U.S. withdrawal from the region.</w:t>
      </w:r>
      <w:r w:rsidRPr="00A87B77">
        <w:rPr>
          <w:sz w:val="16"/>
        </w:rPr>
        <w:t xml:space="preserve"> </w:t>
      </w:r>
      <w:r w:rsidRPr="00A87B77">
        <w:rPr>
          <w:rStyle w:val="StyleUnderline"/>
        </w:rPr>
        <w:t xml:space="preserve">A U.S. withdrawal would lead to a scramble for security by the other powers in the region, with unpredictable consequences </w:t>
      </w:r>
      <w:r w:rsidRPr="00A87B77">
        <w:rPr>
          <w:sz w:val="16"/>
        </w:rPr>
        <w:t xml:space="preserve">(discussed in chapter 2). For China's leaders, </w:t>
      </w:r>
      <w:r w:rsidRPr="00A87B77">
        <w:rPr>
          <w:rStyle w:val="StyleUnderline"/>
        </w:rPr>
        <w:t xml:space="preserve">the natural hedge to this contingency is the same: broad-based military modernization, </w:t>
      </w:r>
      <w:r w:rsidRPr="00A87B77">
        <w:rPr>
          <w:sz w:val="16"/>
        </w:rPr>
        <w:t xml:space="preserve">with an emphasis on the high-technology components of modernization, such as missiles, aircraft, warships, electronics, and space systems. From the perspective of Beijing, </w:t>
      </w:r>
      <w:r w:rsidRPr="00A87B77">
        <w:rPr>
          <w:rStyle w:val="StyleUnderline"/>
        </w:rPr>
        <w:t>the purpose of this modernization is to allow China to peacefully expand its zone of security, especially in the maritime domain, while continuing to enjoy the benefits of the open global economic and financial system.</w:t>
      </w:r>
    </w:p>
    <w:p w14:paraId="1F7AFF4B" w14:textId="77777777" w:rsidR="007069A7" w:rsidRPr="00A87B77" w:rsidRDefault="007069A7" w:rsidP="007069A7">
      <w:pPr>
        <w:pStyle w:val="Heading3"/>
      </w:pPr>
      <w:r w:rsidRPr="00A87B77">
        <w:t>Link  - Yes Japan Perceives the Plan</w:t>
      </w:r>
    </w:p>
    <w:p w14:paraId="4CA0A4CE" w14:textId="77777777" w:rsidR="007069A7" w:rsidRPr="00A87B77" w:rsidRDefault="007069A7" w:rsidP="007069A7">
      <w:pPr>
        <w:pStyle w:val="Heading4"/>
      </w:pPr>
      <w:r w:rsidRPr="00A87B77">
        <w:t>Japan’s number one fear is US abandonment in the face of Chinese aggression</w:t>
      </w:r>
    </w:p>
    <w:p w14:paraId="49DF5464" w14:textId="59AA2B35" w:rsidR="007069A7" w:rsidRPr="00A87B77" w:rsidRDefault="007069A7" w:rsidP="007069A7">
      <w:proofErr w:type="spellStart"/>
      <w:r w:rsidRPr="002E26BE">
        <w:rPr>
          <w:rStyle w:val="Style13ptBold"/>
        </w:rPr>
        <w:t>Glosserman</w:t>
      </w:r>
      <w:proofErr w:type="spellEnd"/>
      <w:r w:rsidRPr="002E26BE">
        <w:rPr>
          <w:rStyle w:val="Style13ptBold"/>
        </w:rPr>
        <w:t xml:space="preserve"> 2016</w:t>
      </w:r>
      <w:r w:rsidRPr="00A87B77">
        <w:t xml:space="preserve"> – Executive Director of the Pacific F</w:t>
      </w:r>
      <w:r w:rsidR="00A71743">
        <w:t xml:space="preserve">orum CSIS in Honolulu </w:t>
      </w:r>
      <w:r w:rsidR="00A71743">
        <w:br/>
      </w:r>
      <w:r w:rsidRPr="00A87B77">
        <w:t xml:space="preserve">Brad, “Peak Japan and its implications for regional security”, </w:t>
      </w:r>
      <w:hyperlink r:id="rId15" w:history="1">
        <w:r w:rsidRPr="00A87B77">
          <w:rPr>
            <w:rStyle w:val="Hyperlink"/>
          </w:rPr>
          <w:t>https://www.aspi.org.au/publications/peak-japan/SR86_Peak_Japan.pdf</w:t>
        </w:r>
      </w:hyperlink>
    </w:p>
    <w:p w14:paraId="262B1472" w14:textId="77777777" w:rsidR="007069A7" w:rsidRPr="00A87B77" w:rsidRDefault="007069A7" w:rsidP="007069A7">
      <w:pPr>
        <w:tabs>
          <w:tab w:val="left" w:pos="8898"/>
        </w:tabs>
        <w:rPr>
          <w:sz w:val="16"/>
        </w:rPr>
      </w:pPr>
      <w:r w:rsidRPr="00A87B77">
        <w:rPr>
          <w:sz w:val="16"/>
        </w:rPr>
        <w:t xml:space="preserve">While the Sankei Shimbun is one of Japan’s most conservative newspapers, it isn’t alone in concluding that the ever-increasing </w:t>
      </w:r>
      <w:proofErr w:type="spellStart"/>
      <w:r w:rsidRPr="00A87B77">
        <w:rPr>
          <w:sz w:val="16"/>
        </w:rPr>
        <w:t>defence</w:t>
      </w:r>
      <w:proofErr w:type="spellEnd"/>
      <w:r w:rsidRPr="00A87B77">
        <w:rPr>
          <w:sz w:val="16"/>
        </w:rPr>
        <w:t xml:space="preserve"> budgets ‘reflect China’s dangerous intentions and moves to seize the </w:t>
      </w:r>
      <w:proofErr w:type="spellStart"/>
      <w:r w:rsidRPr="00A87B77">
        <w:rPr>
          <w:sz w:val="16"/>
        </w:rPr>
        <w:t>Senkaku</w:t>
      </w:r>
      <w:proofErr w:type="spellEnd"/>
      <w:r w:rsidRPr="00A87B77">
        <w:rPr>
          <w:sz w:val="16"/>
        </w:rPr>
        <w:t xml:space="preserve"> Islands in Okinawa by force’.23 </w:t>
      </w:r>
      <w:r w:rsidRPr="00A87B77">
        <w:rPr>
          <w:rStyle w:val="Heading3Char1"/>
        </w:rPr>
        <w:t>Especially worrisome for Japan are the</w:t>
      </w:r>
      <w:r w:rsidRPr="00A87B77">
        <w:rPr>
          <w:sz w:val="16"/>
        </w:rPr>
        <w:t xml:space="preserve"> steadily </w:t>
      </w:r>
      <w:r w:rsidRPr="00A87B77">
        <w:rPr>
          <w:rStyle w:val="Heading3Char1"/>
        </w:rPr>
        <w:t>growing capabilities of the PLA Navy. A nation that depends on sea lines for its survival</w:t>
      </w:r>
      <w:r w:rsidRPr="00A87B77">
        <w:rPr>
          <w:sz w:val="16"/>
        </w:rPr>
        <w:t>—for both imports of basic raw materials, including food and energy, and for exports—</w:t>
      </w:r>
      <w:r w:rsidRPr="00A87B77">
        <w:rPr>
          <w:rStyle w:val="Heading3Char1"/>
        </w:rPr>
        <w:t>is going to be acutely sensitive to any threats</w:t>
      </w:r>
      <w:r w:rsidRPr="00A87B77">
        <w:rPr>
          <w:sz w:val="16"/>
        </w:rPr>
        <w:t xml:space="preserve"> to those lifelines. Yutaka Kawashima, a former vice foreign minister of Japan, concluded that ‘an </w:t>
      </w:r>
      <w:r w:rsidRPr="00A87B77">
        <w:rPr>
          <w:rStyle w:val="Heading3Char1"/>
        </w:rPr>
        <w:t>obsession about the scarcity of key natural resources in Japan seems to have deeply embedded in the national psyche</w:t>
      </w:r>
      <w:r w:rsidRPr="00A87B77">
        <w:rPr>
          <w:sz w:val="16"/>
        </w:rPr>
        <w:t xml:space="preserve">.’24 </w:t>
      </w:r>
      <w:r w:rsidRPr="00A87B77">
        <w:rPr>
          <w:rStyle w:val="Heading3Char1"/>
        </w:rPr>
        <w:t>This focus renders even more worrisome China’s claims to the South China Sea</w:t>
      </w:r>
      <w:r w:rsidRPr="00A87B77">
        <w:rPr>
          <w:sz w:val="16"/>
        </w:rPr>
        <w:t xml:space="preserve">, its creation of artificial islands and the </w:t>
      </w:r>
      <w:proofErr w:type="spellStart"/>
      <w:r w:rsidRPr="00A87B77">
        <w:rPr>
          <w:sz w:val="16"/>
        </w:rPr>
        <w:t>militarisation</w:t>
      </w:r>
      <w:proofErr w:type="spellEnd"/>
      <w:r w:rsidRPr="00A87B77">
        <w:rPr>
          <w:sz w:val="16"/>
        </w:rPr>
        <w:t xml:space="preserve"> of that territory. Speaking after reports that Chinese missiles had been deployed on Woody Island, part of the </w:t>
      </w:r>
      <w:proofErr w:type="spellStart"/>
      <w:r w:rsidRPr="00A87B77">
        <w:rPr>
          <w:sz w:val="16"/>
        </w:rPr>
        <w:t>Paracel</w:t>
      </w:r>
      <w:proofErr w:type="spellEnd"/>
      <w:r w:rsidRPr="00A87B77">
        <w:rPr>
          <w:sz w:val="16"/>
        </w:rPr>
        <w:t xml:space="preserve"> Island group, </w:t>
      </w:r>
      <w:r w:rsidRPr="00A87B77">
        <w:rPr>
          <w:rStyle w:val="Heading3Char1"/>
        </w:rPr>
        <w:t>Minister of Defense</w:t>
      </w:r>
      <w:r w:rsidRPr="00A87B77">
        <w:rPr>
          <w:sz w:val="16"/>
        </w:rPr>
        <w:t xml:space="preserve"> Gen </w:t>
      </w:r>
      <w:proofErr w:type="spellStart"/>
      <w:r w:rsidRPr="00A87B77">
        <w:rPr>
          <w:rStyle w:val="Heading3Char1"/>
        </w:rPr>
        <w:t>Nakatani</w:t>
      </w:r>
      <w:proofErr w:type="spellEnd"/>
      <w:r w:rsidRPr="00A87B77">
        <w:rPr>
          <w:rStyle w:val="Heading3Char1"/>
        </w:rPr>
        <w:t xml:space="preserve"> said: </w:t>
      </w:r>
      <w:r w:rsidRPr="00A87B77">
        <w:rPr>
          <w:sz w:val="16"/>
        </w:rPr>
        <w:t xml:space="preserve">Construction of a stronghold in the South China Sea, the use for military purposes, and </w:t>
      </w:r>
      <w:r w:rsidRPr="00A87B77">
        <w:rPr>
          <w:rStyle w:val="Emphasis"/>
        </w:rPr>
        <w:t>unilateral actions that increase tensions</w:t>
      </w:r>
      <w:r w:rsidRPr="00A87B77">
        <w:rPr>
          <w:sz w:val="16"/>
        </w:rPr>
        <w:t xml:space="preserve"> by changing the status quo </w:t>
      </w:r>
      <w:r w:rsidRPr="00A87B77">
        <w:rPr>
          <w:rStyle w:val="Heading3Char1"/>
        </w:rPr>
        <w:t>are a common concern of international society</w:t>
      </w:r>
      <w:r w:rsidRPr="00A87B77">
        <w:rPr>
          <w:sz w:val="16"/>
        </w:rPr>
        <w:t xml:space="preserve">, and our country takes the position that it is important for international society to coordinate to protect an open, free, peaceful sea.25 The impact of Chinese actions is magnified by two concerns. The first is the historical rivalry between Tokyo and Beijing for regional leadership. Japan was the leading country of Asia for most of the 20th century and has long assumed that was its rightful place. The rise of China and its overtaking of Japan have unnerved many Japanese; Japan–China relations during the past 120 years and the </w:t>
      </w:r>
      <w:r w:rsidRPr="00A87B77">
        <w:rPr>
          <w:rStyle w:val="Heading3Char1"/>
        </w:rPr>
        <w:t>humiliations inflicted on China by Japan</w:t>
      </w:r>
      <w:r w:rsidRPr="00A87B77">
        <w:rPr>
          <w:sz w:val="16"/>
        </w:rPr>
        <w:t xml:space="preserve"> in the first half of the last century </w:t>
      </w:r>
      <w:r w:rsidRPr="00A87B77">
        <w:rPr>
          <w:rStyle w:val="Heading3Char1"/>
        </w:rPr>
        <w:t>create anxieties</w:t>
      </w:r>
      <w:r w:rsidRPr="00A87B77">
        <w:rPr>
          <w:sz w:val="16"/>
        </w:rPr>
        <w:t xml:space="preserve"> about the readiness of the Chinese to let the past remain history. To be blunt, </w:t>
      </w:r>
      <w:r w:rsidRPr="00A87B77">
        <w:rPr>
          <w:rStyle w:val="Heading3Char1"/>
        </w:rPr>
        <w:t>there’s a fear that scores will be settled. The anti-Japanese sentiment that surfaced in China in recent years</w:t>
      </w:r>
      <w:r w:rsidRPr="00A87B77">
        <w:rPr>
          <w:sz w:val="16"/>
        </w:rPr>
        <w:t xml:space="preserve"> when tensions rose between the two countries </w:t>
      </w:r>
      <w:r w:rsidRPr="00A87B77">
        <w:rPr>
          <w:rStyle w:val="Heading3Char1"/>
        </w:rPr>
        <w:t>is proof that such fears aren’t paranoia</w:t>
      </w:r>
      <w:r w:rsidRPr="00A87B77">
        <w:rPr>
          <w:sz w:val="16"/>
        </w:rPr>
        <w:t xml:space="preserve">. </w:t>
      </w:r>
      <w:r w:rsidRPr="00A87B77">
        <w:rPr>
          <w:rStyle w:val="Heading3Char1"/>
        </w:rPr>
        <w:t>The</w:t>
      </w:r>
      <w:r w:rsidRPr="00A87B77">
        <w:rPr>
          <w:sz w:val="16"/>
        </w:rPr>
        <w:t xml:space="preserve"> second </w:t>
      </w:r>
      <w:r w:rsidRPr="00A87B77">
        <w:rPr>
          <w:rStyle w:val="Heading3Char1"/>
        </w:rPr>
        <w:t>concern is</w:t>
      </w:r>
      <w:r w:rsidRPr="00A87B77">
        <w:rPr>
          <w:sz w:val="16"/>
        </w:rPr>
        <w:t xml:space="preserve"> related but nevertheless distinct: </w:t>
      </w:r>
      <w:r w:rsidRPr="00A87B77">
        <w:rPr>
          <w:rStyle w:val="Emphasis"/>
        </w:rPr>
        <w:t>the prospect of a shift in the regional balance of power.</w:t>
      </w:r>
      <w:r w:rsidRPr="00A87B77">
        <w:rPr>
          <w:sz w:val="16"/>
        </w:rPr>
        <w:t xml:space="preserve"> </w:t>
      </w:r>
      <w:r w:rsidRPr="00A87B77">
        <w:rPr>
          <w:rStyle w:val="Heading3Char1"/>
        </w:rPr>
        <w:t>The 2015 Defense White Paper discussion of US</w:t>
      </w:r>
      <w:r w:rsidRPr="00A87B77">
        <w:rPr>
          <w:sz w:val="16"/>
        </w:rPr>
        <w:t xml:space="preserve"> security </w:t>
      </w:r>
      <w:r w:rsidRPr="00A87B77">
        <w:rPr>
          <w:rStyle w:val="Heading3Char1"/>
        </w:rPr>
        <w:t>policy noted</w:t>
      </w:r>
      <w:r w:rsidRPr="00A87B77">
        <w:rPr>
          <w:sz w:val="16"/>
        </w:rPr>
        <w:t xml:space="preserve"> the ‘severe financial situation’, ‘deep cuts in spending’ and </w:t>
      </w:r>
      <w:r w:rsidRPr="00A87B77">
        <w:rPr>
          <w:rStyle w:val="Heading3Char1"/>
        </w:rPr>
        <w:t>the impact of the</w:t>
      </w:r>
      <w:r w:rsidRPr="00A87B77">
        <w:rPr>
          <w:sz w:val="16"/>
        </w:rPr>
        <w:t xml:space="preserve"> 2013 congressional </w:t>
      </w:r>
      <w:r w:rsidRPr="00A87B77">
        <w:rPr>
          <w:rStyle w:val="Heading3Char1"/>
        </w:rPr>
        <w:t>sequester</w:t>
      </w:r>
      <w:r w:rsidRPr="00A87B77">
        <w:rPr>
          <w:sz w:val="16"/>
        </w:rPr>
        <w:t xml:space="preserve">.26 It concluded, laconically, that ‘Much attention will be paid to how the mandatory sequestration cuts in defense spending will impact the US defense strategies and security policies outlined in the [Quadrennial Defense Review] and other documents.’27 These straitened circumstances are a stark contrast to the largesse enjoyed by the PLA; not surprisingly, the Defense Ministry’s assessment of the Asia–Pacific regional security environment focuses on shifts in the balance of power and the rising influence of China and Russia on the international community. </w:t>
      </w:r>
      <w:r w:rsidRPr="00A87B77">
        <w:rPr>
          <w:rStyle w:val="Emphasis"/>
        </w:rPr>
        <w:t xml:space="preserve">Worries about US </w:t>
      </w:r>
      <w:proofErr w:type="spellStart"/>
      <w:r w:rsidRPr="00A87B77">
        <w:rPr>
          <w:rStyle w:val="Emphasis"/>
        </w:rPr>
        <w:t>defence</w:t>
      </w:r>
      <w:proofErr w:type="spellEnd"/>
      <w:r w:rsidRPr="00A87B77">
        <w:rPr>
          <w:rStyle w:val="Emphasis"/>
        </w:rPr>
        <w:t xml:space="preserve"> spending are compounded</w:t>
      </w:r>
      <w:r w:rsidRPr="00A87B77">
        <w:rPr>
          <w:sz w:val="16"/>
        </w:rPr>
        <w:t xml:space="preserve"> </w:t>
      </w:r>
      <w:r w:rsidRPr="00A87B77">
        <w:rPr>
          <w:rStyle w:val="Heading3Char1"/>
        </w:rPr>
        <w:t>by fears that Washington will be</w:t>
      </w:r>
      <w:r w:rsidRPr="00A87B77">
        <w:rPr>
          <w:sz w:val="16"/>
        </w:rPr>
        <w:t xml:space="preserve"> distracted by crises </w:t>
      </w:r>
      <w:r w:rsidRPr="00A87B77">
        <w:rPr>
          <w:rStyle w:val="Heading3Char1"/>
        </w:rPr>
        <w:t>elsewhere in the world</w:t>
      </w:r>
      <w:r w:rsidRPr="00A87B77">
        <w:rPr>
          <w:sz w:val="16"/>
        </w:rPr>
        <w:t xml:space="preserve">. Chaos in the Middle East—the civil war in Syria, the emergence of ISIS, the deterioration of Iraq and Libya—along with Russia’s muscle flexing on its European periphery have prompted concern that Obama’s ‘rebalance’ to Asia may yet prove to be a ‘pivot’ and that US attention will shift once again to more traditional theatres. Japanese efforts contribute to its own </w:t>
      </w:r>
      <w:proofErr w:type="spellStart"/>
      <w:r w:rsidRPr="00A87B77">
        <w:rPr>
          <w:sz w:val="16"/>
        </w:rPr>
        <w:t>defence</w:t>
      </w:r>
      <w:proofErr w:type="spellEnd"/>
      <w:r w:rsidRPr="00A87B77">
        <w:rPr>
          <w:sz w:val="16"/>
        </w:rPr>
        <w:t>, parry US complaints (typically voiced during election campaigns) that Japan isn’t pulling its weight as an ally, and thicken the weave of ties to make any disengagement more difficult.</w:t>
      </w:r>
    </w:p>
    <w:p w14:paraId="25EBB686" w14:textId="779178A8" w:rsidR="007069A7" w:rsidRPr="00A87B77" w:rsidRDefault="007069A7" w:rsidP="007069A7">
      <w:pPr>
        <w:pStyle w:val="Heading3"/>
      </w:pPr>
      <w:r w:rsidRPr="00A87B77">
        <w:t>AT: Plan Solves Japanese Militarism</w:t>
      </w:r>
    </w:p>
    <w:p w14:paraId="5EC5EED8" w14:textId="77777777" w:rsidR="007069A7" w:rsidRPr="00A87B77" w:rsidRDefault="007069A7" w:rsidP="007069A7">
      <w:pPr>
        <w:pStyle w:val="Heading4"/>
      </w:pPr>
      <w:r w:rsidRPr="00A87B77">
        <w:t xml:space="preserve">Abe already scrapped constraints, plan wont miraculously end his nationalist commitments </w:t>
      </w:r>
    </w:p>
    <w:p w14:paraId="6A68CF33" w14:textId="77777777" w:rsidR="007069A7" w:rsidRPr="00A87B77" w:rsidRDefault="007069A7" w:rsidP="007069A7">
      <w:proofErr w:type="spellStart"/>
      <w:r w:rsidRPr="00A87B77">
        <w:rPr>
          <w:rStyle w:val="Style13ptBold"/>
        </w:rPr>
        <w:t>Auslin</w:t>
      </w:r>
      <w:proofErr w:type="spellEnd"/>
      <w:r w:rsidRPr="00A87B77">
        <w:rPr>
          <w:rStyle w:val="Style13ptBold"/>
        </w:rPr>
        <w:t xml:space="preserve"> 2016</w:t>
      </w:r>
      <w:r w:rsidRPr="00A87B77">
        <w:t xml:space="preserve"> - Resident Scholar and Director of Japan Studies at the American Enterprise Institute </w:t>
      </w:r>
      <w:r w:rsidRPr="00A87B77">
        <w:br/>
        <w:t>Michael, "Japan's New Realism," Foreign Affairs March/April Issue</w:t>
      </w:r>
    </w:p>
    <w:p w14:paraId="51E1C599" w14:textId="77777777" w:rsidR="007069A7" w:rsidRPr="00A87B77" w:rsidRDefault="007069A7" w:rsidP="007069A7">
      <w:r w:rsidRPr="00A87B77">
        <w:t xml:space="preserve">Abe’s next move—pushing through laws to allow Japan’s military to mobilize abroad—sparked even more public outcry. </w:t>
      </w:r>
      <w:r w:rsidRPr="00A87B77">
        <w:rPr>
          <w:rStyle w:val="StyleUnderline"/>
        </w:rPr>
        <w:t>Japan’s constitutional prohibition on collective self-defense</w:t>
      </w:r>
      <w:r w:rsidRPr="00A87B77">
        <w:t xml:space="preserve"> had </w:t>
      </w:r>
      <w:r w:rsidRPr="00A87B77">
        <w:rPr>
          <w:rStyle w:val="StyleUnderline"/>
        </w:rPr>
        <w:t>created</w:t>
      </w:r>
      <w:r w:rsidRPr="00A87B77">
        <w:t xml:space="preserve"> various awkward </w:t>
      </w:r>
      <w:r w:rsidRPr="00A87B77">
        <w:rPr>
          <w:rStyle w:val="StyleUnderline"/>
        </w:rPr>
        <w:t>problems</w:t>
      </w:r>
      <w:r w:rsidRPr="00A87B77">
        <w:t xml:space="preserve"> for the country over the years; among other things, it required the Diet to pass a special law every time Japan wanted to deploy its forces overseas. Now, </w:t>
      </w:r>
      <w:r w:rsidRPr="00A87B77">
        <w:rPr>
          <w:rStyle w:val="StyleUnderline"/>
        </w:rPr>
        <w:t>under Abe’s reform</w:t>
      </w:r>
      <w:r w:rsidRPr="00A87B77">
        <w:t xml:space="preserve"> (which was passed by parliament last September)</w:t>
      </w:r>
      <w:r w:rsidRPr="00A87B77">
        <w:rPr>
          <w:rStyle w:val="StyleUnderline"/>
        </w:rPr>
        <w:t>, the government has the right to assist allies whose forces or territory are under attack and provide logistical support to countries engaged in military operations</w:t>
      </w:r>
      <w:r w:rsidRPr="00A87B77">
        <w:t xml:space="preserve"> that do not directly concern Japan’s security. </w:t>
      </w:r>
      <w:r w:rsidRPr="00A87B77">
        <w:rPr>
          <w:rStyle w:val="StyleUnderline"/>
        </w:rPr>
        <w:t>Abe has also begun to boost Japan’s military capabilities</w:t>
      </w:r>
      <w:r w:rsidRPr="00A87B77">
        <w:t xml:space="preserve">. After a decade of military stagnation, </w:t>
      </w:r>
      <w:r w:rsidRPr="00A87B77">
        <w:rPr>
          <w:rStyle w:val="StyleUnderline"/>
        </w:rPr>
        <w:t>he has gradually increased the defense budget: by 2.9 percent in 2014 and 2.8 percent in 2015.</w:t>
      </w:r>
      <w:r w:rsidRPr="00A87B77">
        <w:t xml:space="preserve"> In December 2015, the Diet passed an increase of 1.5 percent for 2016, which would bring Japan’s total annual defense spending to a record $42.4 billion. These additions pale in comparison to China’s $132 billion defense tab in 2014 and double-digit budget hikes in recent years. Yet they are nonetheless significant. </w:t>
      </w:r>
      <w:r w:rsidRPr="00A87B77">
        <w:rPr>
          <w:rStyle w:val="StyleUnderline"/>
        </w:rPr>
        <w:t>Abe has reaffirmed Noda’s plan to buy 42 F-35 fighters and has announced his intention to purchase 17 Osprey tilt-rotor aircraft and 52 amphibious assault vehicles. He has also pledged to build two new destroyers and to increase Japan’s submarine force to 22 modern diesel boats. Japan’s Ministry of Defense also intends to buy three top-of-the-line surveillance drones and around 20 new maritime patrol planes to replace old models</w:t>
      </w:r>
      <w:r w:rsidRPr="00A87B77">
        <w:t xml:space="preserve">, as well as to upgrade Japan’s ballistic missile warning systems and satellites. </w:t>
      </w:r>
      <w:r w:rsidRPr="00A87B77">
        <w:rPr>
          <w:rStyle w:val="StyleUnderline"/>
        </w:rPr>
        <w:t xml:space="preserve">Tokyo has already bolstered its defenses in the southwestern island chain, building radar sites on </w:t>
      </w:r>
      <w:proofErr w:type="spellStart"/>
      <w:r w:rsidRPr="00A87B77">
        <w:rPr>
          <w:rStyle w:val="StyleUnderline"/>
        </w:rPr>
        <w:t>Yonaguni</w:t>
      </w:r>
      <w:proofErr w:type="spellEnd"/>
      <w:r w:rsidRPr="00A87B77">
        <w:rPr>
          <w:rStyle w:val="StyleUnderline"/>
        </w:rPr>
        <w:t xml:space="preserve"> Island, near Taiwan</w:t>
      </w:r>
      <w:r w:rsidRPr="00A87B77">
        <w:t xml:space="preserve">, and constructing bases on three more key islands in the area. By 2020, Abe intends to place up to 550 troops on </w:t>
      </w:r>
      <w:proofErr w:type="spellStart"/>
      <w:r w:rsidRPr="00A87B77">
        <w:t>Amami</w:t>
      </w:r>
      <w:proofErr w:type="spellEnd"/>
      <w:r w:rsidRPr="00A87B77">
        <w:t xml:space="preserve"> </w:t>
      </w:r>
      <w:proofErr w:type="spellStart"/>
      <w:r w:rsidRPr="00A87B77">
        <w:t>Oshima</w:t>
      </w:r>
      <w:proofErr w:type="spellEnd"/>
      <w:r w:rsidRPr="00A87B77">
        <w:t xml:space="preserve">, the largest island between Kyushu and Okinawa; he has also started setting up bases on </w:t>
      </w:r>
      <w:proofErr w:type="spellStart"/>
      <w:r w:rsidRPr="00A87B77">
        <w:t>Ishigaki</w:t>
      </w:r>
      <w:proofErr w:type="spellEnd"/>
      <w:r w:rsidRPr="00A87B77">
        <w:t xml:space="preserve"> and </w:t>
      </w:r>
      <w:proofErr w:type="spellStart"/>
      <w:r w:rsidRPr="00A87B77">
        <w:t>Miyako</w:t>
      </w:r>
      <w:proofErr w:type="spellEnd"/>
      <w:r w:rsidRPr="00A87B77">
        <w:t xml:space="preserve">, near the </w:t>
      </w:r>
      <w:proofErr w:type="spellStart"/>
      <w:r w:rsidRPr="00A87B77">
        <w:t>Senkaku</w:t>
      </w:r>
      <w:proofErr w:type="spellEnd"/>
      <w:r w:rsidRPr="00A87B77">
        <w:t xml:space="preserve"> chain, to facilitate the quick deployment of military personnel in a crisis. </w:t>
      </w:r>
      <w:r w:rsidRPr="00A87B77">
        <w:rPr>
          <w:rStyle w:val="StyleUnderline"/>
        </w:rPr>
        <w:t xml:space="preserve">All told, nearly 10,000 Japanese troops will be stationed on islands in the East China Sea, along with a network of </w:t>
      </w:r>
      <w:proofErr w:type="spellStart"/>
      <w:r w:rsidRPr="00A87B77">
        <w:rPr>
          <w:rStyle w:val="StyleUnderline"/>
        </w:rPr>
        <w:t>antiship</w:t>
      </w:r>
      <w:proofErr w:type="spellEnd"/>
      <w:r w:rsidRPr="00A87B77">
        <w:rPr>
          <w:rStyle w:val="StyleUnderline"/>
        </w:rPr>
        <w:t xml:space="preserve"> and antiaircraft missiles there</w:t>
      </w:r>
      <w:r w:rsidRPr="00A87B77">
        <w:t xml:space="preserve">. And in August 2015, Abe launched the country’s second </w:t>
      </w:r>
      <w:proofErr w:type="spellStart"/>
      <w:r w:rsidRPr="00A87B77">
        <w:t>Izumo</w:t>
      </w:r>
      <w:proofErr w:type="spellEnd"/>
      <w:r w:rsidRPr="00A87B77">
        <w:t>-class helicopter carrier, which has dramatically strengthened Japan’s ability to project force in its territorial seas.</w:t>
      </w:r>
    </w:p>
    <w:p w14:paraId="5D6651E7" w14:textId="77777777" w:rsidR="007069A7" w:rsidRPr="00A87B77" w:rsidRDefault="007069A7" w:rsidP="007069A7">
      <w:pPr>
        <w:pStyle w:val="Heading4"/>
      </w:pPr>
      <w:r w:rsidRPr="00A87B77">
        <w:t>Those actions are bringing Japan and China closer to war</w:t>
      </w:r>
    </w:p>
    <w:p w14:paraId="3960E429" w14:textId="77777777" w:rsidR="007069A7" w:rsidRPr="00A87B77" w:rsidRDefault="007069A7" w:rsidP="007069A7">
      <w:r w:rsidRPr="00A87B77">
        <w:rPr>
          <w:rStyle w:val="Style13ptBold"/>
        </w:rPr>
        <w:t xml:space="preserve">The Guardian 3/28 </w:t>
      </w:r>
      <w:r w:rsidRPr="00A87B77">
        <w:br/>
        <w:t>"Japan extends military reach in disputed East China Sea," www.theguardian.com/world/2016/mar/28/japan-extends-military-reach-yonaguni-disputed-east-china-sea</w:t>
      </w:r>
    </w:p>
    <w:p w14:paraId="551DB92F" w14:textId="77777777" w:rsidR="007069A7" w:rsidRPr="00A87B77" w:rsidRDefault="007069A7" w:rsidP="007069A7">
      <w:pPr>
        <w:rPr>
          <w:sz w:val="16"/>
        </w:rPr>
      </w:pPr>
      <w:r w:rsidRPr="00A87B77">
        <w:rPr>
          <w:rStyle w:val="StyleUnderline"/>
        </w:rPr>
        <w:t>Japan has switched on a radar station in the East China Sea, giving it a permanent intelligence-gathering post close to Taiwan</w:t>
      </w:r>
      <w:r w:rsidRPr="00A87B77">
        <w:rPr>
          <w:sz w:val="16"/>
        </w:rPr>
        <w:t xml:space="preserve"> and a group of disputed islands</w:t>
      </w:r>
      <w:r w:rsidRPr="00A87B77">
        <w:rPr>
          <w:rStyle w:val="StyleUnderline"/>
        </w:rPr>
        <w:t xml:space="preserve">, in a move that will </w:t>
      </w:r>
      <w:proofErr w:type="spellStart"/>
      <w:r w:rsidRPr="00A87B77">
        <w:rPr>
          <w:rStyle w:val="StyleUnderline"/>
        </w:rPr>
        <w:t>antagonise</w:t>
      </w:r>
      <w:proofErr w:type="spellEnd"/>
      <w:r w:rsidRPr="00A87B77">
        <w:rPr>
          <w:rStyle w:val="StyleUnderline"/>
        </w:rPr>
        <w:t xml:space="preserve"> Beijing. </w:t>
      </w:r>
      <w:r w:rsidRPr="00A87B77">
        <w:rPr>
          <w:sz w:val="16"/>
        </w:rPr>
        <w:t xml:space="preserve">The new base on the island of </w:t>
      </w:r>
      <w:proofErr w:type="spellStart"/>
      <w:r w:rsidRPr="00A87B77">
        <w:rPr>
          <w:sz w:val="16"/>
        </w:rPr>
        <w:t>Yonaguni</w:t>
      </w:r>
      <w:proofErr w:type="spellEnd"/>
      <w:r w:rsidRPr="00A87B77">
        <w:rPr>
          <w:sz w:val="16"/>
        </w:rPr>
        <w:t xml:space="preserve"> is at the western extreme of a string of Japanese islands in the East China Sea, 150km (90 miles) south of the disputed islands known as the </w:t>
      </w:r>
      <w:proofErr w:type="spellStart"/>
      <w:r w:rsidRPr="00A87B77">
        <w:rPr>
          <w:sz w:val="16"/>
        </w:rPr>
        <w:t>Senkaku</w:t>
      </w:r>
      <w:proofErr w:type="spellEnd"/>
      <w:r w:rsidRPr="00A87B77">
        <w:rPr>
          <w:sz w:val="16"/>
        </w:rPr>
        <w:t xml:space="preserve"> islands in Japan and the </w:t>
      </w:r>
      <w:proofErr w:type="spellStart"/>
      <w:r w:rsidRPr="00A87B77">
        <w:rPr>
          <w:sz w:val="16"/>
        </w:rPr>
        <w:t>Diaoyu</w:t>
      </w:r>
      <w:proofErr w:type="spellEnd"/>
      <w:r w:rsidRPr="00A87B77">
        <w:rPr>
          <w:sz w:val="16"/>
        </w:rPr>
        <w:t xml:space="preserve"> in China. China has long claimed most of the South China Sea, though some areas are also claimed by Philippines, Vietnam, Malaysia, Taiwan and Brunei. Japan has been mired for many years in a territorial dispute with China over the East China Sea islands. “</w:t>
      </w:r>
      <w:r w:rsidRPr="00A87B77">
        <w:rPr>
          <w:rStyle w:val="StyleUnderline"/>
        </w:rPr>
        <w:t>Until yesterday, there was no coastal observation unit west of the main Okinawa island. It was a vacuum we needed to fill,”</w:t>
      </w:r>
      <w:r w:rsidRPr="00A87B77">
        <w:rPr>
          <w:sz w:val="16"/>
        </w:rPr>
        <w:t xml:space="preserve"> said </w:t>
      </w:r>
      <w:proofErr w:type="spellStart"/>
      <w:r w:rsidRPr="00A87B77">
        <w:rPr>
          <w:sz w:val="16"/>
        </w:rPr>
        <w:t>Daigo</w:t>
      </w:r>
      <w:proofErr w:type="spellEnd"/>
      <w:r w:rsidRPr="00A87B77">
        <w:rPr>
          <w:sz w:val="16"/>
        </w:rPr>
        <w:t xml:space="preserve"> </w:t>
      </w:r>
      <w:proofErr w:type="spellStart"/>
      <w:r w:rsidRPr="00A87B77">
        <w:rPr>
          <w:sz w:val="16"/>
        </w:rPr>
        <w:t>Shiomitsu</w:t>
      </w:r>
      <w:proofErr w:type="spellEnd"/>
      <w:r w:rsidRPr="00A87B77">
        <w:rPr>
          <w:sz w:val="16"/>
        </w:rPr>
        <w:t xml:space="preserve">, a lieutenant colonel who commands the new base on </w:t>
      </w:r>
      <w:proofErr w:type="spellStart"/>
      <w:r w:rsidRPr="00A87B77">
        <w:rPr>
          <w:sz w:val="16"/>
        </w:rPr>
        <w:t>Yonaguni</w:t>
      </w:r>
      <w:proofErr w:type="spellEnd"/>
      <w:r w:rsidRPr="00A87B77">
        <w:rPr>
          <w:sz w:val="16"/>
        </w:rPr>
        <w:t xml:space="preserve">. “It means we can keep watch on territory surrounding Japan and respond to all situations.” </w:t>
      </w:r>
      <w:proofErr w:type="spellStart"/>
      <w:r w:rsidRPr="00A87B77">
        <w:rPr>
          <w:sz w:val="16"/>
        </w:rPr>
        <w:t>Shiomitsu</w:t>
      </w:r>
      <w:proofErr w:type="spellEnd"/>
      <w:r w:rsidRPr="00A87B77">
        <w:rPr>
          <w:sz w:val="16"/>
        </w:rPr>
        <w:t xml:space="preserve"> on Monday attended a ceremony at the base with 160 military personnel and about 50 dignitaries. Construction of some buildings, which feature white walls and traditional Okinawan red-tiled roofs, is still unfinished. The 30 </w:t>
      </w:r>
      <w:proofErr w:type="spellStart"/>
      <w:r w:rsidRPr="00A87B77">
        <w:rPr>
          <w:sz w:val="16"/>
        </w:rPr>
        <w:t>sq</w:t>
      </w:r>
      <w:proofErr w:type="spellEnd"/>
      <w:r w:rsidRPr="00A87B77">
        <w:rPr>
          <w:sz w:val="16"/>
        </w:rPr>
        <w:t xml:space="preserve"> km (11 </w:t>
      </w:r>
      <w:proofErr w:type="spellStart"/>
      <w:r w:rsidRPr="00A87B77">
        <w:rPr>
          <w:sz w:val="16"/>
        </w:rPr>
        <w:t>sq</w:t>
      </w:r>
      <w:proofErr w:type="spellEnd"/>
      <w:r w:rsidRPr="00A87B77">
        <w:rPr>
          <w:sz w:val="16"/>
        </w:rPr>
        <w:t xml:space="preserve"> mile) island is home to 1,500 people, who mostly raise cattle and grow sugar cane. The base contingent and family members will increase the population by a fifth. “This radar station is going to irritate China,” said </w:t>
      </w:r>
      <w:proofErr w:type="spellStart"/>
      <w:r w:rsidRPr="00A87B77">
        <w:rPr>
          <w:sz w:val="16"/>
        </w:rPr>
        <w:t>Nozomu</w:t>
      </w:r>
      <w:proofErr w:type="spellEnd"/>
      <w:r w:rsidRPr="00A87B77">
        <w:rPr>
          <w:sz w:val="16"/>
        </w:rPr>
        <w:t xml:space="preserve"> Yoshitomi, a professor at Nihon University and a retired major general in the Japanese military. </w:t>
      </w:r>
      <w:r w:rsidRPr="00A87B77">
        <w:rPr>
          <w:rStyle w:val="StyleUnderline"/>
        </w:rPr>
        <w:t>In addition to being a listening post, the facility could be used a base for military operations in the region</w:t>
      </w:r>
      <w:r w:rsidRPr="00A87B77">
        <w:rPr>
          <w:sz w:val="16"/>
        </w:rPr>
        <w:t>, he added.</w:t>
      </w:r>
    </w:p>
    <w:p w14:paraId="7018CDB4" w14:textId="77777777" w:rsidR="008D0383" w:rsidRPr="00A87B77" w:rsidRDefault="008D0383" w:rsidP="008D0383">
      <w:pPr>
        <w:pStyle w:val="Heading3"/>
      </w:pPr>
      <w:r w:rsidRPr="00A87B77">
        <w:t>AT: Interdependence Checks</w:t>
      </w:r>
    </w:p>
    <w:p w14:paraId="0298614A" w14:textId="77777777" w:rsidR="008D0383" w:rsidRPr="00A87B77" w:rsidRDefault="008D0383" w:rsidP="008D0383">
      <w:pPr>
        <w:pStyle w:val="Heading4"/>
      </w:pPr>
      <w:r w:rsidRPr="00A87B77">
        <w:t xml:space="preserve">Interdependence theory is wrong on Asia, </w:t>
      </w:r>
      <w:proofErr w:type="spellStart"/>
      <w:r w:rsidRPr="00A87B77">
        <w:t>geoeconomic</w:t>
      </w:r>
      <w:proofErr w:type="spellEnd"/>
      <w:r w:rsidRPr="00A87B77">
        <w:t xml:space="preserve"> competition makes war more likely</w:t>
      </w:r>
    </w:p>
    <w:p w14:paraId="2AD900C4" w14:textId="77777777" w:rsidR="008D0383" w:rsidRPr="00A87B77" w:rsidRDefault="008D0383" w:rsidP="008D0383">
      <w:proofErr w:type="spellStart"/>
      <w:r w:rsidRPr="00A87B77">
        <w:rPr>
          <w:rStyle w:val="Style13ptBold"/>
        </w:rPr>
        <w:t>Bajpaee</w:t>
      </w:r>
      <w:proofErr w:type="spellEnd"/>
      <w:r w:rsidRPr="00A87B77">
        <w:rPr>
          <w:rStyle w:val="Style13ptBold"/>
        </w:rPr>
        <w:t xml:space="preserve"> 2016</w:t>
      </w:r>
      <w:r w:rsidRPr="00A87B77">
        <w:t xml:space="preserve"> - doctoral candidate in the Department of War Studies at King’s College London </w:t>
      </w:r>
      <w:proofErr w:type="spellStart"/>
      <w:r w:rsidRPr="00A87B77">
        <w:t>Chietigj</w:t>
      </w:r>
      <w:proofErr w:type="spellEnd"/>
      <w:r w:rsidRPr="00A87B77">
        <w:t>, "Japan and China: The Geo-Economic Dimension," Mar 28, thediplomat.com/2016/03/japan-and-china-the-geo-economic-dimension/</w:t>
      </w:r>
    </w:p>
    <w:p w14:paraId="61FF317A" w14:textId="77777777" w:rsidR="008D0383" w:rsidRDefault="008D0383" w:rsidP="008D0383">
      <w:pPr>
        <w:rPr>
          <w:sz w:val="16"/>
        </w:rPr>
      </w:pPr>
      <w:r w:rsidRPr="00A87B77">
        <w:rPr>
          <w:rStyle w:val="StyleUnderline"/>
        </w:rPr>
        <w:t xml:space="preserve">There was a time </w:t>
      </w:r>
      <w:r w:rsidRPr="00A87B77">
        <w:rPr>
          <w:sz w:val="16"/>
        </w:rPr>
        <w:t xml:space="preserve">in the not too distant past </w:t>
      </w:r>
      <w:r w:rsidRPr="00A87B77">
        <w:rPr>
          <w:rStyle w:val="StyleUnderline"/>
        </w:rPr>
        <w:t>when the realm of economics and geopolitics were mutually exclusive domains in Asia</w:t>
      </w:r>
      <w:r w:rsidRPr="00A87B77">
        <w:rPr>
          <w:sz w:val="16"/>
        </w:rPr>
        <w:t xml:space="preserve">. Despite historical baggage and geopolitical rivalries among regional powers, </w:t>
      </w:r>
      <w:r w:rsidRPr="00A87B77">
        <w:rPr>
          <w:rStyle w:val="StyleUnderline"/>
        </w:rPr>
        <w:t>economic integration and inter-dependence went from strength to strength</w:t>
      </w:r>
      <w:r w:rsidRPr="00A87B77">
        <w:rPr>
          <w:sz w:val="16"/>
        </w:rPr>
        <w:t xml:space="preserve"> as the end of the Cold War removed ideological constraints on economic interactions. Nowhere was this more evident than in the Sino-Japanese relationship, where despite historical animosities rooted in the legacy of the Second World War, bilateral trade and investment relations flourished. Sino-Japanese trade grew to $340 billion in 2014, with China emerging as Japan’s leading trade partner and Japan becoming China’s second-largest trading partner. Japanese investment in China followed a similar trajectory, growing to more that $100 billion in 2014, making Japan the leading source of foreign investment for China. However, </w:t>
      </w:r>
      <w:r w:rsidRPr="00A87B77">
        <w:rPr>
          <w:rStyle w:val="StyleUnderline"/>
        </w:rPr>
        <w:t>a newer phenomenon is the growing complementarity between the realm of economics and geopolitics</w:t>
      </w:r>
      <w:r w:rsidRPr="00A87B77">
        <w:rPr>
          <w:sz w:val="16"/>
        </w:rPr>
        <w:t>. More specifically, contrary to the neo-liberal narrative that growing economic integration will eventually give way to a lessening of geopolitical tensions</w:t>
      </w:r>
      <w:r w:rsidRPr="00A87B77">
        <w:rPr>
          <w:rStyle w:val="StyleUnderline"/>
        </w:rPr>
        <w:t>, we have instead witnessed the spill over of geopolitical rivalries into the realm of economic interactions</w:t>
      </w:r>
      <w:r w:rsidRPr="00A87B77">
        <w:rPr>
          <w:sz w:val="16"/>
        </w:rPr>
        <w:t>. To be sure, this development is not unique to Asia but rather forms part of a broader global trend in which globalization is increasingly challenged by neo-mercantilism, and in which economic interdependence fails to act as a brake on conflict. The strain on Europe’s economic relationship with Russia following Moscow’s annexation of Crimea in 2014 is evidence of this. In</w:t>
      </w:r>
      <w:r w:rsidRPr="00A87B77">
        <w:rPr>
          <w:rStyle w:val="StyleUnderline"/>
        </w:rPr>
        <w:t xml:space="preserve"> </w:t>
      </w:r>
      <w:r w:rsidRPr="00A87B77">
        <w:rPr>
          <w:sz w:val="16"/>
        </w:rPr>
        <w:t xml:space="preserve">Asia the rise of geo-economics – the correlation of geopolitical considerations with economic interests – can be traced to China’s abandonment of Deng Xiao-ping’s mantra of “biding time” and maintaining a low profile in international relations. Coming on the heels of the trans-Atlantic financial crisis of 2008, </w:t>
      </w:r>
      <w:r w:rsidRPr="00A87B77">
        <w:rPr>
          <w:rStyle w:val="StyleUnderline"/>
        </w:rPr>
        <w:t>China has demonstrated greater assertiveness in the geopolitical domain. In doing so, it has not shied away from using its economy as a tool of geopolitics</w:t>
      </w:r>
      <w:r w:rsidRPr="00A87B77">
        <w:rPr>
          <w:sz w:val="16"/>
        </w:rPr>
        <w:t>.</w:t>
      </w:r>
      <w:r w:rsidRPr="00A87B77">
        <w:rPr>
          <w:rStyle w:val="StyleUnderline"/>
        </w:rPr>
        <w:t xml:space="preserve"> Early evidence of this was China’s “</w:t>
      </w:r>
      <w:proofErr w:type="spellStart"/>
      <w:r w:rsidRPr="00A87B77">
        <w:rPr>
          <w:rStyle w:val="StyleUnderline"/>
        </w:rPr>
        <w:t>weaponization</w:t>
      </w:r>
      <w:proofErr w:type="spellEnd"/>
      <w:r w:rsidRPr="00A87B77">
        <w:rPr>
          <w:rStyle w:val="StyleUnderline"/>
        </w:rPr>
        <w:t xml:space="preserve">” of trade through a ban on the export of rare earths in 2010 </w:t>
      </w:r>
      <w:r w:rsidRPr="00A87B77">
        <w:rPr>
          <w:sz w:val="16"/>
        </w:rPr>
        <w:t xml:space="preserve">and restrictions on the import of bananas from the Philippines in 2012, both of </w:t>
      </w:r>
      <w:r w:rsidRPr="00A87B77">
        <w:rPr>
          <w:rStyle w:val="StyleUnderline"/>
        </w:rPr>
        <w:t>which followed tensions over maritime territorial disputes in the East and South China Seas</w:t>
      </w:r>
      <w:r w:rsidRPr="00A87B77">
        <w:rPr>
          <w:sz w:val="16"/>
        </w:rPr>
        <w:t xml:space="preserve">, respectively. </w:t>
      </w:r>
      <w:r w:rsidRPr="00A87B77">
        <w:rPr>
          <w:rStyle w:val="StyleUnderline"/>
        </w:rPr>
        <w:t>This trend has only grown in prominence under</w:t>
      </w:r>
      <w:r w:rsidRPr="00A87B77">
        <w:rPr>
          <w:sz w:val="16"/>
        </w:rPr>
        <w:t xml:space="preserve"> the more assertive leadership of President</w:t>
      </w:r>
      <w:r w:rsidRPr="00A87B77">
        <w:rPr>
          <w:rStyle w:val="StyleUnderline"/>
        </w:rPr>
        <w:t xml:space="preserve"> Xi</w:t>
      </w:r>
      <w:r w:rsidRPr="00A87B77">
        <w:rPr>
          <w:sz w:val="16"/>
        </w:rPr>
        <w:t xml:space="preserve"> Jinping in China. In part</w:t>
      </w:r>
      <w:r w:rsidRPr="00A87B77">
        <w:rPr>
          <w:rStyle w:val="StyleUnderline"/>
        </w:rPr>
        <w:t xml:space="preserve">, this can be attributed to China’s economy moving up the value-chain towards more high-end manufacturing while its outbound investments have moved away from resource extraction towards exporting capital goods and construction services </w:t>
      </w:r>
      <w:r w:rsidRPr="00A87B77">
        <w:rPr>
          <w:sz w:val="16"/>
        </w:rPr>
        <w:t xml:space="preserve">(areas that increasingly overlap with Japan).This comes amid the re-balancing of China’s economy toward a “new normal” of slower growth, which has resulted in a proclivity by Chinese companies to seek overseas growth opportunities and export excess industrial capacity through overseas infrastructure projects. This has been facilitated by initiatives such as One Belt, One Road (also known as the 21st Century New Maritime Silk Road and Silk Road Economic Belt) and the drive to improve the efficiency of China’s state-owned enterprises in order to create national champions that can more effectively compete on the world stage. The numbers speak for themselves: China’s outbound investment has surged from $2 billion in 2004 to over $80 billion in 2014 and almost $120 billion in 2015. In many ways, the Chinese outbound investment story echoes what happened in Japan in the 1980s when the re-valuation of the yen against the U.S. dollar following the 1985 Plaza Accord prompted many Japanese companies to go global to compensate for Japan’s slowing growth and rising production costs at home. With respect to Japan, Japanese companies have increasingly pursued a “China Plus” strategy of diversifying their investments in Asia beyond their traditional focus on China. This has been fuelled by both commercial considerations (such as rising labor costs and poor enforcement of intellectual property rights in China) but also by political factors such as the potential for Japanese brands to come under scrutiny and even attack during periods of deterioration in the Sino-Japanese relationship. It has been complemented by a more proactive and </w:t>
      </w:r>
      <w:proofErr w:type="spellStart"/>
      <w:r w:rsidRPr="00A87B77">
        <w:rPr>
          <w:sz w:val="16"/>
        </w:rPr>
        <w:t>omni</w:t>
      </w:r>
      <w:proofErr w:type="spellEnd"/>
      <w:r w:rsidRPr="00A87B77">
        <w:rPr>
          <w:sz w:val="16"/>
        </w:rPr>
        <w:t xml:space="preserve">-directional foreign policy under Japanese Prime Minister Shinzo Abe, which has entailed stepped up engagement with the region’s other fast-growing economies, including Vietnam, the Philippines, Indonesia, and Myanmar. In doing so, Southeast Asia has now emerged as Japan’s leading investment destination in Asia. Railway Rivalries In this context, </w:t>
      </w:r>
      <w:r w:rsidRPr="00A87B77">
        <w:rPr>
          <w:rStyle w:val="StyleUnderline"/>
        </w:rPr>
        <w:t>China and Japan have increasingly emerged as regional economic competitors,</w:t>
      </w:r>
      <w:r w:rsidRPr="00A87B77">
        <w:rPr>
          <w:sz w:val="16"/>
        </w:rPr>
        <w:t xml:space="preserve"> as evidenced by their nascent rivalry in securing lucrative infrastructure contracts. The most visible sign of this has been in the railway industry: In October 2015 a Japanese consortium lost a $5 billion contract to China Railway Group to build Indonesia’s first high-speed railway connecting Jakarta and Bandung. The same year, Japan leveraged its burgeoning relationship with India to secure a $15 billion deal to construct a high-speed line between Mumbai and Ahmedabad. Japan is also due to begin construction of a high-speed rail link in Thailand while Chinese companies have begun work on a railway project in Laos. Both countries along with South Korea are also engaged in a bidding war over a high-speed rail link between Singapore and the Malaysian capital, Kuala Lumpur. To counter China’s cost advantage Japan has pledged better technology and safety standards and operational support over the full lifecycle of its projects. It has also offered more benefits to local economies through hiring and training local workers, as opposed to the common Chinese practice of importing labor for Chinese-funded infrastructure projects. </w:t>
      </w:r>
      <w:r w:rsidRPr="00A87B77">
        <w:rPr>
          <w:rStyle w:val="StyleUnderline"/>
        </w:rPr>
        <w:t>This competition to sell high-speed rail infrastructure has emerged as microcosm of a broader Sino-Japanese rivalry for industrial supremacy in Asia, with power generation, nuclear power, telecoms, and port and road infrastructure also emerging as areas of potential competition.</w:t>
      </w:r>
      <w:r w:rsidRPr="00A87B77">
        <w:rPr>
          <w:sz w:val="16"/>
        </w:rPr>
        <w:t xml:space="preserve"> In this nascent rivalry, the region’s multilateral lending bodies could emerge as new platforms of competition in the bilateral relationship. To be sure, it would be an exaggeration to characterize the Asian Development Bank (ADB) and the Asian Infrastructure Investment Bank (AIIB) as purely Japan or China-led organizations, with the ADB maintaining 67 member states and the AIIB having 57 founding members. Moreover, the relationship between these bodies is unlikely to be purely competitive, as evidenced by efforts by the AIIB to adopt the best practices of the more well established ADB with respect to labor, environmental and anti-corruption safeguards while both organizations identify opportunities for co-financing projects. However, China and Japan’s overwhelming influence in the AIIB and ADB (with both countries holding the largest voting share in their respective organization) ensures a degree of rivalry in their activities. Furthermore, </w:t>
      </w:r>
      <w:r w:rsidRPr="00A87B77">
        <w:rPr>
          <w:rStyle w:val="StyleUnderline"/>
        </w:rPr>
        <w:t>this rivalry is unlikely to be confined to East Asia.</w:t>
      </w:r>
      <w:r w:rsidRPr="00A87B77">
        <w:rPr>
          <w:sz w:val="16"/>
        </w:rPr>
        <w:t xml:space="preserve"> For instance, </w:t>
      </w:r>
      <w:r w:rsidRPr="00A87B77">
        <w:rPr>
          <w:rStyle w:val="StyleUnderline"/>
        </w:rPr>
        <w:t>both countries are seeking to strengthen economic connectivity in the Eurasian region through such initiatives as the Central Asia Plus Japan dialogue and China’s Silk Road Fund and Shanghai Cooperation Organization</w:t>
      </w:r>
      <w:r w:rsidRPr="00A87B77">
        <w:rPr>
          <w:sz w:val="16"/>
        </w:rPr>
        <w:t xml:space="preserve"> (SCO). China has also concluded an agreement to provide financial support to Iran to build the country’s high-speed rail network, which came on the heels of Xi’s visit to the country in January following the lifting of international sanctions on the country the same month. Japanese Prime Minister Shinzo Abe will follow this up with a visit to Iran in August, the first official visit by a Japanese leader since 1978, which aims to strengthen economic ties with the country. Winners and Losers The recipients of these investments will be the main beneficiaries of this competition as they seek to leverage the Sino-Japanese rivalry to secure the best investment terms. For instance, the Indonesian government was able secure a loan from the China Development Bank for the high-speed rail project with minimal financial burden. Similarly, a plethora of deals were concluded during Xi Jinping’s visit to India in September 2014, including a five-year economic and trade development plan that entails the development of industrial parks and the upgrading of India’s rail network. The fact that Xi’s visit to India came on the heels of Indian Prime Minister Narendra Modi’s visit to Japan the same month demonstrates the Modi government’s ability to leverage the latent rivalry in the Sino-Japanese relationship to maximize investment commitments from both countries. However, this competition may also prompt companies from both countries to cut corners and make irresponsible investments that face greater financial, operational or political risk. The Chinese high-speed rail project in Indonesia is already running into difficulties, which has raised concerns that it could follow in the footsteps of an infamous contract for the </w:t>
      </w:r>
      <w:proofErr w:type="spellStart"/>
      <w:r w:rsidRPr="00A87B77">
        <w:rPr>
          <w:sz w:val="16"/>
        </w:rPr>
        <w:t>Northrail</w:t>
      </w:r>
      <w:proofErr w:type="spellEnd"/>
      <w:r w:rsidRPr="00A87B77">
        <w:rPr>
          <w:sz w:val="16"/>
        </w:rPr>
        <w:t xml:space="preserve"> project in the Philippines that China won in 2004 but ultimately shelved in 2012. This alludes to a persistent gap in the rhetoric and reality of China’s overseas investment commitments. Even once these projects have got off the ground some have them have been mired in controversies related to social, environmental, commercial and/or security risks. For instance, Australia’s Foreign Investment Review Board has recently increased scrutiny of sales of critical infrastructure, such as ports and utilities, which has been partially fuelled by concerns over Chinese investment. China’s deteriorating relations with Myanmar and Sri Lanka in recent years have also been ostensibly linked to concerns over the terms and nature of Chinese investment in these states (although controversial Chinese-funded infrastructure projects that have been suspended such as the </w:t>
      </w:r>
      <w:proofErr w:type="spellStart"/>
      <w:r w:rsidRPr="00A87B77">
        <w:rPr>
          <w:sz w:val="16"/>
        </w:rPr>
        <w:t>Myitsone</w:t>
      </w:r>
      <w:proofErr w:type="spellEnd"/>
      <w:r w:rsidRPr="00A87B77">
        <w:rPr>
          <w:sz w:val="16"/>
        </w:rPr>
        <w:t xml:space="preserve"> dam and hydroelectric power project and </w:t>
      </w:r>
      <w:proofErr w:type="spellStart"/>
      <w:r w:rsidRPr="00A87B77">
        <w:rPr>
          <w:sz w:val="16"/>
        </w:rPr>
        <w:t>Letpaddaung</w:t>
      </w:r>
      <w:proofErr w:type="spellEnd"/>
      <w:r w:rsidRPr="00A87B77">
        <w:rPr>
          <w:sz w:val="16"/>
        </w:rPr>
        <w:t xml:space="preserve"> copper mine in Myanmar and Port City project in Sri Lanka have subsequently been resumed). These investments could also create problems back home through a surge in toxic debt and defaults, fuelled by the risk of expropriation and concerns over the absorptive capacity of such massive financial commitments in recipient countries. Questions are also being raised about the actual need for the technologies being flaunted by China and Japan, including high-speed rail, which requires a particular distance and population demographic to be lucrative and effective. In this context, it may make more sense for both countries to develop intra-city railway systems, such as the Japan-funded Delhi Metro in India, rather than long-distance high-speed inter-city rail. Meanwhile, despite the hype of the Sino-Japanese railway rivalry, this nascent competition may be cut short by the economic challenges that confront both countries. For China, Xi’s anti-corruption campaign has created a more risk-averse outbound investment climate. The slowdown in China’s economy has also led to a growing discussion of a replay of the late 1990s, when the Chinese economy underwent a massive restructuring amid rising unemployment and debt levels and the privatization and consolidation of state-owned enterprises (SOEs). The concern in China is not so much that of a hard-landing (given the strong buffer provided by China’s massive foreign exchange reserves) but rather slow progress in structural reforms, such as “supply-side reforms” aimed at cutting excess industrial capacity and overhauling SOEs, which includes the possibility of allowing them to fail if necessary. Similarly, in Japan, despite the hype of Abe’s “three arrows” reform agenda (comprising fiscal stimulus, monetary easing and structural reforms), the Japanese economy remains in the midst of deflationary pressures. Ultimately however, these developments are likely to merely delay rather than deter the competition for industrial primacy in Asia. The recent bid by Chinese SOE </w:t>
      </w:r>
      <w:proofErr w:type="spellStart"/>
      <w:r w:rsidRPr="00A87B77">
        <w:rPr>
          <w:sz w:val="16"/>
        </w:rPr>
        <w:t>Chemchina</w:t>
      </w:r>
      <w:proofErr w:type="spellEnd"/>
      <w:r w:rsidRPr="00A87B77">
        <w:rPr>
          <w:sz w:val="16"/>
        </w:rPr>
        <w:t xml:space="preserve"> for Swiss agricultural company Syngenta, if approved, will be the single largest Chinese foreign acquisition to date. This demonstrates that despite concerns over a slowdown in outbound investment and more risk-averse investment climate, China will remain an important economic player on the world stage. The structural reforms that China underwent in the late 1990s were facilitated by the country’s admission to the World Trade Organization in 2001. Similar external pressures such as Japan’s admission to the U.S.-led Trans-Pacific Partnership free trade agreement may force both countries out of their complacency and prompt them to enact necessary but painful reforms. Should they do so, </w:t>
      </w:r>
      <w:r w:rsidRPr="00A87B77">
        <w:rPr>
          <w:rStyle w:val="StyleUnderline"/>
        </w:rPr>
        <w:t xml:space="preserve">new avenues of geo-economic competition are likely to present themselves. </w:t>
      </w:r>
      <w:r w:rsidRPr="00A87B77">
        <w:rPr>
          <w:rStyle w:val="Emphasis"/>
        </w:rPr>
        <w:t>There are already signs of this with both countries building up their defense export industry</w:t>
      </w:r>
      <w:r w:rsidRPr="00A87B77">
        <w:rPr>
          <w:rStyle w:val="StyleUnderline"/>
        </w:rPr>
        <w:t xml:space="preserve">. </w:t>
      </w:r>
      <w:r w:rsidRPr="00A87B77">
        <w:rPr>
          <w:sz w:val="16"/>
        </w:rPr>
        <w:t xml:space="preserve">Having lifted a 70-year ban on military exports in 2014, Japan is vying for a contract to export its </w:t>
      </w:r>
      <w:proofErr w:type="spellStart"/>
      <w:r w:rsidRPr="00A87B77">
        <w:rPr>
          <w:sz w:val="16"/>
        </w:rPr>
        <w:t>Soryu</w:t>
      </w:r>
      <w:proofErr w:type="spellEnd"/>
      <w:r w:rsidRPr="00A87B77">
        <w:rPr>
          <w:sz w:val="16"/>
        </w:rPr>
        <w:t xml:space="preserve">-class submarines to Australia while securing a deal with India for its </w:t>
      </w:r>
      <w:proofErr w:type="spellStart"/>
      <w:r w:rsidRPr="00A87B77">
        <w:rPr>
          <w:sz w:val="16"/>
        </w:rPr>
        <w:t>ShinMaywa</w:t>
      </w:r>
      <w:proofErr w:type="spellEnd"/>
      <w:r w:rsidRPr="00A87B77">
        <w:rPr>
          <w:sz w:val="16"/>
        </w:rPr>
        <w:t xml:space="preserve"> US-2 amphibious aircraft. China has a clear lead in this race, having emerged as the world’s third largest exporter of arms, with shipments growing by 143 percent in the last five years, according to the Stockholm International Peace Research Institute. Moreover, as the rate of increase in China’s defense budget slows to single digit levels, a growing space has emerged for private sector companies in competitive tenders for military procurement, with the PLA’s General Armaments Department announcing 505 open tenders so far. Military Dimensions Finally, </w:t>
      </w:r>
      <w:r w:rsidRPr="00A87B77">
        <w:rPr>
          <w:rStyle w:val="StyleUnderline"/>
        </w:rPr>
        <w:t xml:space="preserve">there are also possibilities for this largely </w:t>
      </w:r>
      <w:r w:rsidRPr="00A87B77">
        <w:rPr>
          <w:rStyle w:val="Emphasis"/>
        </w:rPr>
        <w:t>economic rivalry to spill over into the military arena</w:t>
      </w:r>
      <w:r w:rsidRPr="00A87B77">
        <w:rPr>
          <w:rStyle w:val="StyleUnderline"/>
        </w:rPr>
        <w:t xml:space="preserve"> as China and Japan build up their power projection capabilities to protect their overseas investments</w:t>
      </w:r>
      <w:r w:rsidRPr="00A87B77">
        <w:rPr>
          <w:sz w:val="16"/>
        </w:rPr>
        <w:t xml:space="preserve">. </w:t>
      </w:r>
      <w:r w:rsidRPr="00A87B77">
        <w:rPr>
          <w:rStyle w:val="StyleUnderline"/>
        </w:rPr>
        <w:t>The reinterpretation of Japan’s pacifist constitution</w:t>
      </w:r>
      <w:r w:rsidRPr="00A87B77">
        <w:rPr>
          <w:sz w:val="16"/>
        </w:rPr>
        <w:t xml:space="preserve"> to permit “collective self-defense</w:t>
      </w:r>
      <w:r w:rsidRPr="00A87B77">
        <w:rPr>
          <w:rStyle w:val="StyleUnderline"/>
        </w:rPr>
        <w:t>” has already given its S</w:t>
      </w:r>
      <w:r w:rsidRPr="00A87B77">
        <w:rPr>
          <w:sz w:val="16"/>
        </w:rPr>
        <w:t>elf-</w:t>
      </w:r>
      <w:r w:rsidRPr="00A87B77">
        <w:rPr>
          <w:rStyle w:val="StyleUnderline"/>
        </w:rPr>
        <w:t>D</w:t>
      </w:r>
      <w:r w:rsidRPr="00A87B77">
        <w:rPr>
          <w:sz w:val="16"/>
        </w:rPr>
        <w:t xml:space="preserve">efense </w:t>
      </w:r>
      <w:r w:rsidRPr="00A87B77">
        <w:rPr>
          <w:rStyle w:val="StyleUnderline"/>
        </w:rPr>
        <w:t>F</w:t>
      </w:r>
      <w:r w:rsidRPr="00A87B77">
        <w:rPr>
          <w:sz w:val="16"/>
        </w:rPr>
        <w:t xml:space="preserve">orces </w:t>
      </w:r>
      <w:r w:rsidRPr="00A87B77">
        <w:rPr>
          <w:rStyle w:val="StyleUnderline"/>
        </w:rPr>
        <w:t>the mandate to expand overseas operations</w:t>
      </w:r>
      <w:r w:rsidRPr="00A87B77">
        <w:rPr>
          <w:sz w:val="16"/>
        </w:rPr>
        <w:t>, as evidenced by participation in anti-piracy patrols in the Indian Ocean and regular air patrols, port calls and joint naval exercises in the South China Sea. China’s 2015 defense white paper also makes specific reference to the need to protect Chinese “institutions, personnel and assets abroad.” In operationalizing this objective China passed a new counterterrorism law in December 2015, which lays the groundwork for the PLA to be sent abroad on counterterrorism operations with the consent of the country where it is intervening, in contrast to its long-standing position of non-interference in the internal affairs of other states.</w:t>
      </w:r>
    </w:p>
    <w:p w14:paraId="069A98D6" w14:textId="77777777" w:rsidR="00753AAA" w:rsidRDefault="00753AAA" w:rsidP="00753AAA">
      <w:pPr>
        <w:pStyle w:val="Heading4"/>
      </w:pPr>
      <w:r>
        <w:t>Interdependence assumes a period of calm, not a period of heightened tensions</w:t>
      </w:r>
    </w:p>
    <w:p w14:paraId="73E5EFF4" w14:textId="77777777" w:rsidR="00753AAA" w:rsidRPr="00D163A8" w:rsidRDefault="00753AAA" w:rsidP="00753AAA">
      <w:pPr>
        <w:tabs>
          <w:tab w:val="left" w:pos="2436"/>
        </w:tabs>
      </w:pPr>
      <w:proofErr w:type="spellStart"/>
      <w:r w:rsidRPr="00E0206D">
        <w:rPr>
          <w:rStyle w:val="Style13ptBold"/>
        </w:rPr>
        <w:t>Ayson</w:t>
      </w:r>
      <w:proofErr w:type="spellEnd"/>
      <w:r w:rsidRPr="00E0206D">
        <w:rPr>
          <w:rStyle w:val="Style13ptBold"/>
        </w:rPr>
        <w:t xml:space="preserve"> and Ball 2014</w:t>
      </w:r>
      <w:r>
        <w:t xml:space="preserve"> </w:t>
      </w:r>
      <w:r>
        <w:tab/>
      </w:r>
      <w:r>
        <w:br/>
        <w:t xml:space="preserve">Robert A [prof of Strategic Studies at Victoria University of Wellington] &amp; Desmond [Emeritus Professor at the Australian National </w:t>
      </w:r>
      <w:proofErr w:type="gramStart"/>
      <w:r>
        <w:t>University ]</w:t>
      </w:r>
      <w:proofErr w:type="gramEnd"/>
      <w:r>
        <w:t>, Can a Sino-Japanese War Be Controlled?, Survival: Global Politics and Strategy Volume 56, Issue 6, 2014, p. 135-166</w:t>
      </w:r>
    </w:p>
    <w:p w14:paraId="573355E8" w14:textId="77777777" w:rsidR="00753AAA" w:rsidRDefault="00753AAA" w:rsidP="00753AAA">
      <w:pPr>
        <w:rPr>
          <w:sz w:val="16"/>
        </w:rPr>
      </w:pPr>
      <w:r w:rsidRPr="00E0206D">
        <w:rPr>
          <w:sz w:val="16"/>
        </w:rPr>
        <w:t xml:space="preserve">Not everyone is convinced that even a limited North Asian war is especially plausible. But some of the arguments that such a conflict is unlikely, including those made in these pages by Richard </w:t>
      </w:r>
      <w:proofErr w:type="spellStart"/>
      <w:r w:rsidRPr="00E0206D">
        <w:rPr>
          <w:sz w:val="16"/>
        </w:rPr>
        <w:t>Bitzinger</w:t>
      </w:r>
      <w:proofErr w:type="spellEnd"/>
      <w:r w:rsidRPr="00E0206D">
        <w:rPr>
          <w:sz w:val="16"/>
        </w:rPr>
        <w:t xml:space="preserve"> and Barry </w:t>
      </w:r>
      <w:proofErr w:type="spellStart"/>
      <w:r w:rsidRPr="00E0206D">
        <w:rPr>
          <w:sz w:val="16"/>
        </w:rPr>
        <w:t>Desker</w:t>
      </w:r>
      <w:proofErr w:type="spellEnd"/>
      <w:r w:rsidRPr="00E0206D">
        <w:rPr>
          <w:sz w:val="16"/>
        </w:rPr>
        <w:t xml:space="preserve"> just a few years ago, are being tested.2 There is growing support for the view that war between Japan and China is a possibility that needs to be taken seriously. As 2014 approached, ominous comparisons were being drawn between contemporary tensions in North Asia and the guns of August in Europe 100 years earlier.3 The analogy itself became a matter of contention between the two major North Asian powers, when Beijing angrily rejected Abe's suggestion, made at the 2014 World Economic Forum in Davos, that the Sino-Japanese relationship resembled that of Germany and Britain in the lead-up to the First World War. Given the unceasing academic debate over the causes of that conflict, the analogy is imperfect. Nonetheless, </w:t>
      </w:r>
      <w:r w:rsidRPr="00E0206D">
        <w:rPr>
          <w:rStyle w:val="StyleUnderline"/>
        </w:rPr>
        <w:t xml:space="preserve">the centenary served as a reminder of the possibility of catastrophic conflicts that owe as much to misadventure and miscalculation as they do to </w:t>
      </w:r>
      <w:proofErr w:type="spellStart"/>
      <w:r w:rsidRPr="00E0206D">
        <w:rPr>
          <w:rStyle w:val="StyleUnderline"/>
        </w:rPr>
        <w:t>wilful</w:t>
      </w:r>
      <w:proofErr w:type="spellEnd"/>
      <w:r w:rsidRPr="00E0206D">
        <w:rPr>
          <w:rStyle w:val="StyleUnderline"/>
        </w:rPr>
        <w:t xml:space="preserve"> aggression and war by design.</w:t>
      </w:r>
      <w:r w:rsidRPr="00E0206D">
        <w:rPr>
          <w:sz w:val="16"/>
        </w:rPr>
        <w:t xml:space="preserve"> Such a comparison seems especially apt because </w:t>
      </w:r>
      <w:r w:rsidRPr="00E0206D">
        <w:rPr>
          <w:rStyle w:val="StyleUnderline"/>
        </w:rPr>
        <w:t>few observers of North Asian affairs believe that Japan and China desire a war of any sort. This is partly because they are so economically intertwined with each other</w:t>
      </w:r>
      <w:r w:rsidRPr="00E0206D">
        <w:rPr>
          <w:sz w:val="16"/>
        </w:rPr>
        <w:t xml:space="preserve">, and so dependent on overseas supply, that hostilities would be likely to have high costs for both countries. Beijing and Tokyo are also aware that a serious conflict would harm the peaceful, defensive reputations that they each seek. </w:t>
      </w:r>
      <w:r w:rsidRPr="00E0206D">
        <w:rPr>
          <w:rStyle w:val="StyleUnderline"/>
        </w:rPr>
        <w:t>But these arguments assume that the leaders of Japan and China will have the opportunity to make rational decisions in a period of calm, rather than face desperate choices in a more heated moment</w:t>
      </w:r>
      <w:r w:rsidRPr="00E0206D">
        <w:rPr>
          <w:sz w:val="16"/>
        </w:rPr>
        <w:t xml:space="preserve">. </w:t>
      </w:r>
      <w:r w:rsidRPr="00E0206D">
        <w:rPr>
          <w:rStyle w:val="StyleUnderline"/>
        </w:rPr>
        <w:t>A war may occur if one side pushes the other too far due to misplaced confidence that provocative acts can be continued without crossing the threshold into actual hostilities</w:t>
      </w:r>
      <w:r w:rsidRPr="00E0206D">
        <w:rPr>
          <w:sz w:val="16"/>
        </w:rPr>
        <w:t>. It is tempting to believe that Japan and China's pushing and prodding of each other in the East China Sea, along with their rhetorical competition, are theatrical games of bluff and brinkmanship designed to achieve their goals without the use of violence. In this mode, China may be emboldened by the knowledge that it appears to have displaced the Philippine presence from Scarborough Shoal in the South China Sea without firing a shot.</w:t>
      </w:r>
    </w:p>
    <w:p w14:paraId="19DB15A8" w14:textId="6EEB5789" w:rsidR="00A71743" w:rsidRDefault="00A71743" w:rsidP="00A71743">
      <w:pPr>
        <w:pStyle w:val="Heading3"/>
      </w:pPr>
      <w:r>
        <w:t>**</w:t>
      </w:r>
      <w:r w:rsidRPr="00A87B77">
        <w:t>UQ</w:t>
      </w:r>
    </w:p>
    <w:p w14:paraId="735416BE" w14:textId="381D6010" w:rsidR="00CE44A1" w:rsidRDefault="00CE44A1" w:rsidP="00CE44A1">
      <w:pPr>
        <w:pStyle w:val="Heading3"/>
      </w:pPr>
      <w:r>
        <w:t>Uniqueness - Alliance at Brink/AT: Trump Thumper</w:t>
      </w:r>
    </w:p>
    <w:p w14:paraId="3EFDEDFA" w14:textId="77777777" w:rsidR="00CE44A1" w:rsidRPr="00A87B77" w:rsidRDefault="00CE44A1" w:rsidP="00CE44A1">
      <w:pPr>
        <w:pStyle w:val="Heading4"/>
        <w:rPr>
          <w:rStyle w:val="Emphasis"/>
        </w:rPr>
      </w:pPr>
      <w:r w:rsidRPr="00A87B77">
        <w:t>The US Japan alliance is at a turning point, only full-fledged commitment by the US can ensure it weathers the storm</w:t>
      </w:r>
    </w:p>
    <w:p w14:paraId="2E9F6C95" w14:textId="77777777" w:rsidR="00CE44A1" w:rsidRPr="00A87B77" w:rsidRDefault="00CE44A1" w:rsidP="00CE44A1">
      <w:r w:rsidRPr="00A87B77">
        <w:rPr>
          <w:rStyle w:val="Style13ptBold"/>
        </w:rPr>
        <w:t>Walker 2016</w:t>
      </w:r>
      <w:r w:rsidRPr="00A87B77">
        <w:t xml:space="preserve"> </w:t>
      </w:r>
      <w:proofErr w:type="gramStart"/>
      <w:r w:rsidRPr="00A87B77">
        <w:t>-  Ph.D</w:t>
      </w:r>
      <w:proofErr w:type="gramEnd"/>
      <w:r w:rsidRPr="00A87B77">
        <w:t>., leads the Japan work at the German Marshall Fund of the U.S., teaches security policy at George Washington University</w:t>
      </w:r>
      <w:r w:rsidRPr="00A87B77">
        <w:br/>
        <w:t>Joshua, "A resonant US-Japan Alliance," Jun 10, asia.nikkei.com/Viewpoints/Viewpoints/Joshua-W.-Walker-A-resonant-US-Japan-alliance?page=2</w:t>
      </w:r>
    </w:p>
    <w:p w14:paraId="35156506" w14:textId="77777777" w:rsidR="00CE44A1" w:rsidRPr="00A87B77" w:rsidRDefault="00CE44A1" w:rsidP="00CE44A1">
      <w:pPr>
        <w:rPr>
          <w:rStyle w:val="StyleUnderline"/>
        </w:rPr>
      </w:pPr>
      <w:r w:rsidRPr="00A87B77">
        <w:rPr>
          <w:sz w:val="16"/>
        </w:rPr>
        <w:t>TOKYO -- Traveling outside the DC bubble has always been important for policy wonks to appreciate the widening gap between realities within the Beltway and outside it. This has never been truer than during the current U.S. presidential election cycle. Last year</w:t>
      </w:r>
      <w:r w:rsidRPr="00A87B77">
        <w:rPr>
          <w:rStyle w:val="StyleUnderline"/>
        </w:rPr>
        <w:t xml:space="preserve">, a visit to Japan for the second annual Mount Fuji Dialogue served to reassure me that despite the rise of </w:t>
      </w:r>
      <w:r w:rsidRPr="00A87B77">
        <w:rPr>
          <w:sz w:val="16"/>
        </w:rPr>
        <w:t xml:space="preserve">Donald </w:t>
      </w:r>
      <w:r w:rsidRPr="00A87B77">
        <w:rPr>
          <w:rStyle w:val="StyleUnderline"/>
        </w:rPr>
        <w:t xml:space="preserve">Trump and the shifting contours of the Republican Party, the American system of checks and balances would ensure a strong U.S.-Japan alliance under any U.S. President. </w:t>
      </w:r>
      <w:r w:rsidRPr="00A87B77">
        <w:rPr>
          <w:sz w:val="16"/>
        </w:rPr>
        <w:t xml:space="preserve">This week, I returned for the third dialogue having to remind my Japanese friends of their previous assurances now that Trump is the Republican nominee and has turned traditional U.S.-Japan foreign policy orthodoxy on its head. As expected, </w:t>
      </w:r>
      <w:r w:rsidRPr="00A87B77">
        <w:rPr>
          <w:rStyle w:val="StyleUnderline"/>
        </w:rPr>
        <w:t>Trump loomed large over all aspects of the premier U.S.-Japan forum as leading experts from both sides of the Pacific denounced his foreign policy pronouncements and "policies</w:t>
      </w:r>
      <w:r w:rsidRPr="00A87B77">
        <w:rPr>
          <w:sz w:val="16"/>
        </w:rPr>
        <w:t xml:space="preserve">" on Japan as dangerous to the cornerstone of American power in the Asia-Pacific region. Particularly in light of the U.S.-Chinese tensions on display at the Shangri-La Dialogue, which took place concurrently in Singapore, the importance of Japan's role in global peace and security has never been more important but also more disconnected from American politics. </w:t>
      </w:r>
      <w:r w:rsidRPr="00A87B77">
        <w:rPr>
          <w:rStyle w:val="StyleUnderline"/>
        </w:rPr>
        <w:t>After successfully hosting the Group of Seven summit and</w:t>
      </w:r>
      <w:r w:rsidRPr="00A87B77">
        <w:rPr>
          <w:sz w:val="16"/>
        </w:rPr>
        <w:t xml:space="preserve"> President Barack </w:t>
      </w:r>
      <w:r w:rsidRPr="00A87B77">
        <w:rPr>
          <w:rStyle w:val="StyleUnderline"/>
        </w:rPr>
        <w:t>Obama's historic visit to Hiroshima,</w:t>
      </w:r>
      <w:r w:rsidRPr="00A87B77">
        <w:rPr>
          <w:sz w:val="16"/>
        </w:rPr>
        <w:t xml:space="preserve"> Prime Minister Shinzo </w:t>
      </w:r>
      <w:r w:rsidRPr="00A87B77">
        <w:rPr>
          <w:rStyle w:val="StyleUnderline"/>
        </w:rPr>
        <w:t>Abe looked more confident and relaxed</w:t>
      </w:r>
      <w:r w:rsidRPr="00A87B77">
        <w:rPr>
          <w:sz w:val="16"/>
        </w:rPr>
        <w:t xml:space="preserve"> than at the two previous Fuji gatherings as he greeted participants and thanked the experts assembled for their help in strengthening the U.S.-Japan alliance. Despite having recently announced a delay in a scheduled consumption tax hike and while preparing for a busy campaign season ahead of upper house elections on July 10, </w:t>
      </w:r>
      <w:r w:rsidRPr="00A87B77">
        <w:rPr>
          <w:rStyle w:val="StyleUnderline"/>
        </w:rPr>
        <w:t xml:space="preserve">Abe reveled in the present state of the U.S.-Japan alliance, repeatedly described by American and Japanese leaders alike as the best ever. </w:t>
      </w:r>
      <w:r w:rsidRPr="00A87B77">
        <w:rPr>
          <w:sz w:val="16"/>
        </w:rPr>
        <w:t xml:space="preserve">Yet, </w:t>
      </w:r>
      <w:r w:rsidRPr="00A87B77">
        <w:rPr>
          <w:rStyle w:val="StyleUnderline"/>
        </w:rPr>
        <w:t>rather than dismissing the disconnect between the state of U.S.-Japan relations and how Trump sees things, it is an important moment to engage beyond the Beltway and clearly articulate the benefits of this critical alliance</w:t>
      </w:r>
      <w:r w:rsidRPr="00A87B77">
        <w:rPr>
          <w:sz w:val="16"/>
        </w:rPr>
        <w:t xml:space="preserve"> to the average American voter who fears international trade and is suspicious of global engagement more generally. </w:t>
      </w:r>
      <w:proofErr w:type="spellStart"/>
      <w:r w:rsidRPr="00A87B77">
        <w:rPr>
          <w:rStyle w:val="StyleUnderline"/>
        </w:rPr>
        <w:t>Soberingly</w:t>
      </w:r>
      <w:proofErr w:type="spellEnd"/>
      <w:r w:rsidRPr="00A87B77">
        <w:rPr>
          <w:rStyle w:val="StyleUnderline"/>
        </w:rPr>
        <w:t xml:space="preserve">, Trump and Bernie Sanders captured the imagination of the majority of the American electorate </w:t>
      </w:r>
      <w:r w:rsidRPr="00A87B77">
        <w:rPr>
          <w:sz w:val="16"/>
        </w:rPr>
        <w:t xml:space="preserve">-- a powerful indictment of a foreign policy elite that has failed to make its case forcefully or simply. Secretary Clinton's foreign policy speech in San Diego and new line of attack on Trump for his misunderstandings of international affairs along with his temperament reverberated with many in attendance who echoed her speech. A bipartisanship rarely experienced in Washington bloomed on the mainstage of the Mount Fuji Dialogue as Democratic and Republican former deputy secretary of states, Thomas </w:t>
      </w:r>
      <w:proofErr w:type="spellStart"/>
      <w:r w:rsidRPr="00A87B77">
        <w:rPr>
          <w:sz w:val="16"/>
        </w:rPr>
        <w:t>Nides</w:t>
      </w:r>
      <w:proofErr w:type="spellEnd"/>
      <w:r w:rsidRPr="00A87B77">
        <w:rPr>
          <w:sz w:val="16"/>
        </w:rPr>
        <w:t xml:space="preserve"> and Richard Armitage, took turns praising the U.S.-Japan alliance on the merits of U.S. national interests and criticizing Trump for attempting to poison the waters of such a valuable relationship after Obama's historic visit to Hiroshima. </w:t>
      </w:r>
      <w:r w:rsidRPr="00A87B77">
        <w:rPr>
          <w:rStyle w:val="StyleUnderline"/>
        </w:rPr>
        <w:t>The importance of Japan within the framework of a rising Asia-Pacific region that clearly represents America's future was articulated by every speaker and expert breakout group in different ways. Discussions ranging from the Trans-Pacific Partnership to the nuclear threat posed by North Korea emphasized the need not only for greater burden-sharing among historic allies but also subsequent power-sharing</w:t>
      </w:r>
      <w:r w:rsidRPr="00A87B77">
        <w:rPr>
          <w:sz w:val="16"/>
        </w:rPr>
        <w:t xml:space="preserve">. The silver-lining for the next generation of the U.S.-Japan alliance is that </w:t>
      </w:r>
      <w:r w:rsidRPr="00A87B77">
        <w:rPr>
          <w:rStyle w:val="StyleUnderline"/>
        </w:rPr>
        <w:t>Japan seems prepared and poised to assume a greater share of leadership in the 21st century</w:t>
      </w:r>
      <w:r w:rsidRPr="00A87B77">
        <w:rPr>
          <w:rStyle w:val="Emphasis"/>
        </w:rPr>
        <w:t>, even as Trump questions assumptions that have rarely been challenged.</w:t>
      </w:r>
      <w:r w:rsidRPr="00A87B77">
        <w:rPr>
          <w:rStyle w:val="StyleUnderline"/>
        </w:rPr>
        <w:t xml:space="preserve"> </w:t>
      </w:r>
      <w:r w:rsidRPr="00A87B77">
        <w:rPr>
          <w:sz w:val="16"/>
        </w:rPr>
        <w:t xml:space="preserve">The thought of Japan being a more forward-leaning security provider throughout the Asia-Pacific region used to be controversial domestically in the same way becoming a nuclear power still is. Despite the taboo, Trump has openly advocated for Japan to arm itself with nuclear weapons. There is a tangible shift in Japanese attitudes toward global engagement, thanks largely to China's aggressive posture, which seems to be pushing America in a similar direction. The need for U.S. forces in Japan to protect regional stability needs to be clearly articulated. There are no alternatives, other than isolationism, which would come at a high price to American consumers who are used to reasonably priced goods that, thanks to the U.S. forces in Japan, come to them from the Asia-Pacific region with particular speed. Japan will pass the TPP this fall, hoping that its actions spur America to do the same ... after the politics of 2016 plays out. Even in areas of tactical divergence -- such as Russo-Japanese rapprochement, reflected in the Abe-Vladimir Putin </w:t>
      </w:r>
      <w:proofErr w:type="spellStart"/>
      <w:r w:rsidRPr="00A87B77">
        <w:rPr>
          <w:sz w:val="16"/>
        </w:rPr>
        <w:t>bromance</w:t>
      </w:r>
      <w:proofErr w:type="spellEnd"/>
      <w:r w:rsidRPr="00A87B77">
        <w:rPr>
          <w:sz w:val="16"/>
        </w:rPr>
        <w:t xml:space="preserve"> -- the U.S. has shown a greater appreciation for the independent role that Japanese foreign policy can play. Particularly in discussing areas of mutual interests from cybersecurity to confronting China in the South China Sea or Eurasia, the U.S.-Japan alliance offers an important avenue for greater cooperation. Ironically, having created and led the global order for over 70 years since the end of World War II, </w:t>
      </w:r>
      <w:r w:rsidRPr="00A87B77">
        <w:rPr>
          <w:rStyle w:val="StyleUnderline"/>
        </w:rPr>
        <w:t>the U.S. has never needed its allies like Japan in international affairs from Eurasia to the Middle East, but in domestic affairs prefers to take them for granted.</w:t>
      </w:r>
      <w:r w:rsidRPr="00A87B77">
        <w:rPr>
          <w:sz w:val="16"/>
        </w:rPr>
        <w:t xml:space="preserve"> As one sage American participant noted, Donald </w:t>
      </w:r>
      <w:r w:rsidRPr="00A87B77">
        <w:rPr>
          <w:rStyle w:val="StyleUnderline"/>
        </w:rPr>
        <w:t>Trump as a thought-experiment is an opportunity that should not be wasted by a foreign policy elite that must learn to balance good policies with political realities.</w:t>
      </w:r>
      <w:r w:rsidRPr="00A87B77">
        <w:rPr>
          <w:sz w:val="16"/>
        </w:rPr>
        <w:t xml:space="preserve"> </w:t>
      </w:r>
      <w:r w:rsidRPr="00A87B77">
        <w:rPr>
          <w:rStyle w:val="StyleUnderline"/>
        </w:rPr>
        <w:t>A clear a</w:t>
      </w:r>
      <w:r w:rsidRPr="00A87B77">
        <w:rPr>
          <w:sz w:val="16"/>
        </w:rPr>
        <w:t xml:space="preserve">nd full-throated </w:t>
      </w:r>
      <w:r w:rsidRPr="00A87B77">
        <w:rPr>
          <w:rStyle w:val="StyleUnderline"/>
        </w:rPr>
        <w:t>defense of America's role in the Asia-Pacific region, bolstered by the U.S.-Japan alliance, must be made to resonate beyond Washington</w:t>
      </w:r>
      <w:r w:rsidRPr="00A87B77">
        <w:rPr>
          <w:sz w:val="16"/>
        </w:rPr>
        <w:t>. With the presidential and other elections coming up in November</w:t>
      </w:r>
      <w:r w:rsidRPr="00A87B77">
        <w:rPr>
          <w:rStyle w:val="StyleUnderline"/>
        </w:rPr>
        <w:t>, hopefully U.S.-Japanese relations will not just weather political storms but come out stronger with a bipartisan consensus on the enduring nature of this alliance.</w:t>
      </w:r>
    </w:p>
    <w:p w14:paraId="682810E3" w14:textId="77777777" w:rsidR="00CE44A1" w:rsidRPr="00CE44A1" w:rsidRDefault="00CE44A1" w:rsidP="00CE44A1"/>
    <w:p w14:paraId="04DA9EA8" w14:textId="1033EFC7" w:rsidR="00A71743" w:rsidRPr="00A87B77" w:rsidRDefault="00CE44A1" w:rsidP="00A71743">
      <w:pPr>
        <w:pStyle w:val="Heading3"/>
      </w:pPr>
      <w:r>
        <w:t xml:space="preserve">Uniqueness - </w:t>
      </w:r>
      <w:r w:rsidR="00A71743" w:rsidRPr="00A87B77">
        <w:t>low threshold</w:t>
      </w:r>
    </w:p>
    <w:p w14:paraId="52055797" w14:textId="77777777" w:rsidR="00A71743" w:rsidRPr="00A87B77" w:rsidRDefault="00A71743" w:rsidP="00A71743">
      <w:pPr>
        <w:pStyle w:val="Heading4"/>
      </w:pPr>
      <w:r w:rsidRPr="00A87B77">
        <w:t>The election sends the signal to allies that we will abandon them within the year, link threshold is low</w:t>
      </w:r>
    </w:p>
    <w:p w14:paraId="31FE1D6A" w14:textId="77777777" w:rsidR="00A71743" w:rsidRPr="00A87B77" w:rsidRDefault="00A71743" w:rsidP="00A71743">
      <w:r w:rsidRPr="00A87B77">
        <w:rPr>
          <w:rStyle w:val="Style13ptBold"/>
        </w:rPr>
        <w:t>Nikkei 3/31</w:t>
      </w:r>
      <w:r w:rsidRPr="00A87B77">
        <w:t xml:space="preserve"> </w:t>
      </w:r>
      <w:r w:rsidRPr="00A87B77">
        <w:br/>
        <w:t>"Editorial: US election campaign shows worrying trend of isolation," asia.nikkei.com/magazine/20160331-ASIA-S-ACCELERATING-ARMS-RACE/Viewpoints/Editorial-US-election-campaign-shows-worrying-trend-of-isolation</w:t>
      </w:r>
    </w:p>
    <w:p w14:paraId="7CBB3203" w14:textId="77777777" w:rsidR="00A71743" w:rsidRPr="00A87B77" w:rsidRDefault="00A71743" w:rsidP="00A71743">
      <w:pPr>
        <w:rPr>
          <w:sz w:val="16"/>
        </w:rPr>
      </w:pPr>
      <w:r w:rsidRPr="00A87B77">
        <w:rPr>
          <w:sz w:val="16"/>
        </w:rPr>
        <w:t xml:space="preserve">With the candidates in the U.S. presidential contest having made their positions clear, </w:t>
      </w:r>
      <w:r w:rsidRPr="00A87B77">
        <w:rPr>
          <w:rStyle w:val="Emphasis"/>
        </w:rPr>
        <w:t xml:space="preserve">Asia looks on with growing concern. </w:t>
      </w:r>
      <w:r w:rsidRPr="00A87B77">
        <w:rPr>
          <w:sz w:val="16"/>
        </w:rPr>
        <w:t xml:space="preserve">There is a fear that </w:t>
      </w:r>
      <w:r w:rsidRPr="00A87B77">
        <w:rPr>
          <w:rStyle w:val="StyleUnderline"/>
        </w:rPr>
        <w:t>American voters are being wooed by isolationist rhetoric</w:t>
      </w:r>
      <w:r w:rsidRPr="00A87B77">
        <w:rPr>
          <w:sz w:val="16"/>
        </w:rPr>
        <w:t>, eerily reminiscent of the Monroe Doctrine of the 19th century</w:t>
      </w:r>
      <w:r w:rsidRPr="00A87B77">
        <w:rPr>
          <w:rStyle w:val="StyleUnderline"/>
        </w:rPr>
        <w:t xml:space="preserve">, and the country's political interest in Asia is quickly fading. </w:t>
      </w:r>
      <w:r w:rsidRPr="00A87B77">
        <w:rPr>
          <w:sz w:val="16"/>
        </w:rPr>
        <w:t xml:space="preserve">Republican front-runner </w:t>
      </w:r>
      <w:r w:rsidRPr="00A87B77">
        <w:rPr>
          <w:rStyle w:val="StyleUnderline"/>
        </w:rPr>
        <w:t>Donald Trump's speeches have been peppered with remarks critical of Japan, China and South Korea</w:t>
      </w:r>
      <w:r w:rsidRPr="00A87B77">
        <w:rPr>
          <w:sz w:val="16"/>
        </w:rPr>
        <w:t xml:space="preserve">, which display a shallow understanding of international affairs. His claims that Beijing's currency manipulation is robbing Americans of jobs may not be entirely off the mark. His descriptions of security alliances with Japan and South Korea, on the other hand, have been a lot more disconcerting, describing the relationships as "unfair" and claiming that America should not be defending its allies "for free." </w:t>
      </w:r>
      <w:r w:rsidRPr="00A87B77">
        <w:rPr>
          <w:rStyle w:val="StyleUnderline"/>
        </w:rPr>
        <w:t>Having been involved in the U.S. efforts to establish the T</w:t>
      </w:r>
      <w:r w:rsidRPr="00A87B77">
        <w:rPr>
          <w:sz w:val="16"/>
        </w:rPr>
        <w:t>rans-</w:t>
      </w:r>
      <w:r w:rsidRPr="00A87B77">
        <w:rPr>
          <w:rStyle w:val="StyleUnderline"/>
        </w:rPr>
        <w:t>P</w:t>
      </w:r>
      <w:r w:rsidRPr="00A87B77">
        <w:rPr>
          <w:sz w:val="16"/>
        </w:rPr>
        <w:t xml:space="preserve">acific </w:t>
      </w:r>
      <w:r w:rsidRPr="00A87B77">
        <w:rPr>
          <w:rStyle w:val="StyleUnderline"/>
        </w:rPr>
        <w:t>P</w:t>
      </w:r>
      <w:r w:rsidRPr="00A87B77">
        <w:rPr>
          <w:sz w:val="16"/>
        </w:rPr>
        <w:t xml:space="preserve">artnership during her tenure as secretary of state, Democratic Party favorite Hilary </w:t>
      </w:r>
      <w:r w:rsidRPr="00A87B77">
        <w:rPr>
          <w:rStyle w:val="StyleUnderline"/>
        </w:rPr>
        <w:t xml:space="preserve">Clinton has come out against the deal. </w:t>
      </w:r>
      <w:r w:rsidRPr="00A87B77">
        <w:rPr>
          <w:rStyle w:val="Emphasis"/>
        </w:rPr>
        <w:t>The TPP is the strongest pillar of the Obama administration's "pivot to Asia" policy</w:t>
      </w:r>
      <w:r w:rsidRPr="00A87B77">
        <w:rPr>
          <w:sz w:val="16"/>
        </w:rPr>
        <w:t xml:space="preserve">, a bid to build a new economic order based on common rules under U.S. leadership in the Asia-Pacific region, now a growth center of the world economy. </w:t>
      </w:r>
      <w:r w:rsidRPr="00A87B77">
        <w:rPr>
          <w:rStyle w:val="StyleUnderline"/>
        </w:rPr>
        <w:t xml:space="preserve">Clinton's U-turn is further evidence of the swing to isolationism. </w:t>
      </w:r>
      <w:r w:rsidRPr="00A87B77">
        <w:rPr>
          <w:sz w:val="16"/>
        </w:rPr>
        <w:t xml:space="preserve">INWARD-LOOKING POLITICIANS The comments made during the election campaign need not all be taken at face value. The worry for Asia is the climate in which anti-Asian comments appeal to such a broad range of voters. The mistaken perception that Asia's economic development is a threat to employment in the U.S. appears to have spread among Americans. The more acute the criticism of Asian countries, the more support it seems to gain. In reality, many U.S. companies have benefited hugely from expanding into Asia and the advanced international division of labor has underpinned the U.S. economy. The principle of free trade, which is essential for raising the competitiveness and earning power of American companies, should therefore be the foundation of America's national interests. </w:t>
      </w:r>
      <w:r w:rsidRPr="00A87B77">
        <w:rPr>
          <w:rStyle w:val="StyleUnderline"/>
        </w:rPr>
        <w:t>As Trump and Clinton battle for their respective party nominations, both appear compelled to sharpen their language in order to compete with inward-looking rivals.</w:t>
      </w:r>
      <w:r w:rsidRPr="00A87B77">
        <w:rPr>
          <w:sz w:val="16"/>
        </w:rPr>
        <w:t xml:space="preserve"> Conservative Republican Ted Cruz enjoys the support of the Tea Party, while self-proclaimed socialist Bernie Sanders has focused his campaign on inequality in the U.S. In many respects, the way the </w:t>
      </w:r>
      <w:r w:rsidRPr="00A87B77">
        <w:rPr>
          <w:rStyle w:val="StyleUnderline"/>
        </w:rPr>
        <w:t>front-runners have had to respond to their rivals has itself served to accelerate American isolationism</w:t>
      </w:r>
      <w:r w:rsidRPr="00A87B77">
        <w:rPr>
          <w:sz w:val="16"/>
        </w:rPr>
        <w:t>.</w:t>
      </w:r>
    </w:p>
    <w:p w14:paraId="347A9A5F" w14:textId="77777777" w:rsidR="00A71743" w:rsidRPr="00A87B77" w:rsidRDefault="00A71743" w:rsidP="00A71743">
      <w:pPr>
        <w:pStyle w:val="Heading3"/>
      </w:pPr>
      <w:r w:rsidRPr="00A87B77">
        <w:t>AT: Okinawa Strains the Alliance</w:t>
      </w:r>
    </w:p>
    <w:p w14:paraId="5E80FCF6" w14:textId="77777777" w:rsidR="00A71743" w:rsidRPr="00A87B77" w:rsidRDefault="00A71743" w:rsidP="00A71743">
      <w:pPr>
        <w:pStyle w:val="Heading4"/>
      </w:pPr>
      <w:r w:rsidRPr="00A87B77">
        <w:t xml:space="preserve">The January election takes out their </w:t>
      </w:r>
      <w:proofErr w:type="spellStart"/>
      <w:r w:rsidRPr="00A87B77">
        <w:t>arg</w:t>
      </w:r>
      <w:proofErr w:type="spellEnd"/>
    </w:p>
    <w:p w14:paraId="15754A07" w14:textId="77777777" w:rsidR="00A71743" w:rsidRPr="00A87B77" w:rsidRDefault="00A71743" w:rsidP="00A71743">
      <w:proofErr w:type="spellStart"/>
      <w:r w:rsidRPr="00A87B77">
        <w:rPr>
          <w:rStyle w:val="Style13ptBold"/>
        </w:rPr>
        <w:t>Pollman</w:t>
      </w:r>
      <w:proofErr w:type="spellEnd"/>
      <w:r w:rsidRPr="00A87B77">
        <w:rPr>
          <w:rStyle w:val="Style13ptBold"/>
        </w:rPr>
        <w:t xml:space="preserve"> 2016</w:t>
      </w:r>
      <w:r w:rsidRPr="00A87B77">
        <w:t xml:space="preserve"> - Conducted research on Japan as an Ellsworth Bunker Fellow with the Institute for the Study of Diplomacy, as well as participating in the Georgetown-Japan 2020 Initiative</w:t>
      </w:r>
      <w:r w:rsidRPr="00A87B77">
        <w:br/>
        <w:t>Mina, "Supporters of Okinawa Base Relocation Plan Claim a Win in Local Elections," Jan 26, thediplomat.com/2016/01/supporters-of-okinawa-base-relocation-plan-claim-a-win-in-local-elections/</w:t>
      </w:r>
    </w:p>
    <w:p w14:paraId="4FA5AE28" w14:textId="77777777" w:rsidR="00A71743" w:rsidRPr="00A87B77" w:rsidRDefault="00A71743" w:rsidP="00A71743">
      <w:pPr>
        <w:rPr>
          <w:sz w:val="16"/>
        </w:rPr>
      </w:pPr>
      <w:r w:rsidRPr="00A87B77">
        <w:rPr>
          <w:rStyle w:val="StyleUnderline"/>
        </w:rPr>
        <w:t xml:space="preserve">Sunday’s </w:t>
      </w:r>
      <w:r w:rsidRPr="00A87B77">
        <w:rPr>
          <w:sz w:val="16"/>
        </w:rPr>
        <w:t xml:space="preserve">mayoral </w:t>
      </w:r>
      <w:r w:rsidRPr="00A87B77">
        <w:rPr>
          <w:rStyle w:val="StyleUnderline"/>
        </w:rPr>
        <w:t>election in</w:t>
      </w:r>
      <w:r w:rsidRPr="00A87B77">
        <w:rPr>
          <w:sz w:val="16"/>
        </w:rPr>
        <w:t xml:space="preserve"> </w:t>
      </w:r>
      <w:proofErr w:type="spellStart"/>
      <w:r w:rsidRPr="00A87B77">
        <w:rPr>
          <w:sz w:val="16"/>
        </w:rPr>
        <w:t>Ginowan</w:t>
      </w:r>
      <w:proofErr w:type="spellEnd"/>
      <w:r w:rsidRPr="00A87B77">
        <w:rPr>
          <w:rStyle w:val="StyleUnderline"/>
        </w:rPr>
        <w:t>, Okinawa</w:t>
      </w:r>
      <w:r w:rsidRPr="00A87B77">
        <w:rPr>
          <w:sz w:val="16"/>
        </w:rPr>
        <w:t xml:space="preserve"> Prefecture </w:t>
      </w:r>
      <w:r w:rsidRPr="00A87B77">
        <w:rPr>
          <w:rStyle w:val="StyleUnderline"/>
        </w:rPr>
        <w:t>will reverberate far beyond the local level, impacting national politics and even the U.S.-Japan alliance.</w:t>
      </w:r>
      <w:r w:rsidRPr="00A87B77">
        <w:rPr>
          <w:sz w:val="16"/>
        </w:rPr>
        <w:t xml:space="preserve"> The incumbent, Atsushi </w:t>
      </w:r>
      <w:proofErr w:type="spellStart"/>
      <w:r w:rsidRPr="00A87B77">
        <w:rPr>
          <w:rStyle w:val="StyleUnderline"/>
        </w:rPr>
        <w:t>Sakima</w:t>
      </w:r>
      <w:proofErr w:type="spellEnd"/>
      <w:r w:rsidRPr="00A87B77">
        <w:rPr>
          <w:rStyle w:val="StyleUnderline"/>
        </w:rPr>
        <w:t>,</w:t>
      </w:r>
      <w:r w:rsidRPr="00A87B77">
        <w:rPr>
          <w:sz w:val="16"/>
        </w:rPr>
        <w:t xml:space="preserve"> defeated rookie challenger, Keiichiro Shimura, for a second four-year term – and </w:t>
      </w:r>
      <w:r w:rsidRPr="00A87B77">
        <w:rPr>
          <w:rStyle w:val="StyleUnderline"/>
        </w:rPr>
        <w:t xml:space="preserve">clinched Tokyo’s victory in </w:t>
      </w:r>
      <w:r w:rsidRPr="00A87B77">
        <w:rPr>
          <w:sz w:val="16"/>
        </w:rPr>
        <w:t>what Kyodo News called</w:t>
      </w:r>
      <w:r w:rsidRPr="00A87B77">
        <w:rPr>
          <w:rStyle w:val="StyleUnderline"/>
        </w:rPr>
        <w:t xml:space="preserve"> a “proxy battle between the central and prefectural governments.”</w:t>
      </w:r>
      <w:r w:rsidRPr="00A87B77">
        <w:rPr>
          <w:sz w:val="16"/>
        </w:rPr>
        <w:t xml:space="preserve"> At stake is the </w:t>
      </w:r>
      <w:proofErr w:type="spellStart"/>
      <w:r w:rsidRPr="00A87B77">
        <w:rPr>
          <w:sz w:val="16"/>
        </w:rPr>
        <w:t>Futenma</w:t>
      </w:r>
      <w:proofErr w:type="spellEnd"/>
      <w:r w:rsidRPr="00A87B77">
        <w:rPr>
          <w:sz w:val="16"/>
        </w:rPr>
        <w:t xml:space="preserve"> relocation plan, which would move the U.S. Marine Corps Air Station from crowded </w:t>
      </w:r>
      <w:proofErr w:type="spellStart"/>
      <w:r w:rsidRPr="00A87B77">
        <w:rPr>
          <w:sz w:val="16"/>
        </w:rPr>
        <w:t>Ginowan</w:t>
      </w:r>
      <w:proofErr w:type="spellEnd"/>
      <w:r w:rsidRPr="00A87B77">
        <w:rPr>
          <w:sz w:val="16"/>
        </w:rPr>
        <w:t xml:space="preserve"> to the </w:t>
      </w:r>
      <w:proofErr w:type="spellStart"/>
      <w:r w:rsidRPr="00A87B77">
        <w:rPr>
          <w:sz w:val="16"/>
        </w:rPr>
        <w:t>Henoko</w:t>
      </w:r>
      <w:proofErr w:type="spellEnd"/>
      <w:r w:rsidRPr="00A87B77">
        <w:rPr>
          <w:sz w:val="16"/>
        </w:rPr>
        <w:t xml:space="preserve"> area of </w:t>
      </w:r>
      <w:proofErr w:type="spellStart"/>
      <w:r w:rsidRPr="00A87B77">
        <w:rPr>
          <w:sz w:val="16"/>
        </w:rPr>
        <w:t>Nago</w:t>
      </w:r>
      <w:proofErr w:type="spellEnd"/>
      <w:r w:rsidRPr="00A87B77">
        <w:rPr>
          <w:sz w:val="16"/>
        </w:rPr>
        <w:t xml:space="preserve">. </w:t>
      </w:r>
      <w:r w:rsidRPr="00A87B77">
        <w:rPr>
          <w:rStyle w:val="StyleUnderline"/>
        </w:rPr>
        <w:t>The relocation is important for the maintenance of the U.S.-Japan alliance,</w:t>
      </w:r>
      <w:r w:rsidRPr="00A87B77">
        <w:rPr>
          <w:sz w:val="16"/>
        </w:rPr>
        <w:t xml:space="preserve"> </w:t>
      </w:r>
      <w:r w:rsidRPr="00A87B77">
        <w:rPr>
          <w:rStyle w:val="StyleUnderline"/>
        </w:rPr>
        <w:t>but fiercely opposed by Okinawans because of the unfair burden that the U.S. bases place on the prefecture</w:t>
      </w:r>
      <w:r w:rsidRPr="00A87B77">
        <w:rPr>
          <w:sz w:val="16"/>
        </w:rPr>
        <w:t xml:space="preserve">, especially relative to the rest of Japan. Starting with Susumu </w:t>
      </w:r>
      <w:proofErr w:type="spellStart"/>
      <w:r w:rsidRPr="00A87B77">
        <w:rPr>
          <w:sz w:val="16"/>
        </w:rPr>
        <w:t>Inamine’s</w:t>
      </w:r>
      <w:proofErr w:type="spellEnd"/>
      <w:r w:rsidRPr="00A87B77">
        <w:rPr>
          <w:sz w:val="16"/>
        </w:rPr>
        <w:t xml:space="preserve"> victory in the January 2014 </w:t>
      </w:r>
      <w:proofErr w:type="spellStart"/>
      <w:r w:rsidRPr="00A87B77">
        <w:rPr>
          <w:sz w:val="16"/>
        </w:rPr>
        <w:t>Nago</w:t>
      </w:r>
      <w:proofErr w:type="spellEnd"/>
      <w:r w:rsidRPr="00A87B77">
        <w:rPr>
          <w:sz w:val="16"/>
        </w:rPr>
        <w:t xml:space="preserve"> mayoral election and Takeshi </w:t>
      </w:r>
      <w:proofErr w:type="spellStart"/>
      <w:r w:rsidRPr="00A87B77">
        <w:rPr>
          <w:sz w:val="16"/>
        </w:rPr>
        <w:t>Onaga’s</w:t>
      </w:r>
      <w:proofErr w:type="spellEnd"/>
      <w:r w:rsidRPr="00A87B77">
        <w:rPr>
          <w:sz w:val="16"/>
        </w:rPr>
        <w:t xml:space="preserve"> victory in the November 2014 Okinawa gubernatorial election, candidates backed by the ruling bloc and central government have suffered a series of defeats at the local level at the hands of politicians running in opposition to the </w:t>
      </w:r>
      <w:proofErr w:type="spellStart"/>
      <w:r w:rsidRPr="00A87B77">
        <w:rPr>
          <w:sz w:val="16"/>
        </w:rPr>
        <w:t>Henoko</w:t>
      </w:r>
      <w:proofErr w:type="spellEnd"/>
      <w:r w:rsidRPr="00A87B77">
        <w:rPr>
          <w:sz w:val="16"/>
        </w:rPr>
        <w:t xml:space="preserve"> relocation plan. Okinawans are not opposed to the idea of moving the </w:t>
      </w:r>
      <w:proofErr w:type="spellStart"/>
      <w:r w:rsidRPr="00A87B77">
        <w:rPr>
          <w:sz w:val="16"/>
        </w:rPr>
        <w:t>Futenma</w:t>
      </w:r>
      <w:proofErr w:type="spellEnd"/>
      <w:r w:rsidRPr="00A87B77">
        <w:rPr>
          <w:sz w:val="16"/>
        </w:rPr>
        <w:t xml:space="preserve"> air base from </w:t>
      </w:r>
      <w:proofErr w:type="spellStart"/>
      <w:r w:rsidRPr="00A87B77">
        <w:rPr>
          <w:sz w:val="16"/>
        </w:rPr>
        <w:t>Ginowan</w:t>
      </w:r>
      <w:proofErr w:type="spellEnd"/>
      <w:r w:rsidRPr="00A87B77">
        <w:rPr>
          <w:sz w:val="16"/>
        </w:rPr>
        <w:t xml:space="preserve"> per se – after all, the base’s close proximity to a residential center is a dangerous nuisance for the locals – but they want the base to be relocated outside of Okinawa all together. Tokyo welcomed </w:t>
      </w:r>
      <w:proofErr w:type="spellStart"/>
      <w:r w:rsidRPr="00A87B77">
        <w:rPr>
          <w:sz w:val="16"/>
        </w:rPr>
        <w:t>Sakima’s</w:t>
      </w:r>
      <w:proofErr w:type="spellEnd"/>
      <w:r w:rsidRPr="00A87B77">
        <w:rPr>
          <w:sz w:val="16"/>
        </w:rPr>
        <w:t xml:space="preserve"> win, of course, and central government officials hope that this will reverse some of the recent political setbacks in the prefecture. T</w:t>
      </w:r>
      <w:r w:rsidRPr="00A87B77">
        <w:rPr>
          <w:rStyle w:val="StyleUnderline"/>
        </w:rPr>
        <w:t xml:space="preserve">his victory is also considered key to building momentum for the </w:t>
      </w:r>
      <w:proofErr w:type="spellStart"/>
      <w:r w:rsidRPr="00A87B77">
        <w:rPr>
          <w:rStyle w:val="StyleUnderline"/>
        </w:rPr>
        <w:t>Futenma</w:t>
      </w:r>
      <w:proofErr w:type="spellEnd"/>
      <w:r w:rsidRPr="00A87B77">
        <w:rPr>
          <w:rStyle w:val="StyleUnderline"/>
        </w:rPr>
        <w:t xml:space="preserve"> base relocation. </w:t>
      </w:r>
      <w:r w:rsidRPr="00A87B77">
        <w:rPr>
          <w:sz w:val="16"/>
        </w:rPr>
        <w:t xml:space="preserve">Prime Minister Shinzo </w:t>
      </w:r>
      <w:r w:rsidRPr="00A87B77">
        <w:rPr>
          <w:rStyle w:val="StyleUnderline"/>
        </w:rPr>
        <w:t xml:space="preserve">Abe characterized </w:t>
      </w:r>
      <w:proofErr w:type="spellStart"/>
      <w:r w:rsidRPr="00A87B77">
        <w:rPr>
          <w:rStyle w:val="StyleUnderline"/>
        </w:rPr>
        <w:t>Sakima’s</w:t>
      </w:r>
      <w:proofErr w:type="spellEnd"/>
      <w:r w:rsidRPr="00A87B77">
        <w:rPr>
          <w:rStyle w:val="StyleUnderline"/>
        </w:rPr>
        <w:t xml:space="preserve"> victory as “significant.”</w:t>
      </w:r>
      <w:r w:rsidRPr="00A87B77">
        <w:rPr>
          <w:sz w:val="16"/>
        </w:rPr>
        <w:t xml:space="preserve"> The importance the central government attached to this election was made evident by Chief Cabinet Secretary </w:t>
      </w:r>
      <w:proofErr w:type="spellStart"/>
      <w:r w:rsidRPr="00A87B77">
        <w:rPr>
          <w:sz w:val="16"/>
        </w:rPr>
        <w:t>Yoshihide</w:t>
      </w:r>
      <w:proofErr w:type="spellEnd"/>
      <w:r w:rsidRPr="00A87B77">
        <w:rPr>
          <w:sz w:val="16"/>
        </w:rPr>
        <w:t xml:space="preserve"> </w:t>
      </w:r>
      <w:proofErr w:type="spellStart"/>
      <w:r w:rsidRPr="00A87B77">
        <w:rPr>
          <w:sz w:val="16"/>
        </w:rPr>
        <w:t>Suga’s</w:t>
      </w:r>
      <w:proofErr w:type="spellEnd"/>
      <w:r w:rsidRPr="00A87B77">
        <w:rPr>
          <w:sz w:val="16"/>
        </w:rPr>
        <w:t xml:space="preserve"> degree of personal involvement. His efforts to support </w:t>
      </w:r>
      <w:proofErr w:type="spellStart"/>
      <w:r w:rsidRPr="00A87B77">
        <w:rPr>
          <w:sz w:val="16"/>
        </w:rPr>
        <w:t>Sakima</w:t>
      </w:r>
      <w:proofErr w:type="spellEnd"/>
      <w:r w:rsidRPr="00A87B77">
        <w:rPr>
          <w:sz w:val="16"/>
        </w:rPr>
        <w:t xml:space="preserve"> included talks with U.S. Ambassador Caroline Kennedy last December to accelerate the return of lands to Japan and discussions with executives of Oriental Land Co. for cooperation in fulfilling one of </w:t>
      </w:r>
      <w:proofErr w:type="spellStart"/>
      <w:r w:rsidRPr="00A87B77">
        <w:rPr>
          <w:sz w:val="16"/>
        </w:rPr>
        <w:t>Sakima’s</w:t>
      </w:r>
      <w:proofErr w:type="spellEnd"/>
      <w:r w:rsidRPr="00A87B77">
        <w:rPr>
          <w:sz w:val="16"/>
        </w:rPr>
        <w:t xml:space="preserve"> key campaign pledges – hosting a Disney Resort facility on the returned lands. </w:t>
      </w:r>
      <w:proofErr w:type="spellStart"/>
      <w:r w:rsidRPr="00A87B77">
        <w:rPr>
          <w:sz w:val="16"/>
        </w:rPr>
        <w:t>Sakima’s</w:t>
      </w:r>
      <w:proofErr w:type="spellEnd"/>
      <w:r w:rsidRPr="00A87B77">
        <w:rPr>
          <w:sz w:val="16"/>
        </w:rPr>
        <w:t xml:space="preserve"> campaign was also backed by visits to the prefecture by popular lawmakers and senior party officials from both the Liberal Democratic Party (LDP) and their coalition party, the </w:t>
      </w:r>
      <w:proofErr w:type="spellStart"/>
      <w:r w:rsidRPr="00A87B77">
        <w:rPr>
          <w:sz w:val="16"/>
        </w:rPr>
        <w:t>Komeito</w:t>
      </w:r>
      <w:proofErr w:type="spellEnd"/>
      <w:r w:rsidRPr="00A87B77">
        <w:rPr>
          <w:sz w:val="16"/>
        </w:rPr>
        <w:t xml:space="preserve">. Even Abe himself paid a call to a member of the Okinawa prefectural assembly, though the most public figures in the Abe government sought to work their influence behind-the-scenes. Governor </w:t>
      </w:r>
      <w:proofErr w:type="spellStart"/>
      <w:r w:rsidRPr="00A87B77">
        <w:rPr>
          <w:sz w:val="16"/>
        </w:rPr>
        <w:t>Onaga</w:t>
      </w:r>
      <w:proofErr w:type="spellEnd"/>
      <w:r w:rsidRPr="00A87B77">
        <w:rPr>
          <w:sz w:val="16"/>
        </w:rPr>
        <w:t xml:space="preserve"> was personally involved in the campaign on Shimura’s side because he, too, had a lot riding on the election. A Shimura victory in </w:t>
      </w:r>
      <w:proofErr w:type="spellStart"/>
      <w:r w:rsidRPr="00A87B77">
        <w:rPr>
          <w:sz w:val="16"/>
        </w:rPr>
        <w:t>Ginowan</w:t>
      </w:r>
      <w:proofErr w:type="spellEnd"/>
      <w:r w:rsidRPr="00A87B77">
        <w:rPr>
          <w:sz w:val="16"/>
        </w:rPr>
        <w:t xml:space="preserve"> would have helped maintain the anti-relocation movement’s momentum. Because of this loss, with </w:t>
      </w:r>
      <w:proofErr w:type="spellStart"/>
      <w:r w:rsidRPr="00A87B77">
        <w:rPr>
          <w:sz w:val="16"/>
        </w:rPr>
        <w:t>Sakima</w:t>
      </w:r>
      <w:proofErr w:type="spellEnd"/>
      <w:r w:rsidRPr="00A87B77">
        <w:rPr>
          <w:sz w:val="16"/>
        </w:rPr>
        <w:t xml:space="preserve"> winning 27,668 votes to Shimura’s 21,811, pro-relocation elements can criticize </w:t>
      </w:r>
      <w:proofErr w:type="spellStart"/>
      <w:r w:rsidRPr="00A87B77">
        <w:rPr>
          <w:sz w:val="16"/>
        </w:rPr>
        <w:t>Onaga’s</w:t>
      </w:r>
      <w:proofErr w:type="spellEnd"/>
      <w:r w:rsidRPr="00A87B77">
        <w:rPr>
          <w:sz w:val="16"/>
        </w:rPr>
        <w:t xml:space="preserve"> stubbornness, saying the residents of </w:t>
      </w:r>
      <w:proofErr w:type="spellStart"/>
      <w:r w:rsidRPr="00A87B77">
        <w:rPr>
          <w:sz w:val="16"/>
        </w:rPr>
        <w:t>Ginowan</w:t>
      </w:r>
      <w:proofErr w:type="spellEnd"/>
      <w:r w:rsidRPr="00A87B77">
        <w:rPr>
          <w:sz w:val="16"/>
        </w:rPr>
        <w:t xml:space="preserve"> want the relocation to take place. The LDP hopes that this will help turn the tide in their favor in the Okinawa prefectural assembly elections and national Upper House elections this summer. As LDP Election Strategy Committee Chairman </w:t>
      </w:r>
      <w:proofErr w:type="spellStart"/>
      <w:r w:rsidRPr="00A87B77">
        <w:rPr>
          <w:sz w:val="16"/>
        </w:rPr>
        <w:t>Toshimitsu</w:t>
      </w:r>
      <w:proofErr w:type="spellEnd"/>
      <w:r w:rsidRPr="00A87B77">
        <w:rPr>
          <w:sz w:val="16"/>
        </w:rPr>
        <w:t xml:space="preserve"> </w:t>
      </w:r>
      <w:proofErr w:type="spellStart"/>
      <w:r w:rsidRPr="00A87B77">
        <w:rPr>
          <w:sz w:val="16"/>
        </w:rPr>
        <w:t>Motegi</w:t>
      </w:r>
      <w:proofErr w:type="spellEnd"/>
      <w:r w:rsidRPr="00A87B77">
        <w:rPr>
          <w:sz w:val="16"/>
        </w:rPr>
        <w:t xml:space="preserve"> commented: “The victory in the </w:t>
      </w:r>
      <w:proofErr w:type="spellStart"/>
      <w:r w:rsidRPr="00A87B77">
        <w:rPr>
          <w:sz w:val="16"/>
        </w:rPr>
        <w:t>Ginowan</w:t>
      </w:r>
      <w:proofErr w:type="spellEnd"/>
      <w:r w:rsidRPr="00A87B77">
        <w:rPr>
          <w:sz w:val="16"/>
        </w:rPr>
        <w:t xml:space="preserve"> mayoral election, which was the run-up to the upper house election, was quite significant.” However, it is unclear how accurate this reading of local sentiment might be. After all, </w:t>
      </w:r>
      <w:proofErr w:type="spellStart"/>
      <w:r w:rsidRPr="00A87B77">
        <w:rPr>
          <w:sz w:val="16"/>
        </w:rPr>
        <w:t>Sakima</w:t>
      </w:r>
      <w:proofErr w:type="spellEnd"/>
      <w:r w:rsidRPr="00A87B77">
        <w:rPr>
          <w:sz w:val="16"/>
        </w:rPr>
        <w:t xml:space="preserve"> never clarified his position on relocating the U.S. base to </w:t>
      </w:r>
      <w:proofErr w:type="spellStart"/>
      <w:r w:rsidRPr="00A87B77">
        <w:rPr>
          <w:sz w:val="16"/>
        </w:rPr>
        <w:t>Henoko</w:t>
      </w:r>
      <w:proofErr w:type="spellEnd"/>
      <w:r w:rsidRPr="00A87B77">
        <w:rPr>
          <w:sz w:val="16"/>
        </w:rPr>
        <w:t xml:space="preserve"> specifically. </w:t>
      </w:r>
      <w:proofErr w:type="spellStart"/>
      <w:r w:rsidRPr="00A87B77">
        <w:rPr>
          <w:sz w:val="16"/>
        </w:rPr>
        <w:t>Sakima</w:t>
      </w:r>
      <w:proofErr w:type="spellEnd"/>
      <w:r w:rsidRPr="00A87B77">
        <w:rPr>
          <w:sz w:val="16"/>
        </w:rPr>
        <w:t xml:space="preserve"> called for the “closing and removal of the base as soon as possible,” but did not provide a vision for what would happen to the U.S. base thereafter. Given that, it is hard to argue that </w:t>
      </w:r>
      <w:proofErr w:type="spellStart"/>
      <w:r w:rsidRPr="00A87B77">
        <w:rPr>
          <w:sz w:val="16"/>
        </w:rPr>
        <w:t>Ginowan</w:t>
      </w:r>
      <w:proofErr w:type="spellEnd"/>
      <w:r w:rsidRPr="00A87B77">
        <w:rPr>
          <w:sz w:val="16"/>
        </w:rPr>
        <w:t xml:space="preserve"> residents were voting for moving the bases to </w:t>
      </w:r>
      <w:proofErr w:type="spellStart"/>
      <w:r w:rsidRPr="00A87B77">
        <w:rPr>
          <w:sz w:val="16"/>
        </w:rPr>
        <w:t>Henoko</w:t>
      </w:r>
      <w:proofErr w:type="spellEnd"/>
      <w:r w:rsidRPr="00A87B77">
        <w:rPr>
          <w:sz w:val="16"/>
        </w:rPr>
        <w:t xml:space="preserve">; they were, rather, voting against keeping the bases in </w:t>
      </w:r>
      <w:proofErr w:type="spellStart"/>
      <w:r w:rsidRPr="00A87B77">
        <w:rPr>
          <w:sz w:val="16"/>
        </w:rPr>
        <w:t>Ginowan</w:t>
      </w:r>
      <w:proofErr w:type="spellEnd"/>
      <w:r w:rsidRPr="00A87B77">
        <w:rPr>
          <w:sz w:val="16"/>
        </w:rPr>
        <w:t xml:space="preserve">. There was also much maneuvering to underplay ties between </w:t>
      </w:r>
      <w:proofErr w:type="spellStart"/>
      <w:r w:rsidRPr="00A87B77">
        <w:rPr>
          <w:sz w:val="16"/>
        </w:rPr>
        <w:t>Sakima</w:t>
      </w:r>
      <w:proofErr w:type="spellEnd"/>
      <w:r w:rsidRPr="00A87B77">
        <w:rPr>
          <w:sz w:val="16"/>
        </w:rPr>
        <w:t xml:space="preserve"> and Abe – clearly, </w:t>
      </w:r>
      <w:proofErr w:type="spellStart"/>
      <w:r w:rsidRPr="00A87B77">
        <w:rPr>
          <w:sz w:val="16"/>
        </w:rPr>
        <w:t>Sakima’s</w:t>
      </w:r>
      <w:proofErr w:type="spellEnd"/>
      <w:r w:rsidRPr="00A87B77">
        <w:rPr>
          <w:sz w:val="16"/>
        </w:rPr>
        <w:t xml:space="preserve"> victory is not a ringing Okinawan endorsement of Abe’s security agenda. Furthermore, in an exit poll conducted by Asahi Shimbun, 57 percent of 1,263 respondents said they oppose the </w:t>
      </w:r>
      <w:proofErr w:type="spellStart"/>
      <w:r w:rsidRPr="00A87B77">
        <w:rPr>
          <w:sz w:val="16"/>
        </w:rPr>
        <w:t>Henoko</w:t>
      </w:r>
      <w:proofErr w:type="spellEnd"/>
      <w:r w:rsidRPr="00A87B77">
        <w:rPr>
          <w:sz w:val="16"/>
        </w:rPr>
        <w:t xml:space="preserve"> plan while only 34 percent back it. Of the 57 percent who oppose the </w:t>
      </w:r>
      <w:proofErr w:type="spellStart"/>
      <w:r w:rsidRPr="00A87B77">
        <w:rPr>
          <w:sz w:val="16"/>
        </w:rPr>
        <w:t>Henoko</w:t>
      </w:r>
      <w:proofErr w:type="spellEnd"/>
      <w:r w:rsidRPr="00A87B77">
        <w:rPr>
          <w:sz w:val="16"/>
        </w:rPr>
        <w:t xml:space="preserve"> plan, 76 percent voted for anti-relocation Shimura – suggesting that </w:t>
      </w:r>
      <w:proofErr w:type="spellStart"/>
      <w:r w:rsidRPr="00A87B77">
        <w:rPr>
          <w:sz w:val="16"/>
        </w:rPr>
        <w:t>Sakima</w:t>
      </w:r>
      <w:proofErr w:type="spellEnd"/>
      <w:r w:rsidRPr="00A87B77">
        <w:rPr>
          <w:sz w:val="16"/>
        </w:rPr>
        <w:t xml:space="preserve"> won not because voters support the </w:t>
      </w:r>
      <w:proofErr w:type="spellStart"/>
      <w:r w:rsidRPr="00A87B77">
        <w:rPr>
          <w:sz w:val="16"/>
        </w:rPr>
        <w:t>Futenma</w:t>
      </w:r>
      <w:proofErr w:type="spellEnd"/>
      <w:r w:rsidRPr="00A87B77">
        <w:rPr>
          <w:sz w:val="16"/>
        </w:rPr>
        <w:t xml:space="preserve"> relocation plan, but because not enough voters cared enough about to vote solely based on that issue. Indeed, 48 percent of responders answered that </w:t>
      </w:r>
      <w:proofErr w:type="spellStart"/>
      <w:r w:rsidRPr="00A87B77">
        <w:rPr>
          <w:sz w:val="16"/>
        </w:rPr>
        <w:t>Futenma</w:t>
      </w:r>
      <w:proofErr w:type="spellEnd"/>
      <w:r w:rsidRPr="00A87B77">
        <w:rPr>
          <w:sz w:val="16"/>
        </w:rPr>
        <w:t xml:space="preserve"> was an issue they considered when voting, while 19 percent looked to the candidates’ past achievements and another 19 percent saw economic and welfare issues as important issues. Perhaps </w:t>
      </w:r>
      <w:proofErr w:type="spellStart"/>
      <w:r w:rsidRPr="00A87B77">
        <w:rPr>
          <w:sz w:val="16"/>
        </w:rPr>
        <w:t>Sakima’s</w:t>
      </w:r>
      <w:proofErr w:type="spellEnd"/>
      <w:r w:rsidRPr="00A87B77">
        <w:rPr>
          <w:sz w:val="16"/>
        </w:rPr>
        <w:t xml:space="preserve"> record as a mayor and the voters’ belief that </w:t>
      </w:r>
      <w:proofErr w:type="spellStart"/>
      <w:r w:rsidRPr="00A87B77">
        <w:rPr>
          <w:sz w:val="16"/>
        </w:rPr>
        <w:t>Sakima’s</w:t>
      </w:r>
      <w:proofErr w:type="spellEnd"/>
      <w:r w:rsidRPr="00A87B77">
        <w:rPr>
          <w:sz w:val="16"/>
        </w:rPr>
        <w:t xml:space="preserve"> economic and social policies would be better (or that </w:t>
      </w:r>
      <w:proofErr w:type="spellStart"/>
      <w:r w:rsidRPr="00A87B77">
        <w:rPr>
          <w:sz w:val="16"/>
        </w:rPr>
        <w:t>Sakima’s</w:t>
      </w:r>
      <w:proofErr w:type="spellEnd"/>
      <w:r w:rsidRPr="00A87B77">
        <w:rPr>
          <w:sz w:val="16"/>
        </w:rPr>
        <w:t xml:space="preserve"> willingness to cooperate with the LDP would bring greater economic and social benefits to </w:t>
      </w:r>
      <w:proofErr w:type="spellStart"/>
      <w:r w:rsidRPr="00A87B77">
        <w:rPr>
          <w:sz w:val="16"/>
        </w:rPr>
        <w:t>Ginowan</w:t>
      </w:r>
      <w:proofErr w:type="spellEnd"/>
      <w:r w:rsidRPr="00A87B77">
        <w:rPr>
          <w:sz w:val="16"/>
        </w:rPr>
        <w:t xml:space="preserve">) was the decisive factor. It is too soon to conclude, as LDP officials have, that </w:t>
      </w:r>
      <w:proofErr w:type="spellStart"/>
      <w:r w:rsidRPr="00A87B77">
        <w:rPr>
          <w:sz w:val="16"/>
        </w:rPr>
        <w:t>Ginowans</w:t>
      </w:r>
      <w:proofErr w:type="spellEnd"/>
      <w:r w:rsidRPr="00A87B77">
        <w:rPr>
          <w:sz w:val="16"/>
        </w:rPr>
        <w:t xml:space="preserve"> do not share the same antipathy to the </w:t>
      </w:r>
      <w:proofErr w:type="spellStart"/>
      <w:r w:rsidRPr="00A87B77">
        <w:rPr>
          <w:sz w:val="16"/>
        </w:rPr>
        <w:t>Henoko</w:t>
      </w:r>
      <w:proofErr w:type="spellEnd"/>
      <w:r w:rsidRPr="00A87B77">
        <w:rPr>
          <w:sz w:val="16"/>
        </w:rPr>
        <w:t xml:space="preserve"> plan that most Okinawans do. Abe’s obvious determination to proceed with the relocation regardless of the outcome of the elections may also have </w:t>
      </w:r>
      <w:proofErr w:type="spellStart"/>
      <w:r w:rsidRPr="00A87B77">
        <w:rPr>
          <w:sz w:val="16"/>
        </w:rPr>
        <w:t>disincentivized</w:t>
      </w:r>
      <w:proofErr w:type="spellEnd"/>
      <w:r w:rsidRPr="00A87B77">
        <w:rPr>
          <w:sz w:val="16"/>
        </w:rPr>
        <w:t xml:space="preserve"> voters from casting a vote for Shimura. For now, </w:t>
      </w:r>
      <w:r w:rsidRPr="00A87B77">
        <w:rPr>
          <w:rStyle w:val="StyleUnderline"/>
        </w:rPr>
        <w:t xml:space="preserve">even though </w:t>
      </w:r>
      <w:proofErr w:type="spellStart"/>
      <w:r w:rsidRPr="00A87B77">
        <w:rPr>
          <w:rStyle w:val="StyleUnderline"/>
        </w:rPr>
        <w:t>Onaga</w:t>
      </w:r>
      <w:proofErr w:type="spellEnd"/>
      <w:r w:rsidRPr="00A87B77">
        <w:rPr>
          <w:rStyle w:val="StyleUnderline"/>
        </w:rPr>
        <w:t xml:space="preserve"> continues to pursue his goals through legal means, the relocation is set to move full-steam ahead. </w:t>
      </w:r>
      <w:r w:rsidRPr="00A87B77">
        <w:rPr>
          <w:sz w:val="16"/>
        </w:rPr>
        <w:t xml:space="preserve">On Monday morning, </w:t>
      </w:r>
      <w:r w:rsidRPr="00A87B77">
        <w:rPr>
          <w:rStyle w:val="StyleUnderline"/>
        </w:rPr>
        <w:t>Defense Minister</w:t>
      </w:r>
      <w:r w:rsidRPr="00A87B77">
        <w:rPr>
          <w:sz w:val="16"/>
        </w:rPr>
        <w:t xml:space="preserve"> Gen </w:t>
      </w:r>
      <w:proofErr w:type="spellStart"/>
      <w:r w:rsidRPr="00A87B77">
        <w:rPr>
          <w:rStyle w:val="StyleUnderline"/>
        </w:rPr>
        <w:t>Nakatani</w:t>
      </w:r>
      <w:proofErr w:type="spellEnd"/>
      <w:r w:rsidRPr="00A87B77">
        <w:rPr>
          <w:rStyle w:val="StyleUnderline"/>
        </w:rPr>
        <w:t xml:space="preserve"> affirmed that construction work will continue </w:t>
      </w:r>
      <w:r w:rsidRPr="00A87B77">
        <w:rPr>
          <w:sz w:val="16"/>
        </w:rPr>
        <w:t xml:space="preserve">in </w:t>
      </w:r>
      <w:proofErr w:type="spellStart"/>
      <w:r w:rsidRPr="00A87B77">
        <w:rPr>
          <w:sz w:val="16"/>
        </w:rPr>
        <w:t>Henoko</w:t>
      </w:r>
      <w:proofErr w:type="spellEnd"/>
      <w:r w:rsidRPr="00A87B77">
        <w:rPr>
          <w:sz w:val="16"/>
        </w:rPr>
        <w:t>, though he also paid lip service to reducing the Okinawan’s burden of hosting U.S. bases.</w:t>
      </w:r>
    </w:p>
    <w:p w14:paraId="2217168A" w14:textId="77777777" w:rsidR="00A71743" w:rsidRPr="00A87B77" w:rsidRDefault="00A71743" w:rsidP="00A71743"/>
    <w:p w14:paraId="6AC87616" w14:textId="77777777" w:rsidR="00A71743" w:rsidRPr="00A87B77" w:rsidRDefault="00A71743" w:rsidP="00A71743">
      <w:pPr>
        <w:pStyle w:val="Heading3"/>
      </w:pPr>
      <w:r w:rsidRPr="00A87B77">
        <w:t>AT: Cooperation Now</w:t>
      </w:r>
    </w:p>
    <w:p w14:paraId="27670E8C" w14:textId="77777777" w:rsidR="00A71743" w:rsidRPr="00A87B77" w:rsidRDefault="00A71743" w:rsidP="00A71743">
      <w:pPr>
        <w:pStyle w:val="Heading4"/>
      </w:pPr>
      <w:r w:rsidRPr="00A87B77">
        <w:t>Current cooperation is priced in, but if the US further engages with China now it sends the signal of abandonment to our allies</w:t>
      </w:r>
    </w:p>
    <w:p w14:paraId="37A5E1B5" w14:textId="77777777" w:rsidR="00A71743" w:rsidRPr="00A87B77" w:rsidRDefault="00A71743" w:rsidP="00A71743">
      <w:proofErr w:type="spellStart"/>
      <w:r w:rsidRPr="00A87B77">
        <w:rPr>
          <w:rStyle w:val="Style13ptBold"/>
        </w:rPr>
        <w:t>Kazianis</w:t>
      </w:r>
      <w:proofErr w:type="spellEnd"/>
      <w:r w:rsidRPr="00A87B77">
        <w:rPr>
          <w:rStyle w:val="Style13ptBold"/>
        </w:rPr>
        <w:t xml:space="preserve"> 2016</w:t>
      </w:r>
      <w:r w:rsidRPr="00A87B77">
        <w:t xml:space="preserve"> - senior communications manager for foreign policy and legal studies at the Heritage Foundation</w:t>
      </w:r>
      <w:r w:rsidRPr="00A87B77">
        <w:br/>
        <w:t>Harry, "Is the United States and China Destined for a Deadly Collision in the Sky</w:t>
      </w:r>
      <w:proofErr w:type="gramStart"/>
      <w:r w:rsidRPr="00A87B77">
        <w:t>?,</w:t>
      </w:r>
      <w:proofErr w:type="gramEnd"/>
      <w:r w:rsidRPr="00A87B77">
        <w:t>" May 19, nationalinterest.org/blog/the-buzz/the-united-states-china-destined-deadly-collision-the-sky-16282?page=2</w:t>
      </w:r>
    </w:p>
    <w:p w14:paraId="71D0B637" w14:textId="77777777" w:rsidR="00A71743" w:rsidRPr="00A87B77" w:rsidRDefault="00A71743" w:rsidP="00A71743">
      <w:pPr>
        <w:rPr>
          <w:rStyle w:val="Emphasis"/>
        </w:rPr>
      </w:pPr>
      <w:r w:rsidRPr="00A87B77">
        <w:rPr>
          <w:sz w:val="16"/>
        </w:rPr>
        <w:t>To say the bilateral relationship between the United States and the People’s Republic of China is ‘complex’ might just be the ultimate of understatements. Consider the facts: Beijing and Washington enjoy rich historic and cultural ties that date back generations. Over 300,000 Chinese students today attend American universities, only adding to the richness and cultural diversity of these important intuitions. And most important of all, the U.S.-China bilateral trade relationship is worth over $591 Billion and rising. Bearing in mind how much both sides gain from a productive and strong partnership</w:t>
      </w:r>
      <w:r w:rsidRPr="00A87B77">
        <w:rPr>
          <w:rStyle w:val="StyleUnderline"/>
        </w:rPr>
        <w:t>, many in Washington</w:t>
      </w:r>
      <w:r w:rsidRPr="00A87B77">
        <w:rPr>
          <w:sz w:val="16"/>
        </w:rPr>
        <w:t>—and certainly many around the world—</w:t>
      </w:r>
      <w:r w:rsidRPr="00A87B77">
        <w:rPr>
          <w:rStyle w:val="StyleUnderline"/>
        </w:rPr>
        <w:t xml:space="preserve">hoped that strong ties would serve as a springboard towards Beijing’s “peaceful rise.” </w:t>
      </w:r>
      <w:r w:rsidRPr="00A87B77">
        <w:rPr>
          <w:sz w:val="16"/>
        </w:rPr>
        <w:t xml:space="preserve">Indeed, China’s economy is now the second largest by measure of gross domestic product (ranked number one if you consider purchasing power parity) and has only fueled hopes of Beijing becoming what is popularly termed a “responsible stakeholder”—that China, with a ‘stake’ in the stability of the international system thanks to strong global economic ties, would follow widely accepted international relations norms and practices. </w:t>
      </w:r>
      <w:r w:rsidRPr="00A87B77">
        <w:rPr>
          <w:rStyle w:val="StyleUnderline"/>
        </w:rPr>
        <w:t>Cooperation on areas of shared and mutual interest would be emphasized with a clear hope any areas of competition</w:t>
      </w:r>
      <w:r w:rsidRPr="00A87B77">
        <w:rPr>
          <w:sz w:val="16"/>
        </w:rPr>
        <w:t>—with a clear understanding that there would be competition in multiple domains—</w:t>
      </w:r>
      <w:r w:rsidRPr="00A87B77">
        <w:rPr>
          <w:rStyle w:val="StyleUnderline"/>
        </w:rPr>
        <w:t xml:space="preserve">would not derail or weaken what had been accomplished. </w:t>
      </w:r>
      <w:r w:rsidRPr="00A87B77">
        <w:rPr>
          <w:rStyle w:val="Emphasis"/>
        </w:rPr>
        <w:t xml:space="preserve">Sadly, such hopes have not transcended into reality. </w:t>
      </w:r>
      <w:r w:rsidRPr="00A87B77">
        <w:rPr>
          <w:rStyle w:val="StyleUnderline"/>
        </w:rPr>
        <w:t>Unfortunately for the United States and its allies in Asia, it seems Beijing has decided to undertake a</w:t>
      </w:r>
      <w:r w:rsidRPr="00A87B77">
        <w:rPr>
          <w:sz w:val="16"/>
        </w:rPr>
        <w:t xml:space="preserve"> very different direction in its </w:t>
      </w:r>
      <w:r w:rsidRPr="00A87B77">
        <w:rPr>
          <w:rStyle w:val="StyleUnderline"/>
        </w:rPr>
        <w:t>foreign policy and security goals</w:t>
      </w:r>
      <w:r w:rsidRPr="00A87B77">
        <w:rPr>
          <w:sz w:val="16"/>
        </w:rPr>
        <w:t xml:space="preserve"> over the last several years—one </w:t>
      </w:r>
      <w:r w:rsidRPr="00A87B77">
        <w:rPr>
          <w:rStyle w:val="StyleUnderline"/>
        </w:rPr>
        <w:t>that very well undermines the very peace and security Asia has known for decades</w:t>
      </w:r>
      <w:r w:rsidRPr="00A87B77">
        <w:rPr>
          <w:sz w:val="16"/>
        </w:rPr>
        <w:t xml:space="preserve">, the very bedrock of the region’s awe inspiring economic transformation. </w:t>
      </w:r>
      <w:r w:rsidRPr="00A87B77">
        <w:rPr>
          <w:rStyle w:val="StyleUnderline"/>
        </w:rPr>
        <w:t>In</w:t>
      </w:r>
      <w:r w:rsidRPr="00A87B77">
        <w:rPr>
          <w:sz w:val="16"/>
        </w:rPr>
        <w:t xml:space="preserve"> what can only be described as </w:t>
      </w:r>
      <w:r w:rsidRPr="00A87B77">
        <w:rPr>
          <w:rStyle w:val="StyleUnderline"/>
        </w:rPr>
        <w:t>an arch of instability stretching</w:t>
      </w:r>
      <w:r w:rsidRPr="00A87B77">
        <w:rPr>
          <w:sz w:val="16"/>
        </w:rPr>
        <w:t xml:space="preserve"> North </w:t>
      </w:r>
      <w:r w:rsidRPr="00A87B77">
        <w:rPr>
          <w:rStyle w:val="StyleUnderline"/>
        </w:rPr>
        <w:t>from the</w:t>
      </w:r>
      <w:r w:rsidRPr="00A87B77">
        <w:rPr>
          <w:sz w:val="16"/>
        </w:rPr>
        <w:t xml:space="preserve"> Japanese administered </w:t>
      </w:r>
      <w:proofErr w:type="spellStart"/>
      <w:r w:rsidRPr="00A87B77">
        <w:rPr>
          <w:rStyle w:val="StyleUnderline"/>
        </w:rPr>
        <w:t>Senkaku</w:t>
      </w:r>
      <w:proofErr w:type="spellEnd"/>
      <w:r w:rsidRPr="00A87B77">
        <w:rPr>
          <w:rStyle w:val="StyleUnderline"/>
        </w:rPr>
        <w:t xml:space="preserve"> Islands all the way to the very southern edges of the South China Sea </w:t>
      </w:r>
      <w:r w:rsidRPr="00A87B77">
        <w:rPr>
          <w:sz w:val="16"/>
        </w:rPr>
        <w:t>and now moving west to what is commonly referred to the Second Island Chain</w:t>
      </w:r>
      <w:r w:rsidRPr="00A87B77">
        <w:rPr>
          <w:rStyle w:val="StyleUnderline"/>
        </w:rPr>
        <w:t xml:space="preserve">, Beijing has decided that an aggressive policy of slowly but surely weakening the status quo serves its interests. </w:t>
      </w:r>
      <w:r w:rsidRPr="00A87B77">
        <w:rPr>
          <w:sz w:val="16"/>
        </w:rPr>
        <w:t xml:space="preserve">And </w:t>
      </w:r>
      <w:r w:rsidRPr="00A87B77">
        <w:rPr>
          <w:rStyle w:val="StyleUnderline"/>
        </w:rPr>
        <w:t>Chinese actions clearly demonstrate the above approach. In just the last several years</w:t>
      </w:r>
      <w:r w:rsidRPr="00A87B77">
        <w:rPr>
          <w:sz w:val="16"/>
        </w:rPr>
        <w:t xml:space="preserve"> (and far from a comprehensive list), </w:t>
      </w:r>
      <w:r w:rsidRPr="00A87B77">
        <w:rPr>
          <w:rStyle w:val="StyleUnderline"/>
        </w:rPr>
        <w:t>Beijing has sought to enforce lines drawn over vast expanses of the South China Sea along with building islands in this hotly contests area</w:t>
      </w:r>
      <w:r w:rsidRPr="00A87B77">
        <w:rPr>
          <w:sz w:val="16"/>
        </w:rPr>
        <w:t xml:space="preserve">, declared an Air-Defense Identification Zone in the East China Sea without any prior warning along with booting regional allies like the Philippines out disputed reefs far closer to the Philippines than China. </w:t>
      </w:r>
      <w:r w:rsidRPr="00A87B77">
        <w:rPr>
          <w:rStyle w:val="StyleUnderline"/>
        </w:rPr>
        <w:t>The goal</w:t>
      </w:r>
      <w:r w:rsidRPr="00A87B77">
        <w:rPr>
          <w:sz w:val="16"/>
        </w:rPr>
        <w:t>, many would argue</w:t>
      </w:r>
      <w:r w:rsidRPr="00A87B77">
        <w:rPr>
          <w:rStyle w:val="Emphasis"/>
        </w:rPr>
        <w:t xml:space="preserve">, is to dominate Asia, </w:t>
      </w:r>
      <w:r w:rsidRPr="00A87B77">
        <w:rPr>
          <w:rStyle w:val="StyleUnderline"/>
        </w:rPr>
        <w:t xml:space="preserve">but more importantly, </w:t>
      </w:r>
      <w:r w:rsidRPr="00A87B77">
        <w:rPr>
          <w:rStyle w:val="Emphasis"/>
        </w:rPr>
        <w:t>displace the U</w:t>
      </w:r>
      <w:r w:rsidRPr="00A87B77">
        <w:rPr>
          <w:sz w:val="16"/>
        </w:rPr>
        <w:t xml:space="preserve">nited </w:t>
      </w:r>
      <w:r w:rsidRPr="00A87B77">
        <w:rPr>
          <w:rStyle w:val="Emphasis"/>
        </w:rPr>
        <w:t>S</w:t>
      </w:r>
      <w:r w:rsidRPr="00A87B77">
        <w:rPr>
          <w:sz w:val="16"/>
        </w:rPr>
        <w:t xml:space="preserve">tates </w:t>
      </w:r>
      <w:r w:rsidRPr="00A87B77">
        <w:rPr>
          <w:rStyle w:val="StyleUnderline"/>
        </w:rPr>
        <w:t xml:space="preserve">as the preeminent power in the region. </w:t>
      </w:r>
      <w:r w:rsidRPr="00A87B77">
        <w:rPr>
          <w:sz w:val="16"/>
        </w:rPr>
        <w:t xml:space="preserve">In fact, it now seems </w:t>
      </w:r>
      <w:r w:rsidRPr="00A87B77">
        <w:rPr>
          <w:rStyle w:val="StyleUnderline"/>
        </w:rPr>
        <w:t>America,</w:t>
      </w:r>
      <w:r w:rsidRPr="00A87B77">
        <w:rPr>
          <w:sz w:val="16"/>
        </w:rPr>
        <w:t xml:space="preserve"> </w:t>
      </w:r>
      <w:r w:rsidRPr="00A87B77">
        <w:rPr>
          <w:rStyle w:val="StyleUnderline"/>
        </w:rPr>
        <w:t>along with its allies</w:t>
      </w:r>
      <w:r w:rsidRPr="00A87B77">
        <w:rPr>
          <w:sz w:val="16"/>
        </w:rPr>
        <w:t xml:space="preserve"> and partners, </w:t>
      </w:r>
      <w:r w:rsidRPr="00A87B77">
        <w:rPr>
          <w:rStyle w:val="StyleUnderline"/>
        </w:rPr>
        <w:t xml:space="preserve">are slowly moving towards a much more intense security competition with China </w:t>
      </w:r>
      <w:r w:rsidRPr="00A87B77">
        <w:rPr>
          <w:sz w:val="16"/>
        </w:rPr>
        <w:t xml:space="preserve">in the months and years to come, the consequences of which cannot be simply swept aside—especially considering Washington and Beijing both have nuclear weapons. Sadly, </w:t>
      </w:r>
      <w:r w:rsidRPr="00A87B77">
        <w:rPr>
          <w:rStyle w:val="StyleUnderline"/>
        </w:rPr>
        <w:t>recent headlines only prove Beijing’s aggressive actions throughout the region could spark a superpower clash that has not been seen in decades</w:t>
      </w:r>
      <w:r w:rsidRPr="00A87B77">
        <w:rPr>
          <w:sz w:val="16"/>
        </w:rPr>
        <w:t xml:space="preserve">. On Tuesday, a U.S. EP-3 Orion aircraft flying in international airspace over the South China Sea was approached by two Chinese advanced J-11 fighter jets. While close monitoring of a military aircraft or naval vessel in international space is certainly a standard practice this interaction was anything but normal. Chinese aviators came within 50 feet of the U.S. plane, prompting the pilot to descend several thousand feet out of safety considerations. Sound familiar? It should, as China has utilized this playbook before. In 2014, a Chinese fighter jet came dangerously close to a P-8 U.S. surveillance plane and preformed a barrel roll over it. According to reports, “the Chinese J-11 fighter passed the P-8 Poseidon at 90 degrees, with its belly toward the U.S. aircraft to show off its weapons.” Thankfully, recent incidents like the ones described above have not led to any injuries or deaths—but that has not always been the case. Back in 2001, an American EP-3 aircraft collided with a Chinese J-8 fighter jet. The pilot of the J-8 was killed while the U.S. aircraft was forced to undertake an emergency landing in China on Hainan Island. A tense standoff ensued. Thankfully the U.S. crew was released weeks later. When one considers carefully incidents like the above combined with Beijing’s clear attempts to alter the status quo, it is vital that Washington respond accordingly to not only reinforce America’s commitment to the region but demonstrate clear American leadership. </w:t>
      </w:r>
      <w:r w:rsidRPr="00A87B77">
        <w:rPr>
          <w:rStyle w:val="StyleUnderline"/>
        </w:rPr>
        <w:t xml:space="preserve">There are two clear ways to ensure China understands American resolve despite its constant testing of the international order in Asia. </w:t>
      </w:r>
      <w:r w:rsidRPr="00A87B77">
        <w:rPr>
          <w:sz w:val="16"/>
        </w:rPr>
        <w:t xml:space="preserve">First, </w:t>
      </w:r>
      <w:r w:rsidRPr="00A87B77">
        <w:rPr>
          <w:rStyle w:val="Emphasis"/>
        </w:rPr>
        <w:t>Washington must ensure and forge deeper relations with other nations in East Asia</w:t>
      </w:r>
      <w:r w:rsidRPr="00A87B77">
        <w:rPr>
          <w:sz w:val="16"/>
        </w:rPr>
        <w:t xml:space="preserve">—especially important allies. As explained in The Heritage Foundation’s recent Solutions 2016 report: </w:t>
      </w:r>
      <w:r w:rsidRPr="00A87B77">
        <w:rPr>
          <w:rStyle w:val="StyleUnderline"/>
        </w:rPr>
        <w:t>The U.S. has five treaty allies in the Asia–Pacific region</w:t>
      </w:r>
      <w:r w:rsidRPr="00A87B77">
        <w:rPr>
          <w:sz w:val="16"/>
        </w:rPr>
        <w:t xml:space="preserve"> (Japan, South Korea, the Philippines, Australia, and Thailand</w:t>
      </w:r>
      <w:r w:rsidRPr="00A87B77">
        <w:rPr>
          <w:rStyle w:val="StyleUnderline"/>
        </w:rPr>
        <w:t>). The U.S. should be unequivocal in its commitment to mutual defense under these treaties</w:t>
      </w:r>
      <w:r w:rsidRPr="00A87B77">
        <w:rPr>
          <w:sz w:val="16"/>
        </w:rPr>
        <w:t xml:space="preserve">. The U.S. should engage these and other, non-ally nations in the region so that they do not perceive China as the sole game in town. Also, considering that China is using military instruments of power to push back against America’s place in the region, maintaining a strong U.S. military presence is vital—in fact, it should be only strengthened: U.S. Navy and Coast Guard shipbuilding and modernization programs should be fully funded. The U.S. should also invest in long-range power projection systems (such as unmanned aerial vehicles, bombers, and nuclear attack submarines) and other systems that would counter efforts to deny U.S. forces access to the region or interfere with the freedom of the seas. In addition, the U.S. should maintain robust bases in the region to support U.S. forces. Clearly the above only serves as a down payment in what can only be part of a comprehensive strategy to ensure China’s rise does not become Asia’s nightmare. </w:t>
      </w:r>
      <w:r w:rsidRPr="00A87B77">
        <w:rPr>
          <w:rStyle w:val="StyleUnderline"/>
        </w:rPr>
        <w:t xml:space="preserve">It is clear that only Washington has the power to balance Beijing and keep its increasing assertiveness in check. While America will certainly work with China in areas of cooperation which are certainly vast, </w:t>
      </w:r>
      <w:r w:rsidRPr="00A87B77">
        <w:rPr>
          <w:rStyle w:val="Emphasis"/>
        </w:rPr>
        <w:t>Beijing must know Washington will resist any attempts to alter the status-quo while preserving the peace, security and freedom of the Asia-Pacific region.</w:t>
      </w:r>
    </w:p>
    <w:p w14:paraId="0FFD67F0" w14:textId="61219EDA" w:rsidR="007069A7" w:rsidRPr="00A87B77" w:rsidRDefault="007069A7" w:rsidP="007069A7">
      <w:pPr>
        <w:pStyle w:val="Heading2"/>
      </w:pPr>
      <w:r w:rsidRPr="00A87B77">
        <w:t>Japan Aggression</w:t>
      </w:r>
    </w:p>
    <w:p w14:paraId="61C8E2F4" w14:textId="3D0B2B40" w:rsidR="00BB3D51" w:rsidRPr="00A87B77" w:rsidRDefault="003F38D7" w:rsidP="00BB3D51">
      <w:pPr>
        <w:pStyle w:val="Heading3"/>
      </w:pPr>
      <w:r w:rsidRPr="00A87B77">
        <w:t>Impact – China-Japan War</w:t>
      </w:r>
    </w:p>
    <w:p w14:paraId="059BB1C6" w14:textId="77777777" w:rsidR="00BB3D51" w:rsidRPr="00A87B77" w:rsidRDefault="00BB3D51" w:rsidP="00BB3D51">
      <w:pPr>
        <w:pStyle w:val="Heading4"/>
      </w:pPr>
      <w:r w:rsidRPr="00A87B77">
        <w:t>Any sign of Japanese aggression will cause a security dilemma in the region, means a war with China</w:t>
      </w:r>
    </w:p>
    <w:p w14:paraId="40FFA669" w14:textId="77777777" w:rsidR="00BB3D51" w:rsidRPr="00A87B77" w:rsidRDefault="00BB3D51" w:rsidP="00BB3D51">
      <w:proofErr w:type="spellStart"/>
      <w:r w:rsidRPr="00A87B77">
        <w:rPr>
          <w:rStyle w:val="Style13ptBold"/>
        </w:rPr>
        <w:t>Amako</w:t>
      </w:r>
      <w:proofErr w:type="spellEnd"/>
      <w:r w:rsidRPr="00A87B77">
        <w:rPr>
          <w:rStyle w:val="Style13ptBold"/>
        </w:rPr>
        <w:t xml:space="preserve"> 2016</w:t>
      </w:r>
      <w:r w:rsidRPr="00A87B77">
        <w:t xml:space="preserve">- </w:t>
      </w:r>
      <w:proofErr w:type="spellStart"/>
      <w:r w:rsidRPr="00A87B77">
        <w:t>Waseda</w:t>
      </w:r>
      <w:proofErr w:type="spellEnd"/>
      <w:r w:rsidRPr="00A87B77">
        <w:t xml:space="preserve"> University </w:t>
      </w:r>
      <w:r w:rsidRPr="00A87B77">
        <w:br/>
        <w:t>Satoshi, "Japan must carefully evaluate China's strategic intentions," Jan 23, www.eastasiaforum.org/2016/01/23/japan-must-carefully-evaluate-chinas-strategic-intentions/</w:t>
      </w:r>
    </w:p>
    <w:p w14:paraId="2A9FEDCD" w14:textId="77777777" w:rsidR="00BB3D51" w:rsidRPr="00A87B77" w:rsidRDefault="00BB3D51" w:rsidP="00BB3D51">
      <w:pPr>
        <w:rPr>
          <w:rStyle w:val="StyleUnderline"/>
        </w:rPr>
      </w:pPr>
      <w:r w:rsidRPr="00A87B77">
        <w:rPr>
          <w:sz w:val="16"/>
        </w:rPr>
        <w:t xml:space="preserve">Abe cited the threat of China in justifying the security-related bills which the Japanese Diet passed on 19 September 2015. But a closer look into the Abe government’s </w:t>
      </w:r>
      <w:proofErr w:type="spellStart"/>
      <w:r w:rsidRPr="00A87B77">
        <w:rPr>
          <w:sz w:val="16"/>
        </w:rPr>
        <w:t>defence</w:t>
      </w:r>
      <w:proofErr w:type="spellEnd"/>
      <w:r w:rsidRPr="00A87B77">
        <w:rPr>
          <w:sz w:val="16"/>
        </w:rPr>
        <w:t xml:space="preserve"> policy reforms reveals that a lot of it is not addressing China’s military build-up. This seems to hint that </w:t>
      </w:r>
      <w:r w:rsidRPr="00A87B77">
        <w:rPr>
          <w:rStyle w:val="StyleUnderline"/>
        </w:rPr>
        <w:t xml:space="preserve">Abe is pointing to the threat of China not so much in response to its expansionary strategy but as a means of expediency in helping to </w:t>
      </w:r>
      <w:proofErr w:type="spellStart"/>
      <w:r w:rsidRPr="00A87B77">
        <w:rPr>
          <w:rStyle w:val="StyleUnderline"/>
        </w:rPr>
        <w:t>realise</w:t>
      </w:r>
      <w:proofErr w:type="spellEnd"/>
      <w:r w:rsidRPr="00A87B77">
        <w:rPr>
          <w:rStyle w:val="StyleUnderline"/>
        </w:rPr>
        <w:t xml:space="preserve"> his pet policy of allowing Japan to exercise the right to collective self-</w:t>
      </w:r>
      <w:proofErr w:type="spellStart"/>
      <w:proofErr w:type="gramStart"/>
      <w:r w:rsidRPr="00A87B77">
        <w:rPr>
          <w:rStyle w:val="StyleUnderline"/>
        </w:rPr>
        <w:t>defence</w:t>
      </w:r>
      <w:r w:rsidRPr="00A87B77">
        <w:rPr>
          <w:sz w:val="16"/>
        </w:rPr>
        <w:t>.China</w:t>
      </w:r>
      <w:proofErr w:type="spellEnd"/>
      <w:proofErr w:type="gramEnd"/>
      <w:r w:rsidRPr="00A87B77">
        <w:rPr>
          <w:sz w:val="16"/>
        </w:rPr>
        <w:t xml:space="preserve"> has so far responded with a restrained attitude, precisely because it is seeing through all the subterfuge. Beijing probably judges that stronger criticism of Japan would only give more persuasive power to Abe’s argument. </w:t>
      </w:r>
      <w:r w:rsidRPr="00A87B77">
        <w:rPr>
          <w:rStyle w:val="StyleUnderline"/>
        </w:rPr>
        <w:t xml:space="preserve">Now that Abe’s security legislation has passed, allowing Japan to exercise limited forms of collective </w:t>
      </w:r>
      <w:proofErr w:type="spellStart"/>
      <w:r w:rsidRPr="00A87B77">
        <w:rPr>
          <w:rStyle w:val="StyleUnderline"/>
        </w:rPr>
        <w:t>self-defence</w:t>
      </w:r>
      <w:proofErr w:type="spellEnd"/>
      <w:r w:rsidRPr="00A87B77">
        <w:rPr>
          <w:sz w:val="16"/>
        </w:rPr>
        <w:t>, Japan should ensure that in practice this remains only a possibility</w:t>
      </w:r>
      <w:r w:rsidRPr="00A87B77">
        <w:rPr>
          <w:rStyle w:val="StyleUnderline"/>
        </w:rPr>
        <w:t xml:space="preserve">. The exercise of the right to collective </w:t>
      </w:r>
      <w:proofErr w:type="spellStart"/>
      <w:r w:rsidRPr="00A87B77">
        <w:rPr>
          <w:rStyle w:val="StyleUnderline"/>
        </w:rPr>
        <w:t>self-defence</w:t>
      </w:r>
      <w:proofErr w:type="spellEnd"/>
      <w:r w:rsidRPr="00A87B77">
        <w:rPr>
          <w:rStyle w:val="StyleUnderline"/>
        </w:rPr>
        <w:t xml:space="preserve"> would be best keep as a diplomatic bargaining chip for the future.</w:t>
      </w:r>
      <w:r w:rsidRPr="00A87B77">
        <w:rPr>
          <w:sz w:val="16"/>
        </w:rPr>
        <w:t xml:space="preserve"> This is because the United States remains far ahead of China in terms of military capabilities, and there is a deep-rooted argument in China that the Japan–US alliance poses a threat. </w:t>
      </w:r>
      <w:r w:rsidRPr="00A87B77">
        <w:rPr>
          <w:rStyle w:val="StyleUnderline"/>
        </w:rPr>
        <w:t>Simply touting a stronger Japan–US alliance would allow Japan to achieve sufficient deterrence</w:t>
      </w:r>
      <w:r w:rsidRPr="00A87B77">
        <w:rPr>
          <w:sz w:val="16"/>
        </w:rPr>
        <w:t xml:space="preserve">. </w:t>
      </w:r>
      <w:r w:rsidRPr="00A87B77">
        <w:rPr>
          <w:rStyle w:val="StyleUnderline"/>
        </w:rPr>
        <w:t>China would be likely to build up its military power with a vengeance if Japan were to indicate any possibility of teaming up with the U</w:t>
      </w:r>
      <w:r w:rsidRPr="00A87B77">
        <w:rPr>
          <w:sz w:val="16"/>
        </w:rPr>
        <w:t xml:space="preserve">nited </w:t>
      </w:r>
      <w:r w:rsidRPr="00A87B77">
        <w:rPr>
          <w:rStyle w:val="StyleUnderline"/>
        </w:rPr>
        <w:t>St</w:t>
      </w:r>
      <w:r w:rsidRPr="00A87B77">
        <w:rPr>
          <w:sz w:val="16"/>
        </w:rPr>
        <w:t xml:space="preserve">ates </w:t>
      </w:r>
      <w:r w:rsidRPr="00A87B77">
        <w:rPr>
          <w:rStyle w:val="StyleUnderline"/>
        </w:rPr>
        <w:t xml:space="preserve">and exercising the right to collective </w:t>
      </w:r>
      <w:proofErr w:type="spellStart"/>
      <w:r w:rsidRPr="00A87B77">
        <w:rPr>
          <w:rStyle w:val="StyleUnderline"/>
        </w:rPr>
        <w:t>self-defence</w:t>
      </w:r>
      <w:proofErr w:type="spellEnd"/>
      <w:r w:rsidRPr="00A87B77">
        <w:rPr>
          <w:rStyle w:val="StyleUnderline"/>
        </w:rPr>
        <w:t xml:space="preserve"> </w:t>
      </w:r>
      <w:r w:rsidRPr="00A87B77">
        <w:rPr>
          <w:sz w:val="16"/>
        </w:rPr>
        <w:t xml:space="preserve">— or staging an attack — </w:t>
      </w:r>
      <w:r w:rsidRPr="00A87B77">
        <w:rPr>
          <w:rStyle w:val="StyleUnderline"/>
        </w:rPr>
        <w:t xml:space="preserve">above and beyond merely strengthening the alliance. </w:t>
      </w:r>
      <w:r w:rsidRPr="00A87B77">
        <w:rPr>
          <w:rStyle w:val="Emphasis"/>
        </w:rPr>
        <w:t>That would invite a security dilemma</w:t>
      </w:r>
      <w:r w:rsidRPr="00A87B77">
        <w:rPr>
          <w:sz w:val="16"/>
        </w:rPr>
        <w:t xml:space="preserve">, </w:t>
      </w:r>
      <w:r w:rsidRPr="00A87B77">
        <w:rPr>
          <w:rStyle w:val="StyleUnderline"/>
        </w:rPr>
        <w:t xml:space="preserve">whereby military build-up on one side fuels build-up on the other. Japan should not </w:t>
      </w:r>
      <w:proofErr w:type="spellStart"/>
      <w:r w:rsidRPr="00A87B77">
        <w:rPr>
          <w:rStyle w:val="StyleUnderline"/>
        </w:rPr>
        <w:t>emphasise</w:t>
      </w:r>
      <w:proofErr w:type="spellEnd"/>
      <w:r w:rsidRPr="00A87B77">
        <w:rPr>
          <w:rStyle w:val="StyleUnderline"/>
        </w:rPr>
        <w:t xml:space="preserve"> the threat of China any further.</w:t>
      </w:r>
    </w:p>
    <w:p w14:paraId="54729B47" w14:textId="77777777" w:rsidR="00BB3D51" w:rsidRPr="00A87B77" w:rsidRDefault="00BB3D51" w:rsidP="00BB3D51">
      <w:pPr>
        <w:pStyle w:val="Heading4"/>
      </w:pPr>
      <w:r w:rsidRPr="00A87B77">
        <w:t>A Chinese-Japan war is only an incident away and goes nuclear</w:t>
      </w:r>
    </w:p>
    <w:p w14:paraId="4BBBC969" w14:textId="77777777" w:rsidR="00BB3D51" w:rsidRPr="00A87B77" w:rsidRDefault="00BB3D51" w:rsidP="00BB3D51">
      <w:proofErr w:type="spellStart"/>
      <w:r w:rsidRPr="00A87B77">
        <w:rPr>
          <w:rStyle w:val="Style13ptBold"/>
        </w:rPr>
        <w:t>Kazianis</w:t>
      </w:r>
      <w:proofErr w:type="spellEnd"/>
      <w:r w:rsidRPr="00A87B77">
        <w:rPr>
          <w:rStyle w:val="Style13ptBold"/>
        </w:rPr>
        <w:t xml:space="preserve"> 2016</w:t>
      </w:r>
      <w:r w:rsidRPr="00A87B77">
        <w:t xml:space="preserve"> - Senior Fellow (non-resident) for Defense Policy at the Center for the National Interest as well as a Fellow for National Security Affairs at The Potomac Foundation</w:t>
      </w:r>
      <w:r w:rsidRPr="00A87B77">
        <w:br/>
        <w:t>Harry, "Get Ready, America: Are China and Japan Destined for War</w:t>
      </w:r>
      <w:proofErr w:type="gramStart"/>
      <w:r w:rsidRPr="00A87B77">
        <w:t>?,</w:t>
      </w:r>
      <w:proofErr w:type="gramEnd"/>
      <w:r w:rsidRPr="00A87B77">
        <w:t>" Jan 22, nationalinterest.org/blog/the-buzz/get-ready-america-are-china-japan-destined-war-14991?page=2</w:t>
      </w:r>
    </w:p>
    <w:p w14:paraId="7E2A9A15" w14:textId="77777777" w:rsidR="00BB3D51" w:rsidRPr="00A87B77" w:rsidRDefault="00BB3D51" w:rsidP="00BB3D51">
      <w:pPr>
        <w:rPr>
          <w:rStyle w:val="StyleUnderline"/>
        </w:rPr>
      </w:pPr>
      <w:r w:rsidRPr="00A87B77">
        <w:rPr>
          <w:sz w:val="16"/>
        </w:rPr>
        <w:t>While your Twitter and Facebook feed these days might be filled with stories about Iran, North Korea and ISIS, as well as the South China Sea, 2016 could be the year of a deadly clash between China and Japan—and the stakes could not be any higher for the United States. A recent article in Foreign Policy sets the stage for such a clash—and shows how America could get sucked in. After a relatively peaceful year—if such a thing exists in the East China Sea—</w:t>
      </w:r>
      <w:r w:rsidRPr="00A87B77">
        <w:rPr>
          <w:rStyle w:val="StyleUnderline"/>
        </w:rPr>
        <w:t xml:space="preserve">Beijing and Tokyo are once again warning each other to back off claims over the </w:t>
      </w:r>
      <w:proofErr w:type="spellStart"/>
      <w:r w:rsidRPr="00A87B77">
        <w:rPr>
          <w:rStyle w:val="StyleUnderline"/>
        </w:rPr>
        <w:t>Senkaku</w:t>
      </w:r>
      <w:proofErr w:type="spellEnd"/>
      <w:r w:rsidRPr="00A87B77">
        <w:rPr>
          <w:rStyle w:val="StyleUnderline"/>
        </w:rPr>
        <w:t>/</w:t>
      </w:r>
      <w:proofErr w:type="spellStart"/>
      <w:r w:rsidRPr="00A87B77">
        <w:rPr>
          <w:rStyle w:val="StyleUnderline"/>
        </w:rPr>
        <w:t>Diaoyu</w:t>
      </w:r>
      <w:proofErr w:type="spellEnd"/>
      <w:r w:rsidRPr="00A87B77">
        <w:rPr>
          <w:rStyle w:val="StyleUnderline"/>
        </w:rPr>
        <w:t xml:space="preserve"> Islands</w:t>
      </w:r>
      <w:r w:rsidRPr="00A87B77">
        <w:rPr>
          <w:sz w:val="16"/>
        </w:rPr>
        <w:t xml:space="preserve">. With the rhetoric heading up, Foreign Policy reporters Dan De Luce and Keith Johnson headed over to the Rand Corporation for a war game that pitted China vs. Japan and eventually the United States. In the simulation, Tokyo’s treaty ally pledged to defend the island nation, including the disputed islands, from attack. The scenario for the wargame was frighteningly realistic to say the least: </w:t>
      </w:r>
      <w:r w:rsidRPr="00A87B77">
        <w:rPr>
          <w:rStyle w:val="StyleUnderline"/>
        </w:rPr>
        <w:t xml:space="preserve">“A group of renegade Japanese ultranationalists wade ashore on a barren islet they call </w:t>
      </w:r>
      <w:proofErr w:type="spellStart"/>
      <w:r w:rsidRPr="00A87B77">
        <w:rPr>
          <w:rStyle w:val="StyleUnderline"/>
        </w:rPr>
        <w:t>Uotsuri-shima</w:t>
      </w:r>
      <w:proofErr w:type="spellEnd"/>
      <w:r w:rsidRPr="00A87B77">
        <w:rPr>
          <w:sz w:val="16"/>
        </w:rPr>
        <w:t xml:space="preserve">. It’s the largest of a cluster of uninhabited and uninhabitable rocks known as the </w:t>
      </w:r>
      <w:proofErr w:type="spellStart"/>
      <w:r w:rsidRPr="00A87B77">
        <w:rPr>
          <w:sz w:val="16"/>
        </w:rPr>
        <w:t>Senkakus</w:t>
      </w:r>
      <w:proofErr w:type="spellEnd"/>
      <w:r w:rsidRPr="00A87B77">
        <w:rPr>
          <w:sz w:val="16"/>
        </w:rPr>
        <w:t xml:space="preserve">, or the </w:t>
      </w:r>
      <w:proofErr w:type="spellStart"/>
      <w:r w:rsidRPr="00A87B77">
        <w:rPr>
          <w:sz w:val="16"/>
        </w:rPr>
        <w:t>Diaoyu</w:t>
      </w:r>
      <w:proofErr w:type="spellEnd"/>
      <w:r w:rsidRPr="00A87B77">
        <w:rPr>
          <w:sz w:val="16"/>
        </w:rPr>
        <w:t xml:space="preserve"> in Chinese, the unlikely locus of a long-running territorial dispute between Tokyo and Beijing. </w:t>
      </w:r>
      <w:r w:rsidRPr="00A87B77">
        <w:rPr>
          <w:rStyle w:val="StyleUnderline"/>
        </w:rPr>
        <w:t>The activists plant the Japanese flag, declaring that the islands are inalienable Japanese territory;</w:t>
      </w:r>
      <w:r w:rsidRPr="00A87B77">
        <w:rPr>
          <w:sz w:val="16"/>
        </w:rPr>
        <w:t xml:space="preserve"> their YouTube video threatens the Chinese navy with destruction if it dares to seize the islands. “Caught off guard, Tokyo is slow to respond, but eventually disowns the ultranationalists and their stunt. By then, though, </w:t>
      </w:r>
      <w:r w:rsidRPr="00A87B77">
        <w:rPr>
          <w:rStyle w:val="StyleUnderline"/>
        </w:rPr>
        <w:t xml:space="preserve">China has condemned the move as a hostile act and has dispatched armed coast guard and naval vessels to the relatively shallow waters around the </w:t>
      </w:r>
      <w:proofErr w:type="spellStart"/>
      <w:r w:rsidRPr="00A87B77">
        <w:rPr>
          <w:rStyle w:val="StyleUnderline"/>
        </w:rPr>
        <w:t>Senkakus</w:t>
      </w:r>
      <w:proofErr w:type="spellEnd"/>
      <w:r w:rsidRPr="00A87B77">
        <w:rPr>
          <w:rStyle w:val="StyleUnderline"/>
        </w:rPr>
        <w:t>.</w:t>
      </w:r>
      <w:r w:rsidRPr="00A87B77">
        <w:rPr>
          <w:sz w:val="16"/>
        </w:rPr>
        <w:t xml:space="preserve"> Chinese marines arrest the 14 activists and vow to bring them back to China for prosecution. “The next day, </w:t>
      </w:r>
      <w:r w:rsidRPr="00A87B77">
        <w:rPr>
          <w:rStyle w:val="StyleUnderline"/>
        </w:rPr>
        <w:t>the Japan Maritime S</w:t>
      </w:r>
      <w:r w:rsidRPr="00A87B77">
        <w:rPr>
          <w:sz w:val="16"/>
        </w:rPr>
        <w:t>elf-</w:t>
      </w:r>
      <w:r w:rsidRPr="00A87B77">
        <w:rPr>
          <w:rStyle w:val="StyleUnderline"/>
        </w:rPr>
        <w:t>D</w:t>
      </w:r>
      <w:r w:rsidRPr="00A87B77">
        <w:rPr>
          <w:sz w:val="16"/>
        </w:rPr>
        <w:t xml:space="preserve">efense </w:t>
      </w:r>
      <w:r w:rsidRPr="00A87B77">
        <w:rPr>
          <w:rStyle w:val="StyleUnderline"/>
        </w:rPr>
        <w:t>F</w:t>
      </w:r>
      <w:r w:rsidRPr="00A87B77">
        <w:rPr>
          <w:sz w:val="16"/>
        </w:rPr>
        <w:t xml:space="preserve">orce </w:t>
      </w:r>
      <w:r w:rsidRPr="00A87B77">
        <w:rPr>
          <w:rStyle w:val="StyleUnderline"/>
        </w:rPr>
        <w:t>is dispatched</w:t>
      </w:r>
      <w:r w:rsidRPr="00A87B77">
        <w:rPr>
          <w:sz w:val="16"/>
        </w:rPr>
        <w:t xml:space="preserve"> to the area, </w:t>
      </w:r>
      <w:r w:rsidRPr="00A87B77">
        <w:rPr>
          <w:rStyle w:val="StyleUnderline"/>
        </w:rPr>
        <w:t>accompanied by a squadron of Japanese F-15 fighters</w:t>
      </w:r>
      <w:r w:rsidRPr="00A87B77">
        <w:rPr>
          <w:sz w:val="16"/>
        </w:rPr>
        <w:t xml:space="preserve">. China maintains its naval ships around the islands and insists that it will not withdraw from the area. As the two militaries appear headed on a collision course, </w:t>
      </w:r>
      <w:r w:rsidRPr="00A87B77">
        <w:rPr>
          <w:rStyle w:val="StyleUnderline"/>
        </w:rPr>
        <w:t xml:space="preserve">Tokyo informs Washington that it is finally invoking the mutual defense treaty the two nations have had since 1951. Now the White House has a decision to make.” </w:t>
      </w:r>
      <w:r w:rsidRPr="00A87B77">
        <w:rPr>
          <w:sz w:val="16"/>
        </w:rPr>
        <w:t xml:space="preserve">While it is well worth your time to read all the twists and turns, here is the ultimate of spoilers: “The United States sends humanitarian aid and disaster-response teams to Japan to bolster its homeland defense and dispatches the carrier at a safe distance in flight range of the </w:t>
      </w:r>
      <w:proofErr w:type="spellStart"/>
      <w:r w:rsidRPr="00A87B77">
        <w:rPr>
          <w:sz w:val="16"/>
        </w:rPr>
        <w:t>Senkakus</w:t>
      </w:r>
      <w:proofErr w:type="spellEnd"/>
      <w:r w:rsidRPr="00A87B77">
        <w:rPr>
          <w:sz w:val="16"/>
        </w:rPr>
        <w:t xml:space="preserve">. It also launches targeted, precision strikes on a handful of Chinese missile sites on the coast, clearly explaining to Chinese leadership the limited nature of the measures.” And </w:t>
      </w:r>
      <w:r w:rsidRPr="00A87B77">
        <w:rPr>
          <w:rStyle w:val="Emphasis"/>
        </w:rPr>
        <w:t>into hell we descend</w:t>
      </w:r>
      <w:r w:rsidRPr="00A87B77">
        <w:rPr>
          <w:sz w:val="16"/>
        </w:rPr>
        <w:t>: “U</w:t>
      </w:r>
      <w:r w:rsidRPr="00A87B77">
        <w:rPr>
          <w:rStyle w:val="StyleUnderline"/>
        </w:rPr>
        <w:t>.S. missiles rain down on the Chinese homeland</w:t>
      </w:r>
      <w:r w:rsidRPr="00A87B77">
        <w:rPr>
          <w:sz w:val="16"/>
        </w:rPr>
        <w:t xml:space="preserve">; Japanese commercial freighters explode on the high seas; </w:t>
      </w:r>
      <w:r w:rsidRPr="00A87B77">
        <w:rPr>
          <w:rStyle w:val="StyleUnderline"/>
        </w:rPr>
        <w:t>China’s shiny new navy is quickly shrinking under relentless undersea attacks.</w:t>
      </w:r>
      <w:r w:rsidRPr="00A87B77">
        <w:rPr>
          <w:sz w:val="16"/>
        </w:rPr>
        <w:t xml:space="preserve"> In reprisal</w:t>
      </w:r>
      <w:r w:rsidRPr="00A87B77">
        <w:rPr>
          <w:rStyle w:val="StyleUnderline"/>
        </w:rPr>
        <w:t xml:space="preserve">, Chinese forces obliterate </w:t>
      </w:r>
      <w:proofErr w:type="spellStart"/>
      <w:r w:rsidRPr="00A87B77">
        <w:rPr>
          <w:rStyle w:val="StyleUnderline"/>
        </w:rPr>
        <w:t>Kadena</w:t>
      </w:r>
      <w:proofErr w:type="spellEnd"/>
      <w:r w:rsidRPr="00A87B77">
        <w:rPr>
          <w:rStyle w:val="StyleUnderline"/>
        </w:rPr>
        <w:t xml:space="preserve"> </w:t>
      </w:r>
      <w:r w:rsidRPr="00A87B77">
        <w:rPr>
          <w:sz w:val="16"/>
        </w:rPr>
        <w:t xml:space="preserve">Air Base on Okinawa and take a potshot with a carrier-killer missile at the George Washington, damaging it and forcing it out of the area. The casualty toll is appalling on all sides, with thousands dead.” Feel a sense of déjà vu, National Interest readers? It seems good minds think alike, as I explored a very similar scenario back in June of 2014: “Picture it: It's March 1, 2015. Tokyo and Beijing are headed towards what was once the unthinkable. “Over the last several months China has instituted daily non-naval maritime patrols around the hotly disputed </w:t>
      </w:r>
      <w:proofErr w:type="spellStart"/>
      <w:r w:rsidRPr="00A87B77">
        <w:rPr>
          <w:sz w:val="16"/>
        </w:rPr>
        <w:t>Senkaku</w:t>
      </w:r>
      <w:proofErr w:type="spellEnd"/>
      <w:r w:rsidRPr="00A87B77">
        <w:rPr>
          <w:sz w:val="16"/>
        </w:rPr>
        <w:t>/</w:t>
      </w:r>
      <w:proofErr w:type="spellStart"/>
      <w:r w:rsidRPr="00A87B77">
        <w:rPr>
          <w:sz w:val="16"/>
        </w:rPr>
        <w:t>Diaoyu</w:t>
      </w:r>
      <w:proofErr w:type="spellEnd"/>
      <w:r w:rsidRPr="00A87B77">
        <w:rPr>
          <w:sz w:val="16"/>
        </w:rPr>
        <w:t xml:space="preserve"> islands. Beijing is even sending fully-fledged naval assets within the islands' 12 mile exclusion zone while its aircraft carrier, the Liaoning, exercised only 50 miles away from the islands back in February — truly the end of Beijing's small-stick diplomatic strategy. “But on 1 March the plot thickens. Two Chinese SU-27 fighters come within 25 feet of a Japanese P-3 Orion surveillance plane just 10 miles west of the </w:t>
      </w:r>
      <w:proofErr w:type="spellStart"/>
      <w:r w:rsidRPr="00A87B77">
        <w:rPr>
          <w:sz w:val="16"/>
        </w:rPr>
        <w:t>Senkakus</w:t>
      </w:r>
      <w:proofErr w:type="spellEnd"/>
      <w:r w:rsidRPr="00A87B77">
        <w:rPr>
          <w:sz w:val="16"/>
        </w:rPr>
        <w:t xml:space="preserve"> (sound familiar?). The Japanese pilot gets nervous. A slight tweak at the controls and the Japanese plane collides with one of the Chinese fighters. Both aircraft crash into the ocean, with no survivors. "Naturally each side blames the other. Beijing accuses the Japanese pilots of violating Chinese sovereign airspace and violating its Air Defense Identification Zone, or ADIZ. Japan claims the Chinese pilots acted recklessly, flying so close. The media in both countries fan the flames of nationalism. Just 72 hours later, a group of twenty Chinese nationals land on one of the disputed islands under the cover of darkness. Rumors swirl that Beijing knew of the voyage but did nothing to stop it. A Japanese naval task force carrying a small detachment of soldiers is dispatched. Their goal: remove the only residents of the disputed five-island chain. “Beijing threatens force if its citizens are harmed. As Japanese naval forces come within 20 miles of the islands a Chinese J-10 fighter jet buzzes the task force. On its second pass it comes dangerously close to a Japanese destroyer. In a perceived act of self-defense, the destroyer shoots down the aircraft. “Hours later, as Japanese forces begin operations to remove the Chinese nationals from the </w:t>
      </w:r>
      <w:proofErr w:type="spellStart"/>
      <w:r w:rsidRPr="00A87B77">
        <w:rPr>
          <w:sz w:val="16"/>
        </w:rPr>
        <w:t>Senkakus</w:t>
      </w:r>
      <w:proofErr w:type="spellEnd"/>
      <w:r w:rsidRPr="00A87B77">
        <w:rPr>
          <w:sz w:val="16"/>
        </w:rPr>
        <w:t xml:space="preserve">, Beijing fires a warning shot, a DF-21D or “carrier-killer” missile which hits the ocean just 10 miles away from the Japanese task force. Undeterred, Japanese forces press ahead. Domestic pressure on Chinese leaders becomes intense. They feel they have no choice but to escalate, launching a massive saturation strike with ballistic and cruise missiles against the Japanese task force. Three vessels are hit with heavy loss of life. Global media coverage of the burning hulks and bodies in the water reaches a fever pitch. Prime Minister Abe urgently phones President Obama formally requesting America's help under the terms of the US-Japan alliance — a 3am call no president would ever wish to receive. War in Asia seems imminent.” So what to make of all this crazy block quoting? Simple: a </w:t>
      </w:r>
      <w:r w:rsidRPr="00A87B77">
        <w:rPr>
          <w:rStyle w:val="StyleUnderline"/>
        </w:rPr>
        <w:t>conflict in Asia</w:t>
      </w:r>
      <w:r w:rsidRPr="00A87B77">
        <w:rPr>
          <w:sz w:val="16"/>
        </w:rPr>
        <w:t>—which would make problems like ISIS seem like mere child's play—</w:t>
      </w:r>
      <w:r w:rsidRPr="00A87B77">
        <w:rPr>
          <w:rStyle w:val="Emphasis"/>
        </w:rPr>
        <w:t>is only an incident away</w:t>
      </w:r>
      <w:r w:rsidRPr="00A87B77">
        <w:rPr>
          <w:sz w:val="16"/>
        </w:rPr>
        <w:t xml:space="preserve">. And make no mistake about it, </w:t>
      </w:r>
      <w:r w:rsidRPr="00A87B77">
        <w:rPr>
          <w:rStyle w:val="StyleUnderline"/>
        </w:rPr>
        <w:t>such a conflict, considering that the U</w:t>
      </w:r>
      <w:r w:rsidRPr="00A87B77">
        <w:rPr>
          <w:sz w:val="16"/>
        </w:rPr>
        <w:t xml:space="preserve">nited </w:t>
      </w:r>
      <w:r w:rsidRPr="00A87B77">
        <w:rPr>
          <w:rStyle w:val="StyleUnderline"/>
        </w:rPr>
        <w:t>S</w:t>
      </w:r>
      <w:r w:rsidRPr="00A87B77">
        <w:rPr>
          <w:sz w:val="16"/>
        </w:rPr>
        <w:t xml:space="preserve">tates </w:t>
      </w:r>
      <w:r w:rsidRPr="00A87B77">
        <w:rPr>
          <w:rStyle w:val="StyleUnderline"/>
        </w:rPr>
        <w:t>and China are armed with nuclear weapons, would be a frightening affair</w:t>
      </w:r>
      <w:r w:rsidRPr="00A87B77">
        <w:rPr>
          <w:sz w:val="16"/>
        </w:rPr>
        <w:t xml:space="preserve">. Food for thought as we contemplate other pressing national security challenges—for if </w:t>
      </w:r>
      <w:r w:rsidRPr="00A87B77">
        <w:rPr>
          <w:rStyle w:val="StyleUnderline"/>
        </w:rPr>
        <w:t>Asia was ever to be engulfed in the flames of great power war only bad things would result, with millions of lives in the balance.</w:t>
      </w:r>
    </w:p>
    <w:p w14:paraId="2939842B" w14:textId="510748A7" w:rsidR="00BB3D51" w:rsidRPr="00A87B77" w:rsidRDefault="00125107" w:rsidP="00125107">
      <w:pPr>
        <w:pStyle w:val="Heading3"/>
      </w:pPr>
      <w:r w:rsidRPr="00A87B77">
        <w:t>Impact – SCS War</w:t>
      </w:r>
    </w:p>
    <w:p w14:paraId="1E902BD5" w14:textId="77777777" w:rsidR="00BB3D51" w:rsidRPr="00A87B77" w:rsidRDefault="00BB3D51" w:rsidP="00BB3D51">
      <w:pPr>
        <w:pStyle w:val="Heading4"/>
      </w:pPr>
      <w:r w:rsidRPr="00A87B77">
        <w:t>Japan gets combative because of abandonment, goes to war in the SCS</w:t>
      </w:r>
    </w:p>
    <w:p w14:paraId="1BEE456D" w14:textId="77777777" w:rsidR="00BB3D51" w:rsidRPr="00A87B77" w:rsidRDefault="00BB3D51" w:rsidP="00BB3D51">
      <w:proofErr w:type="spellStart"/>
      <w:r w:rsidRPr="00A87B77">
        <w:rPr>
          <w:rStyle w:val="Style13ptBold"/>
        </w:rPr>
        <w:t>Rothkopf</w:t>
      </w:r>
      <w:proofErr w:type="spellEnd"/>
      <w:r w:rsidRPr="00A87B77">
        <w:rPr>
          <w:rStyle w:val="Style13ptBold"/>
        </w:rPr>
        <w:t xml:space="preserve"> 2015 </w:t>
      </w:r>
      <w:r w:rsidRPr="00A87B77">
        <w:t xml:space="preserve">- CEO and Editor of the Foreign Policy Group </w:t>
      </w:r>
      <w:r w:rsidRPr="00A87B77">
        <w:br/>
        <w:t>David, Does America Need New 'Special Relationships,' Aug 4, https://foreignpolicy.com/2015/08/04/does-america-need-new-special-relationships-israel-united-kingdom-egypt-saudi-arabia/</w:t>
      </w:r>
    </w:p>
    <w:p w14:paraId="1EEA1F2C" w14:textId="77777777" w:rsidR="00BB3D51" w:rsidRPr="00A87B77" w:rsidRDefault="00BB3D51" w:rsidP="00BB3D51">
      <w:pPr>
        <w:rPr>
          <w:sz w:val="16"/>
        </w:rPr>
      </w:pPr>
      <w:r w:rsidRPr="00A87B77">
        <w:rPr>
          <w:rStyle w:val="StyleUnderline"/>
        </w:rPr>
        <w:t>In Asia, China has executed a careful plan of extending its influence: via active investments</w:t>
      </w:r>
      <w:r w:rsidRPr="00A87B77">
        <w:rPr>
          <w:sz w:val="16"/>
        </w:rPr>
        <w:t xml:space="preserve"> in neighboring countries, </w:t>
      </w:r>
      <w:r w:rsidRPr="00A87B77">
        <w:rPr>
          <w:rStyle w:val="StyleUnderline"/>
        </w:rPr>
        <w:t xml:space="preserve">the ballyhooed expansion of military capabilities, an </w:t>
      </w:r>
      <w:r w:rsidRPr="00A87B77">
        <w:rPr>
          <w:sz w:val="16"/>
        </w:rPr>
        <w:t xml:space="preserve">Asian </w:t>
      </w:r>
      <w:r w:rsidRPr="00A87B77">
        <w:rPr>
          <w:rStyle w:val="StyleUnderline"/>
        </w:rPr>
        <w:t xml:space="preserve">Infrastructure </w:t>
      </w:r>
      <w:r w:rsidRPr="00A87B77">
        <w:rPr>
          <w:sz w:val="16"/>
        </w:rPr>
        <w:t xml:space="preserve">Investment </w:t>
      </w:r>
      <w:r w:rsidRPr="00A87B77">
        <w:rPr>
          <w:rStyle w:val="StyleUnderline"/>
        </w:rPr>
        <w:t>Bank</w:t>
      </w:r>
      <w:r w:rsidRPr="00A87B77">
        <w:rPr>
          <w:sz w:val="16"/>
        </w:rPr>
        <w:t xml:space="preserve"> initiative that ran circles around hapless U.S. opposition, and the execution of a “One Belt, One Road” policy that has already borne fruit in Central Asia (where the U.S. presence — even awareness — is minimal), Pakistan, Afghanistan (where China has been welcomed as an observer in talks with the Taliban), and Iran (where China will become buyer No. 1 for Iranian oil). </w:t>
      </w:r>
      <w:r w:rsidRPr="00A87B77">
        <w:rPr>
          <w:rStyle w:val="StyleUnderline"/>
        </w:rPr>
        <w:t>While the U</w:t>
      </w:r>
      <w:r w:rsidRPr="00A87B77">
        <w:rPr>
          <w:sz w:val="16"/>
        </w:rPr>
        <w:t xml:space="preserve">nited </w:t>
      </w:r>
      <w:r w:rsidRPr="00A87B77">
        <w:rPr>
          <w:rStyle w:val="StyleUnderline"/>
        </w:rPr>
        <w:t>S</w:t>
      </w:r>
      <w:r w:rsidRPr="00A87B77">
        <w:rPr>
          <w:sz w:val="16"/>
        </w:rPr>
        <w:t xml:space="preserve">tates </w:t>
      </w:r>
      <w:r w:rsidRPr="00A87B77">
        <w:rPr>
          <w:rStyle w:val="StyleUnderline"/>
        </w:rPr>
        <w:t>has sought to counterbalance this expansion with modest moves</w:t>
      </w:r>
      <w:r w:rsidRPr="00A87B77">
        <w:rPr>
          <w:sz w:val="16"/>
        </w:rPr>
        <w:t xml:space="preserve"> — redeploying a couple of thousand Marines in Darwin, Australia; reopening ties with Myanmar; investing more in the relationship with India; and accepting the remilitarization of Japan — </w:t>
      </w:r>
      <w:r w:rsidRPr="00A87B77">
        <w:rPr>
          <w:rStyle w:val="StyleUnderline"/>
        </w:rPr>
        <w:t>it has lost more relative influence than it has gained in recent years</w:t>
      </w:r>
      <w:r w:rsidRPr="00A87B77">
        <w:rPr>
          <w:sz w:val="16"/>
        </w:rPr>
        <w:t xml:space="preserve">. Further, the modalities of balancing Beijing’s ambitions while maintaining the good ties that our economy requires are still unclear. That is </w:t>
      </w:r>
      <w:r w:rsidRPr="00A87B77">
        <w:rPr>
          <w:rStyle w:val="StyleUnderline"/>
        </w:rPr>
        <w:t>why China has tested the U</w:t>
      </w:r>
      <w:r w:rsidRPr="00A87B77">
        <w:rPr>
          <w:sz w:val="16"/>
        </w:rPr>
        <w:t xml:space="preserve">nited </w:t>
      </w:r>
      <w:r w:rsidRPr="00A87B77">
        <w:rPr>
          <w:rStyle w:val="StyleUnderline"/>
        </w:rPr>
        <w:t>S</w:t>
      </w:r>
      <w:r w:rsidRPr="00A87B77">
        <w:rPr>
          <w:sz w:val="16"/>
        </w:rPr>
        <w:t xml:space="preserve">tates </w:t>
      </w:r>
      <w:r w:rsidRPr="00A87B77">
        <w:rPr>
          <w:rStyle w:val="StyleUnderline"/>
        </w:rPr>
        <w:t xml:space="preserve">and our allies much as Putin </w:t>
      </w:r>
      <w:r w:rsidRPr="00A87B77">
        <w:rPr>
          <w:sz w:val="16"/>
        </w:rPr>
        <w:t xml:space="preserve">has, </w:t>
      </w:r>
      <w:r w:rsidRPr="00A87B77">
        <w:rPr>
          <w:rStyle w:val="StyleUnderline"/>
        </w:rPr>
        <w:t xml:space="preserve">determining where the red lines </w:t>
      </w:r>
      <w:r w:rsidRPr="00A87B77">
        <w:rPr>
          <w:sz w:val="16"/>
        </w:rPr>
        <w:t xml:space="preserve">actually </w:t>
      </w:r>
      <w:r w:rsidRPr="00A87B77">
        <w:rPr>
          <w:rStyle w:val="StyleUnderline"/>
        </w:rPr>
        <w:t>are in the S</w:t>
      </w:r>
      <w:r w:rsidRPr="00A87B77">
        <w:rPr>
          <w:sz w:val="16"/>
        </w:rPr>
        <w:t xml:space="preserve">outh </w:t>
      </w:r>
      <w:r w:rsidRPr="00A87B77">
        <w:rPr>
          <w:rStyle w:val="StyleUnderline"/>
        </w:rPr>
        <w:t>C</w:t>
      </w:r>
      <w:r w:rsidRPr="00A87B77">
        <w:rPr>
          <w:sz w:val="16"/>
        </w:rPr>
        <w:t xml:space="preserve">hina </w:t>
      </w:r>
      <w:r w:rsidRPr="00A87B77">
        <w:rPr>
          <w:rStyle w:val="StyleUnderline"/>
        </w:rPr>
        <w:t>S</w:t>
      </w:r>
      <w:r w:rsidRPr="00A87B77">
        <w:rPr>
          <w:sz w:val="16"/>
        </w:rPr>
        <w:t xml:space="preserve">ea. </w:t>
      </w:r>
      <w:r w:rsidRPr="00A87B77">
        <w:rPr>
          <w:rStyle w:val="Emphasis"/>
        </w:rPr>
        <w:t xml:space="preserve">How this might play out with a rearmed and combative Japan </w:t>
      </w:r>
      <w:r w:rsidRPr="00A87B77">
        <w:rPr>
          <w:sz w:val="16"/>
        </w:rPr>
        <w:t xml:space="preserve">(that will lean into conflict almost to the same degree our primary European ally, Germany, will lean away from it) </w:t>
      </w:r>
      <w:r w:rsidRPr="00A87B77">
        <w:rPr>
          <w:rStyle w:val="StyleUnderline"/>
        </w:rPr>
        <w:t xml:space="preserve">should be a source of grave concern. So too should be scenarios involving possible upheaval in North Korea. </w:t>
      </w:r>
      <w:r w:rsidRPr="00A87B77">
        <w:rPr>
          <w:sz w:val="16"/>
        </w:rPr>
        <w:t xml:space="preserve">The growing importance of China and the Asia-Pacific region suggests that </w:t>
      </w:r>
      <w:r w:rsidRPr="00A87B77">
        <w:rPr>
          <w:rStyle w:val="StyleUnderline"/>
        </w:rPr>
        <w:t>the U</w:t>
      </w:r>
      <w:r w:rsidRPr="00A87B77">
        <w:rPr>
          <w:sz w:val="16"/>
        </w:rPr>
        <w:t xml:space="preserve">nited </w:t>
      </w:r>
      <w:r w:rsidRPr="00A87B77">
        <w:rPr>
          <w:rStyle w:val="StyleUnderline"/>
        </w:rPr>
        <w:t>S</w:t>
      </w:r>
      <w:r w:rsidRPr="00A87B77">
        <w:rPr>
          <w:sz w:val="16"/>
        </w:rPr>
        <w:t xml:space="preserve">tates </w:t>
      </w:r>
      <w:r w:rsidRPr="00A87B77">
        <w:rPr>
          <w:rStyle w:val="StyleUnderline"/>
        </w:rPr>
        <w:t xml:space="preserve">ought to devote </w:t>
      </w:r>
      <w:r w:rsidRPr="00A87B77">
        <w:rPr>
          <w:sz w:val="16"/>
        </w:rPr>
        <w:t xml:space="preserve">as much </w:t>
      </w:r>
      <w:r w:rsidRPr="00A87B77">
        <w:rPr>
          <w:rStyle w:val="StyleUnderline"/>
        </w:rPr>
        <w:t>or more attention to</w:t>
      </w:r>
      <w:r w:rsidRPr="00A87B77">
        <w:rPr>
          <w:sz w:val="16"/>
        </w:rPr>
        <w:t xml:space="preserve"> rethinking and </w:t>
      </w:r>
      <w:r w:rsidRPr="00A87B77">
        <w:rPr>
          <w:rStyle w:val="StyleUnderline"/>
        </w:rPr>
        <w:t>rehabilitating alliances</w:t>
      </w:r>
      <w:r w:rsidRPr="00A87B77">
        <w:rPr>
          <w:sz w:val="16"/>
        </w:rPr>
        <w:t xml:space="preserve"> there as required in Europe. (Remember “the pivot” to Asia? It was a good idea whose hype may have come and gone, but whose merits remain clear.) One key to this might be in the cultivation and embrace of new “special relationships” to supplant or augment those of the past that are in decline.</w:t>
      </w:r>
    </w:p>
    <w:p w14:paraId="143298F5" w14:textId="77777777" w:rsidR="00C02EA5" w:rsidRPr="00A87B77" w:rsidRDefault="00C02EA5" w:rsidP="00C02EA5">
      <w:pPr>
        <w:pStyle w:val="Heading3"/>
      </w:pPr>
      <w:r w:rsidRPr="00A87B77">
        <w:t>Impact – Probability of SCS</w:t>
      </w:r>
    </w:p>
    <w:p w14:paraId="7422B6DB" w14:textId="77777777" w:rsidR="00C02EA5" w:rsidRPr="00A87B77" w:rsidRDefault="00C02EA5" w:rsidP="00C02EA5">
      <w:pPr>
        <w:pStyle w:val="Heading4"/>
      </w:pPr>
      <w:r w:rsidRPr="00A87B77">
        <w:t>Probability errs for us</w:t>
      </w:r>
    </w:p>
    <w:p w14:paraId="72CDF72D" w14:textId="77777777" w:rsidR="00C02EA5" w:rsidRPr="00A87B77" w:rsidRDefault="00C02EA5" w:rsidP="00C02EA5">
      <w:r w:rsidRPr="00A87B77">
        <w:rPr>
          <w:rStyle w:val="Style13ptBold"/>
        </w:rPr>
        <w:t xml:space="preserve">Gault 2016 </w:t>
      </w:r>
      <w:r w:rsidRPr="00A87B77">
        <w:t>–</w:t>
      </w:r>
      <w:r w:rsidRPr="00A87B77">
        <w:rPr>
          <w:rStyle w:val="Style13ptBold"/>
        </w:rPr>
        <w:t xml:space="preserve"> </w:t>
      </w:r>
      <w:r w:rsidRPr="00A87B77">
        <w:t>Contributing editor @ War is Boring</w:t>
      </w:r>
      <w:r w:rsidRPr="00A87B77">
        <w:rPr>
          <w:rStyle w:val="Style13ptBold"/>
        </w:rPr>
        <w:br/>
      </w:r>
      <w:r w:rsidRPr="00A87B77">
        <w:t xml:space="preserve">Matthew, "The Coming War in the South China Sea: The Contested Territory is a Powder Keg," May 21, </w:t>
      </w:r>
      <w:hyperlink r:id="rId16" w:anchor=".qfh69wiom" w:history="1">
        <w:r w:rsidRPr="00A87B77">
          <w:rPr>
            <w:rStyle w:val="Hyperlink"/>
          </w:rPr>
          <w:t>https://warisboring.com/the-coming-war-in-the-south-china-sea-1ca12cb1d696#.qfh69wiom</w:t>
        </w:r>
      </w:hyperlink>
    </w:p>
    <w:p w14:paraId="629070DB" w14:textId="77777777" w:rsidR="00C02EA5" w:rsidRPr="00A87B77" w:rsidRDefault="00C02EA5" w:rsidP="00C02EA5">
      <w:pPr>
        <w:rPr>
          <w:rStyle w:val="StyleUnderline"/>
        </w:rPr>
      </w:pPr>
      <w:r w:rsidRPr="00A87B77">
        <w:rPr>
          <w:rStyle w:val="StyleUnderline"/>
        </w:rPr>
        <w:t>Of all the potential powder kegs on earth, none is more precarious than the South China Sea</w:t>
      </w:r>
      <w:r w:rsidRPr="00A87B77">
        <w:t xml:space="preserve">. Vietnam, China, Taiwan, Malaysia and the Philippines all have claims there. </w:t>
      </w:r>
      <w:r w:rsidRPr="00A87B77">
        <w:rPr>
          <w:rStyle w:val="StyleUnderline"/>
        </w:rPr>
        <w:t xml:space="preserve">China builds artificial islands to reinforce its claims and the U.S. Navy patrols nearby. </w:t>
      </w:r>
      <w:r w:rsidRPr="00A87B77">
        <w:t xml:space="preserve">The various militaries have brushed by each other in the water and in the air. “The Chinese people do not want to have war,” </w:t>
      </w:r>
      <w:r w:rsidRPr="00A87B77">
        <w:rPr>
          <w:rStyle w:val="StyleUnderline"/>
        </w:rPr>
        <w:t xml:space="preserve">Chinese vice foreign minister Liu </w:t>
      </w:r>
      <w:proofErr w:type="spellStart"/>
      <w:r w:rsidRPr="00A87B77">
        <w:rPr>
          <w:rStyle w:val="StyleUnderline"/>
        </w:rPr>
        <w:t>Zhenmin</w:t>
      </w:r>
      <w:proofErr w:type="spellEnd"/>
      <w:r w:rsidRPr="00A87B77">
        <w:rPr>
          <w:rStyle w:val="StyleUnderline"/>
        </w:rPr>
        <w:t xml:space="preserve"> said</w:t>
      </w:r>
      <w:r w:rsidRPr="00A87B77">
        <w:t xml:space="preserve"> Thursday. “</w:t>
      </w:r>
      <w:r w:rsidRPr="00A87B77">
        <w:rPr>
          <w:rStyle w:val="StyleUnderline"/>
        </w:rPr>
        <w:t>We will be opposed to [the] U.S. if it stirs up any conflict</w:t>
      </w:r>
      <w:r w:rsidRPr="00A87B77">
        <w:t xml:space="preserve"> … </w:t>
      </w:r>
      <w:r w:rsidRPr="00A87B77">
        <w:rPr>
          <w:rStyle w:val="StyleUnderline"/>
        </w:rPr>
        <w:t>if the Korean War or Vietnam War are replayed, then we will have to defend ourselves.”</w:t>
      </w:r>
    </w:p>
    <w:p w14:paraId="51552851" w14:textId="77777777" w:rsidR="00943852" w:rsidRPr="00A87B77" w:rsidRDefault="00943852" w:rsidP="00943852">
      <w:pPr>
        <w:pStyle w:val="Heading3"/>
      </w:pPr>
      <w:r w:rsidRPr="00A87B77">
        <w:t>Impact – China War</w:t>
      </w:r>
    </w:p>
    <w:p w14:paraId="4AF880C5" w14:textId="77777777" w:rsidR="00943852" w:rsidRPr="00A87B77" w:rsidRDefault="00943852" w:rsidP="00943852">
      <w:pPr>
        <w:pStyle w:val="Heading4"/>
      </w:pPr>
      <w:r w:rsidRPr="00A87B77">
        <w:t xml:space="preserve">South Korean/Japanese </w:t>
      </w:r>
      <w:proofErr w:type="spellStart"/>
      <w:r w:rsidRPr="00A87B77">
        <w:t>prolif</w:t>
      </w:r>
      <w:proofErr w:type="spellEnd"/>
      <w:r w:rsidRPr="00A87B77">
        <w:t xml:space="preserve"> cascades, increasing tensions with China and running the risk of war</w:t>
      </w:r>
    </w:p>
    <w:p w14:paraId="3A70DB23" w14:textId="77777777" w:rsidR="00943852" w:rsidRPr="00A87B77" w:rsidRDefault="00943852" w:rsidP="00943852">
      <w:r w:rsidRPr="00A87B77">
        <w:rPr>
          <w:rStyle w:val="Style13ptBold"/>
        </w:rPr>
        <w:t xml:space="preserve">BMI Research 2015 </w:t>
      </w:r>
      <w:r w:rsidRPr="00A87B77">
        <w:br/>
        <w:t>Increasing Geopolitical Tensions across North East Asia, Apr 20, www.bmiresearch.com/news-and-views/increasing-geopolitical-tensions-across-north-east-asia</w:t>
      </w:r>
    </w:p>
    <w:p w14:paraId="169391D4" w14:textId="77777777" w:rsidR="00943852" w:rsidRPr="00A87B77" w:rsidRDefault="00943852" w:rsidP="00943852">
      <w:pPr>
        <w:rPr>
          <w:sz w:val="16"/>
        </w:rPr>
      </w:pPr>
      <w:r w:rsidRPr="00A87B77">
        <w:rPr>
          <w:sz w:val="16"/>
        </w:rPr>
        <w:t xml:space="preserve">North Korea's refusal to </w:t>
      </w:r>
      <w:proofErr w:type="spellStart"/>
      <w:r w:rsidRPr="00A87B77">
        <w:rPr>
          <w:sz w:val="16"/>
        </w:rPr>
        <w:t>denuclearise</w:t>
      </w:r>
      <w:proofErr w:type="spellEnd"/>
      <w:r w:rsidRPr="00A87B77">
        <w:rPr>
          <w:sz w:val="16"/>
        </w:rPr>
        <w:t xml:space="preserve"> has raised the </w:t>
      </w:r>
      <w:proofErr w:type="spellStart"/>
      <w:r w:rsidRPr="00A87B77">
        <w:rPr>
          <w:sz w:val="16"/>
        </w:rPr>
        <w:t>spectre</w:t>
      </w:r>
      <w:proofErr w:type="spellEnd"/>
      <w:r w:rsidRPr="00A87B77">
        <w:rPr>
          <w:sz w:val="16"/>
        </w:rPr>
        <w:t xml:space="preserve"> of a nuclear arms race in the region. Although China and Russia have long been nuclear powers, South Korea, Japan and Taiwan remain non-nuclear. Seoul briefly had a nuclear </w:t>
      </w:r>
      <w:proofErr w:type="spellStart"/>
      <w:r w:rsidRPr="00A87B77">
        <w:rPr>
          <w:sz w:val="16"/>
        </w:rPr>
        <w:t>programme</w:t>
      </w:r>
      <w:proofErr w:type="spellEnd"/>
      <w:r w:rsidRPr="00A87B77">
        <w:rPr>
          <w:sz w:val="16"/>
        </w:rPr>
        <w:t xml:space="preserve"> in the 1970s but gave this up under US pressure. However, in the early 2000s its scientists conducted experiments with nuclear materials. Tokyo is believed to have had technical abilities to go nuclear for some time, but has refrained from doing so due to its strong commitment to its 'three non-nuclear principles' of not producing, possessing or introducing nuclear arms to Japanese territory. Nonetheless, as North Korea has become more aggressive, </w:t>
      </w:r>
      <w:r w:rsidRPr="00A87B77">
        <w:rPr>
          <w:rStyle w:val="StyleUnderline"/>
        </w:rPr>
        <w:t>there have been growing calls in South Korea and Japan to develop nuclear weapons.</w:t>
      </w:r>
      <w:r w:rsidRPr="00A87B77">
        <w:rPr>
          <w:sz w:val="16"/>
        </w:rPr>
        <w:t xml:space="preserve"> Indeed</w:t>
      </w:r>
      <w:r w:rsidRPr="00A87B77">
        <w:rPr>
          <w:rStyle w:val="StyleUnderline"/>
        </w:rPr>
        <w:t xml:space="preserve">, it is no longer taboo for Japanese politicians to raise the subject. </w:t>
      </w:r>
      <w:r w:rsidRPr="00A87B77">
        <w:rPr>
          <w:sz w:val="16"/>
        </w:rPr>
        <w:t xml:space="preserve">We believe that </w:t>
      </w:r>
      <w:r w:rsidRPr="00A87B77">
        <w:rPr>
          <w:rStyle w:val="StyleUnderline"/>
        </w:rPr>
        <w:t>regional tensions will push South Korea and Japan to develop their own nuclear arsenal</w:t>
      </w:r>
      <w:r w:rsidRPr="00A87B77">
        <w:rPr>
          <w:sz w:val="16"/>
        </w:rPr>
        <w:t xml:space="preserve">s by the mid-2020s. However, this will probably be in a low-key fashion and not necessarily publicly confirmed, in a similar vein to Israel's nuclear policy. The governments in Seoul and Tokyo will probably conclude that Washington would not risk sacrificing Honolulu or Los Angeles to defend South Korea and Japan from a putative North Korean attack. </w:t>
      </w:r>
      <w:r w:rsidRPr="00A87B77">
        <w:rPr>
          <w:rStyle w:val="StyleUnderline"/>
        </w:rPr>
        <w:t xml:space="preserve">Even if Seoul and Tokyo refrain from </w:t>
      </w:r>
      <w:proofErr w:type="spellStart"/>
      <w:r w:rsidRPr="00A87B77">
        <w:rPr>
          <w:rStyle w:val="StyleUnderline"/>
        </w:rPr>
        <w:t>nuclearisation</w:t>
      </w:r>
      <w:proofErr w:type="spellEnd"/>
      <w:r w:rsidRPr="00A87B77">
        <w:rPr>
          <w:rStyle w:val="StyleUnderline"/>
        </w:rPr>
        <w:t>, they will retain the technical ability to go nuclear at short notice (</w:t>
      </w:r>
      <w:proofErr w:type="spellStart"/>
      <w:r w:rsidRPr="00A87B77">
        <w:rPr>
          <w:sz w:val="16"/>
        </w:rPr>
        <w:t>ie</w:t>
      </w:r>
      <w:proofErr w:type="spellEnd"/>
      <w:r w:rsidRPr="00A87B77">
        <w:rPr>
          <w:sz w:val="16"/>
        </w:rPr>
        <w:t xml:space="preserve"> months) </w:t>
      </w:r>
      <w:r w:rsidRPr="00A87B77">
        <w:rPr>
          <w:rStyle w:val="StyleUnderline"/>
        </w:rPr>
        <w:t>should the security or political circumstances require this</w:t>
      </w:r>
      <w:r w:rsidRPr="00A87B77">
        <w:rPr>
          <w:sz w:val="16"/>
        </w:rPr>
        <w:t xml:space="preserve">. </w:t>
      </w:r>
      <w:r w:rsidRPr="00A87B77">
        <w:rPr>
          <w:rStyle w:val="StyleUnderline"/>
        </w:rPr>
        <w:t>A nuclear arms race</w:t>
      </w:r>
      <w:r w:rsidRPr="00A87B77">
        <w:rPr>
          <w:sz w:val="16"/>
        </w:rPr>
        <w:t xml:space="preserve">, whether open or covert, </w:t>
      </w:r>
      <w:r w:rsidRPr="00A87B77">
        <w:rPr>
          <w:rStyle w:val="StyleUnderline"/>
        </w:rPr>
        <w:t>would substantially raise regional tensions. China,</w:t>
      </w:r>
      <w:r w:rsidRPr="00A87B77">
        <w:rPr>
          <w:sz w:val="16"/>
        </w:rPr>
        <w:t xml:space="preserve"> which is suspicious of Japan's expanding military capabilities, </w:t>
      </w:r>
      <w:r w:rsidRPr="00A87B77">
        <w:rPr>
          <w:rStyle w:val="StyleUnderline"/>
        </w:rPr>
        <w:t>does not wish to see a nuclear Japan that could become more assertive towards Beijing.</w:t>
      </w:r>
      <w:r w:rsidRPr="00A87B77">
        <w:rPr>
          <w:sz w:val="16"/>
        </w:rPr>
        <w:t xml:space="preserve"> Although China's relations with South Korea are cordial, Beijing would also be wary of a nuclear-armed government in Seoul, mindful that a reunified Korea could become a major regional power. However, </w:t>
      </w:r>
      <w:r w:rsidRPr="00A87B77">
        <w:rPr>
          <w:rStyle w:val="StyleUnderline"/>
        </w:rPr>
        <w:t>China's biggest concern is that a nuclear South Korea and Japan might encourage Taiwan to build nuclear weapons.</w:t>
      </w:r>
      <w:r w:rsidRPr="00A87B77">
        <w:rPr>
          <w:sz w:val="16"/>
        </w:rPr>
        <w:t xml:space="preserve"> </w:t>
      </w:r>
      <w:r w:rsidRPr="00A87B77">
        <w:rPr>
          <w:rStyle w:val="StyleUnderline"/>
        </w:rPr>
        <w:t>This would increase the island's confidence in declaring formal independence from the mainland, something Beijing has stated it would go to war to prevent</w:t>
      </w:r>
      <w:r w:rsidRPr="00A87B77">
        <w:rPr>
          <w:sz w:val="16"/>
        </w:rPr>
        <w:t>.</w:t>
      </w:r>
    </w:p>
    <w:p w14:paraId="16BA93C8" w14:textId="77777777" w:rsidR="00BB3D51" w:rsidRPr="00A87B77" w:rsidRDefault="00BB3D51" w:rsidP="00BB3D51"/>
    <w:p w14:paraId="0473D088" w14:textId="77777777" w:rsidR="00373E4C" w:rsidRPr="00A87B77" w:rsidRDefault="00373E4C" w:rsidP="00373E4C">
      <w:pPr>
        <w:pStyle w:val="Heading3"/>
      </w:pPr>
      <w:bookmarkStart w:id="3" w:name="_Toc452638007"/>
      <w:r w:rsidRPr="00A87B77">
        <w:t xml:space="preserve">AT: Abe not nationalist </w:t>
      </w:r>
    </w:p>
    <w:p w14:paraId="6A13AA6D" w14:textId="77777777" w:rsidR="00373E4C" w:rsidRPr="00A87B77" w:rsidRDefault="00373E4C" w:rsidP="00373E4C">
      <w:pPr>
        <w:pStyle w:val="Heading4"/>
      </w:pPr>
      <w:r w:rsidRPr="00A87B77">
        <w:t xml:space="preserve">Strong alliance keeps the right in check – Abe wants to change but lacks popular/political momentum – plan changes it </w:t>
      </w:r>
    </w:p>
    <w:p w14:paraId="0F7DFA35" w14:textId="77777777" w:rsidR="00373E4C" w:rsidRPr="00A87B77" w:rsidRDefault="00373E4C" w:rsidP="00373E4C">
      <w:r w:rsidRPr="00A87B77">
        <w:rPr>
          <w:rStyle w:val="Style13ptBold"/>
        </w:rPr>
        <w:t>Curtis 2013</w:t>
      </w:r>
      <w:r w:rsidRPr="00A87B77">
        <w:t xml:space="preserve"> - Burgess Professor of Political Science at Columbia University </w:t>
      </w:r>
      <w:r w:rsidRPr="00A87B77">
        <w:br/>
        <w:t>Gerald l.  “Japan's Cautious Hawks”, Foreign Affairs, March/April, https://www.foreignaffairs.com/articles/china/2013-03-01/japans-cautious-hawks</w:t>
      </w:r>
    </w:p>
    <w:p w14:paraId="6EF4783A" w14:textId="77777777" w:rsidR="00373E4C" w:rsidRPr="00A87B77" w:rsidRDefault="00373E4C" w:rsidP="00373E4C">
      <w:pPr>
        <w:rPr>
          <w:sz w:val="16"/>
        </w:rPr>
      </w:pPr>
      <w:r w:rsidRPr="00A87B77">
        <w:rPr>
          <w:sz w:val="16"/>
        </w:rPr>
        <w:t xml:space="preserve">Yet </w:t>
      </w:r>
      <w:r w:rsidRPr="00A87B77">
        <w:rPr>
          <w:rStyle w:val="StyleUnderline"/>
        </w:rPr>
        <w:t>the strategy that Yoshida designed</w:t>
      </w:r>
      <w:r w:rsidRPr="00A87B77">
        <w:rPr>
          <w:sz w:val="16"/>
        </w:rPr>
        <w:t xml:space="preserve"> so many years ago </w:t>
      </w:r>
      <w:r w:rsidRPr="00A87B77">
        <w:rPr>
          <w:rStyle w:val="StyleUnderline"/>
        </w:rPr>
        <w:t>continues to constrain Japanese policy</w:t>
      </w:r>
      <w:r w:rsidRPr="00A87B77">
        <w:rPr>
          <w:sz w:val="16"/>
        </w:rPr>
        <w:t xml:space="preserve">. </w:t>
      </w:r>
      <w:r w:rsidRPr="00A87B77">
        <w:rPr>
          <w:rStyle w:val="StyleUnderline"/>
        </w:rPr>
        <w:t>Japan still lacks the capabilities needed for offensive military operations, and Article 9 remains the law of the land.</w:t>
      </w:r>
      <w:r w:rsidRPr="00A87B77">
        <w:rPr>
          <w:sz w:val="16"/>
        </w:rPr>
        <w:t xml:space="preserve"> Meanwhile, Tokyo's interpretation of that article as banning the use of force in defense of another country keeps Japan from participating more in regional and global security affairs. </w:t>
      </w:r>
      <w:r w:rsidRPr="00A87B77">
        <w:rPr>
          <w:rStyle w:val="Emphasis"/>
        </w:rPr>
        <w:t>Abe has indicated his desire to change that interpretation, but he is proceeding cautiously</w:t>
      </w:r>
      <w:r w:rsidRPr="00A87B77">
        <w:rPr>
          <w:sz w:val="16"/>
        </w:rPr>
        <w:t>, aware that doing so would trigger intense opposition from neighboring countries and divide Japanese public opinion. The durability of Yoshida's foreign policy has puzzled not just observers; the architect of the strategy was himself dismayed by its staying power. Yoshida was a realist who believed that the dire circumstances Japan faced after the war left it no choice but to prioritize economic recovery over building up its military power. Yet he expected that policy to change when Japan became economically strong. The Japanese public, however, saw things differently. As Japan boomed under the U.S. security umbrella, its citizens became content to ignore the left's warnings that the alliance would embroil the country in the United States' military adventures and the right's fears that Japan risked abandonment by outsourcing its defense to the United States</w:t>
      </w:r>
      <w:r w:rsidRPr="00A87B77">
        <w:rPr>
          <w:rStyle w:val="StyleUnderline"/>
        </w:rPr>
        <w:t>. Yoshida's strategy, crafted to advance Japan's interests when the country was weak</w:t>
      </w:r>
      <w:r w:rsidRPr="00A87B77">
        <w:rPr>
          <w:sz w:val="16"/>
        </w:rPr>
        <w:t xml:space="preserve">, became even more popular in good times. And that </w:t>
      </w:r>
      <w:r w:rsidRPr="00A87B77">
        <w:rPr>
          <w:rStyle w:val="StyleUnderline"/>
        </w:rPr>
        <w:t>remains true today</w:t>
      </w:r>
      <w:r w:rsidRPr="00A87B77">
        <w:rPr>
          <w:sz w:val="16"/>
        </w:rPr>
        <w:t xml:space="preserve">: in a 2012 survey conducted by Japan's Cabinet Office, for example, a record high of 81.2 percent of respondents expressed support for the alliance with the United States. Only 23.4 percent said that Japan's security was threatened by its having insufficient military power of its own. </w:t>
      </w:r>
      <w:r w:rsidRPr="00A87B77">
        <w:rPr>
          <w:rStyle w:val="StyleUnderline"/>
        </w:rPr>
        <w:t>It is worth noting that Japan's opposition to becoming a leading military power cannot be chalked up to pacifism</w:t>
      </w:r>
      <w:r w:rsidRPr="00A87B77">
        <w:rPr>
          <w:sz w:val="16"/>
        </w:rPr>
        <w:t xml:space="preserve">. After all, it would be an odd definition of pacifism that included support for a military alliance that requires the United States to take up arms, including nuclear weapons, if necessary, to defend Japan. Most Japanese do not and never have rejected the use of force to protect their country; what they have resisted is the unbridled use of force by Japan itself. The public fears that without restrictions on the military's capabilities and missions, Japan would face heightened tensions with neighboring countries and could find itself embroiled in foreign wars. There is also the lingering concern that political leaders might lose control over the military, raising the specter of a return to the militaristic policies of the 1930s. Furthermore, </w:t>
      </w:r>
      <w:r w:rsidRPr="00A87B77">
        <w:rPr>
          <w:rStyle w:val="StyleUnderline"/>
        </w:rPr>
        <w:t>the Japanese public and Japan's political leaders are keenly aware that the country's security still hinges on the United States' dominant military position in East Asia</w:t>
      </w:r>
      <w:r w:rsidRPr="00A87B77">
        <w:rPr>
          <w:sz w:val="16"/>
        </w:rPr>
        <w:t xml:space="preserve">. Some on </w:t>
      </w:r>
      <w:r w:rsidRPr="00A87B77">
        <w:rPr>
          <w:rStyle w:val="StyleUnderline"/>
        </w:rPr>
        <w:t>the far right would like to see Japan develop</w:t>
      </w:r>
      <w:r w:rsidRPr="00A87B77">
        <w:rPr>
          <w:sz w:val="16"/>
        </w:rPr>
        <w:t xml:space="preserve"> the full range of armaments, including </w:t>
      </w:r>
      <w:r w:rsidRPr="00A87B77">
        <w:rPr>
          <w:rStyle w:val="StyleUnderline"/>
        </w:rPr>
        <w:t>nuclear weapons</w:t>
      </w:r>
      <w:r w:rsidRPr="00A87B77">
        <w:rPr>
          <w:sz w:val="16"/>
        </w:rPr>
        <w:t xml:space="preserve">, in a push to regain its autonomy and return the country to the ranks of the world's great powers. </w:t>
      </w:r>
      <w:r w:rsidRPr="00A87B77">
        <w:rPr>
          <w:rStyle w:val="StyleUnderline"/>
        </w:rPr>
        <w:t>But the conservative mainstream still believes that a strong alliance with the United States is the best guarantor of Japan's security</w:t>
      </w:r>
      <w:r w:rsidRPr="00A87B77">
        <w:rPr>
          <w:sz w:val="16"/>
        </w:rPr>
        <w:t>.</w:t>
      </w:r>
    </w:p>
    <w:p w14:paraId="33B53305" w14:textId="77777777" w:rsidR="00373E4C" w:rsidRPr="00A87B77" w:rsidRDefault="00373E4C" w:rsidP="00373E4C"/>
    <w:p w14:paraId="49731AA9" w14:textId="77777777" w:rsidR="00373E4C" w:rsidRPr="00A87B77" w:rsidRDefault="00373E4C" w:rsidP="00373E4C">
      <w:pPr>
        <w:pStyle w:val="Heading4"/>
      </w:pPr>
      <w:r w:rsidRPr="00A87B77">
        <w:t xml:space="preserve">Abe has pocketed his nationalistic agenda due to a lack of moderate support – external changes to Japan’s perceived security will provide Abe with enough moderate support to unfold his nationalistic agenda </w:t>
      </w:r>
    </w:p>
    <w:p w14:paraId="5FD2A90C" w14:textId="77777777" w:rsidR="00373E4C" w:rsidRPr="00A87B77" w:rsidRDefault="00373E4C" w:rsidP="00373E4C">
      <w:r w:rsidRPr="00A87B77">
        <w:t xml:space="preserve">Thomas U. </w:t>
      </w:r>
      <w:r w:rsidRPr="00A87B77">
        <w:rPr>
          <w:rStyle w:val="Style13ptBold"/>
        </w:rPr>
        <w:t>Berger 2014</w:t>
      </w:r>
      <w:r w:rsidRPr="00A87B77">
        <w:t xml:space="preserve"> (associate professor of international relations at the </w:t>
      </w:r>
      <w:proofErr w:type="spellStart"/>
      <w:r w:rsidRPr="00A87B77">
        <w:t>Pardee</w:t>
      </w:r>
      <w:proofErr w:type="spellEnd"/>
      <w:r w:rsidRPr="00A87B77">
        <w:t xml:space="preserve"> School of Global Studies at Boston University) “Abe’s Perilous Patriotism Why Japan’s New Nationalism Still Creates Problems for the Region and the U.S.-Japanese Alliance”, October, CSIS</w:t>
      </w:r>
    </w:p>
    <w:p w14:paraId="2FAC2187" w14:textId="77777777" w:rsidR="00373E4C" w:rsidRPr="00A87B77" w:rsidRDefault="00373E4C" w:rsidP="00373E4C">
      <w:pPr>
        <w:rPr>
          <w:sz w:val="16"/>
        </w:rPr>
      </w:pPr>
      <w:r w:rsidRPr="00A87B77">
        <w:rPr>
          <w:sz w:val="16"/>
        </w:rPr>
        <w:t xml:space="preserve">The relationship between the different components of the Japanese discourse on nationalism have evolved considerably over time. It is possible to discern a cyclic pattern where an apparent rise in Right-wing nationalist discourse was followed by a rejection of the conservative agenda and an extended period of ideological quiescence. These cycles occur with a frequency of every five to ten years and tend to follow a similar pattern.10 </w:t>
      </w:r>
      <w:r w:rsidRPr="00A87B77">
        <w:rPr>
          <w:rStyle w:val="StyleUnderline"/>
        </w:rPr>
        <w:t>The initial trigger for an upsurge in nationalist rhetoric often comes from outside of Japan. Shifts in the international environment</w:t>
      </w:r>
      <w:r w:rsidRPr="00A87B77">
        <w:rPr>
          <w:sz w:val="16"/>
        </w:rPr>
        <w:t xml:space="preserve"> would </w:t>
      </w:r>
      <w:r w:rsidRPr="00A87B77">
        <w:rPr>
          <w:rStyle w:val="StyleUnderline"/>
        </w:rPr>
        <w:t>emerge that create</w:t>
      </w:r>
      <w:r w:rsidRPr="00A87B77">
        <w:rPr>
          <w:sz w:val="16"/>
        </w:rPr>
        <w:t xml:space="preserve">d </w:t>
      </w:r>
      <w:r w:rsidRPr="00A87B77">
        <w:rPr>
          <w:rStyle w:val="StyleUnderline"/>
        </w:rPr>
        <w:t>a</w:t>
      </w:r>
      <w:r w:rsidRPr="00A87B77">
        <w:rPr>
          <w:sz w:val="16"/>
        </w:rPr>
        <w:t xml:space="preserve"> widely </w:t>
      </w:r>
      <w:r w:rsidRPr="00A87B77">
        <w:rPr>
          <w:rStyle w:val="StyleUnderline"/>
        </w:rPr>
        <w:t>shared sense that Japan needs to adapt its security policy in response</w:t>
      </w:r>
      <w:r w:rsidRPr="00A87B77">
        <w:rPr>
          <w:sz w:val="16"/>
        </w:rPr>
        <w:t xml:space="preserve">. </w:t>
      </w:r>
      <w:r w:rsidRPr="00A87B77">
        <w:rPr>
          <w:rStyle w:val="StyleUnderline"/>
        </w:rPr>
        <w:t>In the</w:t>
      </w:r>
      <w:r w:rsidRPr="00A87B77">
        <w:rPr>
          <w:sz w:val="16"/>
        </w:rPr>
        <w:t xml:space="preserve"> late </w:t>
      </w:r>
      <w:r w:rsidRPr="00A87B77">
        <w:rPr>
          <w:rStyle w:val="StyleUnderline"/>
        </w:rPr>
        <w:t>1950s, Japan’s reemergence as a major, independent international actor against the backdrop of a highly volatile East Asian security environment created a ground swell of support for revising Japan’s security arrangements</w:t>
      </w:r>
      <w:r w:rsidRPr="00A87B77">
        <w:rPr>
          <w:sz w:val="16"/>
        </w:rPr>
        <w:t xml:space="preserve">, beginning with the original, highly unequal Mutual Security Treaty imposed by the United States at the end of the Occupation. </w:t>
      </w:r>
      <w:r w:rsidRPr="00A87B77">
        <w:rPr>
          <w:rStyle w:val="StyleUnderline"/>
        </w:rPr>
        <w:t>In the late</w:t>
      </w:r>
      <w:r w:rsidRPr="00A87B77">
        <w:rPr>
          <w:sz w:val="16"/>
        </w:rPr>
        <w:t xml:space="preserve"> 19</w:t>
      </w:r>
      <w:r w:rsidRPr="00A87B77">
        <w:rPr>
          <w:rStyle w:val="StyleUnderline"/>
        </w:rPr>
        <w:t>60s and</w:t>
      </w:r>
      <w:r w:rsidRPr="00A87B77">
        <w:rPr>
          <w:sz w:val="16"/>
        </w:rPr>
        <w:t xml:space="preserve"> early 1970s, growing </w:t>
      </w:r>
      <w:r w:rsidRPr="00A87B77">
        <w:rPr>
          <w:rStyle w:val="StyleUnderline"/>
        </w:rPr>
        <w:t>concerns regarding the U.S. security commitment in light of the Vietnam War and American domestic political disarray provoked a serious debate over whether Japan should continue to rely on the United States or develop a more independent defense capacity. In the</w:t>
      </w:r>
      <w:r w:rsidRPr="00A87B77">
        <w:rPr>
          <w:sz w:val="16"/>
        </w:rPr>
        <w:t xml:space="preserve"> late 19</w:t>
      </w:r>
      <w:r w:rsidRPr="00A87B77">
        <w:rPr>
          <w:rStyle w:val="StyleUnderline"/>
        </w:rPr>
        <w:t>70s, the Soviet military buildup in the Far East seemed to pose a direct threat to Japan</w:t>
      </w:r>
      <w:r w:rsidRPr="00A87B77">
        <w:rPr>
          <w:sz w:val="16"/>
        </w:rPr>
        <w:t xml:space="preserve">. After the Cold War, the emergence of new regional security threats in the shape of a nuclear North Korea and an increasingly powerful and assertive People’s Republic of China stimulated Japan to </w:t>
      </w:r>
      <w:proofErr w:type="spellStart"/>
      <w:r w:rsidRPr="00A87B77">
        <w:rPr>
          <w:sz w:val="16"/>
        </w:rPr>
        <w:t>reforge</w:t>
      </w:r>
      <w:proofErr w:type="spellEnd"/>
      <w:r w:rsidRPr="00A87B77">
        <w:rPr>
          <w:sz w:val="16"/>
        </w:rPr>
        <w:t xml:space="preserve"> its security relationship to the United States. </w:t>
      </w:r>
      <w:r w:rsidRPr="00A87B77">
        <w:rPr>
          <w:rStyle w:val="StyleUnderline"/>
        </w:rPr>
        <w:t xml:space="preserve">In each instance, Japanese conservative nationalists formed a </w:t>
      </w:r>
      <w:r w:rsidRPr="00A87B77">
        <w:rPr>
          <w:rStyle w:val="Emphasis"/>
        </w:rPr>
        <w:t>de facto alliance</w:t>
      </w:r>
      <w:r w:rsidRPr="00A87B77">
        <w:rPr>
          <w:rStyle w:val="StyleUnderline"/>
        </w:rPr>
        <w:t xml:space="preserve"> with </w:t>
      </w:r>
      <w:r w:rsidRPr="00A87B77">
        <w:rPr>
          <w:sz w:val="16"/>
        </w:rPr>
        <w:t xml:space="preserve">more </w:t>
      </w:r>
      <w:r w:rsidRPr="00A87B77">
        <w:rPr>
          <w:rStyle w:val="StyleUnderline"/>
        </w:rPr>
        <w:t>pragmatically minded centrists to push through much-needed changes in Japanese defense policy</w:t>
      </w:r>
      <w:r w:rsidRPr="00A87B77">
        <w:rPr>
          <w:sz w:val="16"/>
        </w:rPr>
        <w:t xml:space="preserve">. Since for Right-wing nationalists, </w:t>
      </w:r>
      <w:r w:rsidRPr="00A87B77">
        <w:rPr>
          <w:rStyle w:val="Emphasis"/>
        </w:rPr>
        <w:t>ideological issues are part and parcel of any effort to reform Japanese defense, changes in national security policy were always paired with highly nationalist rhetoric</w:t>
      </w:r>
      <w:r w:rsidRPr="00A87B77">
        <w:rPr>
          <w:sz w:val="16"/>
        </w:rPr>
        <w:t xml:space="preserve"> and changes in other policy domains. So for instance, in the late 1950s, the revision of the Mutual Security Treaty was accompanied by changes in educational policy aimed at clamping down on the influence of the powerful, Left-wing Japanese teachers’ union. The 1978 guidelines on U.S.-Japan defense cooperation was paired with the reintroduction of the Imperial calendar system and the old national anthem, Kimi </w:t>
      </w:r>
      <w:proofErr w:type="spellStart"/>
      <w:r w:rsidRPr="00A87B77">
        <w:rPr>
          <w:sz w:val="16"/>
        </w:rPr>
        <w:t>ga</w:t>
      </w:r>
      <w:proofErr w:type="spellEnd"/>
      <w:r w:rsidRPr="00A87B77">
        <w:rPr>
          <w:sz w:val="16"/>
        </w:rPr>
        <w:t xml:space="preserve"> </w:t>
      </w:r>
      <w:proofErr w:type="spellStart"/>
      <w:r w:rsidRPr="00A87B77">
        <w:rPr>
          <w:sz w:val="16"/>
        </w:rPr>
        <w:t>yo</w:t>
      </w:r>
      <w:proofErr w:type="spellEnd"/>
      <w:r w:rsidRPr="00A87B77">
        <w:rPr>
          <w:sz w:val="16"/>
        </w:rPr>
        <w:t xml:space="preserve">. Prime Minister Yasuhiro Nakasone famously linked increasing the Japanese defense budget with reevaluating Japanese history when he visited the </w:t>
      </w:r>
      <w:proofErr w:type="spellStart"/>
      <w:r w:rsidRPr="00A87B77">
        <w:rPr>
          <w:sz w:val="16"/>
        </w:rPr>
        <w:t>Yasukuni</w:t>
      </w:r>
      <w:proofErr w:type="spellEnd"/>
      <w:r w:rsidRPr="00A87B77">
        <w:rPr>
          <w:sz w:val="16"/>
        </w:rPr>
        <w:t xml:space="preserve"> Shrine in 1985. Hashimoto Ryutaro did much the same when he visited the shrine in 1995, while at the same time setting into motion the political process that led to the revision of the guidelines in 1998. In each and every instance, these nationalist gestures and policies provoked howls of protest. The Japanese Left would warn that the conservatives were undermining the foundations of postwar Japanese democracy. The Left, as well as many critics abroad, would warn that Japan was about to remilitarize and become once again a threat to the rest of Asia. The Japanese public and centrist elites, however, would go along with the Right-wing, old-style nationalist agenda because they viewed it as the price that had to be paid to push reform through. Once necessary changes to defense policy had been made, and if the Right seemed to go too far in pressing for a nationalist revival, popular opposition would mount and Centrists would cease their support. Right-wing leaders then had two choices. They could tone down their nationalist rhetoric and satisfy themselves with having pushed the national debate a step further toward the right. This is what happened with Prime Minister Nakasone, who abandoned plans to visit </w:t>
      </w:r>
      <w:proofErr w:type="spellStart"/>
      <w:r w:rsidRPr="00A87B77">
        <w:rPr>
          <w:sz w:val="16"/>
        </w:rPr>
        <w:t>Yasukuni</w:t>
      </w:r>
      <w:proofErr w:type="spellEnd"/>
      <w:r w:rsidRPr="00A87B77">
        <w:rPr>
          <w:sz w:val="16"/>
        </w:rPr>
        <w:t xml:space="preserve"> after 1985. Or they could be forced out and be replaced with a more moderate figure, as occurred with Prime Minister </w:t>
      </w:r>
      <w:proofErr w:type="spellStart"/>
      <w:r w:rsidRPr="00A87B77">
        <w:rPr>
          <w:sz w:val="16"/>
        </w:rPr>
        <w:t>Nobusuke</w:t>
      </w:r>
      <w:proofErr w:type="spellEnd"/>
      <w:r w:rsidRPr="00A87B77">
        <w:rPr>
          <w:sz w:val="16"/>
        </w:rPr>
        <w:t xml:space="preserve"> </w:t>
      </w:r>
      <w:proofErr w:type="spellStart"/>
      <w:r w:rsidRPr="00A87B77">
        <w:rPr>
          <w:sz w:val="16"/>
        </w:rPr>
        <w:t>Kishi</w:t>
      </w:r>
      <w:proofErr w:type="spellEnd"/>
      <w:r w:rsidRPr="00A87B77">
        <w:rPr>
          <w:sz w:val="16"/>
        </w:rPr>
        <w:t xml:space="preserve"> in 1960. Some significant changes would be made in terms of defense policy, although those changes generally proved less dramatic in retrospect than they were typically portrayed as being at time. Ties with neighboring Asian countries would be mended and even improved. And the Japanese people would relapse into their semi-somnambulant, post-nationalist slumber. Prime Minister </w:t>
      </w:r>
      <w:r w:rsidRPr="00A87B77">
        <w:rPr>
          <w:rStyle w:val="StyleUnderline"/>
        </w:rPr>
        <w:t>Abe</w:t>
      </w:r>
      <w:r w:rsidRPr="00A87B77">
        <w:rPr>
          <w:sz w:val="16"/>
        </w:rPr>
        <w:t xml:space="preserve"> today </w:t>
      </w:r>
      <w:r w:rsidRPr="00A87B77">
        <w:rPr>
          <w:rStyle w:val="StyleUnderline"/>
        </w:rPr>
        <w:t>seems to fit very much the pattern described above</w:t>
      </w:r>
      <w:r w:rsidRPr="00A87B77">
        <w:rPr>
          <w:sz w:val="16"/>
        </w:rPr>
        <w:t xml:space="preserve">. </w:t>
      </w:r>
      <w:r w:rsidRPr="00A87B77">
        <w:rPr>
          <w:rStyle w:val="StyleUnderline"/>
        </w:rPr>
        <w:t>The confrontation with China over the</w:t>
      </w:r>
      <w:r w:rsidRPr="00A87B77">
        <w:rPr>
          <w:sz w:val="16"/>
        </w:rPr>
        <w:t xml:space="preserve"> disputed </w:t>
      </w:r>
      <w:proofErr w:type="spellStart"/>
      <w:r w:rsidRPr="00A87B77">
        <w:rPr>
          <w:rStyle w:val="StyleUnderline"/>
        </w:rPr>
        <w:t>Senkaku</w:t>
      </w:r>
      <w:r w:rsidRPr="00A87B77">
        <w:rPr>
          <w:sz w:val="16"/>
        </w:rPr>
        <w:t>-Diaoyu</w:t>
      </w:r>
      <w:proofErr w:type="spellEnd"/>
      <w:r w:rsidRPr="00A87B77">
        <w:rPr>
          <w:sz w:val="16"/>
        </w:rPr>
        <w:t xml:space="preserve"> </w:t>
      </w:r>
      <w:r w:rsidRPr="00A87B77">
        <w:rPr>
          <w:rStyle w:val="StyleUnderline"/>
        </w:rPr>
        <w:t>Islands</w:t>
      </w:r>
      <w:r w:rsidRPr="00A87B77">
        <w:rPr>
          <w:sz w:val="16"/>
        </w:rPr>
        <w:t xml:space="preserve"> in the East China Sea, which spiked up sharply since the summer of 2012, has </w:t>
      </w:r>
      <w:r w:rsidRPr="00A87B77">
        <w:rPr>
          <w:rStyle w:val="StyleUnderline"/>
        </w:rPr>
        <w:t>provoked a profound sense of crisis in Japan</w:t>
      </w:r>
      <w:r w:rsidRPr="00A87B77">
        <w:rPr>
          <w:sz w:val="16"/>
        </w:rPr>
        <w:t xml:space="preserve">. China’s relentless stance on the islands, combined with emotional anti-Japanese riots in major Chinese cities, created a perception of threat in the Japanese public greater even than at the high point of the Cold War. In 2007, Abe had been forced to step down as prime minister when his nationalist agenda led to a devastating defeat in elections for the Japanese Upper House. In the fall of 2012, however, Conservatives inside the Liberal Democratic Party (LDP) were convinced that Japan needed a strong, pro-defense leader to face up to the Chinese challenge. They gave Abe another shot at the prime minister-ship, choosing him as party leader over other, more moderate figures. Having learned his lesson from his first term in office, Abe took pains to reassure Centrists in the party, as well as the Japanese public, that his top priority was economic reform. Abe also put many prominent pragmatists such as </w:t>
      </w:r>
      <w:proofErr w:type="spellStart"/>
      <w:r w:rsidRPr="00A87B77">
        <w:rPr>
          <w:sz w:val="16"/>
        </w:rPr>
        <w:t>Kishida</w:t>
      </w:r>
      <w:proofErr w:type="spellEnd"/>
      <w:r w:rsidRPr="00A87B77">
        <w:rPr>
          <w:sz w:val="16"/>
        </w:rPr>
        <w:t xml:space="preserve"> Fumio, </w:t>
      </w:r>
      <w:proofErr w:type="spellStart"/>
      <w:r w:rsidRPr="00A87B77">
        <w:rPr>
          <w:sz w:val="16"/>
        </w:rPr>
        <w:t>Yachi</w:t>
      </w:r>
      <w:proofErr w:type="spellEnd"/>
      <w:r w:rsidRPr="00A87B77">
        <w:rPr>
          <w:sz w:val="16"/>
        </w:rPr>
        <w:t xml:space="preserve"> </w:t>
      </w:r>
      <w:proofErr w:type="spellStart"/>
      <w:r w:rsidRPr="00A87B77">
        <w:rPr>
          <w:sz w:val="16"/>
        </w:rPr>
        <w:t>Shotaro</w:t>
      </w:r>
      <w:proofErr w:type="spellEnd"/>
      <w:r w:rsidRPr="00A87B77">
        <w:rPr>
          <w:sz w:val="16"/>
        </w:rPr>
        <w:t xml:space="preserve">, and Kanehara </w:t>
      </w:r>
      <w:proofErr w:type="spellStart"/>
      <w:r w:rsidRPr="00A87B77">
        <w:rPr>
          <w:sz w:val="16"/>
        </w:rPr>
        <w:t>Nobukatsu</w:t>
      </w:r>
      <w:proofErr w:type="spellEnd"/>
      <w:r w:rsidRPr="00A87B77">
        <w:rPr>
          <w:sz w:val="16"/>
        </w:rPr>
        <w:t xml:space="preserve"> in key foreign policy posts. </w:t>
      </w:r>
      <w:r w:rsidRPr="00A87B77">
        <w:rPr>
          <w:rStyle w:val="StyleUnderline"/>
        </w:rPr>
        <w:t>Abe’s nationalist instincts</w:t>
      </w:r>
      <w:r w:rsidRPr="00A87B77">
        <w:rPr>
          <w:sz w:val="16"/>
        </w:rPr>
        <w:t xml:space="preserve">, however, </w:t>
      </w:r>
      <w:r w:rsidRPr="00A87B77">
        <w:rPr>
          <w:rStyle w:val="StyleUnderline"/>
        </w:rPr>
        <w:t>could not be denied</w:t>
      </w:r>
      <w:r w:rsidRPr="00A87B77">
        <w:rPr>
          <w:sz w:val="16"/>
        </w:rPr>
        <w:t xml:space="preserve">. Inevitably, whether out of deep personal conviction or in order to appease his own Right-wing supporters, </w:t>
      </w:r>
      <w:r w:rsidRPr="00A87B77">
        <w:rPr>
          <w:rStyle w:val="StyleUnderline"/>
        </w:rPr>
        <w:t>Abe combined his efforts at defense reform with all the elements of the postwar Japanese conservative agenda: constitutional revision</w:t>
      </w:r>
      <w:r w:rsidRPr="00A87B77">
        <w:rPr>
          <w:sz w:val="16"/>
        </w:rPr>
        <w:t xml:space="preserve">, educational reform, and a revisionist stance of history as signaled by his trip to the </w:t>
      </w:r>
      <w:proofErr w:type="spellStart"/>
      <w:r w:rsidRPr="00A87B77">
        <w:rPr>
          <w:sz w:val="16"/>
        </w:rPr>
        <w:t>Yasukuni</w:t>
      </w:r>
      <w:proofErr w:type="spellEnd"/>
      <w:r w:rsidRPr="00A87B77">
        <w:rPr>
          <w:sz w:val="16"/>
        </w:rPr>
        <w:t xml:space="preserve"> Shrine and a reopening of the debate over the thorny issue of the “comfort women.” </w:t>
      </w:r>
      <w:r w:rsidRPr="00A87B77">
        <w:rPr>
          <w:rStyle w:val="StyleUnderline"/>
        </w:rPr>
        <w:t>Predictably, Abe’s moves have provoked a storm of protest</w:t>
      </w:r>
      <w:r w:rsidRPr="00A87B77">
        <w:rPr>
          <w:sz w:val="16"/>
        </w:rPr>
        <w:t xml:space="preserve">. Japanese liberal media outlets have accused the prime minister of opening the door to becoming embroiled in overseas military adventures and have been especially critical of what they portray as his undemocratic political methods. </w:t>
      </w:r>
      <w:r w:rsidRPr="00A87B77">
        <w:rPr>
          <w:rStyle w:val="StyleUnderline"/>
        </w:rPr>
        <w:t>Beijing has sounded the alarm</w:t>
      </w:r>
      <w:r w:rsidRPr="00A87B77">
        <w:rPr>
          <w:sz w:val="16"/>
        </w:rPr>
        <w:t xml:space="preserve"> that Japan is once again turning to militarism and has tried unsuccessfully to convince Washington that Japan could be a threat to the region. </w:t>
      </w:r>
      <w:r w:rsidRPr="00A87B77">
        <w:rPr>
          <w:rStyle w:val="StyleUnderline"/>
        </w:rPr>
        <w:t>Meanwhile, in Seoul</w:t>
      </w:r>
      <w:r w:rsidRPr="00A87B77">
        <w:rPr>
          <w:sz w:val="16"/>
        </w:rPr>
        <w:t xml:space="preserve"> the newly inaugurated government of Park </w:t>
      </w:r>
      <w:proofErr w:type="spellStart"/>
      <w:r w:rsidRPr="00A87B77">
        <w:rPr>
          <w:rStyle w:val="StyleUnderline"/>
        </w:rPr>
        <w:t>Gyeun</w:t>
      </w:r>
      <w:proofErr w:type="spellEnd"/>
      <w:r w:rsidRPr="00A87B77">
        <w:rPr>
          <w:rStyle w:val="StyleUnderline"/>
        </w:rPr>
        <w:t xml:space="preserve"> He has expressed intense displeasure</w:t>
      </w:r>
      <w:r w:rsidRPr="00A87B77">
        <w:rPr>
          <w:sz w:val="16"/>
        </w:rPr>
        <w:t xml:space="preserve"> with Japan, suspending cooperation across a broad range of diplomatic and national security areas and making common cause with China in condemning Japan’s historical revisionism. </w:t>
      </w:r>
      <w:r w:rsidRPr="00A87B77">
        <w:rPr>
          <w:rStyle w:val="StyleUnderline"/>
        </w:rPr>
        <w:t>Will the Abe administration today follow the pattern of previous conservative administrations? There are some signs that this is in fact taking place</w:t>
      </w:r>
      <w:r w:rsidRPr="00A87B77">
        <w:rPr>
          <w:sz w:val="16"/>
        </w:rPr>
        <w:t xml:space="preserve">. Public opinion data shows that support for the administration is declining despite signs of continued economic improvement.11 </w:t>
      </w:r>
      <w:r w:rsidRPr="00A87B77">
        <w:rPr>
          <w:rStyle w:val="StyleUnderline"/>
        </w:rPr>
        <w:t>Opposition from within the government</w:t>
      </w:r>
      <w:r w:rsidRPr="00A87B77">
        <w:rPr>
          <w:sz w:val="16"/>
        </w:rPr>
        <w:t>, in particular from his Buddhist coalition partners—the Clean Government Party—</w:t>
      </w:r>
      <w:r w:rsidRPr="00A87B77">
        <w:rPr>
          <w:rStyle w:val="StyleUnderline"/>
        </w:rPr>
        <w:t>has forced Abe to water down parts of his agenda.</w:t>
      </w:r>
      <w:r w:rsidRPr="00A87B77">
        <w:rPr>
          <w:sz w:val="16"/>
        </w:rPr>
        <w:t xml:space="preserve"> </w:t>
      </w:r>
      <w:r w:rsidRPr="00A87B77">
        <w:rPr>
          <w:rStyle w:val="Emphasis"/>
        </w:rPr>
        <w:t xml:space="preserve">He has abandoned for now pressing for constitutional revision </w:t>
      </w:r>
      <w:r w:rsidRPr="00A87B77">
        <w:rPr>
          <w:sz w:val="16"/>
        </w:rPr>
        <w:t xml:space="preserve">and satisfied himself with merely reinterpreting the constitution. And even then, he has attached conditions under which the right to collective self-defense can be exercised.12 </w:t>
      </w:r>
      <w:r w:rsidRPr="00A87B77">
        <w:rPr>
          <w:rStyle w:val="Emphasis"/>
        </w:rPr>
        <w:t>If the current cycle of</w:t>
      </w:r>
      <w:r w:rsidRPr="00A87B77">
        <w:rPr>
          <w:sz w:val="16"/>
        </w:rPr>
        <w:t xml:space="preserve"> Japanese </w:t>
      </w:r>
      <w:r w:rsidRPr="00A87B77">
        <w:rPr>
          <w:rStyle w:val="StyleUnderline"/>
        </w:rPr>
        <w:t>nationalism holds true</w:t>
      </w:r>
      <w:r w:rsidRPr="00A87B77">
        <w:rPr>
          <w:sz w:val="16"/>
        </w:rPr>
        <w:t xml:space="preserve"> to past form, </w:t>
      </w:r>
      <w:r w:rsidRPr="00A87B77">
        <w:rPr>
          <w:rStyle w:val="StyleUnderline"/>
        </w:rPr>
        <w:t>we can expect that Abe will either have to give up his nationalist rhetoric or be forced out of office</w:t>
      </w:r>
      <w:r w:rsidRPr="00A87B77">
        <w:rPr>
          <w:sz w:val="16"/>
        </w:rPr>
        <w:t xml:space="preserve">, as his centrist allies and supporters abandon him and public support ratings plummet. In so doing, he will be replicating the fate of his grandfather and political role model, </w:t>
      </w:r>
      <w:proofErr w:type="spellStart"/>
      <w:r w:rsidRPr="00A87B77">
        <w:rPr>
          <w:sz w:val="16"/>
        </w:rPr>
        <w:t>Nobosuke</w:t>
      </w:r>
      <w:proofErr w:type="spellEnd"/>
      <w:r w:rsidRPr="00A87B77">
        <w:rPr>
          <w:sz w:val="16"/>
        </w:rPr>
        <w:t xml:space="preserve"> </w:t>
      </w:r>
      <w:proofErr w:type="spellStart"/>
      <w:r w:rsidRPr="00A87B77">
        <w:rPr>
          <w:sz w:val="16"/>
        </w:rPr>
        <w:t>Kishi</w:t>
      </w:r>
      <w:proofErr w:type="spellEnd"/>
      <w:r w:rsidRPr="00A87B77">
        <w:rPr>
          <w:sz w:val="16"/>
        </w:rPr>
        <w:t xml:space="preserve">, who was forced out of power in 1960 as a result of the storm of controversy over the revision of the Mutual Security Treaty with the United States. History would repeat itself—as Marx one put it—not so much as tragedy but as farce. </w:t>
      </w:r>
      <w:r w:rsidRPr="00A87B77">
        <w:rPr>
          <w:rStyle w:val="StyleUnderline"/>
        </w:rPr>
        <w:t>History does not necessarily repeat itself</w:t>
      </w:r>
      <w:r w:rsidRPr="00A87B77">
        <w:rPr>
          <w:sz w:val="16"/>
        </w:rPr>
        <w:t xml:space="preserve">, however, </w:t>
      </w:r>
      <w:r w:rsidRPr="00A87B77">
        <w:rPr>
          <w:rStyle w:val="StyleUnderline"/>
        </w:rPr>
        <w:t xml:space="preserve">and </w:t>
      </w:r>
      <w:r w:rsidRPr="00A87B77">
        <w:rPr>
          <w:rStyle w:val="Emphasis"/>
        </w:rPr>
        <w:t>there are reasons to fear conditions have changed in such a way that the outcome this time around will be far more tragic</w:t>
      </w:r>
      <w:r w:rsidRPr="00A87B77">
        <w:rPr>
          <w:rStyle w:val="StyleUnderline"/>
        </w:rPr>
        <w:t xml:space="preserve"> than it has been in the past</w:t>
      </w:r>
      <w:r w:rsidRPr="00A87B77">
        <w:rPr>
          <w:sz w:val="16"/>
        </w:rPr>
        <w:t>.</w:t>
      </w:r>
    </w:p>
    <w:p w14:paraId="798F0EA8" w14:textId="77777777" w:rsidR="00373E4C" w:rsidRPr="00A87B77" w:rsidRDefault="00373E4C" w:rsidP="00373E4C"/>
    <w:p w14:paraId="2CFBFF6C" w14:textId="77777777" w:rsidR="00C02EA5" w:rsidRPr="00A87B77" w:rsidRDefault="00C02EA5" w:rsidP="00C02EA5">
      <w:pPr>
        <w:pStyle w:val="Heading3"/>
      </w:pPr>
      <w:r w:rsidRPr="00A87B77">
        <w:t>AT: Militarization Inevitable</w:t>
      </w:r>
      <w:bookmarkEnd w:id="3"/>
    </w:p>
    <w:p w14:paraId="5A82925F" w14:textId="77777777" w:rsidR="00C02EA5" w:rsidRPr="00A87B77" w:rsidRDefault="00C02EA5" w:rsidP="00C02EA5">
      <w:pPr>
        <w:pStyle w:val="Heading4"/>
      </w:pPr>
      <w:r w:rsidRPr="00A87B77">
        <w:t>Japan’s new defense guidelines still single reliance on U.S. for security—not a step towards militarism</w:t>
      </w:r>
    </w:p>
    <w:p w14:paraId="5E3632EE" w14:textId="77777777" w:rsidR="00C02EA5" w:rsidRPr="00A87B77" w:rsidRDefault="00C02EA5" w:rsidP="00C02EA5">
      <w:r w:rsidRPr="00A87B77">
        <w:rPr>
          <w:rStyle w:val="Style13ptBold"/>
        </w:rPr>
        <w:t xml:space="preserve">Lind 2016 - </w:t>
      </w:r>
      <w:r w:rsidRPr="00A87B77">
        <w:t>associate professor of government at Dartmouth College and a faculty associate at the Reischauer Institute of Japanese Studies at Harvard University</w:t>
      </w:r>
      <w:r w:rsidRPr="00A87B77">
        <w:br/>
        <w:t xml:space="preserve">Jennifer, “Japan’s Security Evolution,” Feb 25, </w:t>
      </w:r>
      <w:hyperlink r:id="rId17" w:anchor="full" w:history="1">
        <w:r w:rsidRPr="00A87B77">
          <w:rPr>
            <w:rStyle w:val="Hyperlink"/>
          </w:rPr>
          <w:t>http://www.cato.org/publications/policy-analysis/japans-security-evolution#full</w:t>
        </w:r>
      </w:hyperlink>
    </w:p>
    <w:p w14:paraId="604CCE4B" w14:textId="77777777" w:rsidR="00C02EA5" w:rsidRPr="00A87B77" w:rsidRDefault="00C02EA5" w:rsidP="00C02EA5">
      <w:r w:rsidRPr="00A87B77">
        <w:rPr>
          <w:rStyle w:val="StyleUnderline"/>
        </w:rPr>
        <w:t xml:space="preserve">Japan’s constitution prohibits the country from having or using a military, but over the past several </w:t>
      </w:r>
      <w:proofErr w:type="gramStart"/>
      <w:r w:rsidRPr="00A87B77">
        <w:rPr>
          <w:rStyle w:val="StyleUnderline"/>
        </w:rPr>
        <w:t>decades</w:t>
      </w:r>
      <w:proofErr w:type="gramEnd"/>
      <w:r w:rsidRPr="00A87B77">
        <w:rPr>
          <w:rStyle w:val="StyleUnderline"/>
        </w:rPr>
        <w:t xml:space="preserve"> governments have passed laws to reinterpret constitutional restraints.</w:t>
      </w:r>
      <w:r w:rsidRPr="00A87B77">
        <w:t xml:space="preserve"> The 2015 legislation, the most recent in this longtime evolution, enables Japan to participate in “collective security operations.” For the first time, Japanese personnel from its Self-Defense Forces (SDF) can engage in combat to support the United States when it is defending Japan, or to support other security partners under attack. In such instances, the legislation stipulates that the situation must threaten Japan’s survival, that no other appropriate means of defense exist, and that the use of force will be restrained to what is minimally required. For example, according to Prime Minister Shinzo Abe and other proponents of security reforms, Japanese forces could defend an American ship that is attacked while evacuating Japanese citizens from a conflict. </w:t>
      </w:r>
      <w:r w:rsidRPr="00A87B77">
        <w:rPr>
          <w:rStyle w:val="StyleUnderline"/>
        </w:rPr>
        <w:t>As news of the legislation spread around the world, headlines announced the end of Japanese pacifism</w:t>
      </w:r>
      <w:r w:rsidRPr="00A87B77">
        <w:t xml:space="preserve">. Before the vote, CNN declared, “Assertive Japan poised to abandon 70 years of pacifism.” </w:t>
      </w:r>
      <w:r w:rsidRPr="00A87B77">
        <w:rPr>
          <w:rStyle w:val="StyleUnderline"/>
        </w:rPr>
        <w:t>The Japan Times said that the new legislation marked “a significant departure from Japan’s postwar pacifism</w:t>
      </w:r>
      <w:r w:rsidRPr="00A87B77">
        <w:t xml:space="preserve">.”2 Newsweek heralded it as “the most significant shift in Tokyo’s defense policy since World War II.”3 As Andrew </w:t>
      </w:r>
      <w:proofErr w:type="spellStart"/>
      <w:r w:rsidRPr="00A87B77">
        <w:t>Oros</w:t>
      </w:r>
      <w:proofErr w:type="spellEnd"/>
      <w:r w:rsidRPr="00A87B77">
        <w:t xml:space="preserve"> notes, “there is a palpable fear among many that Japan is on the verge of a major break from the past sixty years of peaceful security practice.”4 </w:t>
      </w:r>
      <w:r w:rsidRPr="00A87B77">
        <w:rPr>
          <w:rStyle w:val="StyleUnderline"/>
        </w:rPr>
        <w:t>Such pronouncements</w:t>
      </w:r>
      <w:r w:rsidRPr="00A87B77">
        <w:t xml:space="preserve">, however, </w:t>
      </w:r>
      <w:r w:rsidRPr="00A87B77">
        <w:rPr>
          <w:rStyle w:val="StyleUnderline"/>
        </w:rPr>
        <w:t>exaggerate both the extent of Japan’s previous pacifism and the magnitude of the changes. The legislation permitting engagement in collective security activities is indeed a significant moment</w:t>
      </w:r>
      <w:r w:rsidRPr="00A87B77">
        <w:t xml:space="preserve"> in Japan’s 70-year evolution in national security. </w:t>
      </w:r>
      <w:r w:rsidRPr="00A87B77">
        <w:rPr>
          <w:rStyle w:val="StyleUnderline"/>
        </w:rPr>
        <w:t>But it does not mark Year Zero of a new era in which Japan is becoming increasingly militarist. Japan’s reforms represent continuity, rather than change, in a pattern in which Japan relies upon the United States for its security, but contributes more to the alliance</w:t>
      </w:r>
      <w:r w:rsidRPr="00A87B77">
        <w:t xml:space="preserve"> when its security environment worsens. </w:t>
      </w:r>
      <w:r w:rsidRPr="00A87B77">
        <w:rPr>
          <w:rStyle w:val="StyleUnderline"/>
        </w:rPr>
        <w:t>From Washington’s standpoint, Japan’s greater activism and burden-sharing within the alliance is welcome news</w:t>
      </w:r>
      <w:r w:rsidRPr="00A87B77">
        <w:t>.</w:t>
      </w:r>
    </w:p>
    <w:p w14:paraId="6B2584BD" w14:textId="75EBC0CD" w:rsidR="0094072A" w:rsidRPr="00A87B77" w:rsidRDefault="0094072A" w:rsidP="0094072A">
      <w:pPr>
        <w:pStyle w:val="Heading3"/>
      </w:pPr>
      <w:r w:rsidRPr="00A87B77">
        <w:t>AT: Japan -&gt; Multilateralism</w:t>
      </w:r>
    </w:p>
    <w:p w14:paraId="19624478" w14:textId="77777777" w:rsidR="0094072A" w:rsidRPr="00A87B77" w:rsidRDefault="0094072A" w:rsidP="0094072A">
      <w:pPr>
        <w:pStyle w:val="Heading4"/>
      </w:pPr>
      <w:r w:rsidRPr="00A87B77">
        <w:t>Japanese leadership fails and triggers conflict</w:t>
      </w:r>
    </w:p>
    <w:p w14:paraId="69E9622B" w14:textId="77777777" w:rsidR="0094072A" w:rsidRPr="00A87B77" w:rsidRDefault="0094072A" w:rsidP="0094072A">
      <w:r w:rsidRPr="00A87B77">
        <w:rPr>
          <w:rStyle w:val="Style13ptBold"/>
        </w:rPr>
        <w:t>Hughes 2015</w:t>
      </w:r>
      <w:r w:rsidRPr="00A87B77">
        <w:t xml:space="preserve"> – Prof of Japanese Politics, Chair of the Department of Politics and International Studies at Warwick</w:t>
      </w:r>
      <w:r w:rsidRPr="00A87B77">
        <w:br/>
        <w:t xml:space="preserve">Christopher W, </w:t>
      </w:r>
      <w:r w:rsidRPr="00A87B77">
        <w:rPr>
          <w:i/>
        </w:rPr>
        <w:t>Japan’s decline and the consequences for East Asian conflict and cooperation</w:t>
      </w:r>
      <w:r w:rsidRPr="00A87B77">
        <w:t>, Security and Conflict in East Asia, Routledge, p. 138</w:t>
      </w:r>
    </w:p>
    <w:p w14:paraId="3967FCC3" w14:textId="77777777" w:rsidR="0094072A" w:rsidRPr="00A87B77" w:rsidRDefault="0094072A" w:rsidP="0094072A">
      <w:pPr>
        <w:rPr>
          <w:sz w:val="16"/>
        </w:rPr>
      </w:pPr>
      <w:r w:rsidRPr="00A87B77">
        <w:rPr>
          <w:sz w:val="16"/>
        </w:rPr>
        <w:t xml:space="preserve">In addition, </w:t>
      </w:r>
      <w:r w:rsidRPr="00A87B77">
        <w:rPr>
          <w:rStyle w:val="StyleUnderline"/>
        </w:rPr>
        <w:t>Japan's interactions with regional multilateral institutions and networks may not promote cooperation. Japanese policymakers have often promoted certain multilateral frameworks</w:t>
      </w:r>
      <w:r w:rsidRPr="00A87B77">
        <w:rPr>
          <w:sz w:val="16"/>
        </w:rPr>
        <w:t xml:space="preserve"> in quiet opposition to those preferred by China, in particular the EAS which includes the USA, Australia and India, against the more East Asian-exclusive framework of the APT </w:t>
      </w:r>
      <w:proofErr w:type="spellStart"/>
      <w:r w:rsidRPr="00A87B77">
        <w:rPr>
          <w:sz w:val="16"/>
        </w:rPr>
        <w:t>favoured</w:t>
      </w:r>
      <w:proofErr w:type="spellEnd"/>
      <w:r w:rsidRPr="00A87B77">
        <w:rPr>
          <w:sz w:val="16"/>
        </w:rPr>
        <w:t xml:space="preserve"> by China (</w:t>
      </w:r>
      <w:proofErr w:type="spellStart"/>
      <w:r w:rsidRPr="00A87B77">
        <w:rPr>
          <w:sz w:val="16"/>
        </w:rPr>
        <w:t>Yahuda</w:t>
      </w:r>
      <w:proofErr w:type="spellEnd"/>
      <w:r w:rsidRPr="00A87B77">
        <w:rPr>
          <w:sz w:val="16"/>
        </w:rPr>
        <w:t xml:space="preserve"> 2014: 82-96). In recent years Japan has in vested increasingly in supporting the TPP framework, which is in essence US-led and - designed, in order to establish a set of liberal economic values that differ from the most state- </w:t>
      </w:r>
      <w:proofErr w:type="spellStart"/>
      <w:r w:rsidRPr="00A87B77">
        <w:rPr>
          <w:sz w:val="16"/>
        </w:rPr>
        <w:t>centred</w:t>
      </w:r>
      <w:proofErr w:type="spellEnd"/>
      <w:r w:rsidRPr="00A87B77">
        <w:rPr>
          <w:sz w:val="16"/>
        </w:rPr>
        <w:t xml:space="preserve"> model of Chinese development. In this way</w:t>
      </w:r>
      <w:r w:rsidRPr="00A87B77">
        <w:rPr>
          <w:rStyle w:val="StyleUnderline"/>
        </w:rPr>
        <w:t>, multilateralism may not always deliver absolute gains but actually become a vehicle for pursuing more neo-realist-oriented relative gains</w:t>
      </w:r>
      <w:r w:rsidRPr="00A87B77">
        <w:rPr>
          <w:sz w:val="16"/>
        </w:rPr>
        <w:t xml:space="preserve">. Japan's commitment to forms of regional frameworks that diverge from those supported by China may militate against cooperation, and domestic institutions may also encumber the search for better ties. Japanese domestic political regimes, whether led by the LOP or the DPJ, have been under extreme stress in recent years to attempt to demonstrate their competence and thus legitimacy to govern in the £ace of economic stagnation and the 3/ 11 disaster. Japan remains fundamentally democratic, but the fluidity of its political direction, with frequent changes of administration, and now </w:t>
      </w:r>
      <w:r w:rsidRPr="00A87B77">
        <w:rPr>
          <w:rStyle w:val="StyleUnderline"/>
        </w:rPr>
        <w:t>the return to the political mainstream of 'revisionist' conservative politicians such as Abe, have posed questions about how this will impact on regional cooperation</w:t>
      </w:r>
      <w:r w:rsidRPr="00A87B77">
        <w:rPr>
          <w:sz w:val="16"/>
        </w:rPr>
        <w:t xml:space="preserve"> (Samuels 2007). Japan's conservative politicians have felt emboldened to attempt to revise interpretations of </w:t>
      </w:r>
      <w:proofErr w:type="spellStart"/>
      <w:r w:rsidRPr="00A87B77">
        <w:rPr>
          <w:sz w:val="16"/>
        </w:rPr>
        <w:t>colo</w:t>
      </w:r>
      <w:proofErr w:type="spellEnd"/>
      <w:r w:rsidRPr="00A87B77">
        <w:rPr>
          <w:sz w:val="16"/>
        </w:rPr>
        <w:t xml:space="preserve"> </w:t>
      </w:r>
      <w:proofErr w:type="spellStart"/>
      <w:r w:rsidRPr="00A87B77">
        <w:rPr>
          <w:sz w:val="16"/>
        </w:rPr>
        <w:t>nial</w:t>
      </w:r>
      <w:proofErr w:type="spellEnd"/>
      <w:r w:rsidRPr="00A87B77">
        <w:rPr>
          <w:sz w:val="16"/>
        </w:rPr>
        <w:t xml:space="preserve"> history, symbolized by their highly controversial visit to the </w:t>
      </w:r>
      <w:proofErr w:type="spellStart"/>
      <w:r w:rsidRPr="00A87B77">
        <w:rPr>
          <w:sz w:val="16"/>
        </w:rPr>
        <w:t>Yasukuni</w:t>
      </w:r>
      <w:proofErr w:type="spellEnd"/>
      <w:r w:rsidRPr="00A87B77">
        <w:rPr>
          <w:sz w:val="16"/>
        </w:rPr>
        <w:t xml:space="preserve"> Shrine, and such actions have clearly sparked concerns in China, South Korea, and other East Asian countries of possible Japanese </w:t>
      </w:r>
      <w:proofErr w:type="spellStart"/>
      <w:r w:rsidRPr="00A87B77">
        <w:rPr>
          <w:sz w:val="16"/>
        </w:rPr>
        <w:t>revanchism</w:t>
      </w:r>
      <w:proofErr w:type="spellEnd"/>
      <w:r w:rsidRPr="00A87B77">
        <w:rPr>
          <w:sz w:val="16"/>
        </w:rPr>
        <w:t xml:space="preserve"> (Hughes 2008). Hence, </w:t>
      </w:r>
      <w:r w:rsidRPr="00A87B77">
        <w:rPr>
          <w:rStyle w:val="StyleUnderline"/>
        </w:rPr>
        <w:t xml:space="preserve">there are concerns that </w:t>
      </w:r>
      <w:proofErr w:type="spellStart"/>
      <w:r w:rsidRPr="00A87B77">
        <w:rPr>
          <w:rStyle w:val="StyleUnderline"/>
        </w:rPr>
        <w:t>altho</w:t>
      </w:r>
      <w:proofErr w:type="spellEnd"/>
      <w:r w:rsidRPr="00A87B77">
        <w:rPr>
          <w:rStyle w:val="StyleUnderline"/>
        </w:rPr>
        <w:t xml:space="preserve"> ugh Japan may be democratic now, it is drifting towards a return to nationalism and even militarism. </w:t>
      </w:r>
      <w:r w:rsidRPr="00A87B77">
        <w:rPr>
          <w:sz w:val="16"/>
        </w:rPr>
        <w:t xml:space="preserve">Meanwhile, </w:t>
      </w:r>
      <w:r w:rsidRPr="00A87B77">
        <w:rPr>
          <w:rStyle w:val="StyleUnderline"/>
        </w:rPr>
        <w:t>Japan's emphasis on its democratic status may actually be a source of contention in the region if it becomes part of an effort to promote certain values that do not yet match the ambitions of other states</w:t>
      </w:r>
      <w:r w:rsidRPr="00A87B77">
        <w:rPr>
          <w:sz w:val="16"/>
        </w:rPr>
        <w:t xml:space="preserve">. Prime Minister </w:t>
      </w:r>
      <w:r w:rsidRPr="00A87B77">
        <w:rPr>
          <w:rStyle w:val="StyleUnderline"/>
        </w:rPr>
        <w:t xml:space="preserve">Abe's self-proclaimed 'values-oriented' diplomacy, </w:t>
      </w:r>
      <w:r w:rsidRPr="00A87B77">
        <w:rPr>
          <w:sz w:val="16"/>
        </w:rPr>
        <w:t xml:space="preserve">and attempts to encourage collaboration among other regional states on the basis of democracy, human rights, liberal market economy and the rule of law, </w:t>
      </w:r>
      <w:r w:rsidRPr="00A87B77">
        <w:rPr>
          <w:rStyle w:val="StyleUnderline"/>
        </w:rPr>
        <w:t>appears to clash with Chinese values, and thus is seen as a tool to encircle China</w:t>
      </w:r>
      <w:r w:rsidRPr="00A87B77">
        <w:rPr>
          <w:sz w:val="16"/>
        </w:rPr>
        <w:t xml:space="preserve"> (Hughes 2009a). In this instance, </w:t>
      </w:r>
      <w:r w:rsidRPr="00A87B77">
        <w:rPr>
          <w:rStyle w:val="StyleUnderline"/>
        </w:rPr>
        <w:t xml:space="preserve">Japan's wish to emphasize its democratic status as an antidote to its declining economic influence actually becomes a source of potential conflict with China </w:t>
      </w:r>
      <w:r w:rsidRPr="00A87B77">
        <w:rPr>
          <w:sz w:val="16"/>
        </w:rPr>
        <w:t>which has yet to even accept domestic pluralism as a basis for international relationships. The lesson, therefore, is that even if Japan portrays itself as a liberal power, it is engaging with a power that is predominantly non- liberal in nature politically, and 'liberal peace theory' would not necessarily view this relationship as one that is bound to be cooperative.</w:t>
      </w:r>
    </w:p>
    <w:p w14:paraId="6558A951" w14:textId="77777777" w:rsidR="0094072A" w:rsidRPr="00A87B77" w:rsidRDefault="0094072A" w:rsidP="0094072A"/>
    <w:p w14:paraId="15647885" w14:textId="65C934DA" w:rsidR="0094072A" w:rsidRPr="00A87B77" w:rsidRDefault="0094072A" w:rsidP="0094072A">
      <w:pPr>
        <w:pStyle w:val="Heading3"/>
      </w:pPr>
      <w:r w:rsidRPr="00A87B77">
        <w:t xml:space="preserve">AT: Plan -&gt; Diplomacy </w:t>
      </w:r>
    </w:p>
    <w:p w14:paraId="4A7055F7" w14:textId="77777777" w:rsidR="0094072A" w:rsidRPr="00A87B77" w:rsidRDefault="0094072A" w:rsidP="0094072A">
      <w:pPr>
        <w:pStyle w:val="Heading4"/>
      </w:pPr>
      <w:r w:rsidRPr="00A87B77">
        <w:t>Litany of alt causes to Japanese Diplomacy</w:t>
      </w:r>
    </w:p>
    <w:p w14:paraId="529EC1CA" w14:textId="77777777" w:rsidR="0094072A" w:rsidRPr="00A87B77" w:rsidRDefault="0094072A" w:rsidP="0094072A">
      <w:r w:rsidRPr="00A87B77">
        <w:rPr>
          <w:rStyle w:val="Style13ptBold"/>
        </w:rPr>
        <w:t>Chen 2015</w:t>
      </w:r>
      <w:r w:rsidRPr="00A87B77">
        <w:t xml:space="preserve"> - has served in French diplomatic missions in Japan, the United States, Singapore and China </w:t>
      </w:r>
      <w:r w:rsidRPr="00A87B77">
        <w:br/>
      </w:r>
      <w:proofErr w:type="spellStart"/>
      <w:r w:rsidRPr="00A87B77">
        <w:t>Yo</w:t>
      </w:r>
      <w:proofErr w:type="spellEnd"/>
      <w:r w:rsidRPr="00A87B77">
        <w:t>-Jung, "Japan's Tangle of Ideology and Diplomacy," Dec 10, thediplomat.com/2015/12/japan-tangle-of-ideology-and-diplomacy/</w:t>
      </w:r>
    </w:p>
    <w:p w14:paraId="2F7D5327" w14:textId="77777777" w:rsidR="0094072A" w:rsidRPr="00A87B77" w:rsidRDefault="0094072A" w:rsidP="0094072A">
      <w:pPr>
        <w:rPr>
          <w:sz w:val="16"/>
        </w:rPr>
      </w:pPr>
      <w:r w:rsidRPr="00A87B77">
        <w:rPr>
          <w:rStyle w:val="StyleUnderline"/>
        </w:rPr>
        <w:t xml:space="preserve">Nationalists in Japan seem to have discovered only recently that the “outside world” does not share many of their views, </w:t>
      </w:r>
      <w:r w:rsidRPr="00A87B77">
        <w:rPr>
          <w:sz w:val="16"/>
        </w:rPr>
        <w:t xml:space="preserve">especially those related </w:t>
      </w:r>
      <w:r w:rsidRPr="00A87B77">
        <w:rPr>
          <w:rStyle w:val="StyleUnderline"/>
        </w:rPr>
        <w:t>to Japan’s wartime deeds,</w:t>
      </w:r>
      <w:r w:rsidRPr="00A87B77">
        <w:rPr>
          <w:sz w:val="16"/>
        </w:rPr>
        <w:t xml:space="preserve"> such as Imperial Japan’s invasion of Asia, </w:t>
      </w:r>
      <w:r w:rsidRPr="00A87B77">
        <w:rPr>
          <w:rStyle w:val="StyleUnderline"/>
        </w:rPr>
        <w:t>the practice of “comfort women</w:t>
      </w:r>
      <w:r w:rsidRPr="00A87B77">
        <w:rPr>
          <w:sz w:val="16"/>
        </w:rPr>
        <w:t xml:space="preserve">” by its military, </w:t>
      </w:r>
      <w:r w:rsidRPr="00A87B77">
        <w:rPr>
          <w:rStyle w:val="StyleUnderline"/>
        </w:rPr>
        <w:t xml:space="preserve">or the “Rape of Nanjing.” </w:t>
      </w:r>
      <w:r w:rsidRPr="00A87B77">
        <w:rPr>
          <w:sz w:val="16"/>
        </w:rPr>
        <w:t xml:space="preserve">On these topics, </w:t>
      </w:r>
      <w:r w:rsidRPr="00A87B77">
        <w:rPr>
          <w:rStyle w:val="StyleUnderline"/>
        </w:rPr>
        <w:t xml:space="preserve">the hawkish ideologues of the ultra-conservative wing of the ruling LDP party have started pushing their diplomats to actively challenge what they see as erroneous perceptions of Japan, and to advocate instead a </w:t>
      </w:r>
      <w:r w:rsidRPr="00A87B77">
        <w:rPr>
          <w:rStyle w:val="Emphasis"/>
        </w:rPr>
        <w:t>jingoistic version of history aimed at whitewashing wartime misdeeds</w:t>
      </w:r>
      <w:r w:rsidRPr="00A87B77">
        <w:rPr>
          <w:sz w:val="16"/>
        </w:rPr>
        <w:t xml:space="preserve">. Never mind if their jingoism struggles to convince anyone outside of Japan. Recent events have shown how Japan has stunned the world by attempting to sell this ideological version (which is not generally shared in the nation) of history to various partners abroad. This ideological drive to advocate the ruling conservatives’ revisionist version of history took a surprising new turn when Tokyo took the fight out of the usual bilateral context (with China and South Korea) to the very international stage of the United Nations. For some 20 years, Japan has unsuccessfully sought to have the UN Human Rights Commission retract a 1996 report condemning it for the wartime practice of “comfort women” (women in Japan-occupied territories who were coerced into Japanese military brothels). Japan argued that the report contains unreliable information, but the UN decided nevertheless that these details were not sufficient to retract the </w:t>
      </w:r>
      <w:proofErr w:type="spellStart"/>
      <w:r w:rsidRPr="00A87B77">
        <w:rPr>
          <w:sz w:val="16"/>
        </w:rPr>
        <w:t>Coomaraswamy</w:t>
      </w:r>
      <w:proofErr w:type="spellEnd"/>
      <w:r w:rsidRPr="00A87B77">
        <w:rPr>
          <w:sz w:val="16"/>
        </w:rPr>
        <w:t xml:space="preserve"> Report because the actual fact of “comfort women” it depicts remains unshakable. On the same “comfort women” issue, as I have written previously, Japan is also fighting an uphill battle for its image in the U.S., where a growing number of municipalities are erecting embarrassing statues in commemoration of what are known locally as Japan’s “sex slaves.” Lacking convincing arguments to dismiss the issue, Japan was unable to stop these municipalities, including San Francisco, from building statues, nor could it prevent Congress from maintaining its 2007 resolution condemning Japan for the shameful wartime practice. So much for its American friends. Another case of challenging the UN on its interpretation of history occurred in October. Japan celebrated UNESCO’s decision to include three Japanese documents in its Memory of the World Register. So far so good. Japan has always loved being recognized by UNESCO, either in the World Heritage Sites program or in the Memory of the World program. But this time, Tokyo objected angrily when the UN body also registered in the same program China’s documents about the Nanking Massacre. Up in arms, furious conservative politicians, who refuse to admit that any massacre was committed by Japanese forces, started pushing their government to protest to UNESCO, threatening to cut off its funding in retaliation. Regardless of who is right about Nanking, the de facto intimidation of the UN body was far from an elegant response and hardly likely to burnish Japan’s reputation. And while Japan claims China is politicizing the UNESCO process with the Nanking Massacre documents, it has found itself accused of the same sin by Russia regarding one of Japan’s own successful entries in the Memory of the World Register, involving the decades-long detention in Siberia of hundreds of thousands of Japanese prisoners after the end of World War II. In another case involving the UN – this time not involving the history issue – the UN rapporteur on freedom of expression, who was scheduled to visit Tokyo in early December to investigate accusations of violations of press freedom, was asked by the Japanese government to cancel his trip. In the view of critics, this is a tacit admission that Japan had something to hide regarding violations of freedom of expression and political pressures on the media. If the allegations were true, this is certainly not the best way to halt Japan’s embarrassing fall down the rankings of the World Press Freedom Index (from 11th in 2010, to 53rd in 2013, 59th in 2014, and 61st out of 180 countries in 2015. This heavy-handed approach to the United Nations is difficult to reconcile with Japan’s years of hard campaigning to win permanent membership of the UN Security Council. Press Dealings Ja</w:t>
      </w:r>
      <w:r w:rsidRPr="00A87B77">
        <w:rPr>
          <w:rStyle w:val="StyleUnderline"/>
        </w:rPr>
        <w:t>pan’s ruling Liberal Democratic Party is regularly accused of applying pressure on the liberal media</w:t>
      </w:r>
      <w:r w:rsidRPr="00A87B77">
        <w:rPr>
          <w:sz w:val="16"/>
        </w:rPr>
        <w:t xml:space="preserve">. Foreign </w:t>
      </w:r>
      <w:r w:rsidRPr="00A87B77">
        <w:rPr>
          <w:rStyle w:val="StyleUnderline"/>
        </w:rPr>
        <w:t>journalists in Japan are also occasionally targeted</w:t>
      </w:r>
      <w:r w:rsidRPr="00A87B77">
        <w:rPr>
          <w:sz w:val="16"/>
        </w:rPr>
        <w:t xml:space="preserve">, mostly because, unlike their “polite” Japanese colleagues, they tend to ignore the tacit local rule of not asking embarrassing questions or reporting embarrassing topics. </w:t>
      </w:r>
      <w:r w:rsidRPr="00A87B77">
        <w:rPr>
          <w:rStyle w:val="StyleUnderline"/>
        </w:rPr>
        <w:t xml:space="preserve">In April 2015, the German correspondent in Japan for Frankfurter </w:t>
      </w:r>
      <w:proofErr w:type="spellStart"/>
      <w:r w:rsidRPr="00A87B77">
        <w:rPr>
          <w:rStyle w:val="StyleUnderline"/>
        </w:rPr>
        <w:t>Allgemeine</w:t>
      </w:r>
      <w:proofErr w:type="spellEnd"/>
      <w:r w:rsidRPr="00A87B77">
        <w:rPr>
          <w:rStyle w:val="StyleUnderline"/>
        </w:rPr>
        <w:t xml:space="preserve"> revealed that, because of his articles criticizing Abe’s revisionism, he has made himself a “Japan basher” in the eyes of Japanese officials</w:t>
      </w:r>
      <w:r w:rsidRPr="00A87B77">
        <w:rPr>
          <w:sz w:val="16"/>
        </w:rPr>
        <w:t>. According to his account, in</w:t>
      </w:r>
      <w:r w:rsidRPr="00A87B77">
        <w:rPr>
          <w:rStyle w:val="StyleUnderline"/>
        </w:rPr>
        <w:t xml:space="preserve"> a surprisingly undiplomatic move, an angry Japanese diplomat even went to the daily’s head office in Frankfurt to denounce the journalist directly to his editor, </w:t>
      </w:r>
      <w:r w:rsidRPr="00A87B77">
        <w:rPr>
          <w:sz w:val="16"/>
        </w:rPr>
        <w:t>going as far as insinuating, without proof, that he was secretly working for China. Following this diplomat’s visit, it is easy to imagine what reputation the Japanese government now enjoys with the German daily. One thing is clear: Don’t bet on Japan improving its ranking in next year’s World Press Freedom Index.</w:t>
      </w:r>
    </w:p>
    <w:p w14:paraId="61D7EB55" w14:textId="336C096D" w:rsidR="007069A7" w:rsidRPr="00A87B77" w:rsidRDefault="007069A7" w:rsidP="007069A7">
      <w:pPr>
        <w:pStyle w:val="Heading2"/>
      </w:pPr>
      <w:proofErr w:type="spellStart"/>
      <w:r w:rsidRPr="00A87B77">
        <w:t>Prolif</w:t>
      </w:r>
      <w:proofErr w:type="spellEnd"/>
    </w:p>
    <w:p w14:paraId="390D3C2C" w14:textId="46B1695A" w:rsidR="00373E4C" w:rsidRPr="00A87B77" w:rsidRDefault="00373E4C" w:rsidP="00373E4C">
      <w:pPr>
        <w:pStyle w:val="Heading3"/>
      </w:pPr>
      <w:r w:rsidRPr="00A87B77">
        <w:t>Impact -- NPT</w:t>
      </w:r>
    </w:p>
    <w:p w14:paraId="4BCA2D31" w14:textId="77777777" w:rsidR="00373E4C" w:rsidRPr="00A87B77" w:rsidRDefault="00373E4C" w:rsidP="00373E4C">
      <w:pPr>
        <w:pStyle w:val="Heading4"/>
      </w:pPr>
      <w:r w:rsidRPr="00A87B77">
        <w:t>Kills the NPT</w:t>
      </w:r>
    </w:p>
    <w:p w14:paraId="26348180" w14:textId="77777777" w:rsidR="00373E4C" w:rsidRPr="00A87B77" w:rsidRDefault="00373E4C" w:rsidP="00373E4C">
      <w:r w:rsidRPr="00A87B77">
        <w:rPr>
          <w:rStyle w:val="Style13ptBold"/>
        </w:rPr>
        <w:t>Santoro and Warden, 15</w:t>
      </w:r>
      <w:r w:rsidRPr="00A87B77">
        <w:t xml:space="preserve">—senior fellow at the Pacific Forum CSIS AND used to debate </w:t>
      </w:r>
      <w:r w:rsidRPr="00A87B77">
        <w:br/>
        <w:t xml:space="preserve">David and John, “Assuring Japan and South Korea in the Second Nuclear Age”, The Washington Quarterly 38:1 </w:t>
      </w:r>
    </w:p>
    <w:p w14:paraId="4758D707" w14:textId="77777777" w:rsidR="00373E4C" w:rsidRPr="00A87B77" w:rsidRDefault="00373E4C" w:rsidP="00373E4C">
      <w:pPr>
        <w:rPr>
          <w:sz w:val="16"/>
        </w:rPr>
      </w:pPr>
      <w:r w:rsidRPr="00A87B77">
        <w:rPr>
          <w:rStyle w:val="StyleUnderline"/>
        </w:rPr>
        <w:t>U.S. assurance of allies exists along a spectrum</w:t>
      </w:r>
      <w:r w:rsidRPr="00A87B77">
        <w:rPr>
          <w:sz w:val="16"/>
        </w:rPr>
        <w:t xml:space="preserve">, and Washington must carefully balance its desire to reduce allied anxiety against other interests. There are some allied interests that the United States—rightly—does not deem worthy of risking war. But </w:t>
      </w:r>
      <w:r w:rsidRPr="00A87B77">
        <w:rPr>
          <w:rStyle w:val="StyleUnderline"/>
        </w:rPr>
        <w:t>if the gap between the United States and its allies becomes too large, allies will lose faith in U.S. assurance, which could have disruptive consequences</w:t>
      </w:r>
      <w:r w:rsidRPr="00A87B77">
        <w:rPr>
          <w:sz w:val="16"/>
        </w:rPr>
        <w:t xml:space="preserve">. In the worst case scenario for the United States, </w:t>
      </w:r>
      <w:r w:rsidRPr="00A87B77">
        <w:rPr>
          <w:rStyle w:val="StyleUnderline"/>
        </w:rPr>
        <w:t>Japan or South Korea might</w:t>
      </w:r>
      <w:r w:rsidRPr="00A87B77">
        <w:rPr>
          <w:sz w:val="16"/>
        </w:rPr>
        <w:t xml:space="preserve"> choose to bandwagon with U.S. competitors in the region. Another slightly better, but still deeply troublesome, possibility is for Tokyo and Seoul to </w:t>
      </w:r>
      <w:r w:rsidRPr="00A87B77">
        <w:rPr>
          <w:rStyle w:val="StyleUnderline"/>
        </w:rPr>
        <w:t>develop nuclear arsenals of their own, which would</w:t>
      </w:r>
      <w:r w:rsidRPr="00A87B77">
        <w:rPr>
          <w:sz w:val="16"/>
        </w:rPr>
        <w:t xml:space="preserve"> likely </w:t>
      </w:r>
      <w:r w:rsidRPr="00A87B77">
        <w:rPr>
          <w:rStyle w:val="StyleUnderline"/>
        </w:rPr>
        <w:t>eviscerate the remaining credibility of the</w:t>
      </w:r>
      <w:r w:rsidRPr="00A87B77">
        <w:rPr>
          <w:sz w:val="16"/>
        </w:rPr>
        <w:t xml:space="preserve"> Nuclear Nonproliferation Treaty (</w:t>
      </w:r>
      <w:r w:rsidRPr="00A87B77">
        <w:rPr>
          <w:rStyle w:val="StyleUnderline"/>
        </w:rPr>
        <w:t>NPT</w:t>
      </w:r>
      <w:r w:rsidRPr="00A87B77">
        <w:rPr>
          <w:sz w:val="16"/>
        </w:rPr>
        <w:t xml:space="preserve">). In either case, </w:t>
      </w:r>
      <w:r w:rsidRPr="00A87B77">
        <w:rPr>
          <w:rStyle w:val="StyleUnderline"/>
        </w:rPr>
        <w:t>a loss of confidence in the United States as a reliable security guarantor in Northeast Asia would send reverberations across the entire U.S. alliance system</w:t>
      </w:r>
      <w:r w:rsidRPr="00A87B77">
        <w:rPr>
          <w:sz w:val="16"/>
        </w:rPr>
        <w:t>.</w:t>
      </w:r>
    </w:p>
    <w:p w14:paraId="363E04FB" w14:textId="77777777" w:rsidR="00373E4C" w:rsidRPr="00A87B77" w:rsidRDefault="00373E4C" w:rsidP="00373E4C">
      <w:pPr>
        <w:rPr>
          <w:sz w:val="16"/>
        </w:rPr>
      </w:pPr>
      <w:r w:rsidRPr="00A87B77">
        <w:rPr>
          <w:rStyle w:val="StyleUnderline"/>
        </w:rPr>
        <w:t>Development of nuclear weapons by Japan or South Korea is not a farfetched scenario. Both possess the latent capability to develop weapons programs relatively quickly</w:t>
      </w:r>
      <w:r w:rsidRPr="00A87B77">
        <w:rPr>
          <w:sz w:val="16"/>
        </w:rPr>
        <w:t xml:space="preserve">, and some in South Korea and to a lesser extent Japan have advocated that their countries should go nuclear if the Northeast Asian security environment deteriorates or they lose confidence in the United States as a reliable guarantor.10 </w:t>
      </w:r>
      <w:r w:rsidRPr="00A87B77">
        <w:rPr>
          <w:rStyle w:val="StyleUnderline"/>
        </w:rPr>
        <w:t xml:space="preserve">In South Korea, there are also signs of public support for </w:t>
      </w:r>
      <w:proofErr w:type="spellStart"/>
      <w:r w:rsidRPr="00A87B77">
        <w:rPr>
          <w:rStyle w:val="StyleUnderline"/>
        </w:rPr>
        <w:t>nuclearization</w:t>
      </w:r>
      <w:proofErr w:type="spellEnd"/>
      <w:r w:rsidRPr="00A87B77">
        <w:rPr>
          <w:sz w:val="16"/>
        </w:rPr>
        <w:t xml:space="preserve">. After North Korea’s third nuclear test, for example, an </w:t>
      </w:r>
      <w:proofErr w:type="spellStart"/>
      <w:r w:rsidRPr="00A87B77">
        <w:rPr>
          <w:sz w:val="16"/>
        </w:rPr>
        <w:t>Asan</w:t>
      </w:r>
      <w:proofErr w:type="spellEnd"/>
      <w:r w:rsidRPr="00A87B77">
        <w:rPr>
          <w:sz w:val="16"/>
        </w:rPr>
        <w:t xml:space="preserve"> Institute poll revealed that 66 percent of people in South Korea wanted nuclear weapons.11</w:t>
      </w:r>
    </w:p>
    <w:p w14:paraId="0451D812" w14:textId="77777777" w:rsidR="00373E4C" w:rsidRPr="00A87B77" w:rsidRDefault="00373E4C" w:rsidP="00373E4C"/>
    <w:p w14:paraId="52DAD792" w14:textId="77777777" w:rsidR="00373E4C" w:rsidRPr="00A87B77" w:rsidRDefault="00373E4C" w:rsidP="00373E4C">
      <w:pPr>
        <w:pStyle w:val="Heading4"/>
      </w:pPr>
      <w:r w:rsidRPr="00A87B77">
        <w:t>That’s an impact filter</w:t>
      </w:r>
    </w:p>
    <w:p w14:paraId="308CDC40" w14:textId="77777777" w:rsidR="00373E4C" w:rsidRPr="00A87B77" w:rsidRDefault="00373E4C" w:rsidP="00373E4C">
      <w:r w:rsidRPr="00A87B77">
        <w:rPr>
          <w:rStyle w:val="Style13ptBold"/>
        </w:rPr>
        <w:t>Cooper 15</w:t>
      </w:r>
      <w:r w:rsidRPr="00A87B77">
        <w:t xml:space="preserve"> </w:t>
      </w:r>
      <w:proofErr w:type="gramStart"/>
      <w:r w:rsidRPr="00A87B77">
        <w:t>- ,</w:t>
      </w:r>
      <w:proofErr w:type="gramEnd"/>
      <w:r w:rsidRPr="00A87B77">
        <w:t xml:space="preserve"> Fellow with the Truman National Security Project</w:t>
      </w:r>
      <w:r w:rsidRPr="00A87B77">
        <w:br/>
        <w:t xml:space="preserve">Christian H. is a term member at the Council on Foreign Relations, “The Pride of the Diplomats: Why the NPT Works” Global Policy Journal 5-19-15, </w:t>
      </w:r>
      <w:hyperlink r:id="rId18" w:history="1">
        <w:r w:rsidRPr="00A87B77">
          <w:rPr>
            <w:rStyle w:val="Hyperlink"/>
          </w:rPr>
          <w:t>http://www.globalpolicyjournal.com/blog/14/05/2015/pride-diplomats-why-npt-works</w:t>
        </w:r>
      </w:hyperlink>
      <w:r w:rsidRPr="00A87B77">
        <w:t xml:space="preserve"> </w:t>
      </w:r>
    </w:p>
    <w:p w14:paraId="26EA3F6B" w14:textId="77777777" w:rsidR="00373E4C" w:rsidRPr="00A87B77" w:rsidRDefault="00373E4C" w:rsidP="00373E4C">
      <w:pPr>
        <w:rPr>
          <w:rStyle w:val="Emphasis"/>
        </w:rPr>
      </w:pPr>
      <w:r w:rsidRPr="00A87B77">
        <w:rPr>
          <w:rStyle w:val="StyleUnderline"/>
        </w:rPr>
        <w:t>The review of the</w:t>
      </w:r>
      <w:r w:rsidRPr="00A87B77">
        <w:rPr>
          <w:sz w:val="12"/>
        </w:rPr>
        <w:t xml:space="preserve"> Nuclear Nonproliferation Treaty (</w:t>
      </w:r>
      <w:r w:rsidRPr="00A87B77">
        <w:rPr>
          <w:rStyle w:val="StyleUnderline"/>
        </w:rPr>
        <w:t>NPT</w:t>
      </w:r>
      <w:r w:rsidRPr="00A87B77">
        <w:rPr>
          <w:sz w:val="12"/>
        </w:rPr>
        <w:t xml:space="preserve">) this month </w:t>
      </w:r>
      <w:r w:rsidRPr="00A87B77">
        <w:rPr>
          <w:rStyle w:val="StyleUnderline"/>
        </w:rPr>
        <w:t>is a once every five years chance to reaffirm and strengthen</w:t>
      </w:r>
      <w:r w:rsidRPr="00A87B77">
        <w:rPr>
          <w:sz w:val="12"/>
        </w:rPr>
        <w:t xml:space="preserve"> </w:t>
      </w:r>
      <w:r w:rsidRPr="00A87B77">
        <w:rPr>
          <w:rStyle w:val="StyleUnderline"/>
        </w:rPr>
        <w:t xml:space="preserve">one of </w:t>
      </w:r>
      <w:r w:rsidRPr="00A87B77">
        <w:rPr>
          <w:rStyle w:val="Emphasis"/>
        </w:rPr>
        <w:t>the strongest international norms</w:t>
      </w:r>
      <w:r w:rsidRPr="00A87B77">
        <w:rPr>
          <w:sz w:val="12"/>
        </w:rPr>
        <w:t xml:space="preserve">: that </w:t>
      </w:r>
      <w:r w:rsidRPr="00A87B77">
        <w:rPr>
          <w:rStyle w:val="StyleUnderline"/>
        </w:rPr>
        <w:t>against</w:t>
      </w:r>
      <w:r w:rsidRPr="00A87B77">
        <w:rPr>
          <w:sz w:val="12"/>
        </w:rPr>
        <w:t xml:space="preserve"> the </w:t>
      </w:r>
      <w:r w:rsidRPr="00A87B77">
        <w:rPr>
          <w:rStyle w:val="Emphasis"/>
        </w:rPr>
        <w:t>prolif</w:t>
      </w:r>
      <w:r w:rsidRPr="00A87B77">
        <w:rPr>
          <w:sz w:val="12"/>
        </w:rPr>
        <w:t xml:space="preserve">eration </w:t>
      </w:r>
      <w:r w:rsidRPr="00A87B77">
        <w:rPr>
          <w:rStyle w:val="StyleUnderline"/>
        </w:rPr>
        <w:t>and</w:t>
      </w:r>
      <w:r w:rsidRPr="00A87B77">
        <w:rPr>
          <w:sz w:val="12"/>
        </w:rPr>
        <w:t xml:space="preserve"> </w:t>
      </w:r>
      <w:r w:rsidRPr="00A87B77">
        <w:rPr>
          <w:rStyle w:val="Emphasis"/>
        </w:rPr>
        <w:t>use</w:t>
      </w:r>
      <w:r w:rsidRPr="00A87B77">
        <w:rPr>
          <w:sz w:val="12"/>
        </w:rPr>
        <w:t xml:space="preserve"> </w:t>
      </w:r>
      <w:r w:rsidRPr="00A87B77">
        <w:rPr>
          <w:rStyle w:val="StyleUnderline"/>
        </w:rPr>
        <w:t>of nuclear tech</w:t>
      </w:r>
      <w:r w:rsidRPr="00A87B77">
        <w:rPr>
          <w:sz w:val="12"/>
        </w:rPr>
        <w:t xml:space="preserve">nology </w:t>
      </w:r>
      <w:r w:rsidRPr="00A87B77">
        <w:rPr>
          <w:rStyle w:val="Emphasis"/>
        </w:rPr>
        <w:t>for military means</w:t>
      </w:r>
      <w:r w:rsidRPr="00A87B77">
        <w:rPr>
          <w:sz w:val="12"/>
        </w:rPr>
        <w:t xml:space="preserve">. </w:t>
      </w:r>
      <w:r w:rsidRPr="00A87B77">
        <w:rPr>
          <w:rStyle w:val="StyleUnderline"/>
        </w:rPr>
        <w:t>Representatives of 190 countries</w:t>
      </w:r>
      <w:r w:rsidRPr="00A87B77">
        <w:rPr>
          <w:sz w:val="12"/>
        </w:rPr>
        <w:t xml:space="preserve"> are gathered to examine the treaty itself and </w:t>
      </w:r>
      <w:r w:rsidRPr="00A87B77">
        <w:rPr>
          <w:rStyle w:val="StyleUnderline"/>
        </w:rPr>
        <w:t xml:space="preserve">discuss new ways to </w:t>
      </w:r>
      <w:r w:rsidRPr="00A87B77">
        <w:rPr>
          <w:rStyle w:val="Emphasis"/>
        </w:rPr>
        <w:t>increase global buy-in</w:t>
      </w:r>
      <w:r w:rsidRPr="00A87B77">
        <w:rPr>
          <w:rStyle w:val="StyleUnderline"/>
        </w:rPr>
        <w:t xml:space="preserve"> against nuclear dangers. </w:t>
      </w:r>
      <w:r w:rsidRPr="00A87B77">
        <w:rPr>
          <w:sz w:val="12"/>
        </w:rPr>
        <w:t xml:space="preserve">This time, they might do so in a critical new way. </w:t>
      </w:r>
      <w:r w:rsidRPr="00A87B77">
        <w:rPr>
          <w:rStyle w:val="StyleUnderline"/>
        </w:rPr>
        <w:t xml:space="preserve">Israel will be at the table for the first time in </w:t>
      </w:r>
      <w:r w:rsidRPr="00A87B77">
        <w:rPr>
          <w:rStyle w:val="Emphasis"/>
        </w:rPr>
        <w:t>20 years</w:t>
      </w:r>
      <w:r w:rsidRPr="00A87B77">
        <w:rPr>
          <w:sz w:val="12"/>
        </w:rPr>
        <w:t xml:space="preserve"> as an observer only (having not signed the NPT), and according to a senior Obama administration official, has agreed to begin working with Arabs on an agenda for a conference to discuss a weapons of mass destruction free zone in the Middle East. </w:t>
      </w:r>
      <w:r w:rsidRPr="00A87B77">
        <w:rPr>
          <w:rStyle w:val="StyleUnderline"/>
        </w:rPr>
        <w:t>This is a dramatic change from 2010</w:t>
      </w:r>
      <w:r w:rsidRPr="00A87B77">
        <w:rPr>
          <w:sz w:val="12"/>
        </w:rPr>
        <w:t xml:space="preserve">, when Israel refused to even consider the idea. </w:t>
      </w:r>
      <w:r w:rsidRPr="00A87B77">
        <w:rPr>
          <w:rStyle w:val="StyleUnderline"/>
        </w:rPr>
        <w:t>Incremental diplomatic wins like this</w:t>
      </w:r>
      <w:r w:rsidRPr="00A87B77">
        <w:rPr>
          <w:sz w:val="12"/>
        </w:rPr>
        <w:t xml:space="preserve"> one </w:t>
      </w:r>
      <w:r w:rsidRPr="00A87B77">
        <w:rPr>
          <w:rStyle w:val="StyleUnderline"/>
        </w:rPr>
        <w:t>lie at the core of the truly transnational strategic interest</w:t>
      </w:r>
      <w:r w:rsidRPr="00A87B77">
        <w:rPr>
          <w:sz w:val="12"/>
        </w:rPr>
        <w:t xml:space="preserve"> </w:t>
      </w:r>
      <w:r w:rsidRPr="00A87B77">
        <w:rPr>
          <w:rStyle w:val="StyleUnderline"/>
        </w:rPr>
        <w:t xml:space="preserve">on the path to </w:t>
      </w:r>
      <w:r w:rsidRPr="00A87B77">
        <w:rPr>
          <w:rStyle w:val="Emphasis"/>
        </w:rPr>
        <w:t>complete nuclear weapons disarmament.</w:t>
      </w:r>
      <w:r w:rsidRPr="00A87B77">
        <w:rPr>
          <w:sz w:val="12"/>
        </w:rPr>
        <w:t xml:space="preserve"> This is precisely why ensuring the peaceful use of nuclear technology must remain a key component of all nations’ foreign policy doctrines. Perhaps one reason the NPT, and its review every five years, is often overlooked by the general public is because at face value, everyone agrees more nukes are a bad thing. However, </w:t>
      </w:r>
      <w:r w:rsidRPr="00A87B77">
        <w:rPr>
          <w:rStyle w:val="StyleUnderline"/>
        </w:rPr>
        <w:t>the NPT</w:t>
      </w:r>
      <w:r w:rsidRPr="00A87B77">
        <w:rPr>
          <w:sz w:val="12"/>
        </w:rPr>
        <w:t xml:space="preserve">, and the corresponding diplomatic collaboration surrounding nuclear weapons, </w:t>
      </w:r>
      <w:r w:rsidRPr="00A87B77">
        <w:rPr>
          <w:rStyle w:val="StyleUnderline"/>
        </w:rPr>
        <w:t>go much deeper than simply halting the prolif</w:t>
      </w:r>
      <w:r w:rsidRPr="00A87B77">
        <w:rPr>
          <w:sz w:val="12"/>
        </w:rPr>
        <w:t xml:space="preserve">eration of such dangerous technology. </w:t>
      </w:r>
      <w:r w:rsidRPr="00A87B77">
        <w:rPr>
          <w:rStyle w:val="StyleUnderline"/>
        </w:rPr>
        <w:t>It is through this</w:t>
      </w:r>
      <w:r w:rsidRPr="00A87B77">
        <w:rPr>
          <w:sz w:val="12"/>
        </w:rPr>
        <w:t xml:space="preserve"> nearly universal </w:t>
      </w:r>
      <w:r w:rsidRPr="00A87B77">
        <w:rPr>
          <w:rStyle w:val="StyleUnderline"/>
        </w:rPr>
        <w:t>treaty the next generation of world leaders wil</w:t>
      </w:r>
      <w:r w:rsidRPr="00A87B77">
        <w:rPr>
          <w:sz w:val="12"/>
        </w:rPr>
        <w:t xml:space="preserve">l likely </w:t>
      </w:r>
      <w:r w:rsidRPr="00A87B77">
        <w:rPr>
          <w:rStyle w:val="StyleUnderline"/>
        </w:rPr>
        <w:t>see nuclear disarmament</w:t>
      </w:r>
      <w:r w:rsidRPr="00A87B77">
        <w:rPr>
          <w:sz w:val="12"/>
        </w:rPr>
        <w:t xml:space="preserve">, </w:t>
      </w:r>
      <w:r w:rsidRPr="00A87B77">
        <w:rPr>
          <w:rStyle w:val="Emphasis"/>
        </w:rPr>
        <w:t>avoid an open war with Iran</w:t>
      </w:r>
      <w:r w:rsidRPr="00A87B77">
        <w:rPr>
          <w:sz w:val="12"/>
        </w:rPr>
        <w:t xml:space="preserve"> over its nuclear program, </w:t>
      </w:r>
      <w:r w:rsidRPr="00A87B77">
        <w:rPr>
          <w:rStyle w:val="StyleUnderline"/>
        </w:rPr>
        <w:t>and stop a</w:t>
      </w:r>
      <w:r w:rsidRPr="00A87B77">
        <w:rPr>
          <w:sz w:val="12"/>
        </w:rPr>
        <w:t xml:space="preserve"> </w:t>
      </w:r>
      <w:r w:rsidRPr="00A87B77">
        <w:rPr>
          <w:rStyle w:val="Emphasis"/>
        </w:rPr>
        <w:t>Middle East nuclear arms race</w:t>
      </w:r>
      <w:r w:rsidRPr="00A87B77">
        <w:rPr>
          <w:sz w:val="12"/>
        </w:rPr>
        <w:t xml:space="preserve"> in its tracks. However, </w:t>
      </w:r>
      <w:r w:rsidRPr="00A87B77">
        <w:rPr>
          <w:rStyle w:val="Emphasis"/>
        </w:rPr>
        <w:t>it wasn't always clear the NPT would be the resounding success it is.</w:t>
      </w:r>
      <w:r w:rsidRPr="00A87B77">
        <w:rPr>
          <w:sz w:val="12"/>
        </w:rPr>
        <w:t xml:space="preserve"> In 1961 when Israeli Prime Minister Ben-Gurion told U.S. President John F. Kennedy that Israel's nuclear program at </w:t>
      </w:r>
      <w:proofErr w:type="spellStart"/>
      <w:r w:rsidRPr="00A87B77">
        <w:rPr>
          <w:sz w:val="12"/>
        </w:rPr>
        <w:t>Dimona</w:t>
      </w:r>
      <w:proofErr w:type="spellEnd"/>
      <w:r w:rsidRPr="00A87B77">
        <w:rPr>
          <w:sz w:val="12"/>
        </w:rPr>
        <w:t xml:space="preserve"> was for peaceful purposes only, Kennedy’s National Security Council was simultaneously warning that by the 1970s there could be 40 nuclear weapon armed states (including Israel). If an America in the future faced rampant nuclear threats and could not believe a face-to-face conversation with a reliable ally, what could anyone trust? There had to be a better way, and the NPT was the answer: Never trust, always verify. In Israel's defense, the only NPT signatories who have violated the treaty since adoption— Iran, Iraq and Syria—have sworn to destroy the Jewish state. Remaining a non-signatory to the NPT and maintaining an opaque nuclear first strike nuclear capability was strategically the right choice for Israel (regional de-stabilization be damned), and one that could be revisited given their 2015 decision to consider an agenda for a nuclear weapons free Middle East. Israel's gambit to wait for the NPT to become as ironclad as it has paid dividends that we can all reap both in June with a comprehensive agreement between the five permanent members of the U.N. Security Council (including Germany, a group colloquially referred to as the P5+1) and Iran and well into the future. The defining trait of the NPT is reframing the acquisition of nuclear weapons by a state from an act of national pride circa 1960 to an act contrary to international law by 1970. Thankfully, today we operate in a world that accepts nuclear power as a scientific pursuit but abhors its use for violence. This is also why Iran's right to domestically enrich as a signatory to the NPT will be a cornerstone of the P5+1 agreement that will be announced soon and likely ratified by the first of July. This comprehensive agreement will also implicitly underscore one of the pillars of the NPT: The gradual demilitarization of nuclear technology. And lest critics make the argument that the NPT can only be used to coerce pariah states like Iran, consider the actions of the major powers. Since the NPT entered into force, the United States has drastically reduced the number of nuclear weapons in its stockpile by 80 percent and completely removed multiple entry warheads from its nuclear strike capacity. In some respects just as importantly, Washington is currently targeting the open ocean</w:t>
      </w:r>
      <w:proofErr w:type="gramStart"/>
      <w:r w:rsidRPr="00A87B77">
        <w:rPr>
          <w:sz w:val="12"/>
        </w:rPr>
        <w:t>;</w:t>
      </w:r>
      <w:proofErr w:type="gramEnd"/>
      <w:r w:rsidRPr="00A87B77">
        <w:rPr>
          <w:sz w:val="12"/>
        </w:rPr>
        <w:t xml:space="preserve"> there is no longer a single ICBM aimed at the Russian Federation and nuclear-armed, long-range strategic bombers have been removed from daily nuclear alert. Russia has made similar progress, with both commitments and demonstrated progress in reducing deployed warheads as well as deployed and </w:t>
      </w:r>
      <w:proofErr w:type="spellStart"/>
      <w:r w:rsidRPr="00A87B77">
        <w:rPr>
          <w:sz w:val="12"/>
        </w:rPr>
        <w:t>undeployed</w:t>
      </w:r>
      <w:proofErr w:type="spellEnd"/>
      <w:r w:rsidRPr="00A87B77">
        <w:rPr>
          <w:sz w:val="12"/>
        </w:rPr>
        <w:t xml:space="preserve"> delivery vehicles. Moscow has also taken the lead in other areas where the United States has lagged behind, singing and ratifying the Comprehensive Nuclear Test Ban Treaty. To be sure, complications—including Russia’s tendency to view their remaining weapons as a counterweight to all NATO stockpiles rather than simply that of the United States—still exist, but the fact remains that </w:t>
      </w:r>
      <w:r w:rsidRPr="00A87B77">
        <w:rPr>
          <w:rStyle w:val="StyleUnderline"/>
        </w:rPr>
        <w:t xml:space="preserve">the norm created by NPT has reduced the potential for nuclear disaster </w:t>
      </w:r>
      <w:r w:rsidRPr="00A87B77">
        <w:rPr>
          <w:rStyle w:val="Emphasis"/>
        </w:rPr>
        <w:t xml:space="preserve">across the globe. </w:t>
      </w:r>
      <w:r w:rsidRPr="00A87B77">
        <w:rPr>
          <w:sz w:val="12"/>
        </w:rPr>
        <w:t xml:space="preserve">And where has all that potential destruction gone? Fully 10% of electric power in the United States over the last two decades came from down-blended, highly enriched uranium earmarked for Russian megaton nuclear bombs. Over 20,000 warheads (and their associated risk of accidental launches) were removed from service all thanks the spirit of the NPT. </w:t>
      </w:r>
      <w:r w:rsidRPr="00A87B77">
        <w:rPr>
          <w:rStyle w:val="StyleUnderline"/>
        </w:rPr>
        <w:t>The spirit of bilateral cooperation remains strong; despite the tensions in Ukraine</w:t>
      </w:r>
      <w:r w:rsidRPr="00A87B77">
        <w:rPr>
          <w:sz w:val="12"/>
        </w:rPr>
        <w:t xml:space="preserve">, </w:t>
      </w:r>
      <w:r w:rsidRPr="00A87B77">
        <w:rPr>
          <w:rStyle w:val="StyleUnderline"/>
        </w:rPr>
        <w:t xml:space="preserve">both the </w:t>
      </w:r>
      <w:r w:rsidRPr="00A87B77">
        <w:rPr>
          <w:rStyle w:val="Emphasis"/>
        </w:rPr>
        <w:t>U</w:t>
      </w:r>
      <w:r w:rsidRPr="00A87B77">
        <w:rPr>
          <w:sz w:val="12"/>
        </w:rPr>
        <w:t xml:space="preserve">nited </w:t>
      </w:r>
      <w:r w:rsidRPr="00A87B77">
        <w:rPr>
          <w:rStyle w:val="Emphasis"/>
        </w:rPr>
        <w:t>S</w:t>
      </w:r>
      <w:r w:rsidRPr="00A87B77">
        <w:rPr>
          <w:sz w:val="12"/>
        </w:rPr>
        <w:t xml:space="preserve">tates </w:t>
      </w:r>
      <w:r w:rsidRPr="00A87B77">
        <w:rPr>
          <w:rStyle w:val="StyleUnderline"/>
        </w:rPr>
        <w:t>and</w:t>
      </w:r>
      <w:r w:rsidRPr="00A87B77">
        <w:rPr>
          <w:sz w:val="12"/>
        </w:rPr>
        <w:t xml:space="preserve"> the </w:t>
      </w:r>
      <w:r w:rsidRPr="00A87B77">
        <w:rPr>
          <w:rStyle w:val="Emphasis"/>
        </w:rPr>
        <w:t>Russia</w:t>
      </w:r>
      <w:r w:rsidRPr="00A87B77">
        <w:rPr>
          <w:sz w:val="12"/>
        </w:rPr>
        <w:t xml:space="preserve">n Federation </w:t>
      </w:r>
      <w:r w:rsidRPr="00A87B77">
        <w:rPr>
          <w:rStyle w:val="StyleUnderline"/>
        </w:rPr>
        <w:t xml:space="preserve">are fully implementing the terms of </w:t>
      </w:r>
      <w:r w:rsidRPr="00A87B77">
        <w:rPr>
          <w:rStyle w:val="Emphasis"/>
        </w:rPr>
        <w:t>the New START treaty</w:t>
      </w:r>
      <w:r w:rsidRPr="00A87B77">
        <w:rPr>
          <w:sz w:val="12"/>
        </w:rPr>
        <w:t xml:space="preserve">, </w:t>
      </w:r>
      <w:r w:rsidRPr="00A87B77">
        <w:rPr>
          <w:rStyle w:val="StyleUnderline"/>
        </w:rPr>
        <w:t>wherein each shares data</w:t>
      </w:r>
      <w:r w:rsidRPr="00A87B77">
        <w:rPr>
          <w:sz w:val="12"/>
        </w:rPr>
        <w:t xml:space="preserve"> on the movement of strategic forces </w:t>
      </w:r>
      <w:r w:rsidRPr="00A87B77">
        <w:rPr>
          <w:rStyle w:val="StyleUnderline"/>
        </w:rPr>
        <w:t>and</w:t>
      </w:r>
      <w:r w:rsidRPr="00A87B77">
        <w:rPr>
          <w:sz w:val="12"/>
        </w:rPr>
        <w:t xml:space="preserve"> both </w:t>
      </w:r>
      <w:r w:rsidRPr="00A87B77">
        <w:rPr>
          <w:rStyle w:val="StyleUnderline"/>
        </w:rPr>
        <w:t>engage in reciprocal inspections of military facilities</w:t>
      </w:r>
      <w:r w:rsidRPr="00A87B77">
        <w:rPr>
          <w:sz w:val="12"/>
        </w:rPr>
        <w:t xml:space="preserve">. </w:t>
      </w:r>
      <w:r w:rsidRPr="00A87B77">
        <w:rPr>
          <w:rStyle w:val="StyleUnderline"/>
        </w:rPr>
        <w:t>The NPT is</w:t>
      </w:r>
      <w:r w:rsidRPr="00A87B77">
        <w:rPr>
          <w:sz w:val="12"/>
        </w:rPr>
        <w:t xml:space="preserve"> </w:t>
      </w:r>
      <w:r w:rsidRPr="00A87B77">
        <w:rPr>
          <w:rStyle w:val="StyleUnderline"/>
        </w:rPr>
        <w:t>not just about non-prolif</w:t>
      </w:r>
      <w:r w:rsidRPr="00A87B77">
        <w:rPr>
          <w:sz w:val="12"/>
        </w:rPr>
        <w:t xml:space="preserve">eration; </w:t>
      </w:r>
      <w:r w:rsidRPr="00A87B77">
        <w:rPr>
          <w:rStyle w:val="StyleUnderline"/>
        </w:rPr>
        <w:t xml:space="preserve">it is a shift in mindset that nuclear technology </w:t>
      </w:r>
      <w:r w:rsidRPr="00A87B77">
        <w:rPr>
          <w:rStyle w:val="Emphasis"/>
        </w:rPr>
        <w:t>will be shared</w:t>
      </w:r>
      <w:r w:rsidRPr="00A87B77">
        <w:rPr>
          <w:sz w:val="12"/>
        </w:rPr>
        <w:t xml:space="preserve"> with those who want it </w:t>
      </w:r>
      <w:r w:rsidRPr="00A87B77">
        <w:rPr>
          <w:rStyle w:val="StyleUnderline"/>
        </w:rPr>
        <w:t>for</w:t>
      </w:r>
      <w:r w:rsidRPr="00A87B77">
        <w:rPr>
          <w:sz w:val="12"/>
        </w:rPr>
        <w:t xml:space="preserve"> </w:t>
      </w:r>
      <w:r w:rsidRPr="00A87B77">
        <w:rPr>
          <w:rStyle w:val="Emphasis"/>
        </w:rPr>
        <w:t>peaceful purposes</w:t>
      </w:r>
      <w:r w:rsidRPr="00A87B77">
        <w:rPr>
          <w:sz w:val="12"/>
        </w:rPr>
        <w:t xml:space="preserve"> in return for de-arming those who have militarized it. </w:t>
      </w:r>
      <w:r w:rsidRPr="00A87B77">
        <w:rPr>
          <w:rStyle w:val="StyleUnderline"/>
        </w:rPr>
        <w:t>It has been a resounding victory for</w:t>
      </w:r>
      <w:r w:rsidRPr="00A87B77">
        <w:rPr>
          <w:sz w:val="12"/>
        </w:rPr>
        <w:t xml:space="preserve"> the idea of internationalism and the fundamental idea that a community of nations can come together and, through </w:t>
      </w:r>
      <w:r w:rsidRPr="00A87B77">
        <w:rPr>
          <w:rStyle w:val="StyleUnderline"/>
        </w:rPr>
        <w:t>mutually-reinforcing and</w:t>
      </w:r>
      <w:r w:rsidRPr="00A87B77">
        <w:rPr>
          <w:sz w:val="12"/>
        </w:rPr>
        <w:t xml:space="preserve"> </w:t>
      </w:r>
      <w:r w:rsidRPr="00A87B77">
        <w:rPr>
          <w:rStyle w:val="StyleUnderline"/>
        </w:rPr>
        <w:t>verifying behavior</w:t>
      </w:r>
      <w:r w:rsidRPr="00A87B77">
        <w:rPr>
          <w:sz w:val="12"/>
        </w:rPr>
        <w:t xml:space="preserve">, </w:t>
      </w:r>
      <w:r w:rsidRPr="00A87B77">
        <w:rPr>
          <w:rStyle w:val="StyleUnderline"/>
        </w:rPr>
        <w:t>make strategic choices</w:t>
      </w:r>
      <w:r w:rsidRPr="00A87B77">
        <w:rPr>
          <w:sz w:val="12"/>
        </w:rPr>
        <w:t xml:space="preserve"> </w:t>
      </w:r>
      <w:r w:rsidRPr="00A87B77">
        <w:rPr>
          <w:rStyle w:val="StyleUnderline"/>
        </w:rPr>
        <w:t>that defy the self-serving nature of states in an anarchic system</w:t>
      </w:r>
      <w:r w:rsidRPr="00A87B77">
        <w:rPr>
          <w:sz w:val="12"/>
        </w:rPr>
        <w:t xml:space="preserve">. Moreover, </w:t>
      </w:r>
      <w:r w:rsidRPr="00A87B77">
        <w:rPr>
          <w:rStyle w:val="StyleUnderline"/>
        </w:rPr>
        <w:t>it has been the bedrock of a norm that spawned a</w:t>
      </w:r>
      <w:r w:rsidRPr="00A87B77">
        <w:rPr>
          <w:sz w:val="12"/>
        </w:rPr>
        <w:t xml:space="preserve"> range of bi- and </w:t>
      </w:r>
      <w:r w:rsidRPr="00A87B77">
        <w:rPr>
          <w:rStyle w:val="StyleUnderline"/>
        </w:rPr>
        <w:t>multilateral measures to protect</w:t>
      </w:r>
      <w:r w:rsidRPr="00A87B77">
        <w:rPr>
          <w:sz w:val="12"/>
        </w:rPr>
        <w:t xml:space="preserve"> the world </w:t>
      </w:r>
      <w:r w:rsidRPr="00A87B77">
        <w:rPr>
          <w:rStyle w:val="StyleUnderline"/>
        </w:rPr>
        <w:t>against</w:t>
      </w:r>
      <w:r w:rsidRPr="00A87B77">
        <w:rPr>
          <w:sz w:val="12"/>
        </w:rPr>
        <w:t xml:space="preserve"> the terrible risk of </w:t>
      </w:r>
      <w:r w:rsidRPr="00A87B77">
        <w:rPr>
          <w:rStyle w:val="Emphasis"/>
        </w:rPr>
        <w:t xml:space="preserve">nuclear conflict. </w:t>
      </w:r>
      <w:r w:rsidRPr="00A87B77">
        <w:rPr>
          <w:rStyle w:val="StyleUnderline"/>
        </w:rPr>
        <w:t>Collective continued nuclear demilitarization</w:t>
      </w:r>
      <w:r w:rsidRPr="00A87B77">
        <w:rPr>
          <w:sz w:val="12"/>
        </w:rPr>
        <w:t xml:space="preserve"> </w:t>
      </w:r>
      <w:r w:rsidRPr="00A87B77">
        <w:rPr>
          <w:rStyle w:val="StyleUnderline"/>
        </w:rPr>
        <w:t xml:space="preserve">is </w:t>
      </w:r>
      <w:r w:rsidRPr="00A87B77">
        <w:rPr>
          <w:rStyle w:val="Emphasis"/>
        </w:rPr>
        <w:t>a win for the diplomats of the world</w:t>
      </w:r>
      <w:r w:rsidRPr="00A87B77">
        <w:rPr>
          <w:sz w:val="12"/>
        </w:rPr>
        <w:t xml:space="preserve">. Progress on the biggest issues comes in small breaks, such as the Israeli decision to if not pull a seat up to the table, at least pay close attention on the sidelines. Through extraordinary burdens of verification and disclosure, </w:t>
      </w:r>
      <w:r w:rsidRPr="00A87B77">
        <w:rPr>
          <w:rStyle w:val="StyleUnderline"/>
        </w:rPr>
        <w:t xml:space="preserve">the NPT will continue to </w:t>
      </w:r>
      <w:r w:rsidRPr="00A87B77">
        <w:rPr>
          <w:rStyle w:val="Emphasis"/>
        </w:rPr>
        <w:t>make the world a safer place.</w:t>
      </w:r>
    </w:p>
    <w:p w14:paraId="25CB2BEB" w14:textId="31329254" w:rsidR="00373E4C" w:rsidRPr="00A87B77" w:rsidRDefault="00373E4C" w:rsidP="00373E4C">
      <w:pPr>
        <w:pStyle w:val="Heading3"/>
      </w:pPr>
      <w:r w:rsidRPr="00A87B77">
        <w:t>Impact --Turns China War</w:t>
      </w:r>
    </w:p>
    <w:p w14:paraId="7E608F63" w14:textId="77777777" w:rsidR="00373E4C" w:rsidRPr="00A87B77" w:rsidRDefault="00373E4C" w:rsidP="00373E4C"/>
    <w:p w14:paraId="208FA439" w14:textId="77777777" w:rsidR="0003476B" w:rsidRPr="00A87B77" w:rsidRDefault="0003476B" w:rsidP="0003476B">
      <w:pPr>
        <w:pStyle w:val="Heading4"/>
      </w:pPr>
      <w:r w:rsidRPr="00A87B77">
        <w:t xml:space="preserve">Japanese </w:t>
      </w:r>
      <w:proofErr w:type="spellStart"/>
      <w:r w:rsidRPr="00A87B77">
        <w:t>prolif</w:t>
      </w:r>
      <w:proofErr w:type="spellEnd"/>
      <w:r w:rsidRPr="00A87B77">
        <w:t xml:space="preserve"> cascades, increasing tensions with China and running the risk of war</w:t>
      </w:r>
    </w:p>
    <w:p w14:paraId="419BED62" w14:textId="77777777" w:rsidR="0003476B" w:rsidRPr="00A87B77" w:rsidRDefault="0003476B" w:rsidP="0003476B">
      <w:r w:rsidRPr="00A87B77">
        <w:rPr>
          <w:rStyle w:val="Style13ptBold"/>
        </w:rPr>
        <w:t xml:space="preserve">BMI Research 2015 </w:t>
      </w:r>
      <w:r w:rsidRPr="00A87B77">
        <w:br/>
        <w:t>Increasing Geopolitical Tensions across North East Asia, Apr 20, www.bmiresearch.com/news-and-views/increasing-geopolitical-tensions-across-north-east-asia</w:t>
      </w:r>
    </w:p>
    <w:p w14:paraId="15EE97CE" w14:textId="77777777" w:rsidR="0003476B" w:rsidRPr="00A87B77" w:rsidRDefault="0003476B" w:rsidP="0003476B">
      <w:pPr>
        <w:rPr>
          <w:sz w:val="16"/>
        </w:rPr>
      </w:pPr>
      <w:r w:rsidRPr="00A87B77">
        <w:rPr>
          <w:sz w:val="16"/>
        </w:rPr>
        <w:t xml:space="preserve">North Korea's refusal to </w:t>
      </w:r>
      <w:proofErr w:type="spellStart"/>
      <w:r w:rsidRPr="00A87B77">
        <w:rPr>
          <w:sz w:val="16"/>
        </w:rPr>
        <w:t>denuclearise</w:t>
      </w:r>
      <w:proofErr w:type="spellEnd"/>
      <w:r w:rsidRPr="00A87B77">
        <w:rPr>
          <w:sz w:val="16"/>
        </w:rPr>
        <w:t xml:space="preserve"> has raised the </w:t>
      </w:r>
      <w:proofErr w:type="spellStart"/>
      <w:r w:rsidRPr="00A87B77">
        <w:rPr>
          <w:sz w:val="16"/>
        </w:rPr>
        <w:t>spectre</w:t>
      </w:r>
      <w:proofErr w:type="spellEnd"/>
      <w:r w:rsidRPr="00A87B77">
        <w:rPr>
          <w:sz w:val="16"/>
        </w:rPr>
        <w:t xml:space="preserve"> of a nuclear arms race in the region. Although China and Russia have long been nuclear powers, South Korea, Japan and Taiwan remain non-nuclear. Seoul briefly had a nuclear </w:t>
      </w:r>
      <w:proofErr w:type="spellStart"/>
      <w:r w:rsidRPr="00A87B77">
        <w:rPr>
          <w:sz w:val="16"/>
        </w:rPr>
        <w:t>programme</w:t>
      </w:r>
      <w:proofErr w:type="spellEnd"/>
      <w:r w:rsidRPr="00A87B77">
        <w:rPr>
          <w:sz w:val="16"/>
        </w:rPr>
        <w:t xml:space="preserve"> in the 1970s but gave this up under US pressure. However, in the early 2000s its scientists conducted experiments with nuclear materials. Tokyo is believed to have had technical abilities to go nuclear for some time, but has refrained from doing so due to its strong commitment to its 'three non-nuclear principles' of not producing, possessing or introducing nuclear arms to Japanese territory. Nonetheless, as North Korea has become more aggressive, </w:t>
      </w:r>
      <w:r w:rsidRPr="00A87B77">
        <w:rPr>
          <w:rStyle w:val="StyleUnderline"/>
        </w:rPr>
        <w:t>there have been growing calls in South Korea and Japan to develop nuclear weapons.</w:t>
      </w:r>
      <w:r w:rsidRPr="00A87B77">
        <w:rPr>
          <w:sz w:val="16"/>
        </w:rPr>
        <w:t xml:space="preserve"> Indeed</w:t>
      </w:r>
      <w:r w:rsidRPr="00A87B77">
        <w:rPr>
          <w:rStyle w:val="StyleUnderline"/>
        </w:rPr>
        <w:t xml:space="preserve">, it is no longer taboo for Japanese politicians to raise the subject. </w:t>
      </w:r>
      <w:r w:rsidRPr="00A87B77">
        <w:rPr>
          <w:sz w:val="16"/>
        </w:rPr>
        <w:t xml:space="preserve">We believe that </w:t>
      </w:r>
      <w:r w:rsidRPr="00A87B77">
        <w:rPr>
          <w:rStyle w:val="StyleUnderline"/>
        </w:rPr>
        <w:t>regional tensions will push South Korea and Japan to develop their own nuclear arsenal</w:t>
      </w:r>
      <w:r w:rsidRPr="00A87B77">
        <w:rPr>
          <w:sz w:val="16"/>
        </w:rPr>
        <w:t xml:space="preserve">s by the mid-2020s. However, this will probably be in a low-key fashion and not necessarily publicly confirmed, in a similar vein to Israel's nuclear policy. The governments in Seoul and Tokyo will probably conclude that Washington would not risk sacrificing Honolulu or Los Angeles to defend South Korea and Japan from a putative North Korean attack. </w:t>
      </w:r>
      <w:r w:rsidRPr="00A87B77">
        <w:rPr>
          <w:rStyle w:val="StyleUnderline"/>
        </w:rPr>
        <w:t xml:space="preserve">Even if Seoul and Tokyo refrain from </w:t>
      </w:r>
      <w:proofErr w:type="spellStart"/>
      <w:r w:rsidRPr="00A87B77">
        <w:rPr>
          <w:rStyle w:val="StyleUnderline"/>
        </w:rPr>
        <w:t>nuclearisation</w:t>
      </w:r>
      <w:proofErr w:type="spellEnd"/>
      <w:r w:rsidRPr="00A87B77">
        <w:rPr>
          <w:rStyle w:val="StyleUnderline"/>
        </w:rPr>
        <w:t>, they will retain the technical ability to go nuclear at short notice (</w:t>
      </w:r>
      <w:proofErr w:type="spellStart"/>
      <w:r w:rsidRPr="00A87B77">
        <w:rPr>
          <w:sz w:val="16"/>
        </w:rPr>
        <w:t>ie</w:t>
      </w:r>
      <w:proofErr w:type="spellEnd"/>
      <w:r w:rsidRPr="00A87B77">
        <w:rPr>
          <w:sz w:val="16"/>
        </w:rPr>
        <w:t xml:space="preserve"> months) </w:t>
      </w:r>
      <w:r w:rsidRPr="00A87B77">
        <w:rPr>
          <w:rStyle w:val="StyleUnderline"/>
        </w:rPr>
        <w:t>should the security or political circumstances require this</w:t>
      </w:r>
      <w:r w:rsidRPr="00A87B77">
        <w:rPr>
          <w:sz w:val="16"/>
        </w:rPr>
        <w:t xml:space="preserve">. </w:t>
      </w:r>
      <w:r w:rsidRPr="00A87B77">
        <w:rPr>
          <w:rStyle w:val="StyleUnderline"/>
        </w:rPr>
        <w:t>A nuclear arms race</w:t>
      </w:r>
      <w:r w:rsidRPr="00A87B77">
        <w:rPr>
          <w:sz w:val="16"/>
        </w:rPr>
        <w:t xml:space="preserve">, whether open or covert, </w:t>
      </w:r>
      <w:r w:rsidRPr="00A87B77">
        <w:rPr>
          <w:rStyle w:val="StyleUnderline"/>
        </w:rPr>
        <w:t>would substantially raise regional tensions. China,</w:t>
      </w:r>
      <w:r w:rsidRPr="00A87B77">
        <w:rPr>
          <w:sz w:val="16"/>
        </w:rPr>
        <w:t xml:space="preserve"> which is suspicious of Japan's expanding military capabilities, </w:t>
      </w:r>
      <w:r w:rsidRPr="00A87B77">
        <w:rPr>
          <w:rStyle w:val="StyleUnderline"/>
        </w:rPr>
        <w:t>does not wish to see a nuclear Japan that could become more assertive towards Beijing.</w:t>
      </w:r>
      <w:r w:rsidRPr="00A87B77">
        <w:rPr>
          <w:sz w:val="16"/>
        </w:rPr>
        <w:t xml:space="preserve"> Although China's relations with South Korea are cordial, Beijing would also be wary of a nuclear-armed government in Seoul, mindful that a reunified Korea could become a major regional power. However, </w:t>
      </w:r>
      <w:r w:rsidRPr="00A87B77">
        <w:rPr>
          <w:rStyle w:val="StyleUnderline"/>
        </w:rPr>
        <w:t>China's biggest concern is that a nuclear South Korea and Japan might encourage Taiwan to build nuclear weapons.</w:t>
      </w:r>
      <w:r w:rsidRPr="00A87B77">
        <w:rPr>
          <w:sz w:val="16"/>
        </w:rPr>
        <w:t xml:space="preserve"> </w:t>
      </w:r>
      <w:r w:rsidRPr="00A87B77">
        <w:rPr>
          <w:rStyle w:val="StyleUnderline"/>
        </w:rPr>
        <w:t>This would increase the island's confidence in declaring formal independence from the mainland, something Beijing has stated it would go to war to prevent</w:t>
      </w:r>
      <w:r w:rsidRPr="00A87B77">
        <w:rPr>
          <w:sz w:val="16"/>
        </w:rPr>
        <w:t>.</w:t>
      </w:r>
    </w:p>
    <w:p w14:paraId="10AB3937" w14:textId="77777777" w:rsidR="00373E4C" w:rsidRPr="00A87B77" w:rsidRDefault="00373E4C" w:rsidP="00373E4C"/>
    <w:p w14:paraId="3759F057" w14:textId="77777777" w:rsidR="00C02EA5" w:rsidRPr="00A87B77" w:rsidRDefault="00C02EA5" w:rsidP="00C02EA5">
      <w:pPr>
        <w:pStyle w:val="Heading3"/>
      </w:pPr>
      <w:r w:rsidRPr="00A87B77">
        <w:t xml:space="preserve">at: no </w:t>
      </w:r>
      <w:proofErr w:type="spellStart"/>
      <w:r w:rsidRPr="00A87B77">
        <w:t>prolif</w:t>
      </w:r>
      <w:proofErr w:type="spellEnd"/>
      <w:r w:rsidRPr="00A87B77">
        <w:t xml:space="preserve"> impact </w:t>
      </w:r>
    </w:p>
    <w:p w14:paraId="106605F6" w14:textId="77777777" w:rsidR="00C02EA5" w:rsidRPr="00A87B77" w:rsidRDefault="00C02EA5" w:rsidP="00C02EA5">
      <w:pPr>
        <w:pStyle w:val="Heading4"/>
      </w:pPr>
      <w:r w:rsidRPr="00A87B77">
        <w:t xml:space="preserve">We have impact about first strikes &amp; </w:t>
      </w:r>
      <w:proofErr w:type="spellStart"/>
      <w:r w:rsidRPr="00A87B77">
        <w:t>miscalc</w:t>
      </w:r>
      <w:proofErr w:type="spellEnd"/>
      <w:r w:rsidRPr="00A87B77">
        <w:t xml:space="preserve"> is about an escalating arms race, not just nuclear weapons </w:t>
      </w:r>
    </w:p>
    <w:p w14:paraId="34FF655E" w14:textId="6283BC41" w:rsidR="00C02EA5" w:rsidRPr="00A87B77" w:rsidRDefault="00C02EA5" w:rsidP="00C02EA5">
      <w:r w:rsidRPr="00A87B77">
        <w:rPr>
          <w:rStyle w:val="Style13ptBold"/>
        </w:rPr>
        <w:t xml:space="preserve">Lewis </w:t>
      </w:r>
      <w:r w:rsidR="008D7CEC" w:rsidRPr="00A87B77">
        <w:rPr>
          <w:rStyle w:val="Style13ptBold"/>
        </w:rPr>
        <w:t>2015</w:t>
      </w:r>
      <w:r w:rsidRPr="00A87B77">
        <w:t xml:space="preserve">-director of the East Asia Nonproliferation Program at the James Martin Center for Nonproliferation Studies  </w:t>
      </w:r>
      <w:r w:rsidRPr="00A87B77">
        <w:br/>
        <w:t xml:space="preserve">Jeffery, "The Great Asian Missile Race," </w:t>
      </w:r>
      <w:r w:rsidR="008D7CEC" w:rsidRPr="00A87B77">
        <w:t xml:space="preserve">Oct 22, </w:t>
      </w:r>
      <w:r w:rsidRPr="00A87B77">
        <w:t>foreignpolicy.com/2015/10/22/the-great-asian-missile-race-north-korea-china-japan-arms/</w:t>
      </w:r>
    </w:p>
    <w:p w14:paraId="44E08710" w14:textId="77777777" w:rsidR="00C02EA5" w:rsidRPr="00A87B77" w:rsidRDefault="00C02EA5" w:rsidP="00C02EA5">
      <w:pPr>
        <w:rPr>
          <w:sz w:val="16"/>
        </w:rPr>
      </w:pPr>
      <w:r w:rsidRPr="00A87B77">
        <w:rPr>
          <w:sz w:val="16"/>
        </w:rPr>
        <w:t xml:space="preserve">So what </w:t>
      </w:r>
      <w:r w:rsidRPr="00A87B77">
        <w:rPr>
          <w:rStyle w:val="StyleUnderline"/>
        </w:rPr>
        <w:t>if Asia has a big missile race</w:t>
      </w:r>
      <w:r w:rsidRPr="00A87B77">
        <w:rPr>
          <w:sz w:val="16"/>
        </w:rPr>
        <w:t xml:space="preserve">? First, </w:t>
      </w:r>
      <w:r w:rsidRPr="00A87B77">
        <w:rPr>
          <w:rStyle w:val="StyleUnderline"/>
        </w:rPr>
        <w:t>missiles represent one of the fundamental challenges to stability in the modern age</w:t>
      </w:r>
      <w:r w:rsidRPr="00A87B77">
        <w:rPr>
          <w:sz w:val="16"/>
        </w:rPr>
        <w:t xml:space="preserve"> — </w:t>
      </w:r>
      <w:r w:rsidRPr="00A87B77">
        <w:rPr>
          <w:rStyle w:val="StyleUnderline"/>
        </w:rPr>
        <w:t>they drastically reduce warning time,</w:t>
      </w:r>
      <w:r w:rsidRPr="00A87B77">
        <w:rPr>
          <w:sz w:val="16"/>
        </w:rPr>
        <w:t xml:space="preserve"> forcing decision makers to act under incredible time pressure and stress. We have an image of August 1914 — thanks to Mrs. Barbara Tuchman, the world’s most overqualified “housewife” — of the European powers driven by rigid mobilization schedules into the abyss of World War I. Historians still argue about whether the parties would have stopped if they could, but it is easy to catch the first glimpse of the pace of modern life in those portentous days. The Guns of August starts with a sort of parade too — a funeral procession. Its opening lines are among the most admired in literature: “So gorgeous was the spectacle on the May morning of 1910 when nine kings rode in the funeral of Edward VII of England that the crowd, waiting in hushed and black-clad awe, could not keep back gasps of admiration. In scarlet and green and blue and purple, three by three the sovereigns rode through the palace gates, with plumed helmets, gold braid, crimson sashes, and jeweled orders flashing in the sun. After them came five heirs apparent, forty more imperial or royal highnesses, seven queens — four dowager and three regnant — and a scattering of special ambassadors from uncrowned countries.” The steady pace of procession sets the narrative on a march through crisis and into the horror of the Great War, into the trenches, the slaughter, and the gas. </w:t>
      </w:r>
      <w:r w:rsidRPr="00A87B77">
        <w:rPr>
          <w:rStyle w:val="StyleUnderline"/>
        </w:rPr>
        <w:t>Conventional missiles are so accurate that they make a perfect weapon to kill a foreign leader in a surprise attack</w:t>
      </w:r>
      <w:r w:rsidRPr="00A87B77">
        <w:rPr>
          <w:sz w:val="16"/>
        </w:rPr>
        <w:t xml:space="preserve"> — something the United States tried to do with Saddam Hussein in 2003. In this way, </w:t>
      </w:r>
      <w:r w:rsidRPr="00A87B77">
        <w:rPr>
          <w:rStyle w:val="StyleUnderline"/>
        </w:rPr>
        <w:t>they impose their own rigid demands on leaders.</w:t>
      </w:r>
      <w:r w:rsidRPr="00A87B77">
        <w:rPr>
          <w:sz w:val="16"/>
        </w:rPr>
        <w:t xml:space="preserve"> Decisions must be made in the flight time of a missile, or the precious moments following warning by satellite or radar. It is natural to worry that leaders might come to regret decisions about war and peace made under this pressure, and to worry about the tendency to beat the clock by delegating the authority to use missiles to lower-level commanders who might survive. Which leaves us in quite a pickle. </w:t>
      </w:r>
      <w:r w:rsidRPr="00A87B77">
        <w:rPr>
          <w:rStyle w:val="StyleUnderline"/>
        </w:rPr>
        <w:t>We can keep arming ourselves to the teeth</w:t>
      </w:r>
      <w:r w:rsidRPr="00A87B77">
        <w:rPr>
          <w:sz w:val="16"/>
        </w:rPr>
        <w:t>. We can, along with</w:t>
      </w:r>
      <w:r w:rsidRPr="00A87B77">
        <w:rPr>
          <w:rStyle w:val="StyleUnderline"/>
        </w:rPr>
        <w:t xml:space="preserve"> our friends in South Korea, Taiwan, and even Japan, stockpile thousands of conventional ballistic and cruise missiles</w:t>
      </w:r>
      <w:r w:rsidRPr="00A87B77">
        <w:rPr>
          <w:sz w:val="16"/>
        </w:rPr>
        <w:t xml:space="preserve">. </w:t>
      </w:r>
      <w:r w:rsidRPr="00A87B77">
        <w:rPr>
          <w:rStyle w:val="StyleUnderline"/>
        </w:rPr>
        <w:t>We can</w:t>
      </w:r>
      <w:r w:rsidRPr="00A87B77">
        <w:rPr>
          <w:sz w:val="16"/>
        </w:rPr>
        <w:t xml:space="preserve"> also continue to </w:t>
      </w:r>
      <w:r w:rsidRPr="00A87B77">
        <w:rPr>
          <w:rStyle w:val="StyleUnderline"/>
        </w:rPr>
        <w:t>deploy missile defenses.</w:t>
      </w:r>
      <w:r w:rsidRPr="00A87B77">
        <w:rPr>
          <w:sz w:val="16"/>
        </w:rPr>
        <w:t xml:space="preserve"> </w:t>
      </w:r>
      <w:r w:rsidRPr="00A87B77">
        <w:rPr>
          <w:rStyle w:val="Emphasis"/>
        </w:rPr>
        <w:t>There is a growing interest</w:t>
      </w:r>
      <w:r w:rsidRPr="00A87B77">
        <w:rPr>
          <w:sz w:val="16"/>
        </w:rPr>
        <w:t xml:space="preserve"> in the United States in more exotic conventional weapons, such as boost-glide systems. </w:t>
      </w:r>
      <w:r w:rsidRPr="00A87B77">
        <w:rPr>
          <w:rStyle w:val="StyleUnderline"/>
        </w:rPr>
        <w:t>The upside is that these capabilities will scare the bejesus out of leaders in Beijing and Pyongyang</w:t>
      </w:r>
      <w:r w:rsidRPr="00A87B77">
        <w:rPr>
          <w:sz w:val="16"/>
        </w:rPr>
        <w:t xml:space="preserve">. </w:t>
      </w:r>
      <w:r w:rsidRPr="00A87B77">
        <w:rPr>
          <w:rStyle w:val="StyleUnderline"/>
        </w:rPr>
        <w:t>The downside is that these missiles will scare the bejesus out of leaders in Beijing and Pyongyang</w:t>
      </w:r>
      <w:r w:rsidRPr="00A87B77">
        <w:rPr>
          <w:sz w:val="16"/>
        </w:rPr>
        <w:t xml:space="preserve">. </w:t>
      </w:r>
      <w:r w:rsidRPr="00A87B77">
        <w:rPr>
          <w:rStyle w:val="StyleUnderline"/>
        </w:rPr>
        <w:t xml:space="preserve">Whatever we gain in deterrence will also come with a significant helping of paranoia, miscalculation, and surprise. </w:t>
      </w:r>
      <w:r w:rsidRPr="00A87B77">
        <w:rPr>
          <w:sz w:val="16"/>
        </w:rPr>
        <w:t xml:space="preserve">Whether that works out for us or not will be an interesting question. The other option, of course, is to think about talking through our problems to attempt to find a common interest in making war less likely and, if possible, less hostage to short decision times. At the moment, </w:t>
      </w:r>
      <w:r w:rsidRPr="00A87B77">
        <w:rPr>
          <w:rStyle w:val="StyleUnderline"/>
        </w:rPr>
        <w:t>the countries of Northeast Asia engage in very little regional security dialogue, with almost no serious discussion of strategic issues like nuclear weapons and missile proliferation</w:t>
      </w:r>
      <w:r w:rsidRPr="00A87B77">
        <w:rPr>
          <w:sz w:val="16"/>
        </w:rPr>
        <w:t xml:space="preserve">. </w:t>
      </w:r>
      <w:r w:rsidRPr="00A87B77">
        <w:rPr>
          <w:rStyle w:val="StyleUnderline"/>
        </w:rPr>
        <w:t>While there are official dialogues between the U</w:t>
      </w:r>
      <w:r w:rsidRPr="00A87B77">
        <w:rPr>
          <w:sz w:val="16"/>
        </w:rPr>
        <w:t xml:space="preserve">nited </w:t>
      </w:r>
      <w:r w:rsidRPr="00A87B77">
        <w:rPr>
          <w:rStyle w:val="StyleUnderline"/>
        </w:rPr>
        <w:t>S</w:t>
      </w:r>
      <w:r w:rsidRPr="00A87B77">
        <w:rPr>
          <w:sz w:val="16"/>
        </w:rPr>
        <w:t xml:space="preserve">tates </w:t>
      </w:r>
      <w:r w:rsidRPr="00A87B77">
        <w:rPr>
          <w:rStyle w:val="StyleUnderline"/>
        </w:rPr>
        <w:t>and China</w:t>
      </w:r>
      <w:r w:rsidRPr="00A87B77">
        <w:rPr>
          <w:sz w:val="16"/>
        </w:rPr>
        <w:t xml:space="preserve"> that do discuss arms control, disarmament, and nonproliferation, no one thinks this dialogue comes anywhere near what one would expect for such an important relationship. And </w:t>
      </w:r>
      <w:r w:rsidRPr="00A87B77">
        <w:rPr>
          <w:rStyle w:val="StyleUnderline"/>
        </w:rPr>
        <w:t xml:space="preserve">even this limited dialogue excludes Taipei, </w:t>
      </w:r>
      <w:r w:rsidRPr="00A87B77">
        <w:rPr>
          <w:sz w:val="16"/>
        </w:rPr>
        <w:t xml:space="preserve">for obvious reasons, </w:t>
      </w:r>
      <w:r w:rsidRPr="00A87B77">
        <w:rPr>
          <w:rStyle w:val="StyleUnderline"/>
        </w:rPr>
        <w:t>and Japan</w:t>
      </w:r>
      <w:r w:rsidRPr="00A87B77">
        <w:rPr>
          <w:sz w:val="16"/>
        </w:rPr>
        <w:t xml:space="preserve">. Meanwhile, </w:t>
      </w:r>
      <w:r w:rsidRPr="00A87B77">
        <w:rPr>
          <w:rStyle w:val="StyleUnderline"/>
        </w:rPr>
        <w:t xml:space="preserve">our allies in Tokyo and Seoul don’t coordinate with each other owing to historical animosities. </w:t>
      </w:r>
      <w:r w:rsidRPr="00A87B77">
        <w:rPr>
          <w:sz w:val="16"/>
        </w:rPr>
        <w:t>And then we have the North Koreans. Talking with Pyongyang is no one’s idea of a good time.</w:t>
      </w:r>
    </w:p>
    <w:p w14:paraId="74AA4853" w14:textId="77777777" w:rsidR="00C02EA5" w:rsidRPr="00A87B77" w:rsidRDefault="00C02EA5" w:rsidP="00C02EA5">
      <w:pPr>
        <w:pStyle w:val="Heading4"/>
      </w:pPr>
      <w:r w:rsidRPr="00A87B77">
        <w:t>The risk of an arms race is enough to make our impact certain</w:t>
      </w:r>
    </w:p>
    <w:p w14:paraId="43A59E59" w14:textId="77777777" w:rsidR="00C02EA5" w:rsidRPr="00A87B77" w:rsidRDefault="00C02EA5" w:rsidP="00C02EA5">
      <w:proofErr w:type="spellStart"/>
      <w:r w:rsidRPr="00A87B77">
        <w:rPr>
          <w:rStyle w:val="Style13ptBold"/>
        </w:rPr>
        <w:t>Haddick</w:t>
      </w:r>
      <w:proofErr w:type="spellEnd"/>
      <w:r w:rsidRPr="00A87B77">
        <w:rPr>
          <w:rStyle w:val="Style13ptBold"/>
        </w:rPr>
        <w:t xml:space="preserve"> 2014</w:t>
      </w:r>
      <w:r w:rsidRPr="00A87B77">
        <w:t xml:space="preserve"> -an independent contractor at U.S. Special Operations Command</w:t>
      </w:r>
      <w:r w:rsidRPr="00A87B77">
        <w:br/>
        <w:t>Robert, Fire on the Water, Naval Institute Press, p. 40-41</w:t>
      </w:r>
    </w:p>
    <w:p w14:paraId="43B8A276" w14:textId="77777777" w:rsidR="00C02EA5" w:rsidRPr="00A87B77" w:rsidRDefault="00C02EA5" w:rsidP="00C02EA5">
      <w:pPr>
        <w:rPr>
          <w:rStyle w:val="StyleUnderline"/>
        </w:rPr>
      </w:pPr>
      <w:r w:rsidRPr="00A87B77">
        <w:rPr>
          <w:sz w:val="16"/>
        </w:rPr>
        <w:t xml:space="preserve">Critics of this line of analysis will note that the region's high degree of economic interdependence would make such a security competition illogical and therefore unlikely (although high economic interdependence among Europe's belligerents did not prevent war in 1914). Critics will also point out that awareness of the destructive power of modern armaments should be all that statesmen need to avoid provoking a conflict and finally note that state-on-state war is widely thought to be </w:t>
      </w:r>
      <w:proofErr w:type="spellStart"/>
      <w:r w:rsidRPr="00A87B77">
        <w:rPr>
          <w:sz w:val="16"/>
        </w:rPr>
        <w:t>passe</w:t>
      </w:r>
      <w:proofErr w:type="spellEnd"/>
      <w:r w:rsidRPr="00A87B77">
        <w:rPr>
          <w:sz w:val="16"/>
        </w:rPr>
        <w:t xml:space="preserve">, an artifact of a thankfully bygone era. We can hope that these notions are true. However, they don't remove </w:t>
      </w:r>
      <w:r w:rsidRPr="00A87B77">
        <w:rPr>
          <w:rStyle w:val="StyleUnderline"/>
        </w:rPr>
        <w:t>the serious security concerns that Japan or the Southeast Asian countries would feel should China and the PLA obtain hegemony</w:t>
      </w:r>
      <w:r w:rsidRPr="00A87B77">
        <w:rPr>
          <w:sz w:val="16"/>
        </w:rPr>
        <w:t xml:space="preserve"> over the western Pacific and the commerce that runs through it</w:t>
      </w:r>
      <w:r w:rsidRPr="00A87B77">
        <w:rPr>
          <w:rStyle w:val="StyleUnderline"/>
        </w:rPr>
        <w:t>. China, Korea, Russia, and others would likewise become alarmed should Japan, in its perceived self-defense, become a substantial missile and nuclear weapons state and rebuild its navy to protect its overseas interests</w:t>
      </w:r>
      <w:r w:rsidRPr="00A87B77">
        <w:rPr>
          <w:sz w:val="16"/>
        </w:rPr>
        <w:t xml:space="preserve">. </w:t>
      </w:r>
      <w:r w:rsidRPr="00A87B77">
        <w:rPr>
          <w:rStyle w:val="StyleUnderline"/>
        </w:rPr>
        <w:t>The result would</w:t>
      </w:r>
      <w:r w:rsidRPr="00A87B77">
        <w:rPr>
          <w:sz w:val="16"/>
        </w:rPr>
        <w:t xml:space="preserve"> very likely </w:t>
      </w:r>
      <w:r w:rsidRPr="00A87B77">
        <w:rPr>
          <w:rStyle w:val="StyleUnderline"/>
        </w:rPr>
        <w:t>be several multisided and unstable security competitions</w:t>
      </w:r>
      <w:r w:rsidRPr="00A87B77">
        <w:rPr>
          <w:sz w:val="16"/>
        </w:rPr>
        <w:t xml:space="preserve"> </w:t>
      </w:r>
      <w:r w:rsidRPr="00A87B77">
        <w:rPr>
          <w:rStyle w:val="StyleUnderline"/>
        </w:rPr>
        <w:t>that would leave decision makers in</w:t>
      </w:r>
      <w:r w:rsidRPr="00A87B77">
        <w:rPr>
          <w:sz w:val="16"/>
        </w:rPr>
        <w:t xml:space="preserve"> </w:t>
      </w:r>
      <w:r w:rsidRPr="00A87B77">
        <w:rPr>
          <w:rStyle w:val="StyleUnderline"/>
        </w:rPr>
        <w:t xml:space="preserve">the region with great uncertainty and little response time during crises. </w:t>
      </w:r>
      <w:r w:rsidRPr="00A87B77">
        <w:rPr>
          <w:sz w:val="16"/>
        </w:rPr>
        <w:t xml:space="preserve">One would hope that the destruction caused by the twentieth century's wars and by the even greater destructive potential of modern nuclear weapons would provide a deterrent to aggressive behavior by today's statesmen. </w:t>
      </w:r>
      <w:r w:rsidRPr="00A87B77">
        <w:rPr>
          <w:rStyle w:val="StyleUnderline"/>
        </w:rPr>
        <w:t>But while fear of the modern capacity for destruction may provide a deterrent to some leaders,</w:t>
      </w:r>
      <w:r w:rsidRPr="00A87B77">
        <w:rPr>
          <w:sz w:val="16"/>
        </w:rPr>
        <w:t xml:space="preserve"> for others, </w:t>
      </w:r>
      <w:r w:rsidRPr="00A87B77">
        <w:rPr>
          <w:rStyle w:val="StyleUnderline"/>
        </w:rPr>
        <w:t>this same fear is leverage to be used against adversaries during a crisis.</w:t>
      </w:r>
      <w:r w:rsidRPr="00A87B77">
        <w:rPr>
          <w:sz w:val="16"/>
        </w:rPr>
        <w:t xml:space="preserve"> We may hope that we live in a more enlightened era, but that hope may be a consequence of the post-World War II </w:t>
      </w:r>
      <w:proofErr w:type="spellStart"/>
      <w:r w:rsidRPr="00A87B77">
        <w:rPr>
          <w:sz w:val="16"/>
        </w:rPr>
        <w:t>Pax</w:t>
      </w:r>
      <w:proofErr w:type="spellEnd"/>
      <w:r w:rsidRPr="00A87B77">
        <w:rPr>
          <w:sz w:val="16"/>
        </w:rPr>
        <w:t xml:space="preserve"> Americana era in Europe and East Asia that has lasted so long and that now seems taken for granted by many. U.S. policymakers will thus have to choose whether to shoulder the costs of maintaining an ever more expensive forward presence or to take </w:t>
      </w:r>
      <w:r w:rsidRPr="00A87B77">
        <w:rPr>
          <w:rStyle w:val="StyleUnderline"/>
        </w:rPr>
        <w:t>the risk of allowing the Asia-Pacific region to construct its own self-enforcing stability</w:t>
      </w:r>
      <w:r w:rsidRPr="00A87B77">
        <w:rPr>
          <w:sz w:val="16"/>
        </w:rPr>
        <w:t xml:space="preserve">, with the knowledge that if that effort </w:t>
      </w:r>
      <w:r w:rsidRPr="00A87B77">
        <w:rPr>
          <w:rStyle w:val="StyleUnderline"/>
        </w:rPr>
        <w:t>should fail,</w:t>
      </w:r>
      <w:r w:rsidRPr="00A87B77">
        <w:rPr>
          <w:sz w:val="16"/>
        </w:rPr>
        <w:t xml:space="preserve"> </w:t>
      </w:r>
      <w:r w:rsidRPr="00A87B77">
        <w:rPr>
          <w:rStyle w:val="StyleUnderline"/>
        </w:rPr>
        <w:t>the consequences to the United States and the rest of the world would be ruinous.</w:t>
      </w:r>
    </w:p>
    <w:p w14:paraId="1D3D5273" w14:textId="77777777" w:rsidR="00C02EA5" w:rsidRPr="00A87B77" w:rsidRDefault="00C02EA5" w:rsidP="00C02EA5"/>
    <w:p w14:paraId="580AF3AB" w14:textId="77777777" w:rsidR="001440E3" w:rsidRPr="00A87B77" w:rsidRDefault="001440E3" w:rsidP="001440E3">
      <w:pPr>
        <w:pStyle w:val="Heading3"/>
      </w:pPr>
      <w:r w:rsidRPr="00A87B77">
        <w:t xml:space="preserve">Yes – Cascading </w:t>
      </w:r>
      <w:proofErr w:type="spellStart"/>
      <w:r w:rsidRPr="00A87B77">
        <w:t>Prolif</w:t>
      </w:r>
      <w:proofErr w:type="spellEnd"/>
    </w:p>
    <w:p w14:paraId="3732DEEF" w14:textId="77777777" w:rsidR="001440E3" w:rsidRPr="00A87B77" w:rsidRDefault="001440E3" w:rsidP="001440E3">
      <w:pPr>
        <w:pStyle w:val="Heading4"/>
      </w:pPr>
      <w:r w:rsidRPr="00A87B77">
        <w:t xml:space="preserve">If Tokyo attempts to get the bomb, the arms race gets out of control </w:t>
      </w:r>
    </w:p>
    <w:p w14:paraId="359F3B4F" w14:textId="77777777" w:rsidR="001440E3" w:rsidRPr="00A87B77" w:rsidRDefault="001440E3" w:rsidP="001440E3">
      <w:proofErr w:type="spellStart"/>
      <w:r w:rsidRPr="00A87B77">
        <w:rPr>
          <w:rStyle w:val="Style13ptBold"/>
        </w:rPr>
        <w:t>Sokolski</w:t>
      </w:r>
      <w:proofErr w:type="spellEnd"/>
      <w:r w:rsidRPr="00A87B77">
        <w:rPr>
          <w:rStyle w:val="Style13ptBold"/>
        </w:rPr>
        <w:t xml:space="preserve"> 2016</w:t>
      </w:r>
      <w:r w:rsidRPr="00A87B77">
        <w:t xml:space="preserve">-executive director of the Nonproliferation Policy Education Center </w:t>
      </w:r>
      <w:r w:rsidRPr="00A87B77">
        <w:br/>
        <w:t>Henry D, "Underestimated: Our Not So Peaceful Nuclear Future," Strategic Studies Institute and U.S. Army War College Press, ISBN 1-58487-719-7</w:t>
      </w:r>
    </w:p>
    <w:p w14:paraId="38B3204A" w14:textId="77777777" w:rsidR="001440E3" w:rsidRPr="00A87B77" w:rsidRDefault="001440E3" w:rsidP="001440E3">
      <w:pPr>
        <w:rPr>
          <w:sz w:val="16"/>
        </w:rPr>
      </w:pPr>
      <w:r w:rsidRPr="00A87B77">
        <w:rPr>
          <w:sz w:val="16"/>
        </w:rPr>
        <w:t xml:space="preserve">Yet, another optimistic view argues that it may actually be in Washington’s interest to let Japan and South Korea go nuclear. Letting them arm might actually tighten America’ relations with these key allies while reducing what the United States would otherwise have to spend for their protection. Implicit to this argument is the hope that neither Seoul nor Tokyo would feel compelled to acquire many weapons— i.e., that like the UK, they would eagerly integrate their modest nuclear forces with that of America’s larger force and share their target lists with Washington, and Washington would do likewise with them (as Washington already has with London).129 Again, this is plausible. But it is worth noting that Japan and South Korea are not the UK. Early on, the UK understood its nuclear weapons efforts ultimately would be subordinate to and in the service of maintaining its “special relationship” with Washington (and scaled down its nuclear efforts accordingly). </w:t>
      </w:r>
      <w:r w:rsidRPr="00A87B77">
        <w:rPr>
          <w:rStyle w:val="StyleUnderline"/>
        </w:rPr>
        <w:t>With the Japanese and South Koreans</w:t>
      </w:r>
      <w:r w:rsidRPr="00A87B77">
        <w:rPr>
          <w:sz w:val="16"/>
        </w:rPr>
        <w:t xml:space="preserve">, though, </w:t>
      </w:r>
      <w:r w:rsidRPr="00A87B77">
        <w:rPr>
          <w:rStyle w:val="StyleUnderline"/>
        </w:rPr>
        <w:t>their nuclear efforts would unavoidably be seen as a vote of no confidence in Washington’s</w:t>
      </w:r>
      <w:r w:rsidRPr="00A87B77">
        <w:rPr>
          <w:sz w:val="16"/>
        </w:rPr>
        <w:t xml:space="preserve"> nuclear </w:t>
      </w:r>
      <w:r w:rsidRPr="00A87B77">
        <w:rPr>
          <w:rStyle w:val="StyleUnderline"/>
        </w:rPr>
        <w:t>security guarantees.</w:t>
      </w:r>
      <w:r w:rsidRPr="00A87B77">
        <w:rPr>
          <w:sz w:val="16"/>
        </w:rPr>
        <w:t xml:space="preserve"> As such, these efforts would have to deal with demands by nationalists eager to build a truly independent national nuclear force of much more ambitious dimensions.130 </w:t>
      </w:r>
      <w:r w:rsidRPr="00A87B77">
        <w:rPr>
          <w:rStyle w:val="StyleUnderline"/>
        </w:rPr>
        <w:t>More important</w:t>
      </w:r>
      <w:r w:rsidRPr="00A87B77">
        <w:rPr>
          <w:sz w:val="16"/>
        </w:rPr>
        <w:t xml:space="preserve"> (and more likely), even if Japan and South Korea wanted to keep their forces subordinate to those of the United States, </w:t>
      </w:r>
      <w:r w:rsidRPr="00A87B77">
        <w:rPr>
          <w:rStyle w:val="StyleUnderline"/>
        </w:rPr>
        <w:t>they might</w:t>
      </w:r>
      <w:r w:rsidRPr="00A87B77">
        <w:rPr>
          <w:sz w:val="16"/>
        </w:rPr>
        <w:t xml:space="preserve"> both still </w:t>
      </w:r>
      <w:r w:rsidRPr="00A87B77">
        <w:rPr>
          <w:rStyle w:val="StyleUnderline"/>
        </w:rPr>
        <w:t xml:space="preserve">be driven to acquire very large forces of their own given the likely military reactions of China, North Korea, and other nuclear states. Consider the </w:t>
      </w:r>
      <w:r w:rsidRPr="00A87B77">
        <w:rPr>
          <w:sz w:val="16"/>
        </w:rPr>
        <w:t xml:space="preserve">action-reaction </w:t>
      </w:r>
      <w:r w:rsidRPr="00A87B77">
        <w:rPr>
          <w:rStyle w:val="StyleUnderline"/>
        </w:rPr>
        <w:t>dynamic Seoul or Tokyo going nuclear might set into motion with Beijing and Pyongyang.</w:t>
      </w:r>
      <w:r w:rsidRPr="00A87B77">
        <w:rPr>
          <w:sz w:val="16"/>
        </w:rPr>
        <w:t xml:space="preserve"> Presumably, in all cases (China included), </w:t>
      </w:r>
      <w:r w:rsidRPr="00A87B77">
        <w:rPr>
          <w:rStyle w:val="StyleUnderline"/>
        </w:rPr>
        <w:t>each state would try to protect its strategic forces against possible attacks by building more passive defenses</w:t>
      </w:r>
      <w:r w:rsidRPr="00A87B77">
        <w:rPr>
          <w:sz w:val="16"/>
        </w:rPr>
        <w:t xml:space="preserve"> (hardening, mobility, tunneling, etc.). </w:t>
      </w:r>
      <w:r w:rsidRPr="00A87B77">
        <w:rPr>
          <w:rStyle w:val="StyleUnderline"/>
        </w:rPr>
        <w:t>They also would focus on building up their offensive forces</w:t>
      </w:r>
      <w:r w:rsidRPr="00A87B77">
        <w:rPr>
          <w:sz w:val="16"/>
        </w:rPr>
        <w:t xml:space="preserve"> (both nuclear and non-nuclear) so they might eliminate as much of each other’s strategic forces as soon as any war began (this to “limit the damage” they would otherwise suffer). Finally, </w:t>
      </w:r>
      <w:r w:rsidRPr="00A87B77">
        <w:rPr>
          <w:rStyle w:val="StyleUnderline"/>
        </w:rPr>
        <w:t>they would increase the number of nuclear weapons assets,</w:t>
      </w:r>
      <w:r w:rsidRPr="00A87B77">
        <w:rPr>
          <w:sz w:val="16"/>
        </w:rPr>
        <w:t xml:space="preserve"> missile portals, and other strategic aim points to prevent any of their adversaries from thinking they could “knockout” their retaliatory forces. This, roughly, is what unfolded during the Cold War rivalry between Washington and the Soviet Union. As was the case for Russia and the United States then, </w:t>
      </w:r>
      <w:r w:rsidRPr="00A87B77">
        <w:rPr>
          <w:rStyle w:val="StyleUnderline"/>
        </w:rPr>
        <w:t>it could easily drive up East Asian nuclear weapons requirements well beyond scores or even hundreds of weapons</w:t>
      </w:r>
      <w:r w:rsidRPr="00A87B77">
        <w:rPr>
          <w:sz w:val="16"/>
        </w:rPr>
        <w:t xml:space="preserve">.131 Potentially catalyzing this rivalry further are the actions </w:t>
      </w:r>
      <w:r w:rsidRPr="00A87B77">
        <w:rPr>
          <w:rStyle w:val="StyleUnderline"/>
        </w:rPr>
        <w:t>China’s immediate</w:t>
      </w:r>
      <w:r w:rsidRPr="00A87B77">
        <w:rPr>
          <w:sz w:val="16"/>
        </w:rPr>
        <w:t xml:space="preserve"> nuclear </w:t>
      </w:r>
      <w:r w:rsidRPr="00A87B77">
        <w:rPr>
          <w:rStyle w:val="StyleUnderline"/>
        </w:rPr>
        <w:t xml:space="preserve">neighbors might take. </w:t>
      </w:r>
      <w:r w:rsidRPr="00A87B77">
        <w:rPr>
          <w:sz w:val="16"/>
        </w:rPr>
        <w:t xml:space="preserve">As has already been noted, the Russians are unlikely to reduce their nuclear weapons deployments if the Chinese increase theirs. As for India, it already has roughly 100 nuclear weapons and many hundreds of bombs’ worth of separated reactor-grade plutonium it claims it can fashion into nuclear weapons. It is hedging its nuclear bets even further with plans to build five unsafeguarded plutonium-producing breeder reactors by 2020 and build an enrichment plant that may double its production of weapons-grade uranium.132 Late in 2011, India announced it was working with Russia to develop a terminally guided ICBM in response to Chinese medium-range ballistic missile deployments near India’s borders.133 New Delhi has also pushed the development of a nuclear submarine force, submarine-launched ballistic missiles (SLBM), missile defenses, long-range cruise missiles, and improved strategic command and control and intelligence systems. India has not yet competed with China weapon-for-weapon. But if </w:t>
      </w:r>
      <w:r w:rsidRPr="00A87B77">
        <w:rPr>
          <w:rStyle w:val="StyleUnderline"/>
        </w:rPr>
        <w:t xml:space="preserve">China were to increase its nuclear weapons deployments </w:t>
      </w:r>
      <w:r w:rsidRPr="00A87B77">
        <w:rPr>
          <w:sz w:val="16"/>
        </w:rPr>
        <w:t xml:space="preserve">significantly, </w:t>
      </w:r>
      <w:r w:rsidRPr="00A87B77">
        <w:rPr>
          <w:rStyle w:val="StyleUnderline"/>
        </w:rPr>
        <w:t>Indian leaders might</w:t>
      </w:r>
      <w:r w:rsidRPr="00A87B77">
        <w:rPr>
          <w:sz w:val="16"/>
        </w:rPr>
        <w:t xml:space="preserve"> </w:t>
      </w:r>
      <w:r w:rsidRPr="00A87B77">
        <w:rPr>
          <w:rStyle w:val="StyleUnderline"/>
        </w:rPr>
        <w:t xml:space="preserve">argue that they had no other choice but to increase their own nuclear holdings. </w:t>
      </w:r>
      <w:r w:rsidRPr="00A87B77">
        <w:rPr>
          <w:sz w:val="16"/>
        </w:rPr>
        <w:t xml:space="preserve">This then brings us back to </w:t>
      </w:r>
      <w:r w:rsidRPr="00A87B77">
        <w:rPr>
          <w:rStyle w:val="StyleUnderline"/>
        </w:rPr>
        <w:t>Pakistan</w:t>
      </w:r>
      <w:r w:rsidRPr="00A87B77">
        <w:rPr>
          <w:sz w:val="16"/>
        </w:rPr>
        <w:t xml:space="preserve">. It </w:t>
      </w:r>
      <w:r w:rsidRPr="00A87B77">
        <w:rPr>
          <w:rStyle w:val="StyleUnderline"/>
        </w:rPr>
        <w:t>has done all it can to keep up with India militarily.</w:t>
      </w:r>
      <w:r w:rsidRPr="00A87B77">
        <w:rPr>
          <w:sz w:val="16"/>
        </w:rPr>
        <w:t xml:space="preserve"> Since Islamabad is already producing as much plutonium and highly enriched uranium as is possible, it would likely seek further technical assistance from China and financial help from its close ally, Saudi Arabia. </w:t>
      </w:r>
      <w:r w:rsidRPr="00A87B77">
        <w:rPr>
          <w:rStyle w:val="StyleUnderline"/>
        </w:rPr>
        <w:t xml:space="preserve">Islamabad may do this to hedge against India, whether China or India build their nuclear arms up or not. </w:t>
      </w:r>
      <w:r w:rsidRPr="00A87B77">
        <w:rPr>
          <w:sz w:val="16"/>
        </w:rPr>
        <w:t>There is also good reason to believe that Saudi Arabia may want to cooperate on nuclear weapons-related activities with Pakistan or China to help Saudi Arabia hedge against Iran’s growing nuclear weapons capabilities. It is unclear if either China or Pakistan would actually transfer nuclear weapons directly to Saudi Arabia or choose instead to merely help it develop all aspects of a “peaceful” nuclear program, including reprocessing and enrichment. They might do both.134</w:t>
      </w:r>
    </w:p>
    <w:p w14:paraId="13AF6AAD" w14:textId="77777777" w:rsidR="00BB3D51" w:rsidRPr="00A87B77" w:rsidRDefault="00BB3D51" w:rsidP="00BB3D51">
      <w:pPr>
        <w:pStyle w:val="Heading3"/>
      </w:pPr>
      <w:r w:rsidRPr="00A87B77">
        <w:t xml:space="preserve">Yes </w:t>
      </w:r>
      <w:proofErr w:type="spellStart"/>
      <w:r w:rsidRPr="00A87B77">
        <w:t>Prolif</w:t>
      </w:r>
      <w:proofErr w:type="spellEnd"/>
      <w:r w:rsidRPr="00A87B77">
        <w:t xml:space="preserve"> - Japan</w:t>
      </w:r>
    </w:p>
    <w:p w14:paraId="4B9C19EE" w14:textId="77777777" w:rsidR="00BB3D51" w:rsidRPr="00A87B77" w:rsidRDefault="00BB3D51" w:rsidP="00BB3D51">
      <w:pPr>
        <w:pStyle w:val="Heading4"/>
      </w:pPr>
      <w:r w:rsidRPr="00A87B77">
        <w:t>Recent actions by Japan demonstrate their breakout capacity</w:t>
      </w:r>
    </w:p>
    <w:p w14:paraId="3E9BAA4F" w14:textId="77777777" w:rsidR="00BB3D51" w:rsidRPr="00A87B77" w:rsidRDefault="00BB3D51" w:rsidP="00BB3D51">
      <w:r w:rsidRPr="00A87B77">
        <w:rPr>
          <w:rStyle w:val="Style13ptBold"/>
        </w:rPr>
        <w:t>Gilinsky 2015</w:t>
      </w:r>
      <w:r w:rsidRPr="00A87B77">
        <w:t xml:space="preserve"> - former US Nuclear Regulatory Commissioner </w:t>
      </w:r>
      <w:r w:rsidRPr="00A87B77">
        <w:br/>
        <w:t xml:space="preserve">Victor and Henry </w:t>
      </w:r>
      <w:proofErr w:type="spellStart"/>
      <w:r w:rsidRPr="00A87B77">
        <w:t>Sokolski</w:t>
      </w:r>
      <w:proofErr w:type="spellEnd"/>
      <w:r w:rsidRPr="00A87B77">
        <w:t xml:space="preserve"> [executive director of The Nonproliferation Policy Education Center], "How France is Fueling Japan and China’s Nuclear 'Race'," Nov 6, nationalinterest.org/feature/how-france-fueling-japan-china’s-nuclear-race-14271</w:t>
      </w:r>
      <w:proofErr w:type="gramStart"/>
      <w:r w:rsidRPr="00A87B77">
        <w:t>?page</w:t>
      </w:r>
      <w:proofErr w:type="gramEnd"/>
      <w:r w:rsidRPr="00A87B77">
        <w:t xml:space="preserve">=2 </w:t>
      </w:r>
    </w:p>
    <w:p w14:paraId="74E17349" w14:textId="77777777" w:rsidR="00BB3D51" w:rsidRPr="00A87B77" w:rsidRDefault="00BB3D51" w:rsidP="00BB3D51">
      <w:pPr>
        <w:rPr>
          <w:sz w:val="16"/>
        </w:rPr>
      </w:pPr>
      <w:r w:rsidRPr="00A87B77">
        <w:rPr>
          <w:sz w:val="16"/>
        </w:rPr>
        <w:t>While the world is focused on Iran and nuclear proliferation in the Middle East, an accelerated round of nuclear plutonium production is about to get started in East Asia.</w:t>
      </w:r>
      <w:r w:rsidRPr="00A87B77">
        <w:rPr>
          <w:rStyle w:val="StyleUnderline"/>
        </w:rPr>
        <w:t xml:space="preserve"> </w:t>
      </w:r>
      <w:proofErr w:type="spellStart"/>
      <w:r w:rsidRPr="00A87B77">
        <w:rPr>
          <w:rStyle w:val="StyleUnderline"/>
        </w:rPr>
        <w:t>Areva</w:t>
      </w:r>
      <w:proofErr w:type="spellEnd"/>
      <w:r w:rsidRPr="00A87B77">
        <w:rPr>
          <w:rStyle w:val="StyleUnderline"/>
        </w:rPr>
        <w:t>, the French nuclear export firm, is desperate for business, and</w:t>
      </w:r>
      <w:r w:rsidRPr="00A87B77">
        <w:rPr>
          <w:sz w:val="16"/>
        </w:rPr>
        <w:t xml:space="preserve"> therefore is seeking to sell a large plutonium separation plant to China. It </w:t>
      </w:r>
      <w:r w:rsidRPr="00A87B77">
        <w:rPr>
          <w:rStyle w:val="StyleUnderline"/>
        </w:rPr>
        <w:t>is</w:t>
      </w:r>
      <w:r w:rsidRPr="00A87B77">
        <w:rPr>
          <w:sz w:val="16"/>
        </w:rPr>
        <w:t xml:space="preserve"> simultaneously </w:t>
      </w:r>
      <w:r w:rsidRPr="00A87B77">
        <w:rPr>
          <w:rStyle w:val="StyleUnderline"/>
        </w:rPr>
        <w:t>urging Japan to start commercial operation of its large plutonium recycling complex,</w:t>
      </w:r>
      <w:r w:rsidRPr="00A87B77">
        <w:rPr>
          <w:sz w:val="16"/>
        </w:rPr>
        <w:t xml:space="preserve"> despite the unfavorable impact this would have on efforts to rein in worldwide production of nuclear explosives. The Japanese newspaper Asahi Shimbun recently reported that </w:t>
      </w:r>
      <w:r w:rsidRPr="00A87B77">
        <w:rPr>
          <w:rStyle w:val="StyleUnderline"/>
        </w:rPr>
        <w:t xml:space="preserve">after an October 5 meeting in Tokyo, </w:t>
      </w:r>
      <w:r w:rsidRPr="00A87B77">
        <w:rPr>
          <w:sz w:val="16"/>
        </w:rPr>
        <w:t xml:space="preserve">“Prime Minister Shinzo </w:t>
      </w:r>
      <w:r w:rsidRPr="00A87B77">
        <w:rPr>
          <w:rStyle w:val="StyleUnderline"/>
        </w:rPr>
        <w:t>Abe and</w:t>
      </w:r>
      <w:r w:rsidRPr="00A87B77">
        <w:rPr>
          <w:sz w:val="16"/>
        </w:rPr>
        <w:t xml:space="preserve"> his French counterpart Manuel </w:t>
      </w:r>
      <w:proofErr w:type="spellStart"/>
      <w:r w:rsidRPr="00A87B77">
        <w:rPr>
          <w:rStyle w:val="StyleUnderline"/>
        </w:rPr>
        <w:t>Valls</w:t>
      </w:r>
      <w:proofErr w:type="spellEnd"/>
      <w:r w:rsidRPr="00A87B77">
        <w:rPr>
          <w:rStyle w:val="StyleUnderline"/>
        </w:rPr>
        <w:t xml:space="preserve"> agreed to</w:t>
      </w:r>
      <w:r w:rsidRPr="00A87B77">
        <w:rPr>
          <w:sz w:val="16"/>
        </w:rPr>
        <w:t xml:space="preserve"> help </w:t>
      </w:r>
      <w:r w:rsidRPr="00A87B77">
        <w:rPr>
          <w:rStyle w:val="StyleUnderline"/>
        </w:rPr>
        <w:t>ensure Japan maintains it</w:t>
      </w:r>
      <w:r w:rsidRPr="00A87B77">
        <w:rPr>
          <w:sz w:val="16"/>
        </w:rPr>
        <w:t xml:space="preserve">s longtime </w:t>
      </w:r>
      <w:r w:rsidRPr="00A87B77">
        <w:rPr>
          <w:rStyle w:val="StyleUnderline"/>
        </w:rPr>
        <w:t>policy to recycle</w:t>
      </w:r>
      <w:r w:rsidRPr="00A87B77">
        <w:rPr>
          <w:sz w:val="16"/>
        </w:rPr>
        <w:t xml:space="preserve"> spent </w:t>
      </w:r>
      <w:r w:rsidRPr="00A87B77">
        <w:rPr>
          <w:rStyle w:val="StyleUnderline"/>
        </w:rPr>
        <w:t>nuclear fuel</w:t>
      </w:r>
      <w:r w:rsidRPr="00A87B77">
        <w:rPr>
          <w:sz w:val="16"/>
        </w:rPr>
        <w:t xml:space="preserve"> . . .” Innocent as this statement may sound, behind it is an effort by nuclear bureaucracies in the two countries to keep alive outdated industrial nuclear policies that make no economic sense and potentially threaten a nuclear arms race in Northeast Asia. That “longtime” Japanese policy involves producing plutonium, many tons of it for use as fuel. Plutonium, of course, is also used in nuclear weapons, and just a few kilograms suffice for a warhead. Not surprisingly, China and South Korea take a considerable interest in Japan’s plutonium policy</w:t>
      </w:r>
      <w:r w:rsidRPr="00A87B77">
        <w:rPr>
          <w:rStyle w:val="StyleUnderline"/>
        </w:rPr>
        <w:t>. Japan’s example also threatens the worldwide effort to restrain the spread of nuclear weapons.</w:t>
      </w:r>
      <w:r w:rsidRPr="00A87B77">
        <w:rPr>
          <w:sz w:val="16"/>
        </w:rPr>
        <w:t xml:space="preserve"> Japan is on the verge of operating a large reprocessing plant at </w:t>
      </w:r>
      <w:proofErr w:type="spellStart"/>
      <w:r w:rsidRPr="00A87B77">
        <w:rPr>
          <w:sz w:val="16"/>
        </w:rPr>
        <w:t>Rokkasho</w:t>
      </w:r>
      <w:proofErr w:type="spellEnd"/>
      <w:r w:rsidRPr="00A87B77">
        <w:rPr>
          <w:sz w:val="16"/>
        </w:rPr>
        <w:t xml:space="preserve"> that is capable of separating eight tons of plutonium annually from used nuclear fuel. This $20 billion plant was, from the beginning, a triumph of nuclear ideology over economics. The plutonium fuel it was supposed to produce for Japan’s power reactors would cost several times as much as the uranium fuel it would displace. After Japan’s Fukushima accident and the subsequent closure of its nuclear reactors, only a small fraction of which will return to operation, the </w:t>
      </w:r>
      <w:proofErr w:type="spellStart"/>
      <w:r w:rsidRPr="00A87B77">
        <w:rPr>
          <w:sz w:val="16"/>
        </w:rPr>
        <w:t>Rokkasho</w:t>
      </w:r>
      <w:proofErr w:type="spellEnd"/>
      <w:r w:rsidRPr="00A87B77">
        <w:rPr>
          <w:sz w:val="16"/>
        </w:rPr>
        <w:t xml:space="preserve"> plant lost whatever plausibility it had. Japan already owns about thirty-five tons of plutonium separated and stored in France and Britain, and has nearly eleven tons on hand in Japan. The public awareness of </w:t>
      </w:r>
      <w:proofErr w:type="spellStart"/>
      <w:r w:rsidRPr="00A87B77">
        <w:rPr>
          <w:sz w:val="16"/>
        </w:rPr>
        <w:t>Rokkasho’s</w:t>
      </w:r>
      <w:proofErr w:type="spellEnd"/>
      <w:r w:rsidRPr="00A87B77">
        <w:rPr>
          <w:sz w:val="16"/>
        </w:rPr>
        <w:t xml:space="preserve"> unwarranted expense and possible weapon applications has put Japan’s bureaucratically rigid nuclear establishment on the defensive. The plant’s operation, while still likely, is no longer assured—which is why France is rushing to “help ensure Japan maintains its longtime policy.” France has been involved with </w:t>
      </w:r>
      <w:proofErr w:type="spellStart"/>
      <w:r w:rsidRPr="00A87B77">
        <w:rPr>
          <w:sz w:val="16"/>
        </w:rPr>
        <w:t>Rokkasho</w:t>
      </w:r>
      <w:proofErr w:type="spellEnd"/>
      <w:r w:rsidRPr="00A87B77">
        <w:rPr>
          <w:sz w:val="16"/>
        </w:rPr>
        <w:t xml:space="preserve"> through the </w:t>
      </w:r>
      <w:proofErr w:type="spellStart"/>
      <w:r w:rsidRPr="00A87B77">
        <w:rPr>
          <w:sz w:val="16"/>
        </w:rPr>
        <w:t>Areva</w:t>
      </w:r>
      <w:proofErr w:type="spellEnd"/>
      <w:r w:rsidRPr="00A87B77">
        <w:rPr>
          <w:sz w:val="16"/>
        </w:rPr>
        <w:t xml:space="preserve"> nuclear industrial group, and is currently negotiating with China to build a similar reprocessing plant there. A Japanese decision not to operate </w:t>
      </w:r>
      <w:proofErr w:type="spellStart"/>
      <w:r w:rsidRPr="00A87B77">
        <w:rPr>
          <w:sz w:val="16"/>
        </w:rPr>
        <w:t>Rokkasho</w:t>
      </w:r>
      <w:proofErr w:type="spellEnd"/>
      <w:r w:rsidRPr="00A87B77">
        <w:rPr>
          <w:sz w:val="16"/>
        </w:rPr>
        <w:t xml:space="preserve"> would reverberate throughout the tightly connected nuclear world, and might well cause China to rethink its reprocessing project. This would be a severe blow to </w:t>
      </w:r>
      <w:proofErr w:type="spellStart"/>
      <w:r w:rsidRPr="00A87B77">
        <w:rPr>
          <w:sz w:val="16"/>
        </w:rPr>
        <w:t>Areva</w:t>
      </w:r>
      <w:proofErr w:type="spellEnd"/>
      <w:r w:rsidRPr="00A87B77">
        <w:rPr>
          <w:sz w:val="16"/>
        </w:rPr>
        <w:t>, which is in deep financial trouble. Its latest reactor projects are ballooning in cost and encountering technical difficulties, and its reprocessing business is losing customers. It needs Japan to stick with its “longtime policy.” There is a larger dimension to the French-Japanese nuclear connection. The nuclear establishments in both countries embraced, early and powerfully, the original nuclear dream of using reprocessed plutonium to fuel a new generation of fast breeder reactors that would then take over the generation of electricity. (These would in principle consume all uranium fuel as opposed to current reactors that only use about one percent of it, and so would be a power source with an essentially infinite supply of fuel.) Both countries built prototype breeders but found a commercial shift to these advanced reactors to be technically and economically unrealistic. But both countries continue to cling to their original aspirations. The French have also learned that you don’t need economic technology to make lots of money: you just need someone to pay for it. The Japanese played that role over the past few decades. The nuclear authorities had promised the communities around Japan’s power reactors that the radioactive-used fuel would be removed. The French were happy to accept it for reprocessing—for a steep price that included an up-front Japanese contribution to pay for building a French reprocessing plant. Now, France is urging Japan to waste money on its own plant so that France can gain a profit in China. The trouble is that there is more than money at stake. However much Japan reiterates its Nonproliferation Treaty pledge to abjure nuclear weapons, and complies with IAEA inspections, C</w:t>
      </w:r>
      <w:r w:rsidRPr="00A87B77">
        <w:rPr>
          <w:rStyle w:val="StyleUnderline"/>
        </w:rPr>
        <w:t>hina worries about Japan’s nuclear weapons potential</w:t>
      </w:r>
      <w:r w:rsidRPr="00A87B77">
        <w:rPr>
          <w:sz w:val="16"/>
        </w:rPr>
        <w:t xml:space="preserve">. If Japan goes forward with the </w:t>
      </w:r>
      <w:proofErr w:type="spellStart"/>
      <w:r w:rsidRPr="00A87B77">
        <w:rPr>
          <w:sz w:val="16"/>
        </w:rPr>
        <w:t>Rokkasho</w:t>
      </w:r>
      <w:proofErr w:type="spellEnd"/>
      <w:r w:rsidRPr="00A87B77">
        <w:rPr>
          <w:sz w:val="16"/>
        </w:rPr>
        <w:t xml:space="preserve"> operation when economic arguments are decidedly against it, China’s concerns will multiply many times over. Everyone is aware that </w:t>
      </w:r>
      <w:r w:rsidRPr="00A87B77">
        <w:rPr>
          <w:rStyle w:val="StyleUnderline"/>
        </w:rPr>
        <w:t xml:space="preserve">if the plant were put to military use, it would be capable of producing </w:t>
      </w:r>
      <w:r w:rsidRPr="00A87B77">
        <w:rPr>
          <w:rStyle w:val="Emphasis"/>
        </w:rPr>
        <w:t>more than a thousand bombs’</w:t>
      </w:r>
      <w:r w:rsidRPr="00A87B77">
        <w:rPr>
          <w:rStyle w:val="StyleUnderline"/>
        </w:rPr>
        <w:t xml:space="preserve"> worth of plutonium </w:t>
      </w:r>
      <w:r w:rsidRPr="00A87B77">
        <w:rPr>
          <w:rStyle w:val="Emphasis"/>
        </w:rPr>
        <w:t>per year</w:t>
      </w:r>
      <w:r w:rsidRPr="00A87B77">
        <w:rPr>
          <w:rStyle w:val="StyleUnderline"/>
        </w:rPr>
        <w:t>.</w:t>
      </w:r>
      <w:r w:rsidRPr="00A87B77">
        <w:rPr>
          <w:sz w:val="16"/>
        </w:rPr>
        <w:t xml:space="preserve"> In these circumstances, </w:t>
      </w:r>
      <w:r w:rsidRPr="00A87B77">
        <w:rPr>
          <w:rStyle w:val="StyleUnderline"/>
        </w:rPr>
        <w:t>international inspections cannot provide a “timely” warning of diversion to military use</w:t>
      </w:r>
      <w:r w:rsidRPr="00A87B77">
        <w:rPr>
          <w:sz w:val="16"/>
        </w:rPr>
        <w:t xml:space="preserve">. Japan’s argument, that plutonium drawn from power reactors is not useful for bombs, conflicts with what weapon scientists say. In any case, if </w:t>
      </w:r>
      <w:proofErr w:type="spellStart"/>
      <w:r w:rsidRPr="00A87B77">
        <w:rPr>
          <w:sz w:val="16"/>
        </w:rPr>
        <w:t>Rokkasho</w:t>
      </w:r>
      <w:proofErr w:type="spellEnd"/>
      <w:r w:rsidRPr="00A87B77">
        <w:rPr>
          <w:sz w:val="16"/>
        </w:rPr>
        <w:t xml:space="preserve"> enters commercial operation then China’s reprocessing and fast breeder enthusiasts will likely get the green light from their government for a reprocessing contract with </w:t>
      </w:r>
      <w:proofErr w:type="spellStart"/>
      <w:r w:rsidRPr="00A87B77">
        <w:rPr>
          <w:sz w:val="16"/>
        </w:rPr>
        <w:t>Areva</w:t>
      </w:r>
      <w:proofErr w:type="spellEnd"/>
      <w:r w:rsidRPr="00A87B77">
        <w:rPr>
          <w:sz w:val="16"/>
        </w:rPr>
        <w:t xml:space="preserve">. China’s plan is to store plutonium fuel for a fast breeder prototype, but the project would also give China the option to rapidly increase the size of its nuclear arsenal, a point not lost on some Japanese strategists. In the wings is </w:t>
      </w:r>
      <w:r w:rsidRPr="00A87B77">
        <w:rPr>
          <w:rStyle w:val="StyleUnderline"/>
        </w:rPr>
        <w:t>South Korea</w:t>
      </w:r>
      <w:r w:rsidRPr="00A87B77">
        <w:rPr>
          <w:sz w:val="16"/>
        </w:rPr>
        <w:t xml:space="preserve">, which has been pressing the United States to allow it to reprocess plutonium in the US-ROK nuclear cooperation agreement. It </w:t>
      </w:r>
      <w:r w:rsidRPr="00A87B77">
        <w:rPr>
          <w:rStyle w:val="StyleUnderline"/>
        </w:rPr>
        <w:t>sees itself as the equal of Japan and will not stand for being left behind. We may well end up with a spiraling commitment to reprocessing</w:t>
      </w:r>
      <w:r w:rsidRPr="00A87B77">
        <w:rPr>
          <w:sz w:val="16"/>
        </w:rPr>
        <w:t xml:space="preserve"> and plutonium fuel </w:t>
      </w:r>
      <w:r w:rsidRPr="00A87B77">
        <w:rPr>
          <w:rStyle w:val="StyleUnderline"/>
        </w:rPr>
        <w:t>in Northeast Asia</w:t>
      </w:r>
      <w:r w:rsidRPr="00A87B77">
        <w:rPr>
          <w:sz w:val="16"/>
        </w:rPr>
        <w:t xml:space="preserve">. </w:t>
      </w:r>
      <w:r w:rsidRPr="00A87B77">
        <w:rPr>
          <w:rStyle w:val="StyleUnderline"/>
        </w:rPr>
        <w:t>This would sharply reduce the margin between nuclear energy use and weapons in both Japan and Korea</w:t>
      </w:r>
      <w:r w:rsidRPr="00A87B77">
        <w:rPr>
          <w:sz w:val="16"/>
        </w:rPr>
        <w:t>. And it would give respectability to adopting reprocessing in countries around the world with mixed motives.</w:t>
      </w:r>
    </w:p>
    <w:p w14:paraId="31822374" w14:textId="36C24A3B" w:rsidR="00BB3D51" w:rsidRPr="00A87B77" w:rsidRDefault="004D0DA4" w:rsidP="004D0DA4">
      <w:pPr>
        <w:pStyle w:val="Heading3"/>
      </w:pPr>
      <w:r w:rsidRPr="00A87B77">
        <w:t xml:space="preserve">Yes </w:t>
      </w:r>
      <w:proofErr w:type="spellStart"/>
      <w:r w:rsidRPr="00A87B77">
        <w:t>Prolif</w:t>
      </w:r>
      <w:proofErr w:type="spellEnd"/>
      <w:r w:rsidRPr="00A87B77">
        <w:t xml:space="preserve"> – Quick Breakout </w:t>
      </w:r>
    </w:p>
    <w:p w14:paraId="29A21E50" w14:textId="77777777" w:rsidR="004D0DA4" w:rsidRPr="00A87B77" w:rsidRDefault="004D0DA4" w:rsidP="004D0DA4">
      <w:pPr>
        <w:pStyle w:val="Heading4"/>
      </w:pPr>
      <w:r w:rsidRPr="00A87B77">
        <w:t>Plutonium stockpiling now has Japan days away from breakout</w:t>
      </w:r>
    </w:p>
    <w:p w14:paraId="4B71A586" w14:textId="77777777" w:rsidR="004D0DA4" w:rsidRPr="00A87B77" w:rsidRDefault="004D0DA4" w:rsidP="004D0DA4">
      <w:r w:rsidRPr="00A87B77">
        <w:rPr>
          <w:rStyle w:val="Style13ptBold"/>
        </w:rPr>
        <w:t>Burnie 3/1</w:t>
      </w:r>
      <w:r w:rsidRPr="00A87B77">
        <w:t xml:space="preserve"> - Senior Nuclear Specialist, Greenpeace Germany</w:t>
      </w:r>
      <w:r w:rsidRPr="00A87B77">
        <w:br/>
        <w:t xml:space="preserve">Shaun Burnie and Frank Barnaby with Tom Clements, Aileen </w:t>
      </w:r>
      <w:proofErr w:type="spellStart"/>
      <w:r w:rsidRPr="00A87B77">
        <w:t>Mioko</w:t>
      </w:r>
      <w:proofErr w:type="spellEnd"/>
      <w:r w:rsidRPr="00A87B77">
        <w:t xml:space="preserve"> Smith and Kendra Ulrich, "Nuclear Proliferation in Plain Sight: Japan's Plutonium Fuel Cycle–A Technical and Economic Failure But a Strategic Success", The Asia-Pacific Journal, Vol. 14, Issue 5, No. 2, March 1, 2016</w:t>
      </w:r>
    </w:p>
    <w:p w14:paraId="61E7E3F0" w14:textId="77777777" w:rsidR="004D0DA4" w:rsidRPr="00A87B77" w:rsidRDefault="004D0DA4" w:rsidP="004D0DA4">
      <w:r w:rsidRPr="00A87B77">
        <w:t xml:space="preserve">Five years after the March 11th 2001 earthquake and tsunami destroyed four reactors at the Fukushima Daiichi site, Japan's nuclear industry remains in crisis. Three reactors are operating as of February 1st 2016, a reduction of 94% of reactors since 2011. Prospects for a restart of even half of the 54 reactors formerly operating are almost zero. For decades the center of the nations nuclear and energy policy was based on the utilization of plutonium to fuel fast breeder reactors, together with the use of plutonium MOX fuel in commercial power reactors. The program has absorbed trillions of yen yet has utterly failed to deliver the energy security used to justify it. The contradictions and technical and financial obstacles, all of which have been evident since the 1970's, have reached a new critical juncture. Key elements of Japan's plutonium program are on the edge of complete failure – from the MONJU fast reactor to the </w:t>
      </w:r>
      <w:proofErr w:type="spellStart"/>
      <w:r w:rsidRPr="00A87B77">
        <w:t>Rokkasho</w:t>
      </w:r>
      <w:proofErr w:type="spellEnd"/>
      <w:r w:rsidRPr="00A87B77">
        <w:t xml:space="preserve"> Mura reprocessing plant. Major developments in the last months would suggest that fundamental change is on the horizon. However appearances are deceptive. </w:t>
      </w:r>
      <w:r w:rsidRPr="00A87B77">
        <w:rPr>
          <w:rStyle w:val="StyleUnderline"/>
        </w:rPr>
        <w:t>The nuclear establishment is putting in place mechanisms to try and save a program that was always much more than 'just' energy security, but also national security. It is Japan's de facto nuclear weapons status that will increasingly come to the fore, as the justification for the peaceful use of plutonium is exposed further as a delusion.</w:t>
      </w:r>
      <w:r w:rsidRPr="00A87B77">
        <w:t xml:space="preserve"> </w:t>
      </w:r>
      <w:r w:rsidRPr="00A87B77">
        <w:rPr>
          <w:rStyle w:val="StyleUnderline"/>
        </w:rPr>
        <w:t>As nuclear proliferation and conflict points escalate in East Asia, Japan's stockpiling of thousands of kilograms of weapons usable plutonium with no credible peaceful use is driving further proliferation in the region</w:t>
      </w:r>
      <w:r w:rsidRPr="00A87B77">
        <w:t>. Two years before the extension of the U.S. Japan nuclear cooperation agreement, the legal basis for the nations plutonium program, the time for a rethink, long past, is more urgent than ever.</w:t>
      </w:r>
    </w:p>
    <w:p w14:paraId="4D9B0B0D" w14:textId="394F2D86" w:rsidR="004D0DA4" w:rsidRPr="00A87B77" w:rsidRDefault="004D0DA4" w:rsidP="004D0DA4">
      <w:pPr>
        <w:pStyle w:val="Heading3"/>
      </w:pPr>
      <w:r w:rsidRPr="00A87B77">
        <w:t>Uniqueness</w:t>
      </w:r>
    </w:p>
    <w:p w14:paraId="18205B5C" w14:textId="56A68722" w:rsidR="004D0DA4" w:rsidRPr="00A87B77" w:rsidRDefault="004D0DA4" w:rsidP="004D0DA4">
      <w:pPr>
        <w:pStyle w:val="Heading4"/>
      </w:pPr>
      <w:r w:rsidRPr="00A87B77">
        <w:t xml:space="preserve">The plan locks in Japanese </w:t>
      </w:r>
      <w:proofErr w:type="spellStart"/>
      <w:r w:rsidRPr="00A87B77">
        <w:t>prolif</w:t>
      </w:r>
      <w:proofErr w:type="spellEnd"/>
    </w:p>
    <w:p w14:paraId="2C5DA4DA" w14:textId="77777777" w:rsidR="004D0DA4" w:rsidRPr="00A87B77" w:rsidRDefault="004D0DA4" w:rsidP="004D0DA4">
      <w:r w:rsidRPr="00A87B77">
        <w:rPr>
          <w:rStyle w:val="Style13ptBold"/>
        </w:rPr>
        <w:t>Burnie 3/1</w:t>
      </w:r>
      <w:r w:rsidRPr="00A87B77">
        <w:t xml:space="preserve"> - Senior Nuclear Specialist, Greenpeace Germany</w:t>
      </w:r>
      <w:r w:rsidRPr="00A87B77">
        <w:br/>
        <w:t xml:space="preserve">Shaun Burnie and Frank Barnaby with Tom Clements, Aileen </w:t>
      </w:r>
      <w:proofErr w:type="spellStart"/>
      <w:r w:rsidRPr="00A87B77">
        <w:t>Mioko</w:t>
      </w:r>
      <w:proofErr w:type="spellEnd"/>
      <w:r w:rsidRPr="00A87B77">
        <w:t xml:space="preserve"> Smith and Kendra Ulrich, "Nuclear Proliferation in Plain Sight: Japan's Plutonium Fuel Cycle–A Technical and Economic Failure But a Strategic Success", The Asia-Pacific Journal, Vol. 14, Issue 5, No. 2, March 1, 2016</w:t>
      </w:r>
    </w:p>
    <w:p w14:paraId="1F89FD2A" w14:textId="77777777" w:rsidR="004D0DA4" w:rsidRPr="00A87B77" w:rsidRDefault="004D0DA4" w:rsidP="004D0DA4">
      <w:r w:rsidRPr="00A87B77">
        <w:t>The diplomatic conflict that existed between the U.S. and Japan over Tokai-</w:t>
      </w:r>
      <w:proofErr w:type="spellStart"/>
      <w:r w:rsidRPr="00A87B77">
        <w:t>mura</w:t>
      </w:r>
      <w:proofErr w:type="spellEnd"/>
      <w:r w:rsidRPr="00A87B77">
        <w:t xml:space="preserve"> in the 1970s will not be repeated. However, </w:t>
      </w:r>
      <w:r w:rsidRPr="00A87B77">
        <w:rPr>
          <w:rStyle w:val="StyleUnderline"/>
        </w:rPr>
        <w:t>the immensely more complicated nuclear and security environment of East Asia today, is the geo-political context for Japan's vast plutonium stockpiling program</w:t>
      </w:r>
      <w:r w:rsidRPr="00A87B77">
        <w:t xml:space="preserve">. It </w:t>
      </w:r>
      <w:r w:rsidRPr="00A87B77">
        <w:rPr>
          <w:rStyle w:val="StyleUnderline"/>
        </w:rPr>
        <w:t xml:space="preserve">demands a change of thinking in Tokyo and proactive </w:t>
      </w:r>
      <w:r w:rsidRPr="00A87B77">
        <w:rPr>
          <w:rStyle w:val="Emphasis"/>
        </w:rPr>
        <w:t>engagement from Washington</w:t>
      </w:r>
      <w:r w:rsidRPr="00A87B77">
        <w:t xml:space="preserve">. </w:t>
      </w:r>
      <w:r w:rsidRPr="00A87B77">
        <w:rPr>
          <w:rStyle w:val="StyleUnderline"/>
        </w:rPr>
        <w:t>The U.S./Japan 123 Agreement of 1988 was premised on significant nuclear power growth in Japan. Today the program is moribund</w:t>
      </w:r>
      <w:r w:rsidRPr="00A87B77">
        <w:t xml:space="preserve"> with the only prospects being a much scaled down reactor program over the coming decades. </w:t>
      </w:r>
      <w:r w:rsidRPr="00A87B77">
        <w:rPr>
          <w:rStyle w:val="StyleUnderline"/>
        </w:rPr>
        <w:t xml:space="preserve">A strong case can be made that the current agreement is an anachronism given the crisis within Japan's nuclear industry. As </w:t>
      </w:r>
      <w:r w:rsidRPr="00A87B77">
        <w:rPr>
          <w:rStyle w:val="Emphasis"/>
        </w:rPr>
        <w:t xml:space="preserve">the security environment in East Asia continues to deteriorate, time is running out for Japan to reverse gear and abandon its plutonium ambitions. </w:t>
      </w:r>
    </w:p>
    <w:p w14:paraId="1C48D049" w14:textId="1B889161" w:rsidR="00C65E13" w:rsidRDefault="00C65E13" w:rsidP="00C02EA5">
      <w:pPr>
        <w:pStyle w:val="Heading3"/>
      </w:pPr>
      <w:r>
        <w:t>AT: No Nuke War</w:t>
      </w:r>
    </w:p>
    <w:p w14:paraId="7AB82D93" w14:textId="77777777" w:rsidR="00C65E13" w:rsidRPr="00714689" w:rsidRDefault="00C65E13" w:rsidP="00C65E13">
      <w:pPr>
        <w:pStyle w:val="Heading4"/>
      </w:pPr>
      <w:r>
        <w:t xml:space="preserve">A </w:t>
      </w:r>
      <w:proofErr w:type="spellStart"/>
      <w:r>
        <w:t>miscalcated</w:t>
      </w:r>
      <w:proofErr w:type="spellEnd"/>
      <w:r>
        <w:t xml:space="preserve"> response via “use-it-or-lose-it” is inevitable in a world of an arms race</w:t>
      </w:r>
    </w:p>
    <w:p w14:paraId="06B949AE" w14:textId="77777777" w:rsidR="00C65E13" w:rsidRPr="005C0EF5" w:rsidRDefault="00C65E13" w:rsidP="00C65E13">
      <w:proofErr w:type="spellStart"/>
      <w:r w:rsidRPr="005C0EF5">
        <w:rPr>
          <w:rStyle w:val="Style13ptBold"/>
        </w:rPr>
        <w:t>Cimbala</w:t>
      </w:r>
      <w:proofErr w:type="spellEnd"/>
      <w:r w:rsidRPr="005C0EF5">
        <w:rPr>
          <w:rStyle w:val="Style13ptBold"/>
        </w:rPr>
        <w:t xml:space="preserve"> 2015</w:t>
      </w:r>
      <w:r>
        <w:t xml:space="preserve"> – Distinguished Professor of Political Science, Penn State Brandywine</w:t>
      </w:r>
      <w:r>
        <w:br/>
        <w:t xml:space="preserve">Stephen J, “The New Nuclear Disorder: Challenges to Deterrence and Strategy,” </w:t>
      </w:r>
      <w:proofErr w:type="spellStart"/>
      <w:r>
        <w:t>Ashgate</w:t>
      </w:r>
      <w:proofErr w:type="spellEnd"/>
      <w:r>
        <w:t xml:space="preserve"> Publishing, p. 154-160</w:t>
      </w:r>
    </w:p>
    <w:p w14:paraId="0D4C53A2" w14:textId="77777777" w:rsidR="00C65E13" w:rsidRPr="002D0C3C" w:rsidRDefault="00C65E13" w:rsidP="00C65E13">
      <w:pPr>
        <w:rPr>
          <w:rStyle w:val="StyleUnderline"/>
        </w:rPr>
      </w:pPr>
      <w:r w:rsidRPr="002D0C3C">
        <w:rPr>
          <w:sz w:val="16"/>
        </w:rPr>
        <w:t xml:space="preserve">What would a </w:t>
      </w:r>
      <w:r w:rsidRPr="008E4DEE">
        <w:rPr>
          <w:rStyle w:val="StyleUnderline"/>
        </w:rPr>
        <w:t xml:space="preserve">nuclear arms race in Asia </w:t>
      </w:r>
      <w:r w:rsidRPr="002D0C3C">
        <w:rPr>
          <w:sz w:val="16"/>
        </w:rPr>
        <w:t>look like, after the second decade of the present century? If proliferation in Asia is successfully contained or rolled back, by politics or by war, speculation becomes irrelevant. Therefore we will assume a more pessimistic future: proliferation is not contained. In that case, the third decade of the twenty-first century might witness</w:t>
      </w:r>
      <w:r w:rsidRPr="008E4DEE">
        <w:rPr>
          <w:rStyle w:val="StyleUnderline"/>
        </w:rPr>
        <w:t xml:space="preserve"> an eight-sided nuclear club of</w:t>
      </w:r>
      <w:r>
        <w:rPr>
          <w:rStyle w:val="StyleUnderline"/>
        </w:rPr>
        <w:t xml:space="preserve"> </w:t>
      </w:r>
      <w:r w:rsidRPr="008E4DEE">
        <w:rPr>
          <w:rStyle w:val="StyleUnderline"/>
        </w:rPr>
        <w:t xml:space="preserve">states in Asia </w:t>
      </w:r>
      <w:r w:rsidRPr="002D0C3C">
        <w:rPr>
          <w:sz w:val="16"/>
        </w:rPr>
        <w:t xml:space="preserve">and/or in the Middle East </w:t>
      </w:r>
      <w:r w:rsidRPr="008E4DEE">
        <w:rPr>
          <w:rStyle w:val="StyleUnderline"/>
        </w:rPr>
        <w:t>with the ability to contribute to nuclear</w:t>
      </w:r>
      <w:r>
        <w:rPr>
          <w:rStyle w:val="StyleUnderline"/>
        </w:rPr>
        <w:t xml:space="preserve"> </w:t>
      </w:r>
      <w:r w:rsidRPr="008E4DEE">
        <w:rPr>
          <w:rStyle w:val="StyleUnderline"/>
        </w:rPr>
        <w:t>destabilization in Asia</w:t>
      </w:r>
      <w:r w:rsidRPr="002D0C3C">
        <w:rPr>
          <w:sz w:val="16"/>
        </w:rPr>
        <w:t xml:space="preserve">, to include: Russia, China, Japan, North and South Korea, India, Pakistan, and Iran. Although proliferation is not contained under this set of assumptions, it does not automatically result in war. The assumption that nuclear weapons can spread among these states without war will be questioned by some, and with some justification. For example, the US has declared that an Iranian or a North Korean nuclear capability is presently unacceptable: the former must be prevented, and the latter, must be rolled back. And some experts would surely argue that China would never accept a Japan armed with nuclear weapons. On the other hand, </w:t>
      </w:r>
      <w:r w:rsidRPr="008E4DEE">
        <w:rPr>
          <w:rStyle w:val="StyleUnderline"/>
        </w:rPr>
        <w:t>the rollback of North Korea’s nuclear program is not a</w:t>
      </w:r>
      <w:r>
        <w:rPr>
          <w:rStyle w:val="StyleUnderline"/>
        </w:rPr>
        <w:t xml:space="preserve"> </w:t>
      </w:r>
      <w:r w:rsidRPr="008E4DEE">
        <w:rPr>
          <w:rStyle w:val="StyleUnderline"/>
        </w:rPr>
        <w:t>certainty: a complicated international bargaining process may leave the DPRK</w:t>
      </w:r>
      <w:r>
        <w:rPr>
          <w:rStyle w:val="StyleUnderline"/>
        </w:rPr>
        <w:t xml:space="preserve"> </w:t>
      </w:r>
      <w:r w:rsidRPr="008E4DEE">
        <w:rPr>
          <w:rStyle w:val="StyleUnderline"/>
        </w:rPr>
        <w:t>as a standing nuclear power,</w:t>
      </w:r>
      <w:r w:rsidRPr="002D0C3C">
        <w:rPr>
          <w:sz w:val="16"/>
        </w:rPr>
        <w:t xml:space="preserve"> with a trade-off in</w:t>
      </w:r>
      <w:r w:rsidRPr="008E4DEE">
        <w:rPr>
          <w:rStyle w:val="StyleUnderline"/>
        </w:rPr>
        <w:t>cluding more glasnost on the</w:t>
      </w:r>
      <w:r>
        <w:rPr>
          <w:rStyle w:val="StyleUnderline"/>
        </w:rPr>
        <w:t xml:space="preserve"> </w:t>
      </w:r>
      <w:r w:rsidRPr="008E4DEE">
        <w:rPr>
          <w:rStyle w:val="StyleUnderline"/>
        </w:rPr>
        <w:t>part of the regime</w:t>
      </w:r>
      <w:r w:rsidRPr="002D0C3C">
        <w:rPr>
          <w:sz w:val="16"/>
        </w:rPr>
        <w:t xml:space="preserve">, a willingness on the part of Pyongyang to adhere to some international arms control agreements, and economic assistance from the US and other powers to help rebuild North Korea’s moribund economy. As for the Iranian nuclear case, both Israel and the United States have obliquely threatened preemption (presumably with conventional weapons) against Iran’s nuclear infrastructure and against any nuclear capable military forces. But the costs of carrying out the threat of preemption against Iran must be factored into the equation.27 Iran is a large state and cannot be conquered and occupied by outside powers: unlike Iraq. Iran could therefore reconstitute any destroyed nuclear power plants or other infrastructure. An additional consideration is political. An Israeli preemption against Iran becomes a recruitment poster for another holy war by jihadists against Israel. Iran has been one of the major sponsors of Hezbollah and other groups that have carried out past terror attacks in Palestine. An Israeli preemption against Tehran might reignite the intifada or otherwise destabilize the peace process headed toward political devolution and Palestinian self-rule. The point is that many uncertainties loom, and the exclusion of any specific candidate state from the future nuclear club is not automatic. Therefore, we will include eight current and prospective nuclear weapons states located in Asia (or in the Middle East but potentially contributory to nuclear instability in Asia) in the analysis and assign to them notional forces. As a working metric, we assume that the older and newer nuclear forces are deployed without treaty constraints. Russia, for example, feels free to exceed its New START-limited ceiling of 1,550 operationally deployed warheads on launchers of intercontinental range. On the other hand, Russia’s capacity for nuclear force building and modernization is not unlimited and may fall short of the most ambitious goals set by President Putin and military industry head Dmitri Rogozin.28 Russia will seek to maintain its perceived status as a nuclear weapons state of the same rank as the United States, and therefore, Moscow will also want to appear as a singular nuclear military power in Asia, relative to potential regional rivals. Russia and other states are assumed to have freedom to mix various types of launch platforms among land based, sea based and air-launched weapons. Cruise missiles are omitted from the present analysis for purposes of simplification, but the reader should be alerted that, as cruise missiles become smarter, stealthier and more widely available, they could be a preferred weapon for some states if capped with nuclear charges, compared to ballistic missiles. States in the analysis include: Russia; China; Japan; India; Pakistan; North Korea; South Korea; and Iran. Some might object to the inclusion of Japan, but others argue that acceptance of </w:t>
      </w:r>
      <w:r w:rsidRPr="00754978">
        <w:rPr>
          <w:rStyle w:val="StyleUnderline"/>
          <w:highlight w:val="yellow"/>
        </w:rPr>
        <w:t>Japan as a nuclear weapons state is plausible</w:t>
      </w:r>
      <w:r w:rsidRPr="008E4DEE">
        <w:rPr>
          <w:rStyle w:val="StyleUnderline"/>
        </w:rPr>
        <w:t xml:space="preserve"> for</w:t>
      </w:r>
      <w:r>
        <w:rPr>
          <w:rStyle w:val="StyleUnderline"/>
        </w:rPr>
        <w:t xml:space="preserve"> </w:t>
      </w:r>
      <w:r w:rsidRPr="008E4DEE">
        <w:rPr>
          <w:rStyle w:val="StyleUnderline"/>
        </w:rPr>
        <w:t>at least three reasons.</w:t>
      </w:r>
      <w:r w:rsidRPr="002D0C3C">
        <w:rPr>
          <w:sz w:val="16"/>
        </w:rPr>
        <w:t xml:space="preserve"> First, Japan has a post-World War II history of military pacifism, and some </w:t>
      </w:r>
      <w:r w:rsidRPr="00754978">
        <w:rPr>
          <w:rStyle w:val="StyleUnderline"/>
          <w:highlight w:val="yellow"/>
        </w:rPr>
        <w:t>memories of its</w:t>
      </w:r>
      <w:r w:rsidRPr="008E4DEE">
        <w:rPr>
          <w:rStyle w:val="StyleUnderline"/>
        </w:rPr>
        <w:t xml:space="preserve"> World War II and </w:t>
      </w:r>
      <w:r w:rsidRPr="0046180B">
        <w:rPr>
          <w:rStyle w:val="StyleUnderline"/>
        </w:rPr>
        <w:t xml:space="preserve">earlier </w:t>
      </w:r>
      <w:r w:rsidRPr="00754978">
        <w:rPr>
          <w:rStyle w:val="StyleUnderline"/>
          <w:highlight w:val="yellow"/>
        </w:rPr>
        <w:t>aggressions</w:t>
      </w:r>
      <w:r>
        <w:rPr>
          <w:rStyle w:val="StyleUnderline"/>
        </w:rPr>
        <w:t xml:space="preserve"> </w:t>
      </w:r>
      <w:r w:rsidRPr="008E4DEE">
        <w:rPr>
          <w:rStyle w:val="StyleUnderline"/>
        </w:rPr>
        <w:t xml:space="preserve">against regional rivals </w:t>
      </w:r>
      <w:r w:rsidRPr="00754978">
        <w:rPr>
          <w:rStyle w:val="StyleUnderline"/>
          <w:highlight w:val="yellow"/>
        </w:rPr>
        <w:t>have faded</w:t>
      </w:r>
      <w:r w:rsidRPr="00754978">
        <w:rPr>
          <w:sz w:val="16"/>
          <w:highlight w:val="yellow"/>
        </w:rPr>
        <w:t>.</w:t>
      </w:r>
      <w:r w:rsidRPr="002D0C3C">
        <w:rPr>
          <w:sz w:val="16"/>
        </w:rPr>
        <w:t xml:space="preserve"> Second</w:t>
      </w:r>
      <w:r w:rsidRPr="008E4DEE">
        <w:rPr>
          <w:rStyle w:val="StyleUnderline"/>
        </w:rPr>
        <w:t>, in terms of its political objectives</w:t>
      </w:r>
      <w:r>
        <w:rPr>
          <w:rStyle w:val="StyleUnderline"/>
        </w:rPr>
        <w:t xml:space="preserve"> </w:t>
      </w:r>
      <w:r w:rsidRPr="008E4DEE">
        <w:rPr>
          <w:rStyle w:val="StyleUnderline"/>
        </w:rPr>
        <w:t xml:space="preserve">with respect to the international system, </w:t>
      </w:r>
      <w:r w:rsidRPr="0046180B">
        <w:rPr>
          <w:rStyle w:val="StyleUnderline"/>
        </w:rPr>
        <w:t>Japan is more of a status quo than a revisionist actor.</w:t>
      </w:r>
      <w:r w:rsidRPr="002D0C3C">
        <w:rPr>
          <w:sz w:val="16"/>
        </w:rPr>
        <w:t xml:space="preserve"> A Japanese nuclear weapons capability would be no more threatening, from this perspective, than that of Britain or France. </w:t>
      </w:r>
      <w:r w:rsidRPr="008E4DEE">
        <w:rPr>
          <w:rStyle w:val="StyleUnderline"/>
        </w:rPr>
        <w:t xml:space="preserve">Third, </w:t>
      </w:r>
      <w:r w:rsidRPr="00754978">
        <w:rPr>
          <w:rStyle w:val="StyleUnderline"/>
          <w:highlight w:val="yellow"/>
        </w:rPr>
        <w:t xml:space="preserve">a nuclear armed Japan would </w:t>
      </w:r>
      <w:r w:rsidRPr="0046180B">
        <w:rPr>
          <w:rStyle w:val="StyleUnderline"/>
        </w:rPr>
        <w:t xml:space="preserve">assist in the </w:t>
      </w:r>
      <w:r w:rsidRPr="00754978">
        <w:rPr>
          <w:rStyle w:val="StyleUnderline"/>
          <w:highlight w:val="yellow"/>
        </w:rPr>
        <w:t>contain</w:t>
      </w:r>
      <w:r w:rsidRPr="0046180B">
        <w:rPr>
          <w:rStyle w:val="StyleUnderline"/>
        </w:rPr>
        <w:t xml:space="preserve">ment of </w:t>
      </w:r>
      <w:r w:rsidRPr="00754978">
        <w:rPr>
          <w:rStyle w:val="StyleUnderline"/>
          <w:highlight w:val="yellow"/>
        </w:rPr>
        <w:t>China</w:t>
      </w:r>
      <w:r w:rsidRPr="002D0C3C">
        <w:rPr>
          <w:sz w:val="16"/>
        </w:rPr>
        <w:t xml:space="preserve"> (along with India and Russia).29 Counter arguments also carry weight. First, Japan has the extended deterrence protection of the US nuclear umbrella and is sharing technology development for missile defenses with the United States. Second, public opinion in Japan remains skeptical about the need for a nuclear weapons capability, and even those political elites in </w:t>
      </w:r>
      <w:proofErr w:type="spellStart"/>
      <w:r w:rsidRPr="002D0C3C">
        <w:rPr>
          <w:sz w:val="16"/>
        </w:rPr>
        <w:t>Toyko</w:t>
      </w:r>
      <w:proofErr w:type="spellEnd"/>
      <w:r w:rsidRPr="002D0C3C">
        <w:rPr>
          <w:sz w:val="16"/>
        </w:rPr>
        <w:t xml:space="preserve"> who favor a more assertive Japanese defense policy in general are burdened by the recent national tragedy of nuclear accident at Fukushima in March 2011.30 Third, China would, for reasons of historical memory as well as current politics, regard a nuclear weapons state in Japan supported by the United States as a major threat to its national security, perhaps increasing China’s military buildup and adversely impacting upon US– Chinese relations. Figure 7.3, below, summarizes the forces deployed and available to the various state parties in our Asian arms race model. </w:t>
      </w:r>
      <w:r w:rsidRPr="008E4DEE">
        <w:rPr>
          <w:rStyle w:val="StyleUnderline"/>
        </w:rPr>
        <w:t>It is obviously impossible</w:t>
      </w:r>
      <w:r>
        <w:rPr>
          <w:rStyle w:val="StyleUnderline"/>
        </w:rPr>
        <w:t xml:space="preserve"> </w:t>
      </w:r>
      <w:r w:rsidRPr="008E4DEE">
        <w:rPr>
          <w:rStyle w:val="StyleUnderline"/>
        </w:rPr>
        <w:t>to project their future forces in detail. We have taken the heuristic shortcut</w:t>
      </w:r>
      <w:r>
        <w:rPr>
          <w:rStyle w:val="StyleUnderline"/>
        </w:rPr>
        <w:t xml:space="preserve"> </w:t>
      </w:r>
      <w:r w:rsidRPr="008E4DEE">
        <w:rPr>
          <w:rStyle w:val="StyleUnderline"/>
        </w:rPr>
        <w:t>of assigning generic kinds of forces by category of launch system</w:t>
      </w:r>
      <w:r w:rsidRPr="002D0C3C">
        <w:rPr>
          <w:sz w:val="16"/>
        </w:rPr>
        <w:t xml:space="preserve">: land based missile; submarine launched missile; and bomber. In addition, deployed nuclear capable missiles and bombers are not necessarily assumed to have intercontinental ranges. Some states in the model will be more concerned with contiguous and regional rivals capable of being attacked by short, medium and/or intermediate range missiles and aircraft, than they will be about intercontinental or transoceanic attack capabilities. </w:t>
      </w:r>
      <w:r w:rsidRPr="008E4DEE">
        <w:rPr>
          <w:rStyle w:val="StyleUnderline"/>
        </w:rPr>
        <w:t>Each nation would have to plan for the likelihood that only a portion of its</w:t>
      </w:r>
      <w:r>
        <w:rPr>
          <w:rStyle w:val="StyleUnderline"/>
        </w:rPr>
        <w:t xml:space="preserve"> </w:t>
      </w:r>
      <w:r w:rsidRPr="008E4DEE">
        <w:rPr>
          <w:rStyle w:val="StyleUnderline"/>
        </w:rPr>
        <w:t>forces would survive a nuclear first strike, retaliate and arrive at their assigned</w:t>
      </w:r>
      <w:r>
        <w:rPr>
          <w:rStyle w:val="StyleUnderline"/>
        </w:rPr>
        <w:t xml:space="preserve"> </w:t>
      </w:r>
      <w:r w:rsidRPr="008E4DEE">
        <w:rPr>
          <w:rStyle w:val="StyleUnderline"/>
        </w:rPr>
        <w:t xml:space="preserve">targets. </w:t>
      </w:r>
      <w:r w:rsidRPr="002D0C3C">
        <w:rPr>
          <w:sz w:val="16"/>
        </w:rPr>
        <w:t xml:space="preserve">The numbers of each state’s second strike surviving and retaliating forces following notional first strikes are summarized in Figure 7.4. Several findings of significance are apparent. </w:t>
      </w:r>
      <w:r w:rsidRPr="008E4DEE">
        <w:rPr>
          <w:rStyle w:val="StyleUnderline"/>
        </w:rPr>
        <w:t>From the standpoint of</w:t>
      </w:r>
      <w:r>
        <w:rPr>
          <w:rStyle w:val="StyleUnderline"/>
        </w:rPr>
        <w:t xml:space="preserve"> </w:t>
      </w:r>
      <w:r w:rsidRPr="008E4DEE">
        <w:rPr>
          <w:rStyle w:val="StyleUnderline"/>
        </w:rPr>
        <w:t>deterrence stability, t</w:t>
      </w:r>
      <w:r w:rsidRPr="00754978">
        <w:rPr>
          <w:rStyle w:val="StyleUnderline"/>
        </w:rPr>
        <w:t>h</w:t>
      </w:r>
      <w:r w:rsidRPr="008E4DEE">
        <w:rPr>
          <w:rStyle w:val="StyleUnderline"/>
        </w:rPr>
        <w:t>ere is no clear metric by which one can say that “so many</w:t>
      </w:r>
      <w:r>
        <w:rPr>
          <w:rStyle w:val="StyleUnderline"/>
        </w:rPr>
        <w:t xml:space="preserve"> </w:t>
      </w:r>
      <w:r w:rsidRPr="008E4DEE">
        <w:rPr>
          <w:rStyle w:val="StyleUnderline"/>
        </w:rPr>
        <w:t>additional nuclear powers equate to such-and-such a decline in deterrence.”</w:t>
      </w:r>
      <w:r>
        <w:rPr>
          <w:rStyle w:val="StyleUnderline"/>
        </w:rPr>
        <w:t xml:space="preserve"> </w:t>
      </w:r>
      <w:r w:rsidRPr="002D0C3C">
        <w:rPr>
          <w:sz w:val="16"/>
        </w:rPr>
        <w:t>In theory</w:t>
      </w:r>
      <w:r w:rsidRPr="008E4DEE">
        <w:rPr>
          <w:rStyle w:val="StyleUnderline"/>
        </w:rPr>
        <w:t>, it is not impossible for a many-sided nuclear rivalry</w:t>
      </w:r>
      <w:r w:rsidRPr="002D0C3C">
        <w:rPr>
          <w:sz w:val="16"/>
        </w:rPr>
        <w:t xml:space="preserve">, even one as regionally robust as this case is, to be stable. Provided it has the resources and the technical know-how to do so, each state could deploy sufficient numbers of “second strike survivable” forces to guarantee the “minimum deterrent” mission, and perhaps the “assured destruction” mission as well. Both “minimum deterrence” and “assured destruction” are terms of art that overlap in practice. Assured destruction (or assured retaliation) forces are second strike forces sufficient under all conditions of attack to inflict “unacceptable” societal damage. Unacceptable varies with the recipient of the damage and depends on cultural values and political priorities. But it would be safe to assume that the decapitation of the regime and the loss of at least 25 percent of its population and/or one-half its industrial base would satisfy the requirements of assured destruction for “rational” or at least sensible attackers. Minimum deterrence is a standard presumably less ambitious than assured destruction: it requires only that the defender inflict costs on the attacker that would create enough pain to make the gamble of an attack insufficiently appealing.31 For example: during the Cold War, the French nuclear retaliatory forces were not sufficient by themselves to deter a Soviet attack on NATO, but they might have deterred nuclear blackmail against France separately by threatening Moscow with the prospect of “tearing an arm off,” or destroying several Soviet cities. Some expert analysts have suggested that a minimum deterrent strategic nuclear force for the United States might be maintained with as few as several hundred operationally deployable weapons.32 Former US National Security Advisor </w:t>
      </w:r>
      <w:proofErr w:type="spellStart"/>
      <w:r w:rsidRPr="002D0C3C">
        <w:rPr>
          <w:sz w:val="16"/>
        </w:rPr>
        <w:t>McGeorge</w:t>
      </w:r>
      <w:proofErr w:type="spellEnd"/>
      <w:r w:rsidRPr="002D0C3C">
        <w:rPr>
          <w:sz w:val="16"/>
        </w:rPr>
        <w:t xml:space="preserve"> Bundy put forward the most assertive definition of minimum deterrence in his argument that 10 nuclear weapons on 10 cities would be a “disaster beyond history.”33 Although the projection of past events into future scenarios is always perilous, something like the July 1914 crisis in Europe could erupt in Asia once nuclear weapons have been distributed among eight major states with high military stakes in Asia and in numbers sufficient to tempt crisis bound leaders. National, religious or other cultural hatreds could be combined with the memory of past wrongs and the fear of preemptive attack. This could occur not only between dyads of states but between alliances, as it did on the eve of the First World War. Coalitions might form among a nuclear armed China, Pakistan, North Korea and Iran—lined up against Russia, the US, South Korea and India. This would be an alignment of mostly market democracies of various stripes against dictatorships or authoritarian regimes of sorts. Another possibility would be conflicts between dyads within, or across, democratic and dictatorial coalitions: for example, rivalry between the two Koreas, or between India and Pakistan. Russia might find itself in bilateral competition or conflict with China, or China with India. Iran might use its nuclear capability for coercion against US allies, such as Saudi Arabia or Israel, drawing American political commitments and military power directly into a regional crisis. Regardless the </w:t>
      </w:r>
      <w:r w:rsidRPr="008E4DEE">
        <w:rPr>
          <w:rStyle w:val="StyleUnderline"/>
        </w:rPr>
        <w:t xml:space="preserve">scenario, </w:t>
      </w:r>
      <w:r w:rsidRPr="00754978">
        <w:rPr>
          <w:rStyle w:val="StyleUnderline"/>
        </w:rPr>
        <w:t>it remains the case that nuclear weapons are in a class by themselves as instruments of prompt mass destruction</w:t>
      </w:r>
      <w:r w:rsidRPr="00754978">
        <w:rPr>
          <w:sz w:val="16"/>
        </w:rPr>
        <w:t>.</w:t>
      </w:r>
      <w:r w:rsidRPr="002D0C3C">
        <w:rPr>
          <w:sz w:val="16"/>
        </w:rPr>
        <w:t xml:space="preserve"> Therefore, </w:t>
      </w:r>
      <w:r w:rsidRPr="0046180B">
        <w:rPr>
          <w:rStyle w:val="StyleUnderline"/>
        </w:rPr>
        <w:t>what is important about these differences is not the numbers and percentages</w:t>
      </w:r>
      <w:r w:rsidRPr="002D0C3C">
        <w:rPr>
          <w:sz w:val="16"/>
        </w:rPr>
        <w:t xml:space="preserve">, however: </w:t>
      </w:r>
      <w:r w:rsidRPr="008E4DEE">
        <w:rPr>
          <w:rStyle w:val="StyleUnderline"/>
        </w:rPr>
        <w:t xml:space="preserve">but </w:t>
      </w:r>
      <w:r w:rsidRPr="00754978">
        <w:rPr>
          <w:rStyle w:val="StyleUnderline"/>
          <w:highlight w:val="yellow"/>
        </w:rPr>
        <w:t xml:space="preserve">the </w:t>
      </w:r>
      <w:r w:rsidRPr="0046180B">
        <w:rPr>
          <w:rStyle w:val="StyleUnderline"/>
        </w:rPr>
        <w:t xml:space="preserve">possible </w:t>
      </w:r>
      <w:r w:rsidRPr="00754978">
        <w:rPr>
          <w:rStyle w:val="StyleUnderline"/>
          <w:highlight w:val="yellow"/>
        </w:rPr>
        <w:t xml:space="preserve">effect of leaders’ perceptions that higher alerts and faster launches are necessary in order to avoid </w:t>
      </w:r>
      <w:r w:rsidRPr="0046180B">
        <w:rPr>
          <w:rStyle w:val="StyleUnderline"/>
        </w:rPr>
        <w:t xml:space="preserve">catastrophic </w:t>
      </w:r>
      <w:r w:rsidRPr="00754978">
        <w:rPr>
          <w:rStyle w:val="StyleUnderline"/>
          <w:highlight w:val="yellow"/>
        </w:rPr>
        <w:t>defeat, should war occur</w:t>
      </w:r>
      <w:r w:rsidRPr="002D0C3C">
        <w:rPr>
          <w:sz w:val="16"/>
        </w:rPr>
        <w:t xml:space="preserve">. </w:t>
      </w:r>
      <w:r w:rsidRPr="00DF5196">
        <w:rPr>
          <w:rStyle w:val="StyleUnderline"/>
        </w:rPr>
        <w:t>There are no “winnable” nuclear wars</w:t>
      </w:r>
      <w:r w:rsidRPr="002D0C3C">
        <w:rPr>
          <w:sz w:val="16"/>
        </w:rPr>
        <w:t xml:space="preserve"> depicted here: nor would there be, even if agreed levels among the powers were reduced to several hundreds of warheads.34 </w:t>
      </w:r>
      <w:r w:rsidRPr="00754978">
        <w:rPr>
          <w:rStyle w:val="StyleUnderline"/>
          <w:highlight w:val="yellow"/>
        </w:rPr>
        <w:t>The danger is that a war might begin</w:t>
      </w:r>
      <w:r w:rsidRPr="002D0C3C">
        <w:rPr>
          <w:sz w:val="16"/>
        </w:rPr>
        <w:t xml:space="preserve">, not so much from deliberation, </w:t>
      </w:r>
      <w:r w:rsidRPr="002D0C3C">
        <w:rPr>
          <w:rStyle w:val="StyleUnderline"/>
        </w:rPr>
        <w:t xml:space="preserve">but </w:t>
      </w:r>
      <w:r w:rsidRPr="00754978">
        <w:rPr>
          <w:rStyle w:val="StyleUnderline"/>
          <w:highlight w:val="yellow"/>
        </w:rPr>
        <w:t xml:space="preserve">from desperation: states feeling that their </w:t>
      </w:r>
      <w:r w:rsidRPr="0046180B">
        <w:rPr>
          <w:rStyle w:val="StyleUnderline"/>
        </w:rPr>
        <w:t xml:space="preserve">nuclear </w:t>
      </w:r>
      <w:r w:rsidRPr="00754978">
        <w:rPr>
          <w:rStyle w:val="StyleUnderline"/>
          <w:highlight w:val="yellow"/>
        </w:rPr>
        <w:t>deterrents were threatened, and</w:t>
      </w:r>
      <w:r>
        <w:rPr>
          <w:rStyle w:val="StyleUnderline"/>
        </w:rPr>
        <w:t xml:space="preserve"> </w:t>
      </w:r>
      <w:r w:rsidRPr="002D0C3C">
        <w:rPr>
          <w:rStyle w:val="StyleUnderline"/>
        </w:rPr>
        <w:t xml:space="preserve">therefore </w:t>
      </w:r>
      <w:r w:rsidRPr="00754978">
        <w:rPr>
          <w:rStyle w:val="StyleUnderline"/>
          <w:highlight w:val="yellow"/>
        </w:rPr>
        <w:t xml:space="preserve">coerced to make a </w:t>
      </w:r>
      <w:r w:rsidRPr="0046180B">
        <w:rPr>
          <w:rStyle w:val="StyleUnderline"/>
        </w:rPr>
        <w:t xml:space="preserve">yes-no </w:t>
      </w:r>
      <w:r w:rsidRPr="0046180B">
        <w:rPr>
          <w:rStyle w:val="StyleUnderline"/>
          <w:highlight w:val="yellow"/>
        </w:rPr>
        <w:t xml:space="preserve">decision on </w:t>
      </w:r>
      <w:r w:rsidRPr="00754978">
        <w:rPr>
          <w:rStyle w:val="StyleUnderline"/>
          <w:highlight w:val="yellow"/>
        </w:rPr>
        <w:t xml:space="preserve">a time line that permits neither reflection nor appropriate vetting of </w:t>
      </w:r>
      <w:r w:rsidRPr="0046180B">
        <w:rPr>
          <w:rStyle w:val="StyleUnderline"/>
        </w:rPr>
        <w:t xml:space="preserve">the </w:t>
      </w:r>
      <w:r w:rsidRPr="00754978">
        <w:rPr>
          <w:rStyle w:val="StyleUnderline"/>
          <w:highlight w:val="yellow"/>
        </w:rPr>
        <w:t>info</w:t>
      </w:r>
      <w:r w:rsidRPr="002D0C3C">
        <w:rPr>
          <w:rStyle w:val="StyleUnderline"/>
        </w:rPr>
        <w:t xml:space="preserve">rmation </w:t>
      </w:r>
      <w:r w:rsidRPr="0046180B">
        <w:rPr>
          <w:rStyle w:val="StyleUnderline"/>
        </w:rPr>
        <w:t>at hand.</w:t>
      </w:r>
    </w:p>
    <w:p w14:paraId="306B32CC" w14:textId="77777777" w:rsidR="00C65E13" w:rsidRPr="00C65E13" w:rsidRDefault="00C65E13" w:rsidP="00C65E13"/>
    <w:p w14:paraId="637423BE" w14:textId="77777777" w:rsidR="00C02EA5" w:rsidRPr="00A87B77" w:rsidRDefault="00C02EA5" w:rsidP="00C02EA5">
      <w:pPr>
        <w:pStyle w:val="Heading3"/>
      </w:pPr>
      <w:r w:rsidRPr="00A87B77">
        <w:t xml:space="preserve">AT: no wildfire </w:t>
      </w:r>
      <w:proofErr w:type="spellStart"/>
      <w:r w:rsidRPr="00A87B77">
        <w:t>prolif</w:t>
      </w:r>
      <w:proofErr w:type="spellEnd"/>
      <w:r w:rsidRPr="00A87B77">
        <w:t xml:space="preserve"> </w:t>
      </w:r>
    </w:p>
    <w:p w14:paraId="798C08A9" w14:textId="77777777" w:rsidR="00C02EA5" w:rsidRPr="00A87B77" w:rsidRDefault="00C02EA5" w:rsidP="00C02EA5">
      <w:pPr>
        <w:pStyle w:val="Heading4"/>
      </w:pPr>
      <w:r w:rsidRPr="00A87B77">
        <w:t xml:space="preserve">States don’t seek the bomb because of US security assurances, plan reverses that commitment </w:t>
      </w:r>
    </w:p>
    <w:p w14:paraId="0C353708" w14:textId="77777777" w:rsidR="00C02EA5" w:rsidRPr="00A87B77" w:rsidRDefault="00C02EA5" w:rsidP="00C02EA5">
      <w:proofErr w:type="spellStart"/>
      <w:r w:rsidRPr="00A87B77">
        <w:rPr>
          <w:rStyle w:val="Style13ptBold"/>
        </w:rPr>
        <w:t>Moteiro</w:t>
      </w:r>
      <w:proofErr w:type="spellEnd"/>
      <w:r w:rsidRPr="00A87B77">
        <w:rPr>
          <w:rStyle w:val="Style13ptBold"/>
        </w:rPr>
        <w:t xml:space="preserve"> and Debs 2014</w:t>
      </w:r>
      <w:r w:rsidRPr="00A87B77">
        <w:t xml:space="preserve"> - Assistant Professors of Political Science at Yale </w:t>
      </w:r>
      <w:r w:rsidRPr="00A87B77">
        <w:br/>
      </w:r>
      <w:proofErr w:type="spellStart"/>
      <w:r w:rsidRPr="00A87B77">
        <w:t>Nuno</w:t>
      </w:r>
      <w:proofErr w:type="spellEnd"/>
      <w:r w:rsidRPr="00A87B77">
        <w:t xml:space="preserve"> P and </w:t>
      </w:r>
      <w:proofErr w:type="spellStart"/>
      <w:r w:rsidRPr="00A87B77">
        <w:t>Zleandre</w:t>
      </w:r>
      <w:proofErr w:type="spellEnd"/>
      <w:r w:rsidRPr="00A87B77">
        <w:t>, The Strategic logic of nuclear proliferation, International Security &gt; Volume 39, Number 2, Fall 2014</w:t>
      </w:r>
    </w:p>
    <w:p w14:paraId="708CD64A" w14:textId="77777777" w:rsidR="00C02EA5" w:rsidRPr="00A87B77" w:rsidRDefault="00C02EA5" w:rsidP="00C02EA5">
      <w:pPr>
        <w:rPr>
          <w:rStyle w:val="StyleUnderline"/>
        </w:rPr>
      </w:pPr>
      <w:r w:rsidRPr="00A87B77">
        <w:rPr>
          <w:sz w:val="16"/>
        </w:rPr>
        <w:t xml:space="preserve">This article has introduced a security-based theory of nuclear proliferation focusing on the strategic interaction between a state, its enemies, and, where present, allies. </w:t>
      </w:r>
      <w:r w:rsidRPr="00A87B77">
        <w:rPr>
          <w:rStyle w:val="StyleUnderline"/>
        </w:rPr>
        <w:t>We conclude that only two types of states acquire the bomb: powerful but highly threatened states; and weaker states whose territory is protected by an ally they deem unlikely to remain present in the long-term or unwilling to ensure its other core security goals</w:t>
      </w:r>
      <w:r w:rsidRPr="00A87B77">
        <w:rPr>
          <w:sz w:val="16"/>
        </w:rPr>
        <w:t xml:space="preserve">. The empirical rarity of these strategic situations is responsible for the relatively low number of states—fewer than 5 percent—that have acquired the bomb during the first seven decades of the nuclear age. This finding questions frequent claims that nuclear weapons are the “weapon of the weak,” the “great equalizer” in international relations.175 No doubt, nuclear weapons would enable an otherwise weak nation to stand up to more powerful adversaries. So far, however, no weak unprotected nation has ever managed to obtain them. Today Iran is at the center of U.S. proliferation concerns. As a relatively weak state involved in an adversarial relationship with the United States, Israel, and Sunni Arab states, and in the absence of a powerful ally, Iran is likely to possess the willingness to build nuclear weapons. A nuclear deterrent would make the Iranian regime virtually immune to foreign threats to its survival and might boost its bargaining position on other security issues. Yet, at the same time, our theory makes clear why Iran is unlikely to have the opportunity [End Page 50] to nuclearize. For Tehran to acquire nuclear weapons, its adversaries must estimate the security benefit of Iranian proliferation to be lower than the cost of a preventive strike. Otherwise, a preventive strike is a rational option, and either Iran internalizes this threat and abandons its nuclear investment or its program is likely to be targeted. It should therefore come as no surprise that both U.S. and Israeli leaders have refused to take the military option off the table during negotiations with Iran over its nuclear program. Our theory predicts that, either through a comprehensive nuclear deal or as the result of a preventive strike, Iran will remain a nonnuclear weapons state. Furthermore, </w:t>
      </w:r>
      <w:r w:rsidRPr="00A87B77">
        <w:rPr>
          <w:rStyle w:val="StyleUnderline"/>
        </w:rPr>
        <w:t xml:space="preserve">our theory provides reasons to doubt the widespread fear that eventual Iranian </w:t>
      </w:r>
      <w:proofErr w:type="spellStart"/>
      <w:r w:rsidRPr="00A87B77">
        <w:rPr>
          <w:rStyle w:val="StyleUnderline"/>
        </w:rPr>
        <w:t>nuclearization</w:t>
      </w:r>
      <w:proofErr w:type="spellEnd"/>
      <w:r w:rsidRPr="00A87B77">
        <w:rPr>
          <w:rStyle w:val="StyleUnderline"/>
        </w:rPr>
        <w:t xml:space="preserve"> would trigger a proliferation cascade in the Middle East involving Egypt, Saudi Arabia, or Turkey</w:t>
      </w:r>
      <w:r w:rsidRPr="00A87B77">
        <w:rPr>
          <w:sz w:val="16"/>
        </w:rPr>
        <w:t>. As the South Korean case demonstrates</w:t>
      </w:r>
      <w:r w:rsidRPr="00A87B77">
        <w:rPr>
          <w:rStyle w:val="StyleUnderline"/>
        </w:rPr>
        <w:t xml:space="preserve">, none of these states is likely to pursue nuclear weapons as long as they continue to </w:t>
      </w:r>
      <w:r w:rsidRPr="00A87B77">
        <w:rPr>
          <w:rStyle w:val="Emphasis"/>
        </w:rPr>
        <w:t>possess reliable U.S. security guarantees.</w:t>
      </w:r>
      <w:r w:rsidRPr="00A87B77">
        <w:rPr>
          <w:sz w:val="16"/>
        </w:rPr>
        <w:t xml:space="preserve"> At the same time, as the Pakistani case demonstrates, to persuade its allies to drop their nuclear ambitions, Washington must place nonproliferation at the top of its agenda. In the past, the United States has consistently succeeded in preventing clients from nuclearizing whenever it shared their security goals and privileged nonproliferation efforts over other strategic goals. This success is, to a great extent, responsible for the historical absence of “reactive proliferation.”176 We have no doubt that U.S. administrations will continue to place great importance on these states’ security vis-à-vis a putative Iranian nuclear threat. Given the evolving nature of the Egyptian, Saudi, and Turkish regimes, however, it is less clear that Washington will be able to continue to prioritize the goal of nonproliferation above all of its other policy goals vis-à-vis these states. In any case, </w:t>
      </w:r>
      <w:r w:rsidRPr="00A87B77">
        <w:rPr>
          <w:rStyle w:val="StyleUnderline"/>
        </w:rPr>
        <w:t xml:space="preserve">our theory highlights an important cost that the United States often pays to ensure the nonnuclear status of its allies: offering security guarantees to a burgeoning number of states. </w:t>
      </w:r>
      <w:r w:rsidRPr="00A87B77">
        <w:rPr>
          <w:rStyle w:val="Emphasis"/>
        </w:rPr>
        <w:t>Whether the United States will be able to continue to do so will have a great impact on the odds of future nuclear proliferation.</w:t>
      </w:r>
    </w:p>
    <w:p w14:paraId="6605D169" w14:textId="77777777" w:rsidR="00C02EA5" w:rsidRPr="00A87B77" w:rsidRDefault="00C02EA5" w:rsidP="00C02EA5"/>
    <w:p w14:paraId="0D1056AD" w14:textId="20A01B97" w:rsidR="00943852" w:rsidRPr="00A87B77" w:rsidRDefault="00943852" w:rsidP="00943852">
      <w:pPr>
        <w:pStyle w:val="Heading3"/>
      </w:pPr>
      <w:r w:rsidRPr="00A87B77">
        <w:t>AT: Budget</w:t>
      </w:r>
    </w:p>
    <w:p w14:paraId="46D9E212" w14:textId="77777777" w:rsidR="00943852" w:rsidRPr="00A87B77" w:rsidRDefault="00943852" w:rsidP="00943852">
      <w:pPr>
        <w:pStyle w:val="Heading4"/>
      </w:pPr>
      <w:r w:rsidRPr="00A87B77">
        <w:t>Japan can afford it</w:t>
      </w:r>
    </w:p>
    <w:p w14:paraId="2FC2A15C" w14:textId="77777777" w:rsidR="00943852" w:rsidRPr="00A87B77" w:rsidRDefault="00943852" w:rsidP="00943852">
      <w:r w:rsidRPr="00A87B77">
        <w:rPr>
          <w:rStyle w:val="Style13ptBold"/>
        </w:rPr>
        <w:t>Easton 2015</w:t>
      </w:r>
      <w:r w:rsidRPr="00A87B77">
        <w:t xml:space="preserve"> - search fellow at the Project 2049 Institute, where he conducts research on defense and security issues in Asia</w:t>
      </w:r>
      <w:r w:rsidRPr="00A87B77">
        <w:br/>
        <w:t>"Japanese Strategic Weapons Programs and Strategies: Future Scenarios and Alternative Approaches" http://npolicy.org/books/East_Asia/Ch7_Easton.pdf</w:t>
      </w:r>
    </w:p>
    <w:p w14:paraId="58B51193" w14:textId="77777777" w:rsidR="00943852" w:rsidRPr="00A87B77" w:rsidRDefault="00943852" w:rsidP="00943852">
      <w:r w:rsidRPr="00A87B77">
        <w:t xml:space="preserve">Budget. The </w:t>
      </w:r>
      <w:r w:rsidRPr="00A87B77">
        <w:rPr>
          <w:rStyle w:val="StyleUnderline"/>
        </w:rPr>
        <w:t>next question is how much a Japanese nuclear weapons program</w:t>
      </w:r>
      <w:r w:rsidRPr="00A87B77">
        <w:t xml:space="preserve">, as described above, </w:t>
      </w:r>
      <w:r w:rsidRPr="00A87B77">
        <w:rPr>
          <w:rStyle w:val="StyleUnderline"/>
        </w:rPr>
        <w:t>would cost</w:t>
      </w:r>
      <w:r w:rsidRPr="00A87B77">
        <w:t xml:space="preserve"> the taxpayers of Japan. Here nothing but speculation is available. It is impossible to accurately assess the cost of a notional Japanese nuclear weapons program because so little unclassified data exists that could be used to make a useful comparison. It must also be recognized that weapon costs vary greatly between countries. For illustrative purposes, however, Table 1 provides a notional estimate of what a small nuclear force might cost Japan. Note that these estimates do not include the cost of future conventional capabilities Japan would also need to acquire in support of its nuclear force. Note also that budget numbers tend to be highly misleading in even relatively transparent weapons programs. It should be understood by the reader that these estimates, like all defense budget estimates, may be of little value other than to give a false sense of certainty. Yet </w:t>
      </w:r>
      <w:r w:rsidRPr="00A87B77">
        <w:rPr>
          <w:rStyle w:val="StyleUnderline"/>
        </w:rPr>
        <w:t>there is no question that Japan, which is the second most prosperous country in the world</w:t>
      </w:r>
      <w:r w:rsidRPr="00A87B77">
        <w:t xml:space="preserve"> after the United States, </w:t>
      </w:r>
      <w:r w:rsidRPr="00A87B77">
        <w:rPr>
          <w:rStyle w:val="StyleUnderline"/>
        </w:rPr>
        <w:t>could very easily afford a modest nuclear weapons arsenal if it wanted one.</w:t>
      </w:r>
      <w:r w:rsidRPr="00A87B77">
        <w:t>8 That much, at least, should be clear.</w:t>
      </w:r>
    </w:p>
    <w:p w14:paraId="3570155C" w14:textId="52B26381" w:rsidR="00943852" w:rsidRPr="00A87B77" w:rsidRDefault="00943852" w:rsidP="00943852">
      <w:pPr>
        <w:pStyle w:val="Heading3"/>
      </w:pPr>
      <w:r w:rsidRPr="00A87B77">
        <w:t>AT: No Japan Tech</w:t>
      </w:r>
    </w:p>
    <w:p w14:paraId="27F045E9" w14:textId="77777777" w:rsidR="00943852" w:rsidRPr="00A87B77" w:rsidRDefault="00943852" w:rsidP="00943852">
      <w:pPr>
        <w:pStyle w:val="Heading4"/>
      </w:pPr>
      <w:r w:rsidRPr="00A87B77">
        <w:t>Japan has the tech, their breakout would be quick</w:t>
      </w:r>
    </w:p>
    <w:p w14:paraId="47B6CD2B" w14:textId="77777777" w:rsidR="00943852" w:rsidRPr="00A87B77" w:rsidRDefault="00943852" w:rsidP="00943852">
      <w:proofErr w:type="spellStart"/>
      <w:r w:rsidRPr="00A87B77">
        <w:rPr>
          <w:rStyle w:val="Style13ptBold"/>
        </w:rPr>
        <w:t>Rowberry</w:t>
      </w:r>
      <w:proofErr w:type="spellEnd"/>
      <w:r w:rsidRPr="00A87B77">
        <w:rPr>
          <w:rStyle w:val="Style13ptBold"/>
        </w:rPr>
        <w:t xml:space="preserve"> 2015</w:t>
      </w:r>
      <w:r w:rsidRPr="00A87B77">
        <w:t xml:space="preserve"> - Herbert </w:t>
      </w:r>
      <w:proofErr w:type="spellStart"/>
      <w:r w:rsidRPr="00A87B77">
        <w:t>Scoville</w:t>
      </w:r>
      <w:proofErr w:type="spellEnd"/>
      <w:r w:rsidRPr="00A87B77">
        <w:t xml:space="preserve"> Jr. Peace Fellow @ Brookings </w:t>
      </w:r>
      <w:r w:rsidRPr="00A87B77">
        <w:br/>
        <w:t>Ariana Navarro, "Advanced Conventional Weapons, Deterrence and the U.S.-Japan Alliance," www.brookings.edu/~/media/research/files/reports/2015/01/06-advanced-conventional-weapons-deterrence-us-japan-alliance-rowberry/advanced-conventional-weapons-deterrence-and-the-usjapan-alliance--rowberry</w:t>
      </w:r>
    </w:p>
    <w:p w14:paraId="4AE9B613" w14:textId="77777777" w:rsidR="00943852" w:rsidRPr="00A87B77" w:rsidRDefault="00943852" w:rsidP="00943852">
      <w:pPr>
        <w:rPr>
          <w:rStyle w:val="StyleUnderline"/>
        </w:rPr>
      </w:pPr>
      <w:r w:rsidRPr="00A87B77">
        <w:rPr>
          <w:sz w:val="16"/>
        </w:rPr>
        <w:t xml:space="preserve">Outside of the U.S. extended nuclear deterrent, </w:t>
      </w:r>
      <w:r w:rsidRPr="00A87B77">
        <w:rPr>
          <w:rStyle w:val="StyleUnderline"/>
        </w:rPr>
        <w:t>Japan maintains one of the world’s largest atomic energy programs,</w:t>
      </w:r>
      <w:r w:rsidRPr="00A87B77">
        <w:rPr>
          <w:sz w:val="16"/>
        </w:rPr>
        <w:t xml:space="preserve"> considered by many to be a strategic hedge. Prior to the 2011 </w:t>
      </w:r>
      <w:proofErr w:type="spellStart"/>
      <w:r w:rsidRPr="00A87B77">
        <w:rPr>
          <w:sz w:val="16"/>
        </w:rPr>
        <w:t>Fukishima</w:t>
      </w:r>
      <w:proofErr w:type="spellEnd"/>
      <w:r w:rsidRPr="00A87B77">
        <w:rPr>
          <w:sz w:val="16"/>
        </w:rPr>
        <w:t xml:space="preserve"> disaster, Japan received around 30 percent of its electricity from nuclear power. While Japan has idled its reactors in response to </w:t>
      </w:r>
      <w:proofErr w:type="spellStart"/>
      <w:r w:rsidRPr="00A87B77">
        <w:rPr>
          <w:sz w:val="16"/>
        </w:rPr>
        <w:t>Fukishima</w:t>
      </w:r>
      <w:proofErr w:type="spellEnd"/>
      <w:r w:rsidRPr="00A87B77">
        <w:rPr>
          <w:sz w:val="16"/>
        </w:rPr>
        <w:t xml:space="preserve">, it hopes to maintain a robust nuclear energy program. In contrast to most other non-nuclear weapon states with large nuclear energy programs, </w:t>
      </w:r>
      <w:r w:rsidRPr="00A87B77">
        <w:rPr>
          <w:rStyle w:val="StyleUnderline"/>
        </w:rPr>
        <w:t>Japan has both uranium enrichment and reprocessing capabilities, as well as vast stocks of separated reactor-grade plutonium that could be used in nuclear weapons</w:t>
      </w:r>
      <w:r w:rsidRPr="00A87B77">
        <w:rPr>
          <w:sz w:val="16"/>
        </w:rPr>
        <w:t xml:space="preserve">.16 </w:t>
      </w:r>
      <w:r w:rsidRPr="00A87B77">
        <w:rPr>
          <w:rStyle w:val="StyleUnderline"/>
        </w:rPr>
        <w:t>Right-wing Japanese officials have referred to the large stocks of weapons-usable plutonium as a deterrent</w:t>
      </w:r>
      <w:r w:rsidRPr="00A87B77">
        <w:rPr>
          <w:sz w:val="16"/>
        </w:rPr>
        <w:t xml:space="preserve">, and some states, including South Korea and China, have expressed concern that Japan is allowed to possess weapons-usable materials. Japan maintains policy restrictions on nuclear energy. Japan’s 1955 Atomic Basic Energy Law states that “The research, development, and utilization of nuclear energy shall be limited to peaceful purposes, shall aim at ensuring safety, and shall be performed independently under democratic administration, and the results obtained shall be made public so as to actively contribute to international cooperation.”17 </w:t>
      </w:r>
      <w:r w:rsidRPr="00A87B77">
        <w:rPr>
          <w:rStyle w:val="StyleUnderline"/>
        </w:rPr>
        <w:t>In 2012, this article was amended to add “national security” as a justification for preserving a civil nuclear energy program.</w:t>
      </w:r>
      <w:r w:rsidRPr="00A87B77">
        <w:rPr>
          <w:sz w:val="16"/>
        </w:rPr>
        <w:t xml:space="preserve"> Responses to the amendment are varied. Some Japanese officials argue that the addition of “national security” does not conflict with the commitment to only pursue nuclear energy for peaceful reasons. Others are more skeptical, claiming that this change directly conflicts with the constitution.18 </w:t>
      </w:r>
      <w:r w:rsidRPr="00A87B77">
        <w:rPr>
          <w:rStyle w:val="StyleUnderline"/>
        </w:rPr>
        <w:t>If Japan were to decide to pursue an indigenous nuclear weapons capability, some estimates suggest that it could create a nuclear weapon in two years</w:t>
      </w:r>
      <w:r w:rsidRPr="00A87B77">
        <w:rPr>
          <w:sz w:val="16"/>
        </w:rPr>
        <w:t xml:space="preserve">.19 Given this, Japan’s nuclear energy program is considered by some to be a hedge against potential security threats. This hedge is supplemented by Japan’s investment in space-launch vehicles (SLVs), including the H-11 and Epilson-1, which were developed for Japan’s civil space program.20 </w:t>
      </w:r>
      <w:r w:rsidRPr="00A87B77">
        <w:rPr>
          <w:rStyle w:val="StyleUnderline"/>
        </w:rPr>
        <w:t>The technology of SLVs is very similar to that of ballistic missiles, and SLVs could be modified to deliver nuclear weapons.</w:t>
      </w:r>
    </w:p>
    <w:p w14:paraId="3C0E6EBE" w14:textId="77777777" w:rsidR="00D4416B" w:rsidRPr="00A87B77" w:rsidRDefault="00D4416B" w:rsidP="00D4416B">
      <w:pPr>
        <w:pStyle w:val="Heading3"/>
      </w:pPr>
      <w:r w:rsidRPr="00A87B77">
        <w:t xml:space="preserve">AT: Australia </w:t>
      </w:r>
      <w:proofErr w:type="spellStart"/>
      <w:r w:rsidRPr="00A87B77">
        <w:t>Prolif</w:t>
      </w:r>
      <w:proofErr w:type="spellEnd"/>
      <w:r w:rsidRPr="00A87B77">
        <w:t xml:space="preserve"> Good</w:t>
      </w:r>
    </w:p>
    <w:p w14:paraId="10BB31B6" w14:textId="77777777" w:rsidR="00D4416B" w:rsidRPr="00A87B77" w:rsidRDefault="00D4416B" w:rsidP="00D4416B">
      <w:pPr>
        <w:pStyle w:val="Heading4"/>
      </w:pPr>
      <w:r w:rsidRPr="00A87B77">
        <w:t xml:space="preserve">Australian </w:t>
      </w:r>
      <w:proofErr w:type="spellStart"/>
      <w:r w:rsidRPr="00A87B77">
        <w:t>prolif</w:t>
      </w:r>
      <w:proofErr w:type="spellEnd"/>
      <w:r w:rsidRPr="00A87B77">
        <w:t xml:space="preserve"> unravels the NPT</w:t>
      </w:r>
    </w:p>
    <w:p w14:paraId="786EDFEA" w14:textId="77777777" w:rsidR="00D4416B" w:rsidRPr="00A87B77" w:rsidRDefault="00D4416B" w:rsidP="00D4416B">
      <w:r w:rsidRPr="00A87B77">
        <w:rPr>
          <w:rStyle w:val="Style13ptBold"/>
        </w:rPr>
        <w:t>Clarke 2015</w:t>
      </w:r>
      <w:r w:rsidRPr="00A87B77">
        <w:t xml:space="preserve">- Associate Prof at the National Security College </w:t>
      </w:r>
      <w:r w:rsidRPr="00A87B77">
        <w:br/>
        <w:t xml:space="preserve">Michael; Stephan </w:t>
      </w:r>
      <w:proofErr w:type="spellStart"/>
      <w:r w:rsidRPr="00A87B77">
        <w:t>Frühling</w:t>
      </w:r>
      <w:proofErr w:type="spellEnd"/>
      <w:r w:rsidRPr="00A87B77">
        <w:t xml:space="preserve"> [Senior Lecturer at the Strategic and </w:t>
      </w:r>
      <w:proofErr w:type="spellStart"/>
      <w:r w:rsidRPr="00A87B77">
        <w:t>Defence</w:t>
      </w:r>
      <w:proofErr w:type="spellEnd"/>
      <w:r w:rsidRPr="00A87B77">
        <w:t xml:space="preserve"> Studies Centre, ANU]; and Andrew O’Neil [Prof and Head of the School of </w:t>
      </w:r>
      <w:proofErr w:type="spellStart"/>
      <w:r w:rsidRPr="00A87B77">
        <w:t>Govt</w:t>
      </w:r>
      <w:proofErr w:type="spellEnd"/>
      <w:r w:rsidRPr="00A87B77">
        <w:t xml:space="preserve"> and IR, Griffith University], "6 Reasons Why Australia Wont get Nuclear Weapons," Dec 1</w:t>
      </w:r>
      <w:proofErr w:type="gramStart"/>
      <w:r w:rsidRPr="00A87B77">
        <w:t>,  nationalinterest.org</w:t>
      </w:r>
      <w:proofErr w:type="gramEnd"/>
      <w:r w:rsidRPr="00A87B77">
        <w:t>/feature/6-reasons-why-australia-wont-get-nuclear-weapons-14470?page=2</w:t>
      </w:r>
    </w:p>
    <w:p w14:paraId="50911B2E" w14:textId="77777777" w:rsidR="00D4416B" w:rsidRPr="00A87B77" w:rsidRDefault="00D4416B" w:rsidP="00D4416B">
      <w:pPr>
        <w:rPr>
          <w:rStyle w:val="StyleUnderline"/>
        </w:rPr>
      </w:pPr>
      <w:r w:rsidRPr="00A87B77">
        <w:rPr>
          <w:sz w:val="16"/>
        </w:rPr>
        <w:t xml:space="preserve">Christine </w:t>
      </w:r>
      <w:r w:rsidRPr="00A87B77">
        <w:rPr>
          <w:rStyle w:val="StyleUnderline"/>
        </w:rPr>
        <w:t>Leah and</w:t>
      </w:r>
      <w:r w:rsidRPr="00A87B77">
        <w:rPr>
          <w:sz w:val="16"/>
        </w:rPr>
        <w:t xml:space="preserve"> Crispin </w:t>
      </w:r>
      <w:proofErr w:type="spellStart"/>
      <w:r w:rsidRPr="00A87B77">
        <w:rPr>
          <w:rStyle w:val="StyleUnderline"/>
        </w:rPr>
        <w:t>Rovere</w:t>
      </w:r>
      <w:proofErr w:type="spellEnd"/>
      <w:r w:rsidRPr="00A87B77">
        <w:rPr>
          <w:rStyle w:val="StyleUnderline"/>
        </w:rPr>
        <w:t xml:space="preserve"> argued</w:t>
      </w:r>
      <w:r w:rsidRPr="00A87B77">
        <w:rPr>
          <w:sz w:val="16"/>
        </w:rPr>
        <w:t xml:space="preserve"> in their recent article that “In a high-intensity conflict between the United States and China, it is conceivable that </w:t>
      </w:r>
      <w:r w:rsidRPr="00A87B77">
        <w:rPr>
          <w:rStyle w:val="StyleUnderline"/>
        </w:rPr>
        <w:t>China may target Australia</w:t>
      </w:r>
      <w:r w:rsidRPr="00A87B77">
        <w:rPr>
          <w:sz w:val="16"/>
        </w:rPr>
        <w:t xml:space="preserve"> with long-range nuclear missiles as a step up the escalation ladder,” and that “[</w:t>
      </w:r>
      <w:proofErr w:type="spellStart"/>
      <w:r w:rsidRPr="00A87B77">
        <w:rPr>
          <w:sz w:val="16"/>
        </w:rPr>
        <w:t>i</w:t>
      </w:r>
      <w:proofErr w:type="spellEnd"/>
      <w:r w:rsidRPr="00A87B77">
        <w:rPr>
          <w:sz w:val="16"/>
        </w:rPr>
        <w:t xml:space="preserve">]n this eventuality, extended nuclear deterrence would hardly be credible.” From this tautology—because in case of an attack, extended deterrence would of course have failed—they deduce that the “most effective means” for Canberra to dissuade Beijing from such an escalatory step, and to assist the United States in Asia, is to “develop or acquire its own reliable long-range nuclear deterrent.” They continue that while “many would consider this a bad idea” (as such a step would potentially have proliferation knock-on effects with other U.S. allies such as Japan and South Korea), “the nations in Southeast Asia will see Australia as a more capable strategic partner and deepen cooperation.” Moreover, Leah and </w:t>
      </w:r>
      <w:proofErr w:type="spellStart"/>
      <w:r w:rsidRPr="00A87B77">
        <w:rPr>
          <w:sz w:val="16"/>
        </w:rPr>
        <w:t>Rovere</w:t>
      </w:r>
      <w:proofErr w:type="spellEnd"/>
      <w:r w:rsidRPr="00A87B77">
        <w:rPr>
          <w:sz w:val="16"/>
        </w:rPr>
        <w:t xml:space="preserve"> assert that Australia would be “legally entitled” to nuclear weapons given its role in British nuclear tests before the signature of the NPT, and assert that if the U.S. would “publicly recognize” this, Australia could then “leverage its position in present nuclear arms control negotiations, further persuading countries in the region to exercise nuclear restraint.” </w:t>
      </w:r>
      <w:r w:rsidRPr="00A87B77">
        <w:rPr>
          <w:rStyle w:val="StyleUnderline"/>
        </w:rPr>
        <w:t>These are bold claims, and ultimately neither supported by sufficient evidence nor persuasive as strategic propositions</w:t>
      </w:r>
      <w:r w:rsidRPr="00A87B77">
        <w:rPr>
          <w:sz w:val="16"/>
        </w:rPr>
        <w:t xml:space="preserve">. Moreover, we find that they ignore the strategic reasons that have led to Australia’s bipartisan consensus on nuclear policy since the Fraser Government of the 1970s, which are the major findings of our recently published history of Australia’s engagement in the strategic, economic and normative domains of nuclear policy since 1945. </w:t>
      </w:r>
      <w:r w:rsidRPr="00A87B77">
        <w:rPr>
          <w:rStyle w:val="StyleUnderline"/>
        </w:rPr>
        <w:t xml:space="preserve">Leah and </w:t>
      </w:r>
      <w:proofErr w:type="spellStart"/>
      <w:r w:rsidRPr="00A87B77">
        <w:rPr>
          <w:rStyle w:val="StyleUnderline"/>
        </w:rPr>
        <w:t>Rovere</w:t>
      </w:r>
      <w:proofErr w:type="spellEnd"/>
      <w:r w:rsidRPr="00A87B77">
        <w:rPr>
          <w:rStyle w:val="StyleUnderline"/>
        </w:rPr>
        <w:t xml:space="preserve"> claim </w:t>
      </w:r>
      <w:r w:rsidRPr="00A87B77">
        <w:rPr>
          <w:sz w:val="16"/>
        </w:rPr>
        <w:t>that because of the threat of nuclear attack, “m</w:t>
      </w:r>
      <w:r w:rsidRPr="00A87B77">
        <w:rPr>
          <w:rStyle w:val="StyleUnderline"/>
        </w:rPr>
        <w:t xml:space="preserve">any Australians believe entering into conflict with the world’s most populous nuclear power, </w:t>
      </w:r>
      <w:r w:rsidRPr="00A87B77">
        <w:rPr>
          <w:sz w:val="16"/>
        </w:rPr>
        <w:t>for any reason and under any circumstance</w:t>
      </w:r>
      <w:r w:rsidRPr="00A87B77">
        <w:rPr>
          <w:rStyle w:val="StyleUnderline"/>
        </w:rPr>
        <w:t>, is unthinkable</w:t>
      </w:r>
      <w:r w:rsidRPr="00A87B77">
        <w:rPr>
          <w:sz w:val="16"/>
        </w:rPr>
        <w:t>”—</w:t>
      </w:r>
      <w:r w:rsidRPr="00A87B77">
        <w:rPr>
          <w:rStyle w:val="Emphasis"/>
        </w:rPr>
        <w:t>but</w:t>
      </w:r>
      <w:r w:rsidRPr="00A87B77">
        <w:rPr>
          <w:sz w:val="16"/>
        </w:rPr>
        <w:t xml:space="preserve"> </w:t>
      </w:r>
      <w:r w:rsidRPr="00A87B77">
        <w:rPr>
          <w:rStyle w:val="StyleUnderline"/>
        </w:rPr>
        <w:t>neither extensive public consultation,</w:t>
      </w:r>
      <w:r w:rsidRPr="00A87B77">
        <w:rPr>
          <w:sz w:val="16"/>
        </w:rPr>
        <w:t xml:space="preserve"> as part of Australia’s </w:t>
      </w:r>
      <w:proofErr w:type="spellStart"/>
      <w:r w:rsidRPr="00A87B77">
        <w:rPr>
          <w:sz w:val="16"/>
        </w:rPr>
        <w:t>Defence</w:t>
      </w:r>
      <w:proofErr w:type="spellEnd"/>
      <w:r w:rsidRPr="00A87B77">
        <w:rPr>
          <w:sz w:val="16"/>
        </w:rPr>
        <w:t xml:space="preserve"> White Paper in 2014, </w:t>
      </w:r>
      <w:r w:rsidRPr="00A87B77">
        <w:rPr>
          <w:rStyle w:val="StyleUnderline"/>
        </w:rPr>
        <w:t>nor available polling supports such an assertion. This undercuts their central argument why Australian acquisition of nuclear weapons might be in the interest of the U.S.,</w:t>
      </w:r>
      <w:r w:rsidRPr="00A87B77">
        <w:rPr>
          <w:sz w:val="16"/>
        </w:rPr>
        <w:t xml:space="preserve"> while others have already challenged the proposition that Australia had a legal right to do so within the NPT. Importantly, Australian governments did not endeavor to acquire an indigenous nuclear weapons capability at any point in the past; but they did seek to keep the option open right up until the shelving of the Jervis Bay project (a proposal to construct a plutonium-producing heavy water reactor) in 1971. Indeed, much of Australia’s nuclear policy between 1945 and 1972 could be characterized as a strategy of “nuclear hedging,” whereby it sought to keep the country out of international commitments that were perceived as having the potential to constrain Australia’s nuclear weapons options down the track. The 1950s and 1960s were most challenging decades for Australian security, including conflict with Indonesia, expansion of Communism in Southeast Asia and nuclear proliferation to China. Australian policy makers have often been anxious about the credibility of U.S. extended nuclear deterrence (END) guarantees, particularly at times of strategic or geopolitical flux, such as in the aftermath of French defeat in Vietnam, Britain’s “retreat” east of Suez or the Nixon Doctrine. In the 1970s and 1980s, Australia was very conscious it was under direct nuclear threat from the Soviet Union. If the world completely changed, Australia’s nuclear policy might do so as well. But overturning the arguments against nuclear weapons acquisition by Australia requires more than postulating one scenario where Australia might come under nuclear attack (and one that is rather at odds with the logic of Chinese nuclear doctrine and force structure, at that)—after all, the possibility of a major threat to Australia, including from nuclear weapons, is hardly a new condition. Rather, </w:t>
      </w:r>
      <w:r w:rsidRPr="00A87B77">
        <w:rPr>
          <w:rStyle w:val="StyleUnderline"/>
        </w:rPr>
        <w:t>there are very good strategic reasons that have led to the high degree of continuity in Australian nuclear policy</w:t>
      </w:r>
      <w:r w:rsidRPr="00A87B77">
        <w:rPr>
          <w:sz w:val="16"/>
        </w:rPr>
        <w:t xml:space="preserve">, since the Fraser government laid down the parameters for the export of uranium in 1977: </w:t>
      </w:r>
      <w:r w:rsidRPr="00A87B77">
        <w:rPr>
          <w:rStyle w:val="StyleUnderline"/>
        </w:rPr>
        <w:t>strict adherence to the NPT, a commitment to the application of full-scope safeguards over Australian nuclear transfers, and diplomatic efforts to strengthen the international nonproliferation regime at all levels.</w:t>
      </w:r>
      <w:r w:rsidRPr="00A87B77">
        <w:rPr>
          <w:sz w:val="16"/>
        </w:rPr>
        <w:t xml:space="preserve"> Despite some inevitable variations in emphasis, governments of all political shades have made this a bipartisan orthodoxy since 1977. Support to U.S. nuclear extended deterrence at the bilateral and global level has also undergirded Australia’s nuclear policy under successive Coalition and Labor governments. Rather than damaging or inhibiting Australia’s credibility with respect to nuclear diplomacy, </w:t>
      </w:r>
      <w:r w:rsidRPr="00A87B77">
        <w:rPr>
          <w:rStyle w:val="StyleUnderline"/>
        </w:rPr>
        <w:t>extended nuclear deterrence as part of the bilateral security alliance with the United States has assured Canberra’s regional neighbors of its nuclear abstinence and provided it with the opportunity to develop an activist nonproliferation agenda.</w:t>
      </w:r>
      <w:r w:rsidRPr="00A87B77">
        <w:rPr>
          <w:sz w:val="16"/>
        </w:rPr>
        <w:t xml:space="preserve"> How claiming nuclear weapons status for Australia would help Australia further its arms control agenda, let alone “further persuading countries in the region to exercise nuclear restraint,” therefore remains mysterious. </w:t>
      </w:r>
      <w:r w:rsidRPr="00A87B77">
        <w:rPr>
          <w:rStyle w:val="StyleUnderline"/>
        </w:rPr>
        <w:t>It also ignores that Australia’s commitment to the global nonproliferation regime has been crucially shaped by an enduring national security interest in limiting nuclear proliferation in its immediate region</w:t>
      </w:r>
      <w:r w:rsidRPr="00A87B77">
        <w:rPr>
          <w:sz w:val="16"/>
        </w:rPr>
        <w:t xml:space="preserve">. This interest was a major factor in Australia’s deliberations regarding membership of the NPT in the late 1960s and early 1970s, with policy makers focusing on the role of nuclear proliferation in Southeast Asia in presenting arguments both for and against Australian accession to the Treaty. This genuine concern with the strategic consequences of regional nuclear proliferation stood in contrast to other Western U.S. allies, who perceived the NPT as a mechanism to manage the Cold War. Australia’s decision to sign and ratify the Treaty as a non–nuclear weapons state, and its subsequent support for the development of strict nuclear safeguards and consolidation of the nonproliferation regime, were seen as important steps to proliferation-proofing Australia’s region. This remained a major shaper of Australian nuclear policy and became a major factor in driving Australia’s activist nonproliferation diplomacy. In other words, Leah and </w:t>
      </w:r>
      <w:proofErr w:type="spellStart"/>
      <w:r w:rsidRPr="00A87B77">
        <w:rPr>
          <w:sz w:val="16"/>
        </w:rPr>
        <w:t>Rovere’s</w:t>
      </w:r>
      <w:proofErr w:type="spellEnd"/>
      <w:r w:rsidRPr="00A87B77">
        <w:rPr>
          <w:sz w:val="16"/>
        </w:rPr>
        <w:t xml:space="preserve"> claim that “the nations in Southeast Asia will see Australia as a more capable strategic partner and deepen cooperation” completely overturns the judgment of successive Australian governments about the regional effect of Australian nuclear weapon acquisition. Unlike a number of other similarly positioned middle powers, Australia has never seriously questioned the legitimacy of the nuclear arsenals of the five NWS recognized under the NPT. This tendency reflects the view that nuclear weapons are a stabilizing factor in international politics—particularly through the mechanism of deterrence—as long as they are wielded by “responsible” great powers. This vision has at times been challenged, most notably during the years of Paul Keating’s prime </w:t>
      </w:r>
      <w:proofErr w:type="spellStart"/>
      <w:r w:rsidRPr="00A87B77">
        <w:rPr>
          <w:sz w:val="16"/>
        </w:rPr>
        <w:t>ministership</w:t>
      </w:r>
      <w:proofErr w:type="spellEnd"/>
      <w:r w:rsidRPr="00A87B77">
        <w:rPr>
          <w:sz w:val="16"/>
        </w:rPr>
        <w:t xml:space="preserve"> (1991-1996), by a “disarmer” vision that sees nuclear weapons as “order destroyers” rather than “order builders” and thus inimical to Australian strategic and security interests. Despite this challenge, successive Australian governments of both major political persuasions have ultimately structured much of the country’s nuclear policy around this view. While this is not an argument against Australian acquisition of nuclear weapons as such, it reinforces that </w:t>
      </w:r>
      <w:r w:rsidRPr="00A87B77">
        <w:rPr>
          <w:rStyle w:val="StyleUnderline"/>
        </w:rPr>
        <w:t xml:space="preserve">Australia ultimately had confidence in the stability of nuclear </w:t>
      </w:r>
      <w:r w:rsidRPr="00A87B77">
        <w:rPr>
          <w:sz w:val="16"/>
        </w:rPr>
        <w:t xml:space="preserve">(extended) </w:t>
      </w:r>
      <w:r w:rsidRPr="00A87B77">
        <w:rPr>
          <w:rStyle w:val="StyleUnderline"/>
        </w:rPr>
        <w:t>deterrence, and is very conscious of systemic risks of proliferation</w:t>
      </w:r>
      <w:r w:rsidRPr="00A87B77">
        <w:rPr>
          <w:sz w:val="16"/>
        </w:rPr>
        <w:t>—</w:t>
      </w:r>
      <w:r w:rsidRPr="00A87B77">
        <w:rPr>
          <w:rStyle w:val="StyleUnderline"/>
        </w:rPr>
        <w:t xml:space="preserve">neither of which could be adequately addressed by the </w:t>
      </w:r>
      <w:r w:rsidRPr="00A87B77">
        <w:rPr>
          <w:rStyle w:val="Emphasis"/>
        </w:rPr>
        <w:t>naïve assumption that Australia could acquire nuclear weapons without consequences for the NPT</w:t>
      </w:r>
      <w:r w:rsidRPr="00A87B77">
        <w:rPr>
          <w:rStyle w:val="StyleUnderline"/>
        </w:rPr>
        <w:t xml:space="preserve"> regime as a whole. </w:t>
      </w:r>
      <w:r w:rsidRPr="00A87B77">
        <w:rPr>
          <w:sz w:val="16"/>
        </w:rPr>
        <w:t>Ultimately our study suggests that since the late 1970s Australia has maintained a bipartisan consensus that Australia’s security would be enhanced, and not limited, by a functioning global nonproliferation regime that helps keep nuclear weapons from its own region. U</w:t>
      </w:r>
      <w:r w:rsidRPr="00A87B77">
        <w:rPr>
          <w:rStyle w:val="StyleUnderline"/>
        </w:rPr>
        <w:t>.S. END, while providing an “insurance policy” in the event of a deleterious deterioration of the regional security environment, has also enabled Canberra to pursue an activist nonproliferation diplomacy</w:t>
      </w:r>
      <w:r w:rsidRPr="00A87B77">
        <w:rPr>
          <w:sz w:val="16"/>
        </w:rPr>
        <w:t xml:space="preserve">. </w:t>
      </w:r>
      <w:r w:rsidRPr="00A87B77">
        <w:rPr>
          <w:rStyle w:val="StyleUnderline"/>
        </w:rPr>
        <w:t>Nuclear weapons acquisition</w:t>
      </w:r>
      <w:r w:rsidRPr="00A87B77">
        <w:rPr>
          <w:sz w:val="16"/>
        </w:rPr>
        <w:t xml:space="preserve">, contrary to Leah and </w:t>
      </w:r>
      <w:proofErr w:type="spellStart"/>
      <w:r w:rsidRPr="00A87B77">
        <w:rPr>
          <w:sz w:val="16"/>
        </w:rPr>
        <w:t>Rovere’s</w:t>
      </w:r>
      <w:proofErr w:type="spellEnd"/>
      <w:r w:rsidRPr="00A87B77">
        <w:rPr>
          <w:sz w:val="16"/>
        </w:rPr>
        <w:t xml:space="preserve"> position, </w:t>
      </w:r>
      <w:r w:rsidRPr="00A87B77">
        <w:rPr>
          <w:rStyle w:val="StyleUnderline"/>
        </w:rPr>
        <w:t>would unravel this to Australia’s significant detriment.</w:t>
      </w:r>
    </w:p>
    <w:p w14:paraId="69CC8142" w14:textId="77777777" w:rsidR="00D4416B" w:rsidRPr="00A87B77" w:rsidRDefault="00D4416B" w:rsidP="00D4416B"/>
    <w:p w14:paraId="7B964991" w14:textId="77777777" w:rsidR="0069552C" w:rsidRPr="00A87B77" w:rsidRDefault="0069552C" w:rsidP="0069552C">
      <w:pPr>
        <w:pStyle w:val="Heading3"/>
      </w:pPr>
      <w:r w:rsidRPr="00A87B77">
        <w:t>AT: Lee (</w:t>
      </w:r>
      <w:proofErr w:type="spellStart"/>
      <w:r w:rsidRPr="00A87B77">
        <w:t>Prolif</w:t>
      </w:r>
      <w:proofErr w:type="spellEnd"/>
      <w:r w:rsidRPr="00A87B77">
        <w:t xml:space="preserve"> Good)</w:t>
      </w:r>
    </w:p>
    <w:p w14:paraId="4F913D2E" w14:textId="77777777" w:rsidR="0069552C" w:rsidRPr="00A87B77" w:rsidRDefault="0069552C" w:rsidP="0069552C">
      <w:pPr>
        <w:pStyle w:val="Heading4"/>
      </w:pPr>
      <w:r w:rsidRPr="00A87B77">
        <w:t xml:space="preserve">South Korean </w:t>
      </w:r>
      <w:proofErr w:type="spellStart"/>
      <w:r w:rsidRPr="00A87B77">
        <w:t>prolif</w:t>
      </w:r>
      <w:proofErr w:type="spellEnd"/>
      <w:r w:rsidRPr="00A87B77">
        <w:t xml:space="preserve"> cascades globally, undermining the US alliance structure, and causes Russian &amp; Chinese </w:t>
      </w:r>
      <w:proofErr w:type="spellStart"/>
      <w:r w:rsidRPr="00A87B77">
        <w:t>agression</w:t>
      </w:r>
      <w:proofErr w:type="spellEnd"/>
    </w:p>
    <w:p w14:paraId="11E4F125" w14:textId="77777777" w:rsidR="0069552C" w:rsidRPr="00A87B77" w:rsidRDefault="0069552C" w:rsidP="0069552C">
      <w:proofErr w:type="spellStart"/>
      <w:r w:rsidRPr="00A87B77">
        <w:rPr>
          <w:rStyle w:val="Style13ptBold"/>
        </w:rPr>
        <w:t>Kuzminski</w:t>
      </w:r>
      <w:proofErr w:type="spellEnd"/>
      <w:r w:rsidRPr="00A87B77">
        <w:rPr>
          <w:rStyle w:val="Style13ptBold"/>
        </w:rPr>
        <w:t xml:space="preserve"> 3/1</w:t>
      </w:r>
      <w:r w:rsidRPr="00A87B77">
        <w:t xml:space="preserve">- a strategic planner on the Army Staff at the Pentagon </w:t>
      </w:r>
      <w:r w:rsidRPr="00A87B77">
        <w:br/>
        <w:t>Frank, "No Nukes in South Korea," www.realcleardefense.com/articles/2016/03/01/no_nukes_in_south_korea_109090.html</w:t>
      </w:r>
    </w:p>
    <w:p w14:paraId="1703CD58" w14:textId="77777777" w:rsidR="0069552C" w:rsidRPr="00A87B77" w:rsidRDefault="0069552C" w:rsidP="0069552C">
      <w:pPr>
        <w:rPr>
          <w:rStyle w:val="StyleUnderline"/>
        </w:rPr>
      </w:pPr>
      <w:r w:rsidRPr="00A87B77">
        <w:rPr>
          <w:sz w:val="16"/>
        </w:rPr>
        <w:t xml:space="preserve">In a recent article, U.S. Army Major Christopher </w:t>
      </w:r>
      <w:r w:rsidRPr="00A87B77">
        <w:rPr>
          <w:rStyle w:val="StyleUnderline"/>
        </w:rPr>
        <w:t>Lee argues that the U</w:t>
      </w:r>
      <w:r w:rsidRPr="00A87B77">
        <w:rPr>
          <w:sz w:val="16"/>
        </w:rPr>
        <w:t xml:space="preserve">nited </w:t>
      </w:r>
      <w:r w:rsidRPr="00A87B77">
        <w:rPr>
          <w:rStyle w:val="StyleUnderline"/>
        </w:rPr>
        <w:t>S</w:t>
      </w:r>
      <w:r w:rsidRPr="00A87B77">
        <w:rPr>
          <w:sz w:val="16"/>
        </w:rPr>
        <w:t xml:space="preserve">tates </w:t>
      </w:r>
      <w:r w:rsidRPr="00A87B77">
        <w:rPr>
          <w:rStyle w:val="StyleUnderline"/>
        </w:rPr>
        <w:t>should allow South Korea to obtain its own nuclear arsenal,</w:t>
      </w:r>
      <w:r w:rsidRPr="00A87B77">
        <w:rPr>
          <w:sz w:val="16"/>
        </w:rPr>
        <w:t xml:space="preserve"> stating that it is the only way for the South to prevent Kim Jong-Un from furthering his nuclear and ballistic missile program. </w:t>
      </w:r>
      <w:r w:rsidRPr="00A87B77">
        <w:rPr>
          <w:rStyle w:val="StyleUnderline"/>
        </w:rPr>
        <w:t>This argument is a false dichotomy and fails to consider</w:t>
      </w:r>
      <w:r w:rsidRPr="00A87B77">
        <w:rPr>
          <w:sz w:val="16"/>
        </w:rPr>
        <w:t xml:space="preserve">, or at least properly weigh, </w:t>
      </w:r>
      <w:r w:rsidRPr="00A87B77">
        <w:rPr>
          <w:rStyle w:val="StyleUnderline"/>
        </w:rPr>
        <w:t xml:space="preserve">the global and strategic consequences of such an outcome. </w:t>
      </w:r>
      <w:r w:rsidRPr="00A87B77">
        <w:rPr>
          <w:sz w:val="16"/>
        </w:rPr>
        <w:t xml:space="preserve">First of all, the United States does not dictate which countries can and cannot pursue nuclear weapons; South Korea is party to the Nuclear Nonproliferation Treaty (NPT) and remains committed to not developing a nuclear arsenal. Moreover, </w:t>
      </w:r>
      <w:r w:rsidRPr="00A87B77">
        <w:rPr>
          <w:rStyle w:val="StyleUnderline"/>
        </w:rPr>
        <w:t>a nuclear-armed</w:t>
      </w:r>
      <w:r w:rsidRPr="00A87B77">
        <w:rPr>
          <w:sz w:val="16"/>
        </w:rPr>
        <w:t xml:space="preserve"> Republic of </w:t>
      </w:r>
      <w:r w:rsidRPr="00A87B77">
        <w:rPr>
          <w:rStyle w:val="StyleUnderline"/>
        </w:rPr>
        <w:t>Korea (</w:t>
      </w:r>
      <w:r w:rsidRPr="00A87B77">
        <w:rPr>
          <w:sz w:val="16"/>
        </w:rPr>
        <w:t xml:space="preserve">ROK) </w:t>
      </w:r>
      <w:r w:rsidRPr="00A87B77">
        <w:rPr>
          <w:rStyle w:val="StyleUnderline"/>
        </w:rPr>
        <w:t>will,</w:t>
      </w:r>
      <w:r w:rsidRPr="00A87B77">
        <w:rPr>
          <w:sz w:val="16"/>
        </w:rPr>
        <w:t xml:space="preserve"> in fact, </w:t>
      </w:r>
      <w:r w:rsidRPr="00A87B77">
        <w:rPr>
          <w:rStyle w:val="StyleUnderline"/>
        </w:rPr>
        <w:t xml:space="preserve">make the region less secure, and threaten to turn the South into a pariah state </w:t>
      </w:r>
      <w:r w:rsidRPr="00A87B77">
        <w:rPr>
          <w:sz w:val="16"/>
        </w:rPr>
        <w:t xml:space="preserve">like its errant, northern neighbor. Additionally, </w:t>
      </w:r>
      <w:r w:rsidRPr="00A87B77">
        <w:rPr>
          <w:rStyle w:val="StyleUnderline"/>
        </w:rPr>
        <w:t>Seoul going nuclear would undermine the</w:t>
      </w:r>
      <w:r w:rsidRPr="00A87B77">
        <w:rPr>
          <w:sz w:val="16"/>
        </w:rPr>
        <w:t xml:space="preserve"> Nuclear Nonproliferation Treaty (</w:t>
      </w:r>
      <w:r w:rsidRPr="00A87B77">
        <w:rPr>
          <w:rStyle w:val="StyleUnderline"/>
        </w:rPr>
        <w:t>NPT), and lead to a collapse of the delicate nonproliferation regime.</w:t>
      </w:r>
      <w:r w:rsidRPr="00A87B77">
        <w:rPr>
          <w:sz w:val="16"/>
        </w:rPr>
        <w:t xml:space="preserve"> By encouraging a nuclear-armed South Korea, </w:t>
      </w:r>
      <w:r w:rsidRPr="00A87B77">
        <w:rPr>
          <w:rStyle w:val="StyleUnderline"/>
        </w:rPr>
        <w:t>the U</w:t>
      </w:r>
      <w:r w:rsidRPr="00A87B77">
        <w:rPr>
          <w:sz w:val="16"/>
        </w:rPr>
        <w:t xml:space="preserve">nited </w:t>
      </w:r>
      <w:r w:rsidRPr="00A87B77">
        <w:rPr>
          <w:rStyle w:val="StyleUnderline"/>
        </w:rPr>
        <w:t>S</w:t>
      </w:r>
      <w:r w:rsidRPr="00A87B77">
        <w:rPr>
          <w:sz w:val="16"/>
        </w:rPr>
        <w:t xml:space="preserve">tates </w:t>
      </w:r>
      <w:r w:rsidRPr="00A87B77">
        <w:rPr>
          <w:rStyle w:val="StyleUnderline"/>
        </w:rPr>
        <w:t>risks seriously eroding the credibility of its extended deterrent, and the strength of its alliances.</w:t>
      </w:r>
      <w:r w:rsidRPr="00A87B77">
        <w:rPr>
          <w:sz w:val="16"/>
        </w:rPr>
        <w:t xml:space="preserve"> South Korea acquiring its own nuclear arsenal will achieve little beyond destabilizing the region. While North Korea defiantly continues its nuclear and ballistic missile programs, it keeps the bulk of its military positioned forward and able to attack the South with little or no warning; North Korea’s long range artillery and known stocks of chemical and biological weapons are just as threatening as, if not more destructive than, North Korea’s nascent nuclear arsenal. Kim Jong-Un does not need a nuclear-tipped Unha-3 ballistic missile, or even a submarine launched ballistic missile to turn Seoul into a “sea of fire.” The real purpose behind Pyongyang’s nuclear program is to ensure the regime’s long-term survival, and to convince the world that North Korea be taken seriously. According to the U.S. Director of National Intelligence, James R. Clapper, </w:t>
      </w:r>
      <w:r w:rsidRPr="00A87B77">
        <w:rPr>
          <w:rStyle w:val="StyleUnderline"/>
        </w:rPr>
        <w:t>North Korea’s ballistic missile threat is aimed at the United States, and a nuclear South Korea will not neutralize this threat.</w:t>
      </w:r>
      <w:r w:rsidRPr="00A87B77">
        <w:rPr>
          <w:sz w:val="16"/>
        </w:rPr>
        <w:t xml:space="preserve"> Instead, </w:t>
      </w:r>
      <w:r w:rsidRPr="00A87B77">
        <w:rPr>
          <w:rStyle w:val="StyleUnderline"/>
        </w:rPr>
        <w:t>it will dramatically alter the regional balance of power and incense China</w:t>
      </w:r>
      <w:r w:rsidRPr="00A87B77">
        <w:rPr>
          <w:sz w:val="16"/>
        </w:rPr>
        <w:t xml:space="preserve">, which already strongly opposes the deployment of a U.S. Terminal High Altitude Area Defense (THAAD) battery to South Korea. </w:t>
      </w:r>
      <w:r w:rsidRPr="00A87B77">
        <w:rPr>
          <w:rStyle w:val="StyleUnderline"/>
        </w:rPr>
        <w:t>China will likely consider its interests directly threatened, leading to further polarization over the North Korean issue, and a costly breakdown in Sino-South Korean relations.</w:t>
      </w:r>
      <w:r w:rsidRPr="00A87B77">
        <w:rPr>
          <w:sz w:val="16"/>
        </w:rPr>
        <w:t xml:space="preserve"> China is South Korea’s top trading partner by far – South Korea can only lose in a strategic contest with China. One can also speculate that </w:t>
      </w:r>
      <w:r w:rsidRPr="00A87B77">
        <w:rPr>
          <w:rStyle w:val="StyleUnderline"/>
        </w:rPr>
        <w:t>Japan,</w:t>
      </w:r>
      <w:r w:rsidRPr="00A87B77">
        <w:rPr>
          <w:sz w:val="16"/>
        </w:rPr>
        <w:t xml:space="preserve"> which forswears nuclear weapons largely due to being the only country ever attacked by them, </w:t>
      </w:r>
      <w:r w:rsidRPr="00A87B77">
        <w:rPr>
          <w:rStyle w:val="StyleUnderline"/>
        </w:rPr>
        <w:t>will not tolerate being left out of a North East Asian nuclear arms race</w:t>
      </w:r>
      <w:r w:rsidRPr="00A87B77">
        <w:rPr>
          <w:sz w:val="16"/>
        </w:rPr>
        <w:t xml:space="preserve">, especially given the recent security reforms championed by Prime Minister Shinzo Abe. </w:t>
      </w:r>
      <w:r w:rsidRPr="00A87B77">
        <w:rPr>
          <w:rStyle w:val="StyleUnderline"/>
        </w:rPr>
        <w:t>These effects may spill over into other regions</w:t>
      </w:r>
      <w:r w:rsidRPr="00A87B77">
        <w:rPr>
          <w:sz w:val="16"/>
        </w:rPr>
        <w:t xml:space="preserve">, such as the Middle East, </w:t>
      </w:r>
      <w:r w:rsidRPr="00A87B77">
        <w:rPr>
          <w:rStyle w:val="StyleUnderline"/>
        </w:rPr>
        <w:t>where the potential for nuclear proliferation exists. If countries perceive the United States is ceding its leadership in preventing the spread of nuclear weapons</w:t>
      </w:r>
      <w:r w:rsidRPr="00A87B77">
        <w:rPr>
          <w:sz w:val="16"/>
        </w:rPr>
        <w:t xml:space="preserve">, in favor of the parochial interests of a regional power like South Korea, one can easily envision that other countries, such as </w:t>
      </w:r>
      <w:r w:rsidRPr="00A87B77">
        <w:rPr>
          <w:rStyle w:val="StyleUnderline"/>
        </w:rPr>
        <w:t xml:space="preserve">Saudi Arabia, will withdraw from the NPT and develop their own nuclear weapons. The potential for a nuclear arms race among second-tier powers will not make the world a safer place. </w:t>
      </w:r>
      <w:r w:rsidRPr="00A87B77">
        <w:rPr>
          <w:sz w:val="16"/>
        </w:rPr>
        <w:t xml:space="preserve">At stake is not only the viability of the global nonproliferation regime, which has kept the total number of nuclear-armed states to nine, but also other agreements, such as the Joint Comprehensive Plan of Action, which limits Iran’s capacity to produce fissile material in exchange for sanctions relief, and is predicated on the enduring strength of the NPT. Controlling the world’s most dangerous weapons is founded on global consensus and confidence in the international community’s commitments to keeping the costs of acquiring nuclear weapons prohibitively high. If the U.S. suddenly reverses its long-standing policies, and encourages South Korea to develop nuclear weapons, the whole system is at risk of collapsing. The subsequent finger-pointing and accusations by those opposed to a nuclear-armed South Korea will also seal the growing perception that America’s global leadership on important matters is waning towards irrelevance. Perhaps </w:t>
      </w:r>
      <w:r w:rsidRPr="00A87B77">
        <w:rPr>
          <w:rStyle w:val="StyleUnderline"/>
        </w:rPr>
        <w:t>the most dangerous impact</w:t>
      </w:r>
      <w:r w:rsidRPr="00A87B77">
        <w:rPr>
          <w:sz w:val="16"/>
        </w:rPr>
        <w:t xml:space="preserve"> of the United States allowing South Korea to obtain nuclear weapons </w:t>
      </w:r>
      <w:r w:rsidRPr="00A87B77">
        <w:rPr>
          <w:rStyle w:val="StyleUnderline"/>
        </w:rPr>
        <w:t>is the erosion of confidence in America’s nuclear umbrella,</w:t>
      </w:r>
      <w:r w:rsidRPr="00A87B77">
        <w:rPr>
          <w:sz w:val="16"/>
        </w:rPr>
        <w:t xml:space="preserve"> or extended deterrent, which underwrites its seven military alliances, including the North Atlantic Treaty Organization (NATO). Such a move would represent a striking policy reversal by the United States, as articulated in President Obama’s Prague speech in 2009, and violate security commitments made by the U.S. to its allies. At the 47th ROK-U.S. Security Consultative Meeting (SCM) held in Seoul on November 2nd, 2015, ROK Minister of National Defense Han Min-</w:t>
      </w:r>
      <w:proofErr w:type="spellStart"/>
      <w:r w:rsidRPr="00A87B77">
        <w:rPr>
          <w:sz w:val="16"/>
        </w:rPr>
        <w:t>koo</w:t>
      </w:r>
      <w:proofErr w:type="spellEnd"/>
      <w:r w:rsidRPr="00A87B77">
        <w:rPr>
          <w:sz w:val="16"/>
        </w:rPr>
        <w:t xml:space="preserve"> and U.S. Secretary of Defense Ash Carter affirmed the “continued U.S. commitment to provide and strengthen extended deterrence for the ROK using the full range of military capabilities, including the U.S. nuclear umbrella.” </w:t>
      </w:r>
      <w:r w:rsidRPr="00A87B77">
        <w:rPr>
          <w:rStyle w:val="StyleUnderline"/>
        </w:rPr>
        <w:t>The United States has led the global security order since the end of World War II, largely on the premise of a credible, extended deterrent afforded by its nuclear arsenal.</w:t>
      </w:r>
      <w:r w:rsidRPr="00A87B77">
        <w:rPr>
          <w:sz w:val="16"/>
        </w:rPr>
        <w:t xml:space="preserve"> Indeed, NATO’s Strategic Concept, adopted in November of 2010, clearly defines nuclear deterrence as a “core element of the Alliance’s overall strategy.” </w:t>
      </w:r>
      <w:r w:rsidRPr="00A87B77">
        <w:rPr>
          <w:rStyle w:val="StyleUnderline"/>
        </w:rPr>
        <w:t>Any indication that Washington’s nuclear umbrella is somehow “imprecise,”</w:t>
      </w:r>
      <w:r w:rsidRPr="00A87B77">
        <w:rPr>
          <w:sz w:val="16"/>
        </w:rPr>
        <w:t xml:space="preserve"> as Major Lee suggests, would raise serious doubts about Washington’s commitment to its allies. </w:t>
      </w:r>
      <w:r w:rsidRPr="00A87B77">
        <w:rPr>
          <w:rStyle w:val="StyleUnderline"/>
        </w:rPr>
        <w:t xml:space="preserve">Given Russia’s </w:t>
      </w:r>
      <w:proofErr w:type="spellStart"/>
      <w:r w:rsidRPr="00A87B77">
        <w:rPr>
          <w:rStyle w:val="StyleUnderline"/>
        </w:rPr>
        <w:t>revanchism</w:t>
      </w:r>
      <w:proofErr w:type="spellEnd"/>
      <w:r w:rsidRPr="00A87B77">
        <w:rPr>
          <w:rStyle w:val="StyleUnderline"/>
        </w:rPr>
        <w:t xml:space="preserve"> in Ukraine and on NATO’s flank in Eastern Europe, as well as China’s coercive behavior in the South China Sea, such doubts will surely invite further aggressive behavior by these countries, lead to a more dangerous world, and reinforce the narrative of a declining and retrenched United States. </w:t>
      </w:r>
      <w:r w:rsidRPr="00A87B77">
        <w:rPr>
          <w:sz w:val="16"/>
        </w:rPr>
        <w:t xml:space="preserve">Major Lee does correctly point out, however, that the international community is not doing enough to curb North Korea’s nuclear ambitions. Although the recently announced dialogue on basing a U.S. Army THAAD battery on the Korea peninsula is a positive step, this capability is aimed at defending both South Korea and the U.S. homeland from North Korean ballistic missiles, and it doesn’t really prevent North Korea from developing more nukes. It’s no secret that China, Pyongyang’s sole benefactor, has grown weary of Kim Jong-Un’s belligerence. The U.S. and ROK must work together to convince Beijing that a unified Korea run from Seoul is a better alternative to the status quo. This will require a lot of effort to address the potential for millions of North Korean refugees fleeing north into China in the event of regime collapse, not to mention U.S. troops’ presence in Korea post unification, and the disposition of North Korea’s nuclear weapons. China clearly values its relationship with South Korea, and vice versa, and President Park and her government should work with China on resolving the North Korean issue, rather than isolating themselves with nuclear arms. If South Korea withdraws from the NPT, it would likely draw stiff opposition from China and the rest of the world, much like North Korea did in the wake of its own withdrawal from the NPT in 2003. The only way South Korea can affect North Korea’s nuclear program, short of military action, is to undermine the Kim regime and precipitate a collapse by penetrating the hermit kingdom with information. Consider North Korea’s panicked reaction when South Korea used loudspeaker broadcasts last summer to blast news and K-Pop music across the Demilitarized Zone. Kim Jong-Un fears being exposed for the fraud that he is. South Korea should do everything it can to unravel North Korea’s isolation from the outside world. There’s no question that North Korea’s nuclear program is a danger to the entire world, and a more direct approach, which includes China, is needed to counter this threat. Despite the pro-nuke agenda of a vocal minority, led by Mr. Chong </w:t>
      </w:r>
      <w:proofErr w:type="spellStart"/>
      <w:r w:rsidRPr="00A87B77">
        <w:rPr>
          <w:sz w:val="16"/>
        </w:rPr>
        <w:t>Mong-joon</w:t>
      </w:r>
      <w:proofErr w:type="spellEnd"/>
      <w:r w:rsidRPr="00A87B77">
        <w:rPr>
          <w:sz w:val="16"/>
        </w:rPr>
        <w:t>, a South Korean businessman and erstwhile political operative, South Korean nukes are neither in South Korea’s, nor in the United States’ strategic interests</w:t>
      </w:r>
      <w:r w:rsidRPr="00A87B77">
        <w:rPr>
          <w:rStyle w:val="StyleUnderline"/>
        </w:rPr>
        <w:t>. South Korea risks undoing years of economic progress, destabilizing the region, and sparking a nuclear arms race in North East Asia, if not around the world.</w:t>
      </w:r>
      <w:r w:rsidRPr="00A87B77">
        <w:rPr>
          <w:sz w:val="16"/>
        </w:rPr>
        <w:t xml:space="preserve"> The United States cannot endorse a South Korea withdrawal from the NPT, and must oppose any such unilateral effort by Seoul. South Korea’s greatest advantage over North Korea is its extensive integration in the global economy as one of the world’s top trading power. For its sake</w:t>
      </w:r>
      <w:r w:rsidRPr="00A87B77">
        <w:rPr>
          <w:rStyle w:val="StyleUnderline"/>
        </w:rPr>
        <w:t xml:space="preserve">, Seoul must resist letting the nuclear genie out of the bottle and deal with North Korea in innovative ways. Anything else would play right into Kim Jong-Un’s hands. </w:t>
      </w:r>
    </w:p>
    <w:p w14:paraId="1048F2B9" w14:textId="77777777" w:rsidR="00373E4C" w:rsidRPr="00A87B77" w:rsidRDefault="00373E4C" w:rsidP="00373E4C">
      <w:pPr>
        <w:pStyle w:val="Heading3"/>
      </w:pPr>
      <w:r w:rsidRPr="00A87B77">
        <w:t xml:space="preserve">AT: Posen </w:t>
      </w:r>
    </w:p>
    <w:p w14:paraId="5994636B" w14:textId="77777777" w:rsidR="00373E4C" w:rsidRPr="00A87B77" w:rsidRDefault="00373E4C" w:rsidP="00373E4C">
      <w:pPr>
        <w:pStyle w:val="Heading4"/>
      </w:pPr>
      <w:r w:rsidRPr="00A87B77">
        <w:t>Posen’s argument is underdeveloped</w:t>
      </w:r>
    </w:p>
    <w:p w14:paraId="2CB6F343" w14:textId="77777777" w:rsidR="00373E4C" w:rsidRPr="00A87B77" w:rsidRDefault="00373E4C" w:rsidP="00373E4C">
      <w:r w:rsidRPr="00A87B77">
        <w:rPr>
          <w:rStyle w:val="Style13ptBold"/>
        </w:rPr>
        <w:t>Page 2014</w:t>
      </w:r>
      <w:r w:rsidRPr="00A87B77">
        <w:t xml:space="preserve"> - graduate student at the Harvard Kennedy School </w:t>
      </w:r>
      <w:r w:rsidRPr="00A87B77">
        <w:br/>
        <w:t>Michael, Is ‘Restraint’ a Realistic Grand Strategy</w:t>
      </w:r>
      <w:proofErr w:type="gramStart"/>
      <w:r w:rsidRPr="00A87B77">
        <w:t>?,</w:t>
      </w:r>
      <w:proofErr w:type="gramEnd"/>
      <w:r w:rsidRPr="00A87B77">
        <w:t xml:space="preserve"> Oct 21, ciceromagazine.com/reviews/is-restraint-a-sound-u-s-grand-strategy/</w:t>
      </w:r>
    </w:p>
    <w:p w14:paraId="019F20B1" w14:textId="77777777" w:rsidR="00373E4C" w:rsidRPr="00A87B77" w:rsidRDefault="00373E4C" w:rsidP="00373E4C">
      <w:pPr>
        <w:rPr>
          <w:sz w:val="16"/>
        </w:rPr>
      </w:pPr>
      <w:r w:rsidRPr="00A87B77">
        <w:rPr>
          <w:sz w:val="16"/>
        </w:rPr>
        <w:t xml:space="preserve">Posen rightly emphasizes the potency of nationalism since World War II and the fundamental role it has played in effectively mobilizing local populations against foreign forces to extract high costs. The Iraq War demonstrates that this is true even when sub-national forces (e.g., the Iraqi Sunni minority) reject the occupying powers, as in a globalized world these groups can also better exploit transnational networks to augment their manpower and resources. </w:t>
      </w:r>
      <w:r w:rsidRPr="00A87B77">
        <w:rPr>
          <w:rStyle w:val="StyleUnderline"/>
        </w:rPr>
        <w:t>In the case of East Asia</w:t>
      </w:r>
      <w:r w:rsidRPr="00A87B77">
        <w:rPr>
          <w:sz w:val="16"/>
        </w:rPr>
        <w:t xml:space="preserve">, however, </w:t>
      </w:r>
      <w:r w:rsidRPr="00A87B77">
        <w:rPr>
          <w:rStyle w:val="StyleUnderline"/>
        </w:rPr>
        <w:t>the dynamics of regional nationalisms function differently,</w:t>
      </w:r>
      <w:r w:rsidRPr="00A87B77">
        <w:rPr>
          <w:sz w:val="16"/>
        </w:rPr>
        <w:t xml:space="preserve"> with the U.S. arguably acting as a stabilizing force between an ascendant China and its concerned neighbors, including, Japan, South Korea, Vietnam, and India. </w:t>
      </w:r>
      <w:r w:rsidRPr="00A87B77">
        <w:rPr>
          <w:rStyle w:val="StyleUnderline"/>
        </w:rPr>
        <w:t>Will these powerful regional nationalisms clash to deleterious effect if the U.S. implements Posen’s call for a “withdrawal of a significant number of U.S. troops” from Japan and South Korea?</w:t>
      </w:r>
      <w:r w:rsidRPr="00A87B77">
        <w:rPr>
          <w:sz w:val="16"/>
        </w:rPr>
        <w:t xml:space="preserve"> Could this threaten to disrupt regional economic relationships that the U.S. economy relies so heavily on</w:t>
      </w:r>
      <w:r w:rsidRPr="00A87B77">
        <w:rPr>
          <w:rStyle w:val="StyleUnderline"/>
        </w:rPr>
        <w:t>? Posen never fully examines these risks in detail. But the active U.S. encouragement for countries such as Japan</w:t>
      </w:r>
      <w:r w:rsidRPr="00A87B77">
        <w:rPr>
          <w:sz w:val="16"/>
        </w:rPr>
        <w:t>—with troubled histories of militarism—</w:t>
      </w:r>
      <w:r w:rsidRPr="00A87B77">
        <w:rPr>
          <w:rStyle w:val="StyleUnderline"/>
        </w:rPr>
        <w:t>to bolster their military capabilities would likely engender similar military build-ups from regional neighbors, especially if Japan decided to develop a nuclear deterrent</w:t>
      </w:r>
      <w:r w:rsidRPr="00A87B77">
        <w:rPr>
          <w:sz w:val="16"/>
        </w:rPr>
        <w:t xml:space="preserve">. Since </w:t>
      </w:r>
      <w:r w:rsidRPr="00A87B77">
        <w:rPr>
          <w:rStyle w:val="StyleUnderline"/>
        </w:rPr>
        <w:t>Posen argues this is a distinct possibility and a logical response in the wake of a U.S. military withdrawal</w:t>
      </w:r>
      <w:r w:rsidRPr="00A87B77">
        <w:rPr>
          <w:sz w:val="16"/>
        </w:rPr>
        <w:t>, it would have been useful for these concerns to be addressed in greater detail.</w:t>
      </w:r>
    </w:p>
    <w:p w14:paraId="50B5E77D" w14:textId="77777777" w:rsidR="00373E4C" w:rsidRPr="00A87B77" w:rsidRDefault="00373E4C" w:rsidP="00373E4C"/>
    <w:p w14:paraId="0060DD68" w14:textId="329DCB5C" w:rsidR="004D0DA4" w:rsidRPr="00A87B77" w:rsidRDefault="00C02EA5" w:rsidP="00C02EA5">
      <w:pPr>
        <w:pStyle w:val="Heading2"/>
      </w:pPr>
      <w:r w:rsidRPr="00A87B77">
        <w:t>Relations</w:t>
      </w:r>
    </w:p>
    <w:p w14:paraId="7BC9AFF1" w14:textId="5132CA66" w:rsidR="00373E4C" w:rsidRPr="00A87B77" w:rsidRDefault="00373E4C" w:rsidP="00373E4C">
      <w:pPr>
        <w:pStyle w:val="Heading3"/>
      </w:pPr>
      <w:r w:rsidRPr="00A87B77">
        <w:t>Relations Good - North Korea</w:t>
      </w:r>
    </w:p>
    <w:p w14:paraId="036FAA8A" w14:textId="77777777" w:rsidR="00373E4C" w:rsidRPr="00A87B77" w:rsidRDefault="00373E4C" w:rsidP="00373E4C">
      <w:pPr>
        <w:pStyle w:val="Heading4"/>
      </w:pPr>
      <w:r w:rsidRPr="00A87B77">
        <w:t>The Japanese alliance is key to maintain stability and dampen North Korean threats</w:t>
      </w:r>
    </w:p>
    <w:p w14:paraId="6DEE1884" w14:textId="77777777" w:rsidR="00373E4C" w:rsidRPr="00A87B77" w:rsidRDefault="00373E4C" w:rsidP="00373E4C">
      <w:proofErr w:type="spellStart"/>
      <w:r w:rsidRPr="00A87B77">
        <w:rPr>
          <w:rStyle w:val="Style13ptBold"/>
        </w:rPr>
        <w:t>Schoff</w:t>
      </w:r>
      <w:proofErr w:type="spellEnd"/>
      <w:r w:rsidRPr="00A87B77">
        <w:rPr>
          <w:rStyle w:val="Style13ptBold"/>
        </w:rPr>
        <w:t xml:space="preserve"> 2015</w:t>
      </w:r>
      <w:r w:rsidRPr="00A87B77">
        <w:t xml:space="preserve"> - Senior Associate Asia Program @ Carnegie  </w:t>
      </w:r>
      <w:r w:rsidRPr="00A87B77">
        <w:br/>
        <w:t>James L, Dark Clouds over Asia, Aug 14, carnegieendowment.org/2015/08/14/dark-clouds-over-</w:t>
      </w:r>
      <w:proofErr w:type="spellStart"/>
      <w:r w:rsidRPr="00A87B77">
        <w:t>asia</w:t>
      </w:r>
      <w:proofErr w:type="spellEnd"/>
      <w:r w:rsidRPr="00A87B77">
        <w:t>/</w:t>
      </w:r>
      <w:proofErr w:type="spellStart"/>
      <w:r w:rsidRPr="00A87B77">
        <w:t>ietg</w:t>
      </w:r>
      <w:proofErr w:type="spellEnd"/>
    </w:p>
    <w:p w14:paraId="622F7C7B" w14:textId="77777777" w:rsidR="00373E4C" w:rsidRPr="00A87B77" w:rsidRDefault="00373E4C" w:rsidP="00373E4C">
      <w:pPr>
        <w:rPr>
          <w:sz w:val="16"/>
        </w:rPr>
      </w:pPr>
      <w:r w:rsidRPr="00A87B77">
        <w:rPr>
          <w:rStyle w:val="StyleUnderline"/>
        </w:rPr>
        <w:t xml:space="preserve">The strong U.S.-Japan alliance has played a major role in maintaining peace in the region. But </w:t>
      </w:r>
      <w:r w:rsidRPr="00A87B77">
        <w:rPr>
          <w:sz w:val="16"/>
        </w:rPr>
        <w:t xml:space="preserve">some </w:t>
      </w:r>
      <w:r w:rsidRPr="00A87B77">
        <w:rPr>
          <w:rStyle w:val="StyleUnderline"/>
        </w:rPr>
        <w:t>dark clouds are forming for the future</w:t>
      </w:r>
      <w:r w:rsidRPr="00A87B77">
        <w:rPr>
          <w:sz w:val="16"/>
        </w:rPr>
        <w:t xml:space="preserve">. </w:t>
      </w:r>
      <w:r w:rsidRPr="00A87B77">
        <w:rPr>
          <w:rStyle w:val="StyleUnderline"/>
        </w:rPr>
        <w:t>East Asia</w:t>
      </w:r>
      <w:r w:rsidRPr="00A87B77">
        <w:rPr>
          <w:sz w:val="16"/>
        </w:rPr>
        <w:t xml:space="preserve">, an emerging powerhouse for the world's economic growth, </w:t>
      </w:r>
      <w:r w:rsidRPr="00A87B77">
        <w:rPr>
          <w:rStyle w:val="StyleUnderline"/>
        </w:rPr>
        <w:t>is undergoing a transition that could lead to productive harmony</w:t>
      </w:r>
      <w:r w:rsidRPr="00A87B77">
        <w:rPr>
          <w:sz w:val="16"/>
        </w:rPr>
        <w:t xml:space="preserve"> – or to devastating conflict. </w:t>
      </w:r>
      <w:r w:rsidRPr="00A87B77">
        <w:rPr>
          <w:rStyle w:val="StyleUnderline"/>
        </w:rPr>
        <w:t>Much depends on how skillfully the U</w:t>
      </w:r>
      <w:r w:rsidRPr="00A87B77">
        <w:rPr>
          <w:sz w:val="16"/>
        </w:rPr>
        <w:t xml:space="preserve">nited </w:t>
      </w:r>
      <w:r w:rsidRPr="00A87B77">
        <w:rPr>
          <w:rStyle w:val="StyleUnderline"/>
        </w:rPr>
        <w:t>S</w:t>
      </w:r>
      <w:r w:rsidRPr="00A87B77">
        <w:rPr>
          <w:sz w:val="16"/>
        </w:rPr>
        <w:t xml:space="preserve">tates </w:t>
      </w:r>
      <w:r w:rsidRPr="00A87B77">
        <w:rPr>
          <w:rStyle w:val="StyleUnderline"/>
        </w:rPr>
        <w:t>and its key Asian allies adjust to</w:t>
      </w:r>
      <w:r w:rsidRPr="00A87B77">
        <w:rPr>
          <w:sz w:val="16"/>
        </w:rPr>
        <w:t xml:space="preserve"> (and try to shape) the </w:t>
      </w:r>
      <w:r w:rsidRPr="00A87B77">
        <w:rPr>
          <w:rStyle w:val="StyleUnderline"/>
        </w:rPr>
        <w:t xml:space="preserve">changing dynamics. </w:t>
      </w:r>
      <w:r w:rsidRPr="00A87B77">
        <w:rPr>
          <w:sz w:val="16"/>
        </w:rPr>
        <w:t xml:space="preserve">Now the relationship has matured, and the two countries have a more equal partnership, spanning the globe in the fields of security, trade, technology, health and many others. At the same time, conditions throughout East Asia have changed. China has become a preeminent economic power in the region and is reasserting its influence economically, politically and militarily. </w:t>
      </w:r>
      <w:r w:rsidRPr="00A87B77">
        <w:rPr>
          <w:rStyle w:val="StyleUnderline"/>
        </w:rPr>
        <w:t>Resurgent nationalism has reignited smoldering disputes, and North Korea's unpredictable dictator is threatening the use of nuclear weapons more credibly than before</w:t>
      </w:r>
      <w:r w:rsidRPr="00A87B77">
        <w:rPr>
          <w:sz w:val="16"/>
        </w:rPr>
        <w:t xml:space="preserve">. </w:t>
      </w:r>
      <w:r w:rsidRPr="00A87B77">
        <w:rPr>
          <w:rStyle w:val="StyleUnderline"/>
        </w:rPr>
        <w:t>These developments call for judicious diplomacy as the United States pursues its priorities, which continue to be maintaining stability</w:t>
      </w:r>
      <w:r w:rsidRPr="00A87B77">
        <w:rPr>
          <w:sz w:val="16"/>
        </w:rPr>
        <w:t xml:space="preserve">, openness and access in this vital region. We cannot do this on our own. Japan is currently taking reasonable steps to strengthen its ability to defend itself from coercion and contribute modestly to multilateral security initiatives by loosening restrictions on how its Self Defense Force can cooperate with partners. Legislation proposed by Prime Minister Shinzo </w:t>
      </w:r>
      <w:r w:rsidRPr="00A87B77">
        <w:rPr>
          <w:rStyle w:val="StyleUnderline"/>
        </w:rPr>
        <w:t>Abe would allow Japan to plug into the operations of U.S. forces more effectively,</w:t>
      </w:r>
      <w:r w:rsidRPr="00A87B77">
        <w:rPr>
          <w:sz w:val="16"/>
        </w:rPr>
        <w:t xml:space="preserve"> for example, </w:t>
      </w:r>
      <w:r w:rsidRPr="00A87B77">
        <w:rPr>
          <w:rStyle w:val="StyleUnderline"/>
        </w:rPr>
        <w:t>when Japan's security is directly threatened or as part of a broader regional effort to preserve stability</w:t>
      </w:r>
      <w:r w:rsidRPr="00A87B77">
        <w:rPr>
          <w:sz w:val="16"/>
        </w:rPr>
        <w:t>. A stronger foundation for collective action should deter attempts to change the status quo through force. The Abe proposals would permit the activation of the new Defense Cooperation Guidelines, which Japan and the United States adopted this spring to integrate their defense efforts. They would allow Japan to play an earlier and more substantive role in collective action to defeat North Korean aggression, among other possible missions. Making these changes is not easy. The Abe legislation is meeting loud opposition from the pacifist-leaning Japanese public. Abe's push for the right of his nation to engage in "collective self-defense" has caused a slump in his once high approval ratings in opinion polls, but in this case it is an unfortunate price of prudent leadership. A bigger role for Japan's defense force is essential in this new era, in which Japan can no longer delegate its defense to the U.S. military and when uncertainty about the future can breed instability in the absence of solidarity among leading nations. Japan is already taking the initiative on the diplomatic front. Abe has reached out to countries in Southeast Asia to build regional coalitions that balance China's economic dominance and help fend off its attempts at coercion. This opens the door for the United States to coordinate with Japan and reinforce its own Asia strategy.</w:t>
      </w:r>
    </w:p>
    <w:p w14:paraId="52C776B0" w14:textId="77777777" w:rsidR="00373E4C" w:rsidRPr="00A87B77" w:rsidRDefault="00373E4C" w:rsidP="00373E4C">
      <w:pPr>
        <w:pStyle w:val="Heading4"/>
      </w:pPr>
      <w:r w:rsidRPr="00A87B77">
        <w:t>A strong alliance is necessary to dampen an inevitable North Korean collapse or war</w:t>
      </w:r>
    </w:p>
    <w:p w14:paraId="49212F61" w14:textId="77777777" w:rsidR="00373E4C" w:rsidRPr="00A87B77" w:rsidRDefault="00373E4C" w:rsidP="00373E4C">
      <w:proofErr w:type="spellStart"/>
      <w:r w:rsidRPr="00A87B77">
        <w:rPr>
          <w:rStyle w:val="Style13ptBold"/>
        </w:rPr>
        <w:t>Schoff</w:t>
      </w:r>
      <w:proofErr w:type="spellEnd"/>
      <w:r w:rsidRPr="00A87B77">
        <w:rPr>
          <w:rStyle w:val="Style13ptBold"/>
        </w:rPr>
        <w:t xml:space="preserve"> 2015</w:t>
      </w:r>
      <w:r w:rsidRPr="00A87B77">
        <w:t xml:space="preserve"> - Senior Associate Asia Program @ Carnegie </w:t>
      </w:r>
      <w:r w:rsidRPr="00A87B77">
        <w:br/>
        <w:t>James L, Strengthening US Alliances in Northeast Asia, Jul 16, carnegieendowment.org/2015/07/16/strengthening-u.s.-alliances-in-northeast-asia/idhr</w:t>
      </w:r>
    </w:p>
    <w:p w14:paraId="1923763B" w14:textId="77777777" w:rsidR="00373E4C" w:rsidRPr="00A87B77" w:rsidRDefault="00373E4C" w:rsidP="00373E4C">
      <w:pPr>
        <w:rPr>
          <w:sz w:val="16"/>
        </w:rPr>
      </w:pPr>
      <w:r w:rsidRPr="00A87B77">
        <w:rPr>
          <w:sz w:val="16"/>
        </w:rPr>
        <w:t xml:space="preserve">Korea-Japan Relations U.S. policy makers should recognize that the historical perceptions gap between Japan and South Korea regarding Japan’s colonial era is wide and largely unbridgeable in the near (and possibly medium) term. Political and diplomatic agreements to “paper over” this gap in the 1990s sustained gradual progress in bilateral relations since then, albeit in ebbs and flows, but both sides poked enough holes in this weak fabric by 2014 to set ties back by a couple of decades. The good news is that leaders in Tokyo and Seoul are making honest efforts to repair the damage, but this is always harder to do the second time around, and there are groups in both countries that are motivated and mobilized to resist compromise. Current efforts seek to two tracks of dialogue whereby discussion and claims related to history can continue, but do not halt bilateral communication and cooperation on shared national security interests. Because </w:t>
      </w:r>
      <w:r w:rsidRPr="00A87B77">
        <w:rPr>
          <w:rStyle w:val="StyleUnderline"/>
        </w:rPr>
        <w:t>any crisis involving North Korea</w:t>
      </w:r>
      <w:r w:rsidRPr="00A87B77">
        <w:rPr>
          <w:sz w:val="16"/>
        </w:rPr>
        <w:t xml:space="preserve"> (or nearly any major regional security, economic, or environmental crisis) </w:t>
      </w:r>
      <w:r w:rsidRPr="00A87B77">
        <w:rPr>
          <w:rStyle w:val="StyleUnderline"/>
        </w:rPr>
        <w:t xml:space="preserve">will require close U.S.-Japan-Korea trilateral cooperation to manage effectively, it is important for the United States to work proactively in support of productive </w:t>
      </w:r>
      <w:proofErr w:type="spellStart"/>
      <w:r w:rsidRPr="00A87B77">
        <w:rPr>
          <w:rStyle w:val="StyleUnderline"/>
        </w:rPr>
        <w:t>trilateralism</w:t>
      </w:r>
      <w:proofErr w:type="spellEnd"/>
      <w:r w:rsidRPr="00A87B77">
        <w:rPr>
          <w:sz w:val="16"/>
        </w:rPr>
        <w:t xml:space="preserve">. One need only </w:t>
      </w:r>
      <w:r w:rsidRPr="00A87B77">
        <w:rPr>
          <w:rStyle w:val="StyleUnderline"/>
        </w:rPr>
        <w:t>look at the intractability of current challenges in Syria and Eastern Ukraine to see how limited U.S. options and leverage become when there is a lack of regional unity and capacity, and then apply this to a North Korean collapse or war scenario to appreciate the value of U.S.-Japan-Korea cooperation</w:t>
      </w:r>
      <w:r w:rsidRPr="00A87B77">
        <w:rPr>
          <w:sz w:val="16"/>
        </w:rPr>
        <w:t>. In recent years, the three governments have tended to keep trilateral cooperation initiatives out of the public limelight, since this was seen as the easiest way to avoid excessive scrutiny (and possible criticism) and establish habits of operational collaboration. But it is becoming increasingly clear that low public support rates in Korea and Japan for closer security cooperation (as evidenced by the rejection in late 2013 of required ammunition for a ROK PKO in South Sudan that was donated via UN channels by a nearby SDF unit, among other examples) could interfere with trilateral cooperation, even if the need seemed obvious to Americans.14 Thus</w:t>
      </w:r>
      <w:r w:rsidRPr="00A87B77">
        <w:rPr>
          <w:rStyle w:val="StyleUnderline"/>
        </w:rPr>
        <w:t>, it might be advantageous to publicize existing cooperation initiatives more actively</w:t>
      </w:r>
      <w:r w:rsidRPr="00A87B77">
        <w:rPr>
          <w:sz w:val="16"/>
        </w:rPr>
        <w:t>— especially when in support of regional public goods related to security, health, the environment, and energy</w:t>
      </w:r>
      <w:r w:rsidRPr="00A87B77">
        <w:rPr>
          <w:rStyle w:val="StyleUnderline"/>
        </w:rPr>
        <w:t>— as a way to possibly increase public support for trilateral cooperation in Japan and Korea. The goal over time would be to acclimatize the publics to trilateral cooperation for national interests as a matter of course,</w:t>
      </w:r>
      <w:r w:rsidRPr="00A87B77">
        <w:rPr>
          <w:sz w:val="16"/>
        </w:rPr>
        <w:t xml:space="preserve"> which in no way prejudices issues of bilateral concern. </w:t>
      </w:r>
    </w:p>
    <w:p w14:paraId="007B6EAF" w14:textId="77777777" w:rsidR="00373E4C" w:rsidRPr="00A87B77" w:rsidRDefault="00373E4C" w:rsidP="00373E4C"/>
    <w:p w14:paraId="6A8F62C9" w14:textId="77777777" w:rsidR="00C02EA5" w:rsidRPr="00A87B77" w:rsidRDefault="00C02EA5" w:rsidP="00C02EA5">
      <w:pPr>
        <w:pStyle w:val="Heading3"/>
      </w:pPr>
      <w:r w:rsidRPr="00A87B77">
        <w:t xml:space="preserve">Relations Good – Cyberwar Impact </w:t>
      </w:r>
    </w:p>
    <w:p w14:paraId="19CDAC1D" w14:textId="77777777" w:rsidR="00C02EA5" w:rsidRPr="00A87B77" w:rsidRDefault="00C02EA5" w:rsidP="00C02EA5">
      <w:r w:rsidRPr="00A87B77">
        <w:t xml:space="preserve"> </w:t>
      </w:r>
    </w:p>
    <w:p w14:paraId="02508804" w14:textId="77777777" w:rsidR="00C02EA5" w:rsidRPr="00A87B77" w:rsidRDefault="00C02EA5" w:rsidP="00C02EA5">
      <w:pPr>
        <w:pStyle w:val="Heading4"/>
      </w:pPr>
      <w:r w:rsidRPr="00A87B77">
        <w:t>The alliance is key to global cyber security—it’s a model for global cooperation</w:t>
      </w:r>
    </w:p>
    <w:p w14:paraId="667EACC2" w14:textId="77777777" w:rsidR="00C02EA5" w:rsidRPr="00A87B77" w:rsidRDefault="00C02EA5" w:rsidP="00C02EA5">
      <w:pPr>
        <w:rPr>
          <w:b/>
          <w:bCs/>
        </w:rPr>
      </w:pPr>
      <w:r w:rsidRPr="00A87B77">
        <w:rPr>
          <w:b/>
          <w:bCs/>
          <w:sz w:val="26"/>
        </w:rPr>
        <w:t xml:space="preserve">Petretti 15 </w:t>
      </w:r>
      <w:r w:rsidRPr="00A87B77">
        <w:t xml:space="preserve">[5/20/15, Vito Petretti is of counsel in Morgan Lewis's Global Outsourcing, Technology, and Commercial Transactions Practice. Mr. Petretti's practice focuses on technology and outsourcing matters. As part of his practice, Mr. Petretti regularly drafts and negotiates an array of domestic and international outsourcing service agreements for a variety of business processes, such as information technology, finance and accounting, human resources, and procurement, “United States and Japan Form Cybersecurity Alliance in Hopes of Building International Norms”, </w:t>
      </w:r>
      <w:hyperlink r:id="rId19" w:anchor="sthash.L1rZKzd0.dpuf" w:history="1">
        <w:r w:rsidRPr="00A87B77">
          <w:t>http://www.natlawreview.com/article/united-states-and-japan-form-cybersecurity-alliance-hopes-building-international-nor#sthash.L1rZKzd0.dpuf</w:t>
        </w:r>
      </w:hyperlink>
      <w:r w:rsidRPr="00A87B77">
        <w:t>]</w:t>
      </w:r>
    </w:p>
    <w:p w14:paraId="24B68E3C" w14:textId="77777777" w:rsidR="00C02EA5" w:rsidRPr="00A87B77" w:rsidRDefault="00C02EA5" w:rsidP="00C02EA5">
      <w:pPr>
        <w:rPr>
          <w:b/>
          <w:iCs/>
          <w:u w:val="single"/>
          <w:bdr w:val="single" w:sz="8" w:space="0" w:color="auto"/>
        </w:rPr>
      </w:pPr>
      <w:r w:rsidRPr="00A87B77">
        <w:rPr>
          <w:sz w:val="16"/>
        </w:rPr>
        <w:t xml:space="preserve">On April 28, </w:t>
      </w:r>
      <w:r w:rsidRPr="00A87B77">
        <w:rPr>
          <w:u w:val="single"/>
        </w:rPr>
        <w:t xml:space="preserve">the United States and Japan reached an agreement to form a cybersecurity alliance between the countries. Faced with the growth of hacking threats from countries like China and North Korea and </w:t>
      </w:r>
      <w:proofErr w:type="spellStart"/>
      <w:r w:rsidRPr="00A87B77">
        <w:rPr>
          <w:u w:val="single"/>
        </w:rPr>
        <w:t>nonstate</w:t>
      </w:r>
      <w:proofErr w:type="spellEnd"/>
      <w:r w:rsidRPr="00A87B77">
        <w:rPr>
          <w:u w:val="single"/>
        </w:rPr>
        <w:t xml:space="preserve"> actors, the White House </w:t>
      </w:r>
      <w:r w:rsidRPr="00A87B77">
        <w:rPr>
          <w:b/>
          <w:iCs/>
          <w:u w:val="single"/>
          <w:bdr w:val="single" w:sz="8" w:space="0" w:color="auto"/>
        </w:rPr>
        <w:t>hopes to leverage the alliance along with other efforts to encourage the growth of international cyber norms</w:t>
      </w:r>
      <w:r w:rsidRPr="00A87B77">
        <w:rPr>
          <w:sz w:val="16"/>
        </w:rPr>
        <w:t>. As Cory Bennett describes in The Hill article White House Unveils Cyber Part with Japan, “U</w:t>
      </w:r>
      <w:r w:rsidRPr="00A87B77">
        <w:rPr>
          <w:u w:val="single"/>
        </w:rPr>
        <w:t>.S. officials have publicly acknowledged that several countries — including Asian power China — are sitting on the United States’ critical networks, collecting data and possibly waiting to attack</w:t>
      </w:r>
      <w:r w:rsidRPr="00A87B77">
        <w:rPr>
          <w:sz w:val="16"/>
        </w:rPr>
        <w:t xml:space="preserve">.” As part of the new alliance, </w:t>
      </w:r>
      <w:r w:rsidRPr="00A87B77">
        <w:rPr>
          <w:u w:val="single"/>
        </w:rPr>
        <w:t>Japan and the United States have agreed to share cybersecurity data such as threat data regarding hackers and assistance in strengthening cybersecurity infrastructure</w:t>
      </w:r>
      <w:r w:rsidRPr="00A87B77">
        <w:rPr>
          <w:b/>
          <w:iCs/>
          <w:u w:val="single"/>
          <w:bdr w:val="single" w:sz="8" w:space="0" w:color="auto"/>
        </w:rPr>
        <w:t>. The alliance also allows Japan to engage in some international cybersecurity initiatives</w:t>
      </w:r>
      <w:r w:rsidRPr="00A87B77">
        <w:rPr>
          <w:u w:val="single"/>
        </w:rPr>
        <w:t>. Bennett’s article describes the alliance as a step toward establishing broader international cybersecurity norms, noting that the countries agreed to develop “peacetime cyber norms” and to coordinate efforts with international organizations</w:t>
      </w:r>
      <w:r w:rsidRPr="00A87B77">
        <w:rPr>
          <w:sz w:val="16"/>
        </w:rPr>
        <w:t xml:space="preserve"> like the United Nations. </w:t>
      </w:r>
      <w:r w:rsidRPr="00A87B77">
        <w:rPr>
          <w:u w:val="single"/>
        </w:rPr>
        <w:t xml:space="preserve">The White House hopes that </w:t>
      </w:r>
      <w:r w:rsidRPr="00A87B77">
        <w:rPr>
          <w:b/>
          <w:iCs/>
          <w:u w:val="single"/>
          <w:bdr w:val="single" w:sz="8" w:space="0" w:color="auto"/>
        </w:rPr>
        <w:t xml:space="preserve">building international consensus behind some cyber norms will give the United States more authority to prosecute bad actors. </w:t>
      </w:r>
      <w:r w:rsidRPr="00A87B77">
        <w:rPr>
          <w:sz w:val="16"/>
        </w:rPr>
        <w:t xml:space="preserve">Although the United States has expressed grave concern about the growth of hacking threats, particularly from state actors like China, it has been hesitant to retaliate. </w:t>
      </w:r>
      <w:r w:rsidRPr="00A87B77">
        <w:rPr>
          <w:u w:val="single"/>
        </w:rPr>
        <w:t xml:space="preserve">The Obama administration indicted five Chinese military servicemen last year on hacking charges, but this has been viewed as “a largely symbolic measure.” </w:t>
      </w:r>
      <w:r w:rsidRPr="00A87B77">
        <w:rPr>
          <w:b/>
          <w:iCs/>
          <w:u w:val="single"/>
          <w:bdr w:val="single" w:sz="8" w:space="0" w:color="auto"/>
        </w:rPr>
        <w:t>The new US-Japan cybersecurity alliance may be a model for future cooperation among other nations that may lead to new cyber norms and new policing of international cyber threats.</w:t>
      </w:r>
    </w:p>
    <w:p w14:paraId="0A7B52AA" w14:textId="77777777" w:rsidR="00C02EA5" w:rsidRPr="00A87B77" w:rsidRDefault="00C02EA5" w:rsidP="00C02EA5"/>
    <w:p w14:paraId="381F0672" w14:textId="77777777" w:rsidR="00C02EA5" w:rsidRPr="00A87B77" w:rsidRDefault="00C02EA5" w:rsidP="00C02EA5">
      <w:pPr>
        <w:pStyle w:val="Heading4"/>
      </w:pPr>
      <w:r w:rsidRPr="00A87B77">
        <w:t>Cyber vulnerabilities cause nuclear war</w:t>
      </w:r>
    </w:p>
    <w:p w14:paraId="19471038" w14:textId="77777777" w:rsidR="00C02EA5" w:rsidRPr="00A87B77" w:rsidRDefault="00C02EA5" w:rsidP="00C02EA5">
      <w:pPr>
        <w:rPr>
          <w:sz w:val="16"/>
        </w:rPr>
      </w:pPr>
      <w:proofErr w:type="spellStart"/>
      <w:r w:rsidRPr="00A87B77">
        <w:rPr>
          <w:b/>
          <w:bCs/>
          <w:sz w:val="26"/>
        </w:rPr>
        <w:t>Gady</w:t>
      </w:r>
      <w:proofErr w:type="spellEnd"/>
      <w:r w:rsidRPr="00A87B77">
        <w:rPr>
          <w:b/>
          <w:bCs/>
          <w:sz w:val="26"/>
        </w:rPr>
        <w:t xml:space="preserve"> 15</w:t>
      </w:r>
      <w:r w:rsidRPr="00A87B77">
        <w:rPr>
          <w:sz w:val="16"/>
        </w:rPr>
        <w:t xml:space="preserve"> (Franz Stefan, Associate Editor of The Diplomat, Senior Fellow with the </w:t>
      </w:r>
      <w:proofErr w:type="spellStart"/>
      <w:r w:rsidRPr="00A87B77">
        <w:rPr>
          <w:sz w:val="16"/>
        </w:rPr>
        <w:t>EastWest</w:t>
      </w:r>
      <w:proofErr w:type="spellEnd"/>
      <w:r w:rsidRPr="00A87B77">
        <w:rPr>
          <w:sz w:val="16"/>
        </w:rPr>
        <w:t xml:space="preserve"> Institute. Article quotes: James Cartwright, retired US Marine Corps General and eighth Vice Chair[</w:t>
      </w:r>
      <w:proofErr w:type="spellStart"/>
      <w:r w:rsidRPr="00A87B77">
        <w:rPr>
          <w:sz w:val="16"/>
        </w:rPr>
        <w:t>hu</w:t>
      </w:r>
      <w:proofErr w:type="spellEnd"/>
      <w:r w:rsidRPr="00A87B77">
        <w:rPr>
          <w:sz w:val="16"/>
        </w:rPr>
        <w:t xml:space="preserve">]man of the Joint Chiefs of Staff, Greg Austin of the </w:t>
      </w:r>
      <w:proofErr w:type="spellStart"/>
      <w:r w:rsidRPr="00A87B77">
        <w:rPr>
          <w:sz w:val="16"/>
        </w:rPr>
        <w:t>EastWest</w:t>
      </w:r>
      <w:proofErr w:type="spellEnd"/>
      <w:r w:rsidRPr="00A87B77">
        <w:rPr>
          <w:sz w:val="16"/>
        </w:rPr>
        <w:t xml:space="preserve"> Institute in New York, and Pavel </w:t>
      </w:r>
      <w:proofErr w:type="spellStart"/>
      <w:r w:rsidRPr="00A87B77">
        <w:rPr>
          <w:sz w:val="16"/>
        </w:rPr>
        <w:t>Sharikov</w:t>
      </w:r>
      <w:proofErr w:type="spellEnd"/>
      <w:r w:rsidRPr="00A87B77">
        <w:rPr>
          <w:sz w:val="16"/>
        </w:rPr>
        <w:t xml:space="preserve"> of the Russian Academy of Sciences, “Could Cyber Attacks Lead to Nuclear War?”, http://thediplomat.com/2015/05/could-cyber-attacks-lead-to-nuclear-war/)</w:t>
      </w:r>
    </w:p>
    <w:p w14:paraId="5645EEC9" w14:textId="77777777" w:rsidR="00C02EA5" w:rsidRPr="00A87B77" w:rsidRDefault="00C02EA5" w:rsidP="00C02EA5">
      <w:pPr>
        <w:rPr>
          <w:sz w:val="16"/>
        </w:rPr>
      </w:pPr>
      <w:r w:rsidRPr="00A87B77">
        <w:rPr>
          <w:u w:val="single"/>
        </w:rPr>
        <w:t xml:space="preserve">Short fuses on U.S. and Russian strategic forces have particularly </w:t>
      </w:r>
      <w:r w:rsidRPr="00A87B77">
        <w:rPr>
          <w:b/>
          <w:iCs/>
          <w:u w:val="single"/>
          <w:bdr w:val="single" w:sz="8" w:space="0" w:color="auto"/>
        </w:rPr>
        <w:t>increased the risk of accidental nuclear war</w:t>
      </w:r>
      <w:r w:rsidRPr="00A87B77">
        <w:rPr>
          <w:sz w:val="16"/>
        </w:rPr>
        <w:t xml:space="preserve">, </w:t>
      </w:r>
      <w:r w:rsidRPr="00A87B77">
        <w:rPr>
          <w:u w:val="single"/>
        </w:rPr>
        <w:t>according to Cartwright</w:t>
      </w:r>
      <w:r w:rsidRPr="00A87B77">
        <w:rPr>
          <w:sz w:val="16"/>
        </w:rPr>
        <w:t xml:space="preserve">, </w:t>
      </w:r>
      <w:r w:rsidRPr="00A87B77">
        <w:rPr>
          <w:u w:val="single"/>
        </w:rPr>
        <w:t xml:space="preserve">while ”the sophistication of the </w:t>
      </w:r>
      <w:proofErr w:type="spellStart"/>
      <w:r w:rsidRPr="00A87B77">
        <w:rPr>
          <w:u w:val="single"/>
        </w:rPr>
        <w:t>cyberthreat</w:t>
      </w:r>
      <w:proofErr w:type="spellEnd"/>
      <w:r w:rsidRPr="00A87B77">
        <w:rPr>
          <w:u w:val="single"/>
        </w:rPr>
        <w:t xml:space="preserve"> [to nuclear weapons] has increased exponentially.”</w:t>
      </w:r>
      <w:r w:rsidRPr="00A87B77">
        <w:rPr>
          <w:sz w:val="16"/>
        </w:rPr>
        <w:t xml:space="preserve"> </w:t>
      </w:r>
      <w:r w:rsidRPr="00A87B77">
        <w:rPr>
          <w:u w:val="single"/>
        </w:rPr>
        <w:t>“One-half of</w:t>
      </w:r>
      <w:r w:rsidRPr="00A87B77">
        <w:rPr>
          <w:sz w:val="16"/>
        </w:rPr>
        <w:t xml:space="preserve"> their [</w:t>
      </w:r>
      <w:r w:rsidRPr="00A87B77">
        <w:rPr>
          <w:u w:val="single"/>
        </w:rPr>
        <w:t>U.S. and Russian</w:t>
      </w:r>
      <w:r w:rsidRPr="00A87B77">
        <w:rPr>
          <w:sz w:val="16"/>
        </w:rPr>
        <w:t xml:space="preserve">] </w:t>
      </w:r>
      <w:r w:rsidRPr="00A87B77">
        <w:rPr>
          <w:u w:val="single"/>
        </w:rPr>
        <w:t>strategic arsenals are continuously maintained on high alert</w:t>
      </w:r>
      <w:r w:rsidRPr="00A87B77">
        <w:rPr>
          <w:sz w:val="16"/>
        </w:rPr>
        <w:t xml:space="preserve">. </w:t>
      </w:r>
      <w:r w:rsidRPr="00A87B77">
        <w:rPr>
          <w:u w:val="single"/>
        </w:rPr>
        <w:t>Hundreds of missiles carrying nearly 1,800 warheads are ready to fly at a moment’s notice,”</w:t>
      </w:r>
      <w:r w:rsidRPr="00A87B77">
        <w:rPr>
          <w:sz w:val="16"/>
        </w:rPr>
        <w:t xml:space="preserve"> </w:t>
      </w:r>
      <w:r w:rsidRPr="00A87B77">
        <w:rPr>
          <w:u w:val="single"/>
        </w:rPr>
        <w:t>a policy report</w:t>
      </w:r>
      <w:r w:rsidRPr="00A87B77">
        <w:rPr>
          <w:sz w:val="16"/>
        </w:rPr>
        <w:t xml:space="preserve"> compiled by a study group chaired by the retired U.S. general </w:t>
      </w:r>
      <w:r w:rsidRPr="00A87B77">
        <w:rPr>
          <w:u w:val="single"/>
        </w:rPr>
        <w:t>summarized</w:t>
      </w:r>
      <w:r w:rsidRPr="00A87B77">
        <w:rPr>
          <w:sz w:val="16"/>
        </w:rPr>
        <w:t>. “</w:t>
      </w:r>
      <w:r w:rsidRPr="00A87B77">
        <w:rPr>
          <w:u w:val="single"/>
        </w:rPr>
        <w:t xml:space="preserve">At the brink of conflict, nuclear command and warning networks around the world may be </w:t>
      </w:r>
      <w:r w:rsidRPr="00A87B77">
        <w:rPr>
          <w:b/>
          <w:iCs/>
          <w:u w:val="single"/>
          <w:bdr w:val="single" w:sz="8" w:space="0" w:color="auto"/>
        </w:rPr>
        <w:t>besieged by electronic intruders whose onslaught degrades the coherence and rationality of nuclear decision-making</w:t>
      </w:r>
      <w:r w:rsidRPr="00A87B77">
        <w:rPr>
          <w:sz w:val="16"/>
        </w:rPr>
        <w:t xml:space="preserve">,” the report further points out. </w:t>
      </w:r>
      <w:r w:rsidRPr="00A87B77">
        <w:rPr>
          <w:u w:val="single"/>
        </w:rPr>
        <w:t>The War Games-like scenario could unfold in one of</w:t>
      </w:r>
      <w:r w:rsidRPr="00A87B77">
        <w:rPr>
          <w:sz w:val="16"/>
        </w:rPr>
        <w:t xml:space="preserve"> the following </w:t>
      </w:r>
      <w:r w:rsidRPr="00A87B77">
        <w:rPr>
          <w:u w:val="single"/>
        </w:rPr>
        <w:t>three ways:</w:t>
      </w:r>
      <w:r w:rsidRPr="00A87B77">
        <w:rPr>
          <w:sz w:val="16"/>
        </w:rPr>
        <w:t xml:space="preserve"> </w:t>
      </w:r>
      <w:r w:rsidRPr="00A87B77">
        <w:rPr>
          <w:u w:val="single"/>
        </w:rPr>
        <w:t>First, sophisticated attackers from cyberspace could spoof U.S. or Russian early warning networks into reporting that nuclear missiles have been launched</w:t>
      </w:r>
      <w:r w:rsidRPr="00A87B77">
        <w:rPr>
          <w:sz w:val="16"/>
        </w:rPr>
        <w:t xml:space="preserve">, </w:t>
      </w:r>
      <w:r w:rsidRPr="00A87B77">
        <w:rPr>
          <w:u w:val="single"/>
        </w:rPr>
        <w:t xml:space="preserve">which would </w:t>
      </w:r>
      <w:r w:rsidRPr="00A87B77">
        <w:rPr>
          <w:b/>
          <w:iCs/>
          <w:u w:val="single"/>
          <w:bdr w:val="single" w:sz="8" w:space="0" w:color="auto"/>
        </w:rPr>
        <w:t>demand immediate retaliatory strikes</w:t>
      </w:r>
      <w:r w:rsidRPr="00A87B77">
        <w:rPr>
          <w:sz w:val="16"/>
        </w:rPr>
        <w:t xml:space="preserve"> according to both nations’ nuclear warfare doctrines. </w:t>
      </w:r>
      <w:r w:rsidRPr="00A87B77">
        <w:rPr>
          <w:u w:val="single"/>
        </w:rPr>
        <w:t xml:space="preserve">Second, online hackers could </w:t>
      </w:r>
      <w:r w:rsidRPr="00A87B77">
        <w:rPr>
          <w:b/>
          <w:iCs/>
          <w:u w:val="single"/>
          <w:bdr w:val="single" w:sz="8" w:space="0" w:color="auto"/>
        </w:rPr>
        <w:t>manipulate communication</w:t>
      </w:r>
      <w:r w:rsidRPr="00A87B77">
        <w:rPr>
          <w:u w:val="single"/>
        </w:rPr>
        <w:t xml:space="preserve"> systems into issuing unauthorized launch orders to missile crews</w:t>
      </w:r>
      <w:r w:rsidRPr="00A87B77">
        <w:rPr>
          <w:sz w:val="16"/>
        </w:rPr>
        <w:t xml:space="preserve">. </w:t>
      </w:r>
      <w:r w:rsidRPr="00A87B77">
        <w:rPr>
          <w:u w:val="single"/>
        </w:rPr>
        <w:t>Third and last</w:t>
      </w:r>
      <w:r w:rsidRPr="00A87B77">
        <w:rPr>
          <w:sz w:val="16"/>
        </w:rPr>
        <w:t xml:space="preserve">, </w:t>
      </w:r>
      <w:r w:rsidRPr="00A87B77">
        <w:rPr>
          <w:u w:val="single"/>
        </w:rPr>
        <w:t xml:space="preserve">attackers could directly hack into missile </w:t>
      </w:r>
      <w:r w:rsidRPr="00A87B77">
        <w:rPr>
          <w:b/>
          <w:iCs/>
          <w:u w:val="single"/>
          <w:bdr w:val="single" w:sz="8" w:space="0" w:color="auto"/>
        </w:rPr>
        <w:t>c</w:t>
      </w:r>
      <w:r w:rsidRPr="00A87B77">
        <w:rPr>
          <w:u w:val="single"/>
        </w:rPr>
        <w:t>ommand a</w:t>
      </w:r>
      <w:r w:rsidRPr="00A87B77">
        <w:rPr>
          <w:b/>
          <w:iCs/>
          <w:u w:val="single"/>
          <w:bdr w:val="single" w:sz="8" w:space="0" w:color="auto"/>
        </w:rPr>
        <w:t>n</w:t>
      </w:r>
      <w:r w:rsidRPr="00A87B77">
        <w:rPr>
          <w:u w:val="single"/>
        </w:rPr>
        <w:t xml:space="preserve">d </w:t>
      </w:r>
      <w:r w:rsidRPr="00A87B77">
        <w:rPr>
          <w:b/>
          <w:iCs/>
          <w:u w:val="single"/>
          <w:bdr w:val="single" w:sz="8" w:space="0" w:color="auto"/>
        </w:rPr>
        <w:t>c</w:t>
      </w:r>
      <w:r w:rsidRPr="00A87B77">
        <w:rPr>
          <w:u w:val="single"/>
        </w:rPr>
        <w:t xml:space="preserve">ontrol systems </w:t>
      </w:r>
      <w:r w:rsidRPr="00A87B77">
        <w:rPr>
          <w:b/>
          <w:iCs/>
          <w:u w:val="single"/>
          <w:bdr w:val="single" w:sz="8" w:space="0" w:color="auto"/>
        </w:rPr>
        <w:t>launching the weapon</w:t>
      </w:r>
      <w:r w:rsidRPr="00A87B77">
        <w:rPr>
          <w:sz w:val="16"/>
        </w:rPr>
        <w:t xml:space="preserve"> or dismantling it on site </w:t>
      </w:r>
      <w:proofErr w:type="gramStart"/>
      <w:r w:rsidRPr="00A87B77">
        <w:rPr>
          <w:sz w:val="16"/>
        </w:rPr>
        <w:t>( a</w:t>
      </w:r>
      <w:proofErr w:type="gramEnd"/>
      <w:r w:rsidRPr="00A87B77">
        <w:rPr>
          <w:sz w:val="16"/>
        </w:rPr>
        <w:t xml:space="preserve"> highly unlikely scenario). To reduce the likelihood of such </w:t>
      </w:r>
      <w:proofErr w:type="gramStart"/>
      <w:r w:rsidRPr="00A87B77">
        <w:rPr>
          <w:sz w:val="16"/>
        </w:rPr>
        <w:t>an</w:t>
      </w:r>
      <w:proofErr w:type="gramEnd"/>
      <w:r w:rsidRPr="00A87B77">
        <w:rPr>
          <w:sz w:val="16"/>
        </w:rPr>
        <w:t xml:space="preserve"> scenario ever occurring, Cartwright proposes that Moscow and Washington should adjust their nuclear war contingency plan timetables from calling for missiles to be launched within 3 to 5 minutes to 24 to 72 hours. Reducing the lead time to prepare nuclear missiles for launch would not diminish the deterrent value of the weapons, Cartwright, who headed Strategic Command from 2004 to 2007 and was vice chair[</w:t>
      </w:r>
      <w:proofErr w:type="spellStart"/>
      <w:r w:rsidRPr="00A87B77">
        <w:rPr>
          <w:sz w:val="16"/>
        </w:rPr>
        <w:t>hu</w:t>
      </w:r>
      <w:proofErr w:type="spellEnd"/>
      <w:r w:rsidRPr="00A87B77">
        <w:rPr>
          <w:sz w:val="16"/>
        </w:rPr>
        <w:t xml:space="preserve">]man of the Joint Chiefs of Staff before retiring in 2011, emphasized. However, </w:t>
      </w:r>
      <w:r w:rsidRPr="00A87B77">
        <w:rPr>
          <w:u w:val="single"/>
        </w:rPr>
        <w:t>the Obama White House has so far rejected the idea</w:t>
      </w:r>
      <w:r w:rsidRPr="00A87B77">
        <w:rPr>
          <w:sz w:val="16"/>
        </w:rPr>
        <w:t xml:space="preserve">, </w:t>
      </w:r>
      <w:r w:rsidRPr="00A87B77">
        <w:rPr>
          <w:u w:val="single"/>
        </w:rPr>
        <w:t>particularly due to the recent deterioration of U.S.-Russia relations</w:t>
      </w:r>
      <w:r w:rsidRPr="00A87B77">
        <w:rPr>
          <w:sz w:val="16"/>
        </w:rPr>
        <w:t xml:space="preserve">. Also, Robert </w:t>
      </w:r>
      <w:proofErr w:type="spellStart"/>
      <w:r w:rsidRPr="00A87B77">
        <w:rPr>
          <w:u w:val="single"/>
        </w:rPr>
        <w:t>Scher</w:t>
      </w:r>
      <w:proofErr w:type="spellEnd"/>
      <w:r w:rsidRPr="00A87B77">
        <w:rPr>
          <w:sz w:val="16"/>
        </w:rPr>
        <w:t xml:space="preserve">, Assistant Secretary of Defense for Strategy, Plans, and Capabilities, </w:t>
      </w:r>
      <w:r w:rsidRPr="00A87B77">
        <w:rPr>
          <w:u w:val="single"/>
        </w:rPr>
        <w:t>testified in Congress this month arguing “it did not make any great sense to de-alert forces” because nuclear missiles “needed to be ready and effective and able to prosecute the mission at any point in time.”</w:t>
      </w:r>
      <w:r w:rsidRPr="00A87B77">
        <w:rPr>
          <w:sz w:val="16"/>
        </w:rPr>
        <w:t xml:space="preserve"> Cartwright’s credibility may have also suffered among Washington policy circles ever since he has been under investigation for leaking information about the top secret </w:t>
      </w:r>
      <w:proofErr w:type="spellStart"/>
      <w:r w:rsidRPr="00A87B77">
        <w:rPr>
          <w:sz w:val="16"/>
        </w:rPr>
        <w:t>Stuxnet</w:t>
      </w:r>
      <w:proofErr w:type="spellEnd"/>
      <w:r w:rsidRPr="00A87B77">
        <w:rPr>
          <w:sz w:val="16"/>
        </w:rPr>
        <w:t xml:space="preserve"> virus – a sophisticated cyber weapon allegedly jointly developed by Israel and the United States – to the New York Times. </w:t>
      </w:r>
      <w:r w:rsidRPr="00A87B77">
        <w:rPr>
          <w:u w:val="single"/>
        </w:rPr>
        <w:t>Nevertheless</w:t>
      </w:r>
      <w:r w:rsidRPr="00A87B77">
        <w:rPr>
          <w:sz w:val="16"/>
        </w:rPr>
        <w:t xml:space="preserve">, a co-authored paper, seen in draft by The Diplomat, argues that </w:t>
      </w:r>
      <w:r w:rsidRPr="00A87B77">
        <w:rPr>
          <w:u w:val="single"/>
        </w:rPr>
        <w:t>“</w:t>
      </w:r>
      <w:r w:rsidRPr="00A87B77">
        <w:rPr>
          <w:b/>
          <w:iCs/>
          <w:u w:val="single"/>
          <w:bdr w:val="single" w:sz="8" w:space="0" w:color="auto"/>
        </w:rPr>
        <w:t>cyber weapons and strategies have brought us to a situation of aggravated nuclear instability</w:t>
      </w:r>
      <w:r w:rsidRPr="00A87B77">
        <w:rPr>
          <w:u w:val="single"/>
        </w:rPr>
        <w:t xml:space="preserve"> </w:t>
      </w:r>
      <w:r w:rsidRPr="00A87B77">
        <w:rPr>
          <w:sz w:val="16"/>
          <w:szCs w:val="16"/>
        </w:rPr>
        <w:t>that needs to be more explicitly and more openly addressed in the diplomacy of leading powers, both in private and in public.”</w:t>
      </w:r>
      <w:r w:rsidRPr="00A87B77">
        <w:rPr>
          <w:sz w:val="16"/>
        </w:rPr>
        <w:t xml:space="preserve"> The authors, Greg Austin of the </w:t>
      </w:r>
      <w:proofErr w:type="spellStart"/>
      <w:r w:rsidRPr="00A87B77">
        <w:rPr>
          <w:sz w:val="16"/>
        </w:rPr>
        <w:t>EastWest</w:t>
      </w:r>
      <w:proofErr w:type="spellEnd"/>
      <w:r w:rsidRPr="00A87B77">
        <w:rPr>
          <w:sz w:val="16"/>
        </w:rPr>
        <w:t xml:space="preserve"> Institute in New York (and a regular contributor to The Diplomat) and Pavel </w:t>
      </w:r>
      <w:proofErr w:type="spellStart"/>
      <w:r w:rsidRPr="00A87B77">
        <w:rPr>
          <w:sz w:val="16"/>
        </w:rPr>
        <w:t>Sharikov</w:t>
      </w:r>
      <w:proofErr w:type="spellEnd"/>
      <w:r w:rsidRPr="00A87B77">
        <w:rPr>
          <w:sz w:val="16"/>
        </w:rPr>
        <w:t xml:space="preserve"> of the Russian Academy of Sciences, have concluded that “Russia now sees U.S. plans to disrupt the command and control of its nuclear weapons as the only actual (current) threat at the strategic level of warfare.” Laura Saalman of the Asia Pacific Research Centre in Hawaii has also warned of the need to look at the impact of U.S. strategies and nuclear force posture on China in a 2014 paper titled “Prompt Global Strike: China and the Spear”.</w:t>
      </w:r>
    </w:p>
    <w:p w14:paraId="53E688EF" w14:textId="77777777" w:rsidR="00C02EA5" w:rsidRPr="00A87B77" w:rsidRDefault="00C02EA5" w:rsidP="00C02EA5">
      <w:pPr>
        <w:rPr>
          <w:sz w:val="16"/>
        </w:rPr>
      </w:pPr>
    </w:p>
    <w:p w14:paraId="4E201296" w14:textId="77777777" w:rsidR="00C02EA5" w:rsidRPr="00A87B77" w:rsidRDefault="00C02EA5" w:rsidP="00C02EA5">
      <w:pPr>
        <w:pStyle w:val="Heading3"/>
      </w:pPr>
      <w:r w:rsidRPr="00A87B77">
        <w:t xml:space="preserve">Relations Good – Disease Impact </w:t>
      </w:r>
    </w:p>
    <w:p w14:paraId="3F75F58F" w14:textId="77777777" w:rsidR="00C02EA5" w:rsidRPr="00A87B77" w:rsidRDefault="00C02EA5" w:rsidP="00C02EA5"/>
    <w:p w14:paraId="2B5A4C76" w14:textId="77777777" w:rsidR="00C02EA5" w:rsidRPr="00A87B77" w:rsidRDefault="00C02EA5" w:rsidP="00C02EA5">
      <w:pPr>
        <w:pStyle w:val="Heading4"/>
      </w:pPr>
      <w:r w:rsidRPr="00A87B77">
        <w:t xml:space="preserve">Strong alliance key to solve disease spread </w:t>
      </w:r>
    </w:p>
    <w:p w14:paraId="423418B8" w14:textId="77777777" w:rsidR="00C02EA5" w:rsidRPr="00A87B77" w:rsidRDefault="00C02EA5" w:rsidP="00C02EA5">
      <w:pPr>
        <w:rPr>
          <w:rStyle w:val="Style13ptBold"/>
        </w:rPr>
      </w:pPr>
      <w:r w:rsidRPr="00A87B77">
        <w:rPr>
          <w:rStyle w:val="Style13ptBold"/>
        </w:rPr>
        <w:t xml:space="preserve">Hubbard, </w:t>
      </w:r>
      <w:r w:rsidRPr="00A87B77">
        <w:t>senior associate in JCIE’s New York office and former program director for East Asia at Columbia University’s Center for International Conflict Resolution,</w:t>
      </w:r>
      <w:r w:rsidRPr="00A87B77">
        <w:rPr>
          <w:rStyle w:val="Style13ptBold"/>
        </w:rPr>
        <w:t xml:space="preserve"> 11</w:t>
      </w:r>
    </w:p>
    <w:p w14:paraId="63A51A1E" w14:textId="77777777" w:rsidR="00C02EA5" w:rsidRPr="00A87B77" w:rsidRDefault="00C02EA5" w:rsidP="00C02EA5">
      <w:r w:rsidRPr="00A87B77">
        <w:t xml:space="preserve">(Susan, “Revitalizing US-Japan Collaboration on Global Health,” </w:t>
      </w:r>
      <w:hyperlink r:id="rId20" w:history="1">
        <w:r w:rsidRPr="00A87B77">
          <w:rPr>
            <w:rStyle w:val="Hyperlink"/>
          </w:rPr>
          <w:t>http://www.jcie.org/researchpdfs/USJapanPapers/Sase.pdf</w:t>
        </w:r>
      </w:hyperlink>
      <w:r w:rsidRPr="00A87B77">
        <w:t xml:space="preserve">) </w:t>
      </w:r>
    </w:p>
    <w:p w14:paraId="4FE7D17B" w14:textId="77777777" w:rsidR="00C02EA5" w:rsidRPr="00A87B77" w:rsidRDefault="00C02EA5" w:rsidP="00C02EA5">
      <w:pPr>
        <w:rPr>
          <w:sz w:val="14"/>
        </w:rPr>
      </w:pPr>
      <w:r w:rsidRPr="00A87B77">
        <w:rPr>
          <w:rStyle w:val="StyleUnderline"/>
        </w:rPr>
        <w:t>While the high prevalence of life-threatening diseases, unstable governance, and poverty will inevitably make aid to Africa</w:t>
      </w:r>
      <w:r w:rsidRPr="00A87B77">
        <w:rPr>
          <w:sz w:val="14"/>
        </w:rPr>
        <w:t xml:space="preserve">—and particularly </w:t>
      </w:r>
      <w:proofErr w:type="spellStart"/>
      <w:r w:rsidRPr="00A87B77">
        <w:rPr>
          <w:sz w:val="14"/>
        </w:rPr>
        <w:t>subSaharan</w:t>
      </w:r>
      <w:proofErr w:type="spellEnd"/>
      <w:r w:rsidRPr="00A87B77">
        <w:rPr>
          <w:sz w:val="14"/>
        </w:rPr>
        <w:t xml:space="preserve"> Africa—</w:t>
      </w:r>
      <w:r w:rsidRPr="00A87B77">
        <w:rPr>
          <w:rStyle w:val="StyleUnderline"/>
        </w:rPr>
        <w:t>an ongoing priority</w:t>
      </w:r>
      <w:r w:rsidRPr="00A87B77">
        <w:rPr>
          <w:sz w:val="14"/>
        </w:rPr>
        <w:t xml:space="preserve">, </w:t>
      </w:r>
      <w:r w:rsidRPr="00A87B77">
        <w:rPr>
          <w:rStyle w:val="StyleUnderline"/>
        </w:rPr>
        <w:t>the US-Japan partnership should</w:t>
      </w:r>
      <w:r w:rsidRPr="00A87B77">
        <w:rPr>
          <w:sz w:val="14"/>
        </w:rPr>
        <w:t xml:space="preserve"> also </w:t>
      </w:r>
      <w:r w:rsidRPr="00A87B77">
        <w:rPr>
          <w:rStyle w:val="StyleUnderline"/>
        </w:rPr>
        <w:t xml:space="preserve">regard Asia as an important region from a </w:t>
      </w:r>
      <w:r w:rsidRPr="00A87B77">
        <w:rPr>
          <w:rStyle w:val="Emphasis"/>
        </w:rPr>
        <w:t>political and public health perspective</w:t>
      </w:r>
      <w:r w:rsidRPr="00A87B77">
        <w:rPr>
          <w:sz w:val="14"/>
        </w:rPr>
        <w:t xml:space="preserve">. President Obama stated in November 2011 that Asia Pacific will be a top priority in US security policy in the coming years given the military’s withdrawal from Afghanistan and Iraq.30 Likewise, US-Japan partnership in global health should place more emphasis on work in Asia. Southeast Asia, which had about 3.3 million new cases of tuberculosis in 2009, accounts for roughly 35 percent of global incidents.31 </w:t>
      </w:r>
      <w:r w:rsidRPr="00A87B77">
        <w:rPr>
          <w:rStyle w:val="StyleUnderline"/>
        </w:rPr>
        <w:t>HIV infection rates as a percentage of the population are much lower in Asia than in Africa, but given the size of the populations in some Asian countries</w:t>
      </w:r>
      <w:r w:rsidRPr="00A87B77">
        <w:rPr>
          <w:sz w:val="14"/>
        </w:rPr>
        <w:t xml:space="preserve">, </w:t>
      </w:r>
      <w:r w:rsidRPr="00A87B77">
        <w:rPr>
          <w:rStyle w:val="StyleUnderline"/>
        </w:rPr>
        <w:t>the total numbers are similarly staggering</w:t>
      </w:r>
      <w:r w:rsidRPr="00A87B77">
        <w:rPr>
          <w:sz w:val="14"/>
        </w:rPr>
        <w:t xml:space="preserve">. The number of people living with HIV/AIDS is estimated to be 2.7 million in India, which has a total population of 1.2 billion. Similarly, it is estimated that 700,000 of China’s roughly 1.3 billion residents are living with HIV/AIDS.32 In addition, the persistence of several “fragile states” in Asia threatens regional efforts to fight communicable diseases. In December 2009, </w:t>
      </w:r>
      <w:r w:rsidRPr="00A87B77">
        <w:rPr>
          <w:rStyle w:val="StyleUnderline"/>
        </w:rPr>
        <w:t>nine cases of H1N1 were reported in North Korea</w:t>
      </w:r>
      <w:r w:rsidRPr="00A87B77">
        <w:rPr>
          <w:sz w:val="14"/>
        </w:rPr>
        <w:t xml:space="preserve">, which was forced to accept an offer of support from South Korea to provide flu vaccines for its population.33 </w:t>
      </w:r>
      <w:r w:rsidRPr="00A87B77">
        <w:rPr>
          <w:rStyle w:val="StyleUnderline"/>
        </w:rPr>
        <w:t xml:space="preserve">Communicable diseases </w:t>
      </w:r>
      <w:r w:rsidRPr="00A87B77">
        <w:rPr>
          <w:rStyle w:val="Emphasis"/>
        </w:rPr>
        <w:t>can travel easily across national boundaries</w:t>
      </w:r>
      <w:r w:rsidRPr="00A87B77">
        <w:rPr>
          <w:sz w:val="14"/>
        </w:rPr>
        <w:t xml:space="preserve">, </w:t>
      </w:r>
      <w:r w:rsidRPr="00A87B77">
        <w:rPr>
          <w:rStyle w:val="StyleUnderline"/>
        </w:rPr>
        <w:t xml:space="preserve">so it only takes one country to </w:t>
      </w:r>
      <w:r w:rsidRPr="00A87B77">
        <w:rPr>
          <w:rStyle w:val="Emphasis"/>
        </w:rPr>
        <w:t>jeopardize regional efforts to fight their spread</w:t>
      </w:r>
      <w:r w:rsidRPr="00A87B77">
        <w:rPr>
          <w:sz w:val="14"/>
        </w:rPr>
        <w:t xml:space="preserve">. Conclusion During a November 2010 speech, President Obama referred to the two countries’ 50-year alliance as an “indestructible partnership” based on “equality and mutual understanding” and called the United States and Japan “partners in Asia and around the world.”34 In today’s world, </w:t>
      </w:r>
      <w:r w:rsidRPr="00A87B77">
        <w:rPr>
          <w:rStyle w:val="StyleUnderline"/>
        </w:rPr>
        <w:t xml:space="preserve">such an alliance </w:t>
      </w:r>
      <w:r w:rsidRPr="00A87B77">
        <w:rPr>
          <w:rStyle w:val="Emphasis"/>
        </w:rPr>
        <w:t>cannot be limited to partnership on traditional security</w:t>
      </w:r>
      <w:r w:rsidRPr="00A87B77">
        <w:rPr>
          <w:sz w:val="14"/>
        </w:rPr>
        <w:t xml:space="preserve">. </w:t>
      </w:r>
      <w:r w:rsidRPr="00A87B77">
        <w:rPr>
          <w:rStyle w:val="StyleUnderline"/>
        </w:rPr>
        <w:t>Health challenges have the potential to threaten the lives and livelihoods of large numbers of people throughout the region and around the world</w:t>
      </w:r>
      <w:r w:rsidRPr="00A87B77">
        <w:rPr>
          <w:sz w:val="14"/>
        </w:rPr>
        <w:t xml:space="preserve">. At the same time, the growing threat of emerging infectious diseases drives home the threat of a possible new pandemic devastating lives and economies. </w:t>
      </w:r>
      <w:r w:rsidRPr="00A87B77">
        <w:rPr>
          <w:rStyle w:val="StyleUnderline"/>
        </w:rPr>
        <w:t>Global health is</w:t>
      </w:r>
      <w:r w:rsidRPr="00A87B77">
        <w:rPr>
          <w:sz w:val="14"/>
        </w:rPr>
        <w:t xml:space="preserve">, therefore, </w:t>
      </w:r>
      <w:r w:rsidRPr="00A87B77">
        <w:rPr>
          <w:rStyle w:val="Emphasis"/>
        </w:rPr>
        <w:t>an essential area for US-Japan partnership</w:t>
      </w:r>
      <w:r w:rsidRPr="00A87B77">
        <w:rPr>
          <w:sz w:val="14"/>
        </w:rPr>
        <w:t xml:space="preserve">. </w:t>
      </w:r>
      <w:r w:rsidRPr="00A87B77">
        <w:rPr>
          <w:rStyle w:val="StyleUnderline"/>
        </w:rPr>
        <w:t xml:space="preserve">Global health has enjoyed increasing prominence in both countries’ development agendas, in part because of the growing threat of emerging and re-emerging infectious diseases even in high-income countries, as well as the uncertain impact of the unprecedented double burden of communicable and </w:t>
      </w:r>
      <w:proofErr w:type="spellStart"/>
      <w:r w:rsidRPr="00A87B77">
        <w:rPr>
          <w:rStyle w:val="StyleUnderline"/>
        </w:rPr>
        <w:t>noncommunicable</w:t>
      </w:r>
      <w:proofErr w:type="spellEnd"/>
      <w:r w:rsidRPr="00A87B77">
        <w:rPr>
          <w:rStyle w:val="StyleUnderline"/>
        </w:rPr>
        <w:t xml:space="preserve"> diseases in low- and middle-income countries</w:t>
      </w:r>
      <w:r w:rsidRPr="00A87B77">
        <w:rPr>
          <w:sz w:val="14"/>
        </w:rPr>
        <w:t xml:space="preserve">. </w:t>
      </w:r>
      <w:r w:rsidRPr="00A87B77">
        <w:rPr>
          <w:rStyle w:val="Emphasis"/>
        </w:rPr>
        <w:t>It is now time for the US-Japan partnership to accelerate systematic collaboration and actively promote global health</w:t>
      </w:r>
      <w:r w:rsidRPr="00A87B77">
        <w:rPr>
          <w:sz w:val="14"/>
        </w:rPr>
        <w:t xml:space="preserve">. </w:t>
      </w:r>
      <w:r w:rsidRPr="00A87B77">
        <w:rPr>
          <w:rStyle w:val="StyleUnderline"/>
        </w:rPr>
        <w:t>As the global health community is increasingly recognizing that we need to move beyond a debate between emphasizing either disease-specific initiatives or health system strengthening</w:t>
      </w:r>
      <w:r w:rsidRPr="00A87B77">
        <w:rPr>
          <w:sz w:val="14"/>
        </w:rPr>
        <w:t xml:space="preserve">, </w:t>
      </w:r>
      <w:r w:rsidRPr="00A87B77">
        <w:rPr>
          <w:rStyle w:val="StyleUnderline"/>
        </w:rPr>
        <w:t xml:space="preserve">there is an opportunity for these two major donor countries to demonstrate how success in </w:t>
      </w:r>
      <w:r w:rsidRPr="00A87B77">
        <w:rPr>
          <w:rStyle w:val="Emphasis"/>
        </w:rPr>
        <w:t>one area</w:t>
      </w:r>
      <w:r w:rsidRPr="00A87B77">
        <w:rPr>
          <w:rStyle w:val="StyleUnderline"/>
        </w:rPr>
        <w:t xml:space="preserve"> can be leveraged for </w:t>
      </w:r>
      <w:r w:rsidRPr="00A87B77">
        <w:rPr>
          <w:rStyle w:val="Emphasis"/>
        </w:rPr>
        <w:t>success in the other</w:t>
      </w:r>
      <w:r w:rsidRPr="00A87B77">
        <w:rPr>
          <w:rStyle w:val="StyleUnderline"/>
        </w:rPr>
        <w:t xml:space="preserve">, creating a </w:t>
      </w:r>
      <w:r w:rsidRPr="00A87B77">
        <w:rPr>
          <w:rStyle w:val="Emphasis"/>
        </w:rPr>
        <w:t>win-win situation</w:t>
      </w:r>
      <w:r w:rsidRPr="00A87B77">
        <w:rPr>
          <w:rStyle w:val="StyleUnderline"/>
        </w:rPr>
        <w:t>.</w:t>
      </w:r>
      <w:r w:rsidRPr="00A87B77">
        <w:rPr>
          <w:sz w:val="14"/>
        </w:rPr>
        <w:t xml:space="preserve"> </w:t>
      </w:r>
      <w:r w:rsidRPr="00A87B77">
        <w:rPr>
          <w:rStyle w:val="StyleUnderline"/>
        </w:rPr>
        <w:t xml:space="preserve">The United States and Japan should continue to support the training of health professionals, particularly of those working at the community level, in order to build robust health systems that can deal with both communicable and </w:t>
      </w:r>
      <w:proofErr w:type="spellStart"/>
      <w:r w:rsidRPr="00A87B77">
        <w:rPr>
          <w:rStyle w:val="StyleUnderline"/>
        </w:rPr>
        <w:t>noncommunicable</w:t>
      </w:r>
      <w:proofErr w:type="spellEnd"/>
      <w:r w:rsidRPr="00A87B77">
        <w:rPr>
          <w:rStyle w:val="StyleUnderline"/>
        </w:rPr>
        <w:t xml:space="preserve"> diseases</w:t>
      </w:r>
      <w:r w:rsidRPr="00A87B77">
        <w:rPr>
          <w:sz w:val="14"/>
        </w:rPr>
        <w:t xml:space="preserve"> </w:t>
      </w:r>
      <w:r w:rsidRPr="00A87B77">
        <w:rPr>
          <w:rStyle w:val="Emphasis"/>
        </w:rPr>
        <w:t>and provide adequate health services</w:t>
      </w:r>
      <w:r w:rsidRPr="00A87B77">
        <w:rPr>
          <w:sz w:val="14"/>
        </w:rPr>
        <w:t xml:space="preserve"> beyond the 2015 target date for achieving the MDGs. </w:t>
      </w:r>
      <w:r w:rsidRPr="00A87B77">
        <w:rPr>
          <w:rStyle w:val="Emphasis"/>
        </w:rPr>
        <w:t>By combining their efforts, the United States and Japan can take steps to help prevent the proliferation of serious diseases and public health emergencies at the earliest possible stage</w:t>
      </w:r>
      <w:r w:rsidRPr="00A87B77">
        <w:rPr>
          <w:sz w:val="14"/>
        </w:rPr>
        <w:t>.</w:t>
      </w:r>
    </w:p>
    <w:p w14:paraId="0B5C3AB2" w14:textId="77777777" w:rsidR="00C02EA5" w:rsidRPr="00A87B77" w:rsidRDefault="00C02EA5" w:rsidP="00C02EA5">
      <w:pPr>
        <w:pStyle w:val="Heading4"/>
      </w:pPr>
      <w:r w:rsidRPr="00A87B77">
        <w:t xml:space="preserve">Extinction – burnout wrong </w:t>
      </w:r>
    </w:p>
    <w:p w14:paraId="6C447E6D" w14:textId="77777777" w:rsidR="00C02EA5" w:rsidRPr="00A87B77" w:rsidRDefault="00C02EA5" w:rsidP="00C02EA5">
      <w:proofErr w:type="spellStart"/>
      <w:r w:rsidRPr="00A87B77">
        <w:rPr>
          <w:rStyle w:val="Style13ptBold"/>
        </w:rPr>
        <w:t>Kerscher</w:t>
      </w:r>
      <w:proofErr w:type="spellEnd"/>
      <w:r w:rsidRPr="00A87B77">
        <w:rPr>
          <w:rStyle w:val="Style13ptBold"/>
        </w:rPr>
        <w:t xml:space="preserve"> 14</w:t>
      </w:r>
      <w:r w:rsidRPr="00A87B77">
        <w:t>—Professor, unclear where because every website about him is in German</w:t>
      </w:r>
    </w:p>
    <w:p w14:paraId="1AB30B8B" w14:textId="77777777" w:rsidR="00C02EA5" w:rsidRPr="00A87B77" w:rsidRDefault="00C02EA5" w:rsidP="00C02EA5">
      <w:pPr>
        <w:rPr>
          <w:sz w:val="16"/>
          <w:szCs w:val="16"/>
        </w:rPr>
      </w:pPr>
      <w:r w:rsidRPr="00A87B77">
        <w:rPr>
          <w:sz w:val="16"/>
          <w:szCs w:val="16"/>
        </w:rPr>
        <w:t xml:space="preserve">(Karl-Heinz, “Space Education”, </w:t>
      </w:r>
      <w:proofErr w:type="spellStart"/>
      <w:r w:rsidRPr="00A87B77">
        <w:rPr>
          <w:sz w:val="16"/>
          <w:szCs w:val="16"/>
        </w:rPr>
        <w:t>Wissenschaftliche</w:t>
      </w:r>
      <w:proofErr w:type="spellEnd"/>
      <w:r w:rsidRPr="00A87B77">
        <w:rPr>
          <w:sz w:val="16"/>
          <w:szCs w:val="16"/>
        </w:rPr>
        <w:t xml:space="preserve"> </w:t>
      </w:r>
      <w:proofErr w:type="spellStart"/>
      <w:r w:rsidRPr="00A87B77">
        <w:rPr>
          <w:sz w:val="16"/>
          <w:szCs w:val="16"/>
        </w:rPr>
        <w:t>Studie</w:t>
      </w:r>
      <w:proofErr w:type="spellEnd"/>
      <w:r w:rsidRPr="00A87B77">
        <w:rPr>
          <w:sz w:val="16"/>
          <w:szCs w:val="16"/>
        </w:rPr>
        <w:t>, 2014, 92 Seiten)</w:t>
      </w:r>
    </w:p>
    <w:p w14:paraId="61CE955B" w14:textId="77777777" w:rsidR="00C02EA5" w:rsidRPr="00A87B77" w:rsidRDefault="00C02EA5" w:rsidP="00C02EA5">
      <w:pPr>
        <w:rPr>
          <w:sz w:val="16"/>
        </w:rPr>
      </w:pPr>
      <w:r w:rsidRPr="00A87B77">
        <w:rPr>
          <w:rStyle w:val="StyleUnderline"/>
        </w:rPr>
        <w:t>The death toll for a pandemic is equal to the virulence</w:t>
      </w:r>
      <w:r w:rsidRPr="00A87B77">
        <w:rPr>
          <w:sz w:val="16"/>
        </w:rPr>
        <w:t xml:space="preserve">, the deadliness of the pathogen or pathogens, </w:t>
      </w:r>
      <w:r w:rsidRPr="00A87B77">
        <w:rPr>
          <w:rStyle w:val="StyleUnderline"/>
        </w:rPr>
        <w:t>multiplied by the number of people eventually infected. It has been hypothesized that there is an upper limit to the virulence of naturally evolved pathogens</w:t>
      </w:r>
      <w:r w:rsidRPr="00A87B77">
        <w:rPr>
          <w:sz w:val="16"/>
        </w:rPr>
        <w:t xml:space="preserve">. This is </w:t>
      </w:r>
      <w:r w:rsidRPr="00A87B77">
        <w:rPr>
          <w:rStyle w:val="StyleUnderline"/>
        </w:rPr>
        <w:t>because a pathogen that quickly kills its hosts might not have enough time to spread to new ones, while one that kills its hosts more slowly</w:t>
      </w:r>
      <w:r w:rsidRPr="00A87B77">
        <w:rPr>
          <w:sz w:val="16"/>
        </w:rPr>
        <w:t xml:space="preserve"> or not at all </w:t>
      </w:r>
      <w:r w:rsidRPr="00A87B77">
        <w:rPr>
          <w:rStyle w:val="StyleUnderline"/>
        </w:rPr>
        <w:t>will allow carriers more time to spread the infection</w:t>
      </w:r>
      <w:r w:rsidRPr="00A87B77">
        <w:rPr>
          <w:sz w:val="16"/>
        </w:rPr>
        <w:t xml:space="preserve">, and thus likely out-compete a more lethal species or strain. </w:t>
      </w:r>
      <w:r w:rsidRPr="00A87B77">
        <w:rPr>
          <w:rStyle w:val="StyleUnderline"/>
        </w:rPr>
        <w:t>This simple model predicts that if virulence and transmission are not linked</w:t>
      </w:r>
      <w:r w:rsidRPr="00A87B77">
        <w:rPr>
          <w:sz w:val="16"/>
        </w:rPr>
        <w:t xml:space="preserve"> in any way, </w:t>
      </w:r>
      <w:r w:rsidRPr="00A87B77">
        <w:rPr>
          <w:rStyle w:val="StyleUnderline"/>
        </w:rPr>
        <w:t>pathogens will evolve towards low virulence and rapid transmission</w:t>
      </w:r>
      <w:r w:rsidRPr="00A87B77">
        <w:rPr>
          <w:sz w:val="16"/>
        </w:rPr>
        <w:t xml:space="preserve">. However, </w:t>
      </w:r>
      <w:r w:rsidRPr="00A87B77">
        <w:rPr>
          <w:rStyle w:val="StyleUnderline"/>
        </w:rPr>
        <w:t>this assumption is not always valid and in more complex models, where the level of virulence and the rate of transmission are related, high levels of virulence can evolve. The level of virulence</w:t>
      </w:r>
      <w:r w:rsidRPr="00A87B77">
        <w:rPr>
          <w:sz w:val="16"/>
        </w:rPr>
        <w:t xml:space="preserve"> that is possible </w:t>
      </w:r>
      <w:r w:rsidRPr="00A87B77">
        <w:rPr>
          <w:rStyle w:val="StyleUnderline"/>
        </w:rPr>
        <w:t>is instead limited by the existence of complex populations of hosts</w:t>
      </w:r>
      <w:r w:rsidRPr="00A87B77">
        <w:rPr>
          <w:sz w:val="16"/>
        </w:rPr>
        <w:t xml:space="preserve">, with different susceptibilities to infection, or by some hosts being geographically isolated. The size of the host population and competition between different strains of pathogens can also alter virulence. </w:t>
      </w:r>
      <w:r w:rsidRPr="00A87B77">
        <w:rPr>
          <w:rStyle w:val="StyleUnderline"/>
        </w:rPr>
        <w:t>There are numerous historical examples of pandemics that have had a devastating effect on a large number of people, which makes the possibility of global pandemic a realistic threat to human civilization</w:t>
      </w:r>
      <w:r w:rsidRPr="00A87B77">
        <w:rPr>
          <w:sz w:val="16"/>
        </w:rPr>
        <w:t>.</w:t>
      </w:r>
    </w:p>
    <w:p w14:paraId="4D44B74C" w14:textId="77777777" w:rsidR="00C02EA5" w:rsidRPr="00A87B77" w:rsidRDefault="00C02EA5" w:rsidP="00C02EA5"/>
    <w:p w14:paraId="6038C662" w14:textId="77777777" w:rsidR="00C02EA5" w:rsidRPr="00A87B77" w:rsidRDefault="00C02EA5" w:rsidP="00C02EA5">
      <w:pPr>
        <w:pStyle w:val="Heading3"/>
      </w:pPr>
      <w:r w:rsidRPr="00A87B77">
        <w:t xml:space="preserve">Relations Good – </w:t>
      </w:r>
      <w:proofErr w:type="spellStart"/>
      <w:r w:rsidRPr="00A87B77">
        <w:t>Heg</w:t>
      </w:r>
      <w:proofErr w:type="spellEnd"/>
      <w:r w:rsidRPr="00A87B77">
        <w:t xml:space="preserve"> Impact </w:t>
      </w:r>
    </w:p>
    <w:p w14:paraId="7D1F8D64" w14:textId="77777777" w:rsidR="00C02EA5" w:rsidRPr="00A87B77" w:rsidRDefault="00C02EA5" w:rsidP="00C02EA5">
      <w:pPr>
        <w:pStyle w:val="Heading4"/>
      </w:pPr>
      <w:r w:rsidRPr="00A87B77">
        <w:t xml:space="preserve">Alliance key to global </w:t>
      </w:r>
      <w:proofErr w:type="spellStart"/>
      <w:r w:rsidRPr="00A87B77">
        <w:t>heg</w:t>
      </w:r>
      <w:proofErr w:type="spellEnd"/>
      <w:r w:rsidRPr="00A87B77">
        <w:t xml:space="preserve"> – China rise and global alliance system spillover</w:t>
      </w:r>
    </w:p>
    <w:p w14:paraId="3E8035D5" w14:textId="77777777" w:rsidR="00C02EA5" w:rsidRPr="00A87B77" w:rsidRDefault="00C02EA5" w:rsidP="00C02EA5">
      <w:proofErr w:type="spellStart"/>
      <w:r w:rsidRPr="00A87B77">
        <w:rPr>
          <w:rStyle w:val="Style13ptBold"/>
        </w:rPr>
        <w:t>Ikenberry</w:t>
      </w:r>
      <w:proofErr w:type="spellEnd"/>
      <w:r w:rsidRPr="00A87B77">
        <w:rPr>
          <w:rStyle w:val="Style13ptBold"/>
        </w:rPr>
        <w:t xml:space="preserve"> 14</w:t>
      </w:r>
      <w:r w:rsidRPr="00A87B77">
        <w:t xml:space="preserve"> - the Albert G. Milbank Professor of Politics and International Affairs at Princeton University in the Department of Politics and the Woodrow Wilson School of Public and International Affairs.  He is also Co-Director of Princeton’s Center for International Security Studies. </w:t>
      </w:r>
      <w:proofErr w:type="spellStart"/>
      <w:r w:rsidRPr="00A87B77">
        <w:t>Ikenberry</w:t>
      </w:r>
      <w:proofErr w:type="spellEnd"/>
      <w:r w:rsidRPr="00A87B77">
        <w:t xml:space="preserve"> is also a Global Eminence Scholar at Kyung </w:t>
      </w:r>
      <w:proofErr w:type="spellStart"/>
      <w:r w:rsidRPr="00A87B77">
        <w:t>Hee</w:t>
      </w:r>
      <w:proofErr w:type="spellEnd"/>
      <w:r w:rsidRPr="00A87B77">
        <w:t xml:space="preserve"> University in Seoul, Korea. In 2013-2014 </w:t>
      </w:r>
      <w:proofErr w:type="spellStart"/>
      <w:r w:rsidRPr="00A87B77">
        <w:t>Ikenberry</w:t>
      </w:r>
      <w:proofErr w:type="spellEnd"/>
      <w:r w:rsidRPr="00A87B77">
        <w:t xml:space="preserve"> will be the 72nd Eastman Visiting Professor at Balliol College, Oxford. PhD from the University of Chicago.</w:t>
      </w:r>
    </w:p>
    <w:p w14:paraId="579DF3A2" w14:textId="77777777" w:rsidR="00C02EA5" w:rsidRPr="00A87B77" w:rsidRDefault="00C02EA5" w:rsidP="00C02EA5">
      <w:r w:rsidRPr="00A87B77">
        <w:t>(G John, “From Hegemony to the Balance of Power: The Rise of China and American Grand Strategy in East Asia”, October 2014, Vol. 23, No. 2, 2014, 41–63, International Journal of Korean Unification Studies)</w:t>
      </w:r>
    </w:p>
    <w:p w14:paraId="021D2194" w14:textId="2AA832D0" w:rsidR="00C02EA5" w:rsidRPr="00A87B77" w:rsidRDefault="00C02EA5" w:rsidP="00C02EA5">
      <w:r w:rsidRPr="00A87B77">
        <w:rPr>
          <w:rStyle w:val="StyleUnderline"/>
        </w:rPr>
        <w:t xml:space="preserve">The American-led order in East Asia </w:t>
      </w:r>
      <w:r w:rsidRPr="00A87B77">
        <w:rPr>
          <w:rStyle w:val="Emphasis"/>
        </w:rPr>
        <w:t>provided the foundation for the cascade of political and economic transitions</w:t>
      </w:r>
      <w:r w:rsidRPr="00A87B77">
        <w:rPr>
          <w:rStyle w:val="StyleUnderline"/>
        </w:rPr>
        <w:t xml:space="preserve"> that have marked the region</w:t>
      </w:r>
      <w:r w:rsidRPr="00A87B77">
        <w:rPr>
          <w:sz w:val="16"/>
        </w:rPr>
        <w:t xml:space="preserve">. But at the same time, </w:t>
      </w:r>
      <w:r w:rsidRPr="00A87B77">
        <w:rPr>
          <w:rStyle w:val="StyleUnderline"/>
        </w:rPr>
        <w:t>these great transitions have served to transform — and undermine — America’s old relationship with the region.</w:t>
      </w:r>
      <w:r w:rsidRPr="00A87B77">
        <w:rPr>
          <w:sz w:val="16"/>
        </w:rPr>
        <w:t xml:space="preserve"> If the old order in East Asia was “partially hegemonic,” </w:t>
      </w:r>
      <w:r w:rsidRPr="00A87B77">
        <w:rPr>
          <w:rStyle w:val="StyleUnderline"/>
          <w:shd w:val="clear" w:color="auto" w:fill="FFFFFF" w:themeFill="background1"/>
        </w:rPr>
        <w:t>the emerging order</w:t>
      </w:r>
      <w:r w:rsidRPr="00A87B77">
        <w:rPr>
          <w:rStyle w:val="StyleUnderline"/>
        </w:rPr>
        <w:t xml:space="preserve"> in East Asia </w:t>
      </w:r>
      <w:r w:rsidRPr="00A87B77">
        <w:rPr>
          <w:rStyle w:val="StyleUnderline"/>
          <w:shd w:val="clear" w:color="auto" w:fill="FFFFFF" w:themeFill="background1"/>
        </w:rPr>
        <w:t>is more multipolar and shaped by</w:t>
      </w:r>
      <w:r w:rsidRPr="00A87B77">
        <w:rPr>
          <w:rStyle w:val="StyleUnderline"/>
        </w:rPr>
        <w:t xml:space="preserve"> balance of </w:t>
      </w:r>
      <w:r w:rsidRPr="00A87B77">
        <w:rPr>
          <w:rStyle w:val="StyleUnderline"/>
          <w:shd w:val="clear" w:color="auto" w:fill="FFFFFF" w:themeFill="background1"/>
        </w:rPr>
        <w:t>power impulses</w:t>
      </w:r>
      <w:r w:rsidRPr="00A87B77">
        <w:rPr>
          <w:rStyle w:val="StyleUnderline"/>
        </w:rPr>
        <w:t>.</w:t>
      </w:r>
      <w:r w:rsidRPr="00A87B77">
        <w:rPr>
          <w:sz w:val="16"/>
        </w:rPr>
        <w:t xml:space="preserve"> </w:t>
      </w:r>
      <w:r w:rsidRPr="00A87B77">
        <w:rPr>
          <w:rStyle w:val="StyleUnderline"/>
        </w:rPr>
        <w:t>With the rise of China, the United States is no longer the only major great power in the region</w:t>
      </w:r>
      <w:r w:rsidRPr="00A87B77">
        <w:rPr>
          <w:sz w:val="16"/>
        </w:rPr>
        <w:t xml:space="preserve">. The region is in transition to a new sort of order, although the specific features and organizing logic remains unclear. </w:t>
      </w:r>
      <w:r w:rsidRPr="00A87B77">
        <w:rPr>
          <w:rStyle w:val="StyleUnderline"/>
        </w:rPr>
        <w:t xml:space="preserve">Indeed, </w:t>
      </w:r>
      <w:r w:rsidRPr="00A87B77">
        <w:rPr>
          <w:rStyle w:val="StyleUnderline"/>
          <w:shd w:val="clear" w:color="auto" w:fill="FFFFFF" w:themeFill="background1"/>
        </w:rPr>
        <w:t>the rise of China is</w:t>
      </w:r>
      <w:r w:rsidRPr="00A87B77">
        <w:rPr>
          <w:rStyle w:val="StyleUnderline"/>
        </w:rPr>
        <w:t xml:space="preserve"> perhaps </w:t>
      </w:r>
      <w:r w:rsidRPr="00A87B77">
        <w:rPr>
          <w:rStyle w:val="StyleUnderline"/>
          <w:shd w:val="clear" w:color="auto" w:fill="FFFFFF" w:themeFill="background1"/>
        </w:rPr>
        <w:t xml:space="preserve">the </w:t>
      </w:r>
      <w:r w:rsidRPr="00A87B77">
        <w:rPr>
          <w:rStyle w:val="Emphasis"/>
          <w:shd w:val="clear" w:color="auto" w:fill="FFFFFF" w:themeFill="background1"/>
        </w:rPr>
        <w:t>defining drama of East Asia</w:t>
      </w:r>
      <w:r w:rsidRPr="00A87B77">
        <w:rPr>
          <w:rStyle w:val="StyleUnderline"/>
        </w:rPr>
        <w:t xml:space="preserve"> </w:t>
      </w:r>
      <w:r w:rsidRPr="00A87B77">
        <w:rPr>
          <w:rStyle w:val="Emphasis"/>
          <w:shd w:val="clear" w:color="auto" w:fill="FFFFFF" w:themeFill="background1"/>
        </w:rPr>
        <w:t>and</w:t>
      </w:r>
      <w:r w:rsidRPr="00A87B77">
        <w:rPr>
          <w:rStyle w:val="StyleUnderline"/>
        </w:rPr>
        <w:t xml:space="preserve"> </w:t>
      </w:r>
      <w:r w:rsidRPr="00A87B77">
        <w:rPr>
          <w:rStyle w:val="Emphasis"/>
          <w:shd w:val="clear" w:color="auto" w:fill="FFFFFF" w:themeFill="background1"/>
        </w:rPr>
        <w:t>the global order</w:t>
      </w:r>
      <w:r w:rsidRPr="00A87B77">
        <w:rPr>
          <w:sz w:val="16"/>
        </w:rPr>
        <w:t xml:space="preserve">. The extraordinary growth of the Chinese economy — and its active diplomacy and military buildup — is already transforming East Asia. </w:t>
      </w:r>
      <w:r w:rsidRPr="00A87B77">
        <w:rPr>
          <w:rStyle w:val="StyleUnderline"/>
        </w:rPr>
        <w:t>Future decades will almost certainly see further increases in Chinese power and further expansion of its influence on the world stage</w:t>
      </w:r>
      <w:r w:rsidRPr="00A87B77">
        <w:rPr>
          <w:sz w:val="16"/>
        </w:rPr>
        <w:t xml:space="preserve">. </w:t>
      </w:r>
      <w:r w:rsidRPr="00A87B77">
        <w:rPr>
          <w:rStyle w:val="StyleUnderline"/>
        </w:rPr>
        <w:t xml:space="preserve">This is a power transition with </w:t>
      </w:r>
      <w:r w:rsidRPr="00A87B77">
        <w:rPr>
          <w:rStyle w:val="Emphasis"/>
        </w:rPr>
        <w:t>far-reaching implications</w:t>
      </w:r>
      <w:r w:rsidRPr="00A87B77">
        <w:rPr>
          <w:rStyle w:val="StyleUnderline"/>
        </w:rPr>
        <w:t xml:space="preserve"> for America’s strategic interests and </w:t>
      </w:r>
      <w:r w:rsidRPr="00A87B77">
        <w:rPr>
          <w:rStyle w:val="Emphasis"/>
        </w:rPr>
        <w:t>global position</w:t>
      </w:r>
      <w:r w:rsidRPr="00A87B77">
        <w:rPr>
          <w:sz w:val="16"/>
        </w:rPr>
        <w:t xml:space="preserve">. </w:t>
      </w:r>
      <w:r w:rsidRPr="00A87B77">
        <w:rPr>
          <w:rStyle w:val="StyleUnderline"/>
          <w:shd w:val="clear" w:color="auto" w:fill="FFFFFF" w:themeFill="background1"/>
        </w:rPr>
        <w:t>How the</w:t>
      </w:r>
      <w:r w:rsidRPr="00A87B77">
        <w:rPr>
          <w:rStyle w:val="StyleUnderline"/>
        </w:rPr>
        <w:t xml:space="preserve"> </w:t>
      </w:r>
      <w:r w:rsidRPr="00A87B77">
        <w:rPr>
          <w:rStyle w:val="StyleUnderline"/>
          <w:shd w:val="clear" w:color="auto" w:fill="FFFFFF" w:themeFill="background1"/>
        </w:rPr>
        <w:t>U</w:t>
      </w:r>
      <w:r w:rsidRPr="00A87B77">
        <w:rPr>
          <w:rStyle w:val="StyleUnderline"/>
        </w:rPr>
        <w:t xml:space="preserve">nited </w:t>
      </w:r>
      <w:r w:rsidRPr="00A87B77">
        <w:rPr>
          <w:rStyle w:val="StyleUnderline"/>
          <w:shd w:val="clear" w:color="auto" w:fill="FFFFFF" w:themeFill="background1"/>
        </w:rPr>
        <w:t>S</w:t>
      </w:r>
      <w:r w:rsidRPr="00A87B77">
        <w:rPr>
          <w:rStyle w:val="StyleUnderline"/>
        </w:rPr>
        <w:t xml:space="preserve">tates </w:t>
      </w:r>
      <w:r w:rsidRPr="00A87B77">
        <w:rPr>
          <w:rStyle w:val="StyleUnderline"/>
          <w:shd w:val="clear" w:color="auto" w:fill="FFFFFF" w:themeFill="background1"/>
        </w:rPr>
        <w:t>responds</w:t>
      </w:r>
      <w:r w:rsidRPr="00A87B77">
        <w:rPr>
          <w:rStyle w:val="StyleUnderline"/>
        </w:rPr>
        <w:t xml:space="preserve"> to growing Chinese power is — and </w:t>
      </w:r>
      <w:r w:rsidRPr="00A87B77">
        <w:rPr>
          <w:rStyle w:val="StyleUnderline"/>
          <w:shd w:val="clear" w:color="auto" w:fill="FFFFFF" w:themeFill="background1"/>
        </w:rPr>
        <w:t>will increasingly be</w:t>
      </w:r>
      <w:r w:rsidRPr="00A87B77">
        <w:rPr>
          <w:rStyle w:val="StyleUnderline"/>
        </w:rPr>
        <w:t xml:space="preserve"> — </w:t>
      </w:r>
      <w:r w:rsidRPr="00A87B77">
        <w:rPr>
          <w:rStyle w:val="StyleUnderline"/>
          <w:shd w:val="clear" w:color="auto" w:fill="FFFFFF" w:themeFill="background1"/>
        </w:rPr>
        <w:t xml:space="preserve">a </w:t>
      </w:r>
      <w:r w:rsidRPr="00A87B77">
        <w:rPr>
          <w:rStyle w:val="Emphasis"/>
          <w:shd w:val="clear" w:color="auto" w:fill="FFFFFF" w:themeFill="background1"/>
        </w:rPr>
        <w:t>seminal question of American grand strategy</w:t>
      </w:r>
      <w:r w:rsidRPr="00A87B77">
        <w:rPr>
          <w:rStyle w:val="Emphasis"/>
        </w:rPr>
        <w:t xml:space="preserve"> </w:t>
      </w:r>
      <w:r w:rsidRPr="00A87B77">
        <w:rPr>
          <w:rStyle w:val="StyleUnderline"/>
        </w:rPr>
        <w:t>in the years ahead</w:t>
      </w:r>
      <w:r w:rsidRPr="00A87B77">
        <w:rPr>
          <w:sz w:val="16"/>
        </w:rPr>
        <w:t>.1 This essay looks at America’s approach to order in East Asia and asks a series of questions. What has been its vision of East Asian order? What has been its global and regional grand strategy? How is the rise of China transforming the region and altering America’s role within it? Can the United States and China find a way to live together in East Asia? If the region is moving away from an American-led hegemonic order, what will a post-hegemonic East Asia look like? Is the Obama administration’s “pivot” to Asia a shift away from the older American grand strategy or a continuation of a longer-standing grand strategy toward China, allies, and the region? In what follows, I argue that the United States has pursued a remarkably consistent grand strategy toward East Asia. It is built around American power, interests, and ideals. In this sense, it is not best seen as simply a geopolitical strategy of hegemony or balance of power. Rather, it is infused with distinctive American ideas about order, identity, and community. It is a synthesis of realist and liberal thinking</w:t>
      </w:r>
      <w:r w:rsidRPr="00A87B77">
        <w:rPr>
          <w:rStyle w:val="StyleUnderline"/>
        </w:rPr>
        <w:t xml:space="preserve">. It has guided America’s relationship with East Asia during the long-era of U.S. hegemonic leadership, and it continues to inform today’s efforts by Washington to </w:t>
      </w:r>
      <w:r w:rsidRPr="00A87B77">
        <w:rPr>
          <w:rStyle w:val="Emphasis"/>
        </w:rPr>
        <w:t>remain tied to East Asia</w:t>
      </w:r>
      <w:r w:rsidRPr="00A87B77">
        <w:rPr>
          <w:rStyle w:val="StyleUnderline"/>
        </w:rPr>
        <w:t xml:space="preserve"> and </w:t>
      </w:r>
      <w:r w:rsidRPr="00A87B77">
        <w:rPr>
          <w:rStyle w:val="Emphasis"/>
        </w:rPr>
        <w:t>shape the terms of China’s rise</w:t>
      </w:r>
      <w:r w:rsidRPr="00A87B77">
        <w:rPr>
          <w:sz w:val="16"/>
        </w:rPr>
        <w:t xml:space="preserve">. The United States seeks a regional order that is open and organized around widely-shared rules and principles of politics and economics. </w:t>
      </w:r>
      <w:r w:rsidRPr="00A87B77">
        <w:rPr>
          <w:rStyle w:val="StyleUnderline"/>
        </w:rPr>
        <w:t xml:space="preserve">Chinese power and leadership will grow within the region. The American goal is not to prevent this growth in Chinese power and leadership, but to make sure it is not used to turn the region into a closed, illiberal Chinese sphere of influence. </w:t>
      </w:r>
      <w:r w:rsidRPr="00A87B77">
        <w:rPr>
          <w:sz w:val="16"/>
        </w:rPr>
        <w:t xml:space="preserve">The region is moving to a post-hegemonic order that is increasingly defined by balance of power calculations and logics. </w:t>
      </w:r>
      <w:r w:rsidRPr="00A87B77">
        <w:rPr>
          <w:rStyle w:val="StyleUnderline"/>
        </w:rPr>
        <w:t xml:space="preserve">Great power politics is returning. But there are constraints on how far the region will move to a more volatile setting in which security rivalry and Cold War geopolitics will rule. </w:t>
      </w:r>
      <w:r w:rsidRPr="00A87B77">
        <w:rPr>
          <w:sz w:val="16"/>
        </w:rPr>
        <w:t xml:space="preserve">The American grand strategy in East Asia seeks, in part, to provide a counterweight to a rising China. But the key elements of this strategy are not simply power balancing and alliance building. The United States seeks to pull China into the liberal international order at the same time, that is, seeks to restrain China’s power and influence in the region. I argue that there are reasons for both the United States and China to restrain their geopolitical rivalry. They will surely struggle and compete, seeking to be the leading state in the region. But American efforts to contain China and China’s efforts to push the United States out of the region will both be self-defeating strategies. </w:t>
      </w:r>
      <w:r w:rsidRPr="00A87B77">
        <w:rPr>
          <w:rStyle w:val="StyleUnderline"/>
        </w:rPr>
        <w:t xml:space="preserve">The most optimistic vision of a peaceful rise of China and a managed U.S.-Chinese rivalry in Asia is one in which Beijing comes to see that the American-led liberal international order can help facilitate China’s peaceful rise — and not stand as an obstacle to it. </w:t>
      </w:r>
      <w:r w:rsidRPr="00A87B77">
        <w:rPr>
          <w:sz w:val="16"/>
        </w:rPr>
        <w:t xml:space="preserve">American Global Order Building </w:t>
      </w:r>
      <w:r w:rsidRPr="00A87B77">
        <w:rPr>
          <w:rStyle w:val="StyleUnderline"/>
          <w:shd w:val="clear" w:color="auto" w:fill="FFFFFF" w:themeFill="background1"/>
        </w:rPr>
        <w:t>U</w:t>
      </w:r>
      <w:r w:rsidRPr="00A87B77">
        <w:rPr>
          <w:rStyle w:val="StyleUnderline"/>
        </w:rPr>
        <w:t xml:space="preserve">nited </w:t>
      </w:r>
      <w:r w:rsidRPr="00A87B77">
        <w:rPr>
          <w:rStyle w:val="StyleUnderline"/>
          <w:shd w:val="clear" w:color="auto" w:fill="FFFFFF" w:themeFill="background1"/>
        </w:rPr>
        <w:t>S</w:t>
      </w:r>
      <w:r w:rsidRPr="00A87B77">
        <w:rPr>
          <w:rStyle w:val="StyleUnderline"/>
        </w:rPr>
        <w:t xml:space="preserve">tates </w:t>
      </w:r>
      <w:r w:rsidRPr="00A87B77">
        <w:rPr>
          <w:rStyle w:val="StyleUnderline"/>
          <w:shd w:val="clear" w:color="auto" w:fill="FFFFFF" w:themeFill="background1"/>
        </w:rPr>
        <w:t>grand strategy toward East Asia has been</w:t>
      </w:r>
      <w:r w:rsidRPr="00A87B77">
        <w:rPr>
          <w:rStyle w:val="StyleUnderline"/>
        </w:rPr>
        <w:t xml:space="preserve"> </w:t>
      </w:r>
      <w:r w:rsidRPr="00A87B77">
        <w:rPr>
          <w:rStyle w:val="Emphasis"/>
          <w:shd w:val="clear" w:color="auto" w:fill="FFFFFF" w:themeFill="background1"/>
        </w:rPr>
        <w:t>part of a larger global order</w:t>
      </w:r>
      <w:r w:rsidRPr="00A87B77">
        <w:rPr>
          <w:rStyle w:val="StyleUnderline"/>
        </w:rPr>
        <w:t xml:space="preserve"> building project</w:t>
      </w:r>
      <w:r w:rsidRPr="00A87B77">
        <w:rPr>
          <w:sz w:val="16"/>
        </w:rPr>
        <w:t xml:space="preserve">, unfolding over the last sixty-five years. It is a fusion of realist and liberal impulses. In the early postwar decades, under the shadow of the Cold War, the United States began building governing arrangements within the West and — later on — within the wider global system. </w:t>
      </w:r>
      <w:r w:rsidRPr="00A87B77">
        <w:rPr>
          <w:rStyle w:val="StyleUnderline"/>
        </w:rPr>
        <w:t xml:space="preserve">It was a vision of order tied together by </w:t>
      </w:r>
      <w:r w:rsidRPr="00A87B77">
        <w:rPr>
          <w:rStyle w:val="Emphasis"/>
        </w:rPr>
        <w:t>partnerships</w:t>
      </w:r>
      <w:r w:rsidRPr="00A87B77">
        <w:rPr>
          <w:rStyle w:val="StyleUnderline"/>
        </w:rPr>
        <w:t xml:space="preserve">, </w:t>
      </w:r>
      <w:r w:rsidRPr="00A87B77">
        <w:rPr>
          <w:rStyle w:val="Emphasis"/>
        </w:rPr>
        <w:t>institutions</w:t>
      </w:r>
      <w:r w:rsidRPr="00A87B77">
        <w:rPr>
          <w:rStyle w:val="StyleUnderline"/>
        </w:rPr>
        <w:t xml:space="preserve">, and </w:t>
      </w:r>
      <w:r w:rsidRPr="00A87B77">
        <w:rPr>
          <w:rStyle w:val="Emphasis"/>
        </w:rPr>
        <w:t>grand bargains</w:t>
      </w:r>
      <w:r w:rsidRPr="00A87B77">
        <w:rPr>
          <w:sz w:val="16"/>
        </w:rPr>
        <w:t xml:space="preserve">. </w:t>
      </w:r>
      <w:r w:rsidRPr="00A87B77">
        <w:rPr>
          <w:rStyle w:val="StyleUnderline"/>
        </w:rPr>
        <w:t>It was built around multilayered agreements that served to open markets, bind democracies and anti-communist authoritarian regimes together, and create a far-flung security community</w:t>
      </w:r>
      <w:r w:rsidRPr="00A87B77">
        <w:rPr>
          <w:sz w:val="16"/>
        </w:rPr>
        <w:t xml:space="preserve">. Between 1944 and the early 1950s, the United States undertook extraordinary efforts to build regional and global order around institutionalized partnerships. The United Nations, Bretton Woods, the General Agreement on Tariffs and Trade, NATO, and the U.S.-Japan alliance were launched. The United States helped to rebuild the economies of Germany and Japan — and to integrate them into the emerging Western system. With the Atlantic Charter, the UN Charter, and the Universal Declaration of Human Rights, the United States also articulated more general global ideas about rights, protections, and progressive change.2 </w:t>
      </w:r>
      <w:r w:rsidRPr="00A87B77">
        <w:rPr>
          <w:rStyle w:val="StyleUnderline"/>
        </w:rPr>
        <w:t>The core idea of this postwar international order was that the United States would need to actively shape its security environment, creating a stable, open, and friendly geopolitical space across</w:t>
      </w:r>
      <w:r w:rsidRPr="00A87B77">
        <w:rPr>
          <w:sz w:val="16"/>
        </w:rPr>
        <w:t xml:space="preserve"> Europe and </w:t>
      </w:r>
      <w:r w:rsidRPr="00A87B77">
        <w:rPr>
          <w:rStyle w:val="StyleUnderline"/>
        </w:rPr>
        <w:t>Asia</w:t>
      </w:r>
      <w:r w:rsidRPr="00A87B77">
        <w:rPr>
          <w:sz w:val="16"/>
        </w:rPr>
        <w:t xml:space="preserve">. </w:t>
      </w:r>
      <w:r w:rsidRPr="00A87B77">
        <w:rPr>
          <w:rStyle w:val="StyleUnderline"/>
        </w:rPr>
        <w:t xml:space="preserve">This required making commitments, establishing institutions, forging partnerships, acquiring clients, and providing liberal hegemonic leadership. </w:t>
      </w:r>
      <w:r w:rsidRPr="00A87B77">
        <w:rPr>
          <w:sz w:val="16"/>
        </w:rPr>
        <w:t xml:space="preserve">The United States would seek to shape its environment, using its power advantages to create new facts on the ground. It was to be a liberal international order, organized around trade and multilateral cooperation. </w:t>
      </w:r>
      <w:r w:rsidRPr="00A87B77">
        <w:rPr>
          <w:rStyle w:val="StyleUnderline"/>
        </w:rPr>
        <w:t xml:space="preserve">In the background, an array of </w:t>
      </w:r>
      <w:r w:rsidRPr="00A87B77">
        <w:rPr>
          <w:rStyle w:val="Emphasis"/>
        </w:rPr>
        <w:t>alliances and security relationships</w:t>
      </w:r>
      <w:r w:rsidRPr="00A87B77">
        <w:rPr>
          <w:rStyle w:val="StyleUnderline"/>
        </w:rPr>
        <w:t xml:space="preserve"> across Europe and Asia would provide the </w:t>
      </w:r>
      <w:r w:rsidRPr="00A87B77">
        <w:rPr>
          <w:rStyle w:val="Emphasis"/>
        </w:rPr>
        <w:t>stable underpinning</w:t>
      </w:r>
      <w:r w:rsidRPr="00A87B77">
        <w:rPr>
          <w:rStyle w:val="StyleUnderline"/>
        </w:rPr>
        <w:t xml:space="preserve"> of this open and loosely rule-oriented system.</w:t>
      </w:r>
      <w:r w:rsidRPr="00A87B77">
        <w:rPr>
          <w:sz w:val="16"/>
        </w:rPr>
        <w:t xml:space="preserve">3 </w:t>
      </w:r>
      <w:r w:rsidRPr="00A87B77">
        <w:rPr>
          <w:rStyle w:val="StyleUnderline"/>
        </w:rPr>
        <w:t>Three objectives have been the core of this postwar grand strategy of order building</w:t>
      </w:r>
      <w:r w:rsidRPr="00A87B77">
        <w:rPr>
          <w:sz w:val="16"/>
        </w:rPr>
        <w:t xml:space="preserve">. </w:t>
      </w:r>
      <w:r w:rsidRPr="00A87B77">
        <w:rPr>
          <w:rStyle w:val="StyleUnderline"/>
        </w:rPr>
        <w:t>The United States has sought to manage its international environment to reduce great power threats to its national security</w:t>
      </w:r>
      <w:r w:rsidRPr="00A87B77">
        <w:rPr>
          <w:sz w:val="16"/>
        </w:rPr>
        <w:t xml:space="preserve">; </w:t>
      </w:r>
      <w:r w:rsidRPr="00A87B77">
        <w:rPr>
          <w:rStyle w:val="StyleUnderline"/>
        </w:rPr>
        <w:t xml:space="preserve">to encourage the emergence of a liberal economic order to expand the global economy and facilitate domestic prosperity; and to work with other states to establish a global institutional order </w:t>
      </w:r>
      <w:r w:rsidRPr="00A87B77">
        <w:rPr>
          <w:sz w:val="16"/>
        </w:rPr>
        <w:t xml:space="preserve">to facilitate international cooperation and provide a congenial setting for the exercise of American leadership.4 </w:t>
      </w:r>
      <w:r w:rsidRPr="00A87B77">
        <w:rPr>
          <w:rStyle w:val="StyleUnderline"/>
        </w:rPr>
        <w:t xml:space="preserve">Rather than staying confined within its hemisphere, the </w:t>
      </w:r>
      <w:r w:rsidRPr="00A87B77">
        <w:rPr>
          <w:rStyle w:val="Emphasis"/>
        </w:rPr>
        <w:t>U</w:t>
      </w:r>
      <w:r w:rsidRPr="00A87B77">
        <w:rPr>
          <w:rStyle w:val="StyleUnderline"/>
        </w:rPr>
        <w:t xml:space="preserve">nited </w:t>
      </w:r>
      <w:r w:rsidRPr="00A87B77">
        <w:rPr>
          <w:rStyle w:val="Emphasis"/>
        </w:rPr>
        <w:t>S</w:t>
      </w:r>
      <w:r w:rsidRPr="00A87B77">
        <w:rPr>
          <w:rStyle w:val="StyleUnderline"/>
        </w:rPr>
        <w:t>tates projected power and tied itself to states across Eurasia. This is a grand strategy that might best be described, following Joseph Nye, as “</w:t>
      </w:r>
      <w:r w:rsidRPr="00A87B77">
        <w:rPr>
          <w:rStyle w:val="Emphasis"/>
        </w:rPr>
        <w:t>deep engagement</w:t>
      </w:r>
      <w:r w:rsidRPr="00A87B77">
        <w:rPr>
          <w:rStyle w:val="StyleUnderline"/>
        </w:rPr>
        <w:t>.”</w:t>
      </w:r>
      <w:r w:rsidRPr="00A87B77">
        <w:rPr>
          <w:sz w:val="16"/>
        </w:rPr>
        <w:t xml:space="preserve">5 </w:t>
      </w:r>
      <w:r w:rsidRPr="00A87B77">
        <w:rPr>
          <w:rStyle w:val="StyleUnderline"/>
        </w:rPr>
        <w:t xml:space="preserve">The first objective — reducing great power threats to national security — was pursued through a strategy to </w:t>
      </w:r>
      <w:r w:rsidRPr="00A87B77">
        <w:rPr>
          <w:rStyle w:val="Emphasis"/>
        </w:rPr>
        <w:t>alliance building</w:t>
      </w:r>
      <w:r w:rsidRPr="00A87B77">
        <w:rPr>
          <w:rStyle w:val="StyleUnderline"/>
        </w:rPr>
        <w:t xml:space="preserve"> and </w:t>
      </w:r>
      <w:r w:rsidRPr="00A87B77">
        <w:rPr>
          <w:rStyle w:val="Emphasis"/>
        </w:rPr>
        <w:t>cooperative security</w:t>
      </w:r>
      <w:r w:rsidRPr="00A87B77">
        <w:rPr>
          <w:rStyle w:val="StyleUnderline"/>
        </w:rPr>
        <w:t>.</w:t>
      </w:r>
      <w:r w:rsidRPr="00A87B77">
        <w:rPr>
          <w:sz w:val="16"/>
        </w:rPr>
        <w:t xml:space="preserve"> </w:t>
      </w:r>
      <w:r w:rsidRPr="00A87B77">
        <w:rPr>
          <w:rStyle w:val="StyleUnderline"/>
        </w:rPr>
        <w:t xml:space="preserve">The </w:t>
      </w:r>
      <w:r w:rsidRPr="00A87B77">
        <w:rPr>
          <w:rStyle w:val="Emphasis"/>
        </w:rPr>
        <w:t>grand strategy was to remain connected in close alliance</w:t>
      </w:r>
      <w:r w:rsidRPr="00A87B77">
        <w:rPr>
          <w:rStyle w:val="StyleUnderline"/>
        </w:rPr>
        <w:t xml:space="preserve"> with other democratic countries. NATO and </w:t>
      </w:r>
      <w:r w:rsidRPr="00A87B77">
        <w:rPr>
          <w:rStyle w:val="Emphasis"/>
          <w:shd w:val="clear" w:color="auto" w:fill="FFFFFF" w:themeFill="background1"/>
        </w:rPr>
        <w:t>the U.S.- Japan alliance have been at the core of this</w:t>
      </w:r>
      <w:r w:rsidRPr="00A87B77">
        <w:rPr>
          <w:rStyle w:val="Emphasis"/>
        </w:rPr>
        <w:t xml:space="preserve"> alliance </w:t>
      </w:r>
      <w:r w:rsidRPr="00A87B77">
        <w:rPr>
          <w:rStyle w:val="Emphasis"/>
          <w:shd w:val="clear" w:color="auto" w:fill="FFFFFF" w:themeFill="background1"/>
        </w:rPr>
        <w:t>system</w:t>
      </w:r>
      <w:r w:rsidRPr="00A87B77">
        <w:rPr>
          <w:rStyle w:val="StyleUnderline"/>
        </w:rPr>
        <w:t>.</w:t>
      </w:r>
      <w:r w:rsidRPr="00A87B77">
        <w:rPr>
          <w:sz w:val="16"/>
        </w:rPr>
        <w:t xml:space="preserve"> In a departure from an earlier era of no “entangling alliances,” the U.S. would bind itself to other major non-Communist states to create a global security system. </w:t>
      </w:r>
      <w:r w:rsidRPr="00A87B77">
        <w:rPr>
          <w:rStyle w:val="StyleUnderline"/>
          <w:shd w:val="clear" w:color="auto" w:fill="FFFFFF" w:themeFill="background1"/>
        </w:rPr>
        <w:t>Such a system</w:t>
      </w:r>
      <w:r w:rsidRPr="00A87B77">
        <w:rPr>
          <w:rStyle w:val="StyleUnderline"/>
        </w:rPr>
        <w:t xml:space="preserve"> </w:t>
      </w:r>
      <w:r w:rsidRPr="00A87B77">
        <w:rPr>
          <w:rStyle w:val="StyleUnderline"/>
          <w:shd w:val="clear" w:color="auto" w:fill="FFFFFF" w:themeFill="background1"/>
        </w:rPr>
        <w:t>would ensure that</w:t>
      </w:r>
      <w:r w:rsidRPr="00A87B77">
        <w:rPr>
          <w:rStyle w:val="StyleUnderline"/>
        </w:rPr>
        <w:t xml:space="preserve"> the democratic </w:t>
      </w:r>
      <w:r w:rsidRPr="00A87B77">
        <w:rPr>
          <w:rStyle w:val="StyleUnderline"/>
          <w:shd w:val="clear" w:color="auto" w:fill="FFFFFF" w:themeFill="background1"/>
        </w:rPr>
        <w:t>great powers would not go back to</w:t>
      </w:r>
      <w:r w:rsidRPr="00A87B77">
        <w:rPr>
          <w:rStyle w:val="StyleUnderline"/>
        </w:rPr>
        <w:t xml:space="preserve"> </w:t>
      </w:r>
      <w:r w:rsidRPr="00A87B77">
        <w:rPr>
          <w:rStyle w:val="StyleUnderline"/>
          <w:shd w:val="clear" w:color="auto" w:fill="FFFFFF" w:themeFill="background1"/>
        </w:rPr>
        <w:t xml:space="preserve">the </w:t>
      </w:r>
      <w:r w:rsidRPr="00A87B77">
        <w:rPr>
          <w:rStyle w:val="Emphasis"/>
          <w:shd w:val="clear" w:color="auto" w:fill="FFFFFF" w:themeFill="background1"/>
        </w:rPr>
        <w:t>dangerous game</w:t>
      </w:r>
      <w:r w:rsidRPr="00A87B77">
        <w:rPr>
          <w:rStyle w:val="StyleUnderline"/>
          <w:shd w:val="clear" w:color="auto" w:fill="FFFFFF" w:themeFill="background1"/>
        </w:rPr>
        <w:t xml:space="preserve"> of strategic rivalry and power politics</w:t>
      </w:r>
      <w:r w:rsidRPr="00A87B77">
        <w:rPr>
          <w:rStyle w:val="StyleUnderline"/>
        </w:rPr>
        <w:t>.</w:t>
      </w:r>
      <w:r w:rsidRPr="00A87B77">
        <w:rPr>
          <w:sz w:val="16"/>
        </w:rPr>
        <w:t xml:space="preserve"> It helped, of course, to have an emerging Cold War to generate this cooperative security arrangement. </w:t>
      </w:r>
      <w:r w:rsidRPr="00A87B77">
        <w:rPr>
          <w:rStyle w:val="StyleUnderline"/>
        </w:rPr>
        <w:t xml:space="preserve">But </w:t>
      </w:r>
      <w:r w:rsidRPr="00A87B77">
        <w:rPr>
          <w:rStyle w:val="StyleUnderline"/>
          <w:shd w:val="clear" w:color="auto" w:fill="FFFFFF" w:themeFill="background1"/>
        </w:rPr>
        <w:t>a security relationship between the</w:t>
      </w:r>
      <w:r w:rsidRPr="00A87B77">
        <w:rPr>
          <w:rStyle w:val="StyleUnderline"/>
        </w:rPr>
        <w:t xml:space="preserve"> </w:t>
      </w:r>
      <w:r w:rsidRPr="00A87B77">
        <w:rPr>
          <w:rStyle w:val="Emphasis"/>
          <w:shd w:val="clear" w:color="auto" w:fill="FFFFFF" w:themeFill="background1"/>
        </w:rPr>
        <w:t>U</w:t>
      </w:r>
      <w:r w:rsidRPr="00A87B77">
        <w:rPr>
          <w:rStyle w:val="StyleUnderline"/>
        </w:rPr>
        <w:t xml:space="preserve">nited </w:t>
      </w:r>
      <w:r w:rsidRPr="00A87B77">
        <w:rPr>
          <w:rStyle w:val="Emphasis"/>
          <w:shd w:val="clear" w:color="auto" w:fill="FFFFFF" w:themeFill="background1"/>
        </w:rPr>
        <w:t>S</w:t>
      </w:r>
      <w:r w:rsidRPr="00A87B77">
        <w:rPr>
          <w:rStyle w:val="StyleUnderline"/>
        </w:rPr>
        <w:t xml:space="preserve">tates </w:t>
      </w:r>
      <w:r w:rsidRPr="00A87B77">
        <w:rPr>
          <w:rStyle w:val="StyleUnderline"/>
          <w:shd w:val="clear" w:color="auto" w:fill="FFFFFF" w:themeFill="background1"/>
        </w:rPr>
        <w:t>and its allies</w:t>
      </w:r>
      <w:r w:rsidRPr="00A87B77">
        <w:rPr>
          <w:rStyle w:val="StyleUnderline"/>
        </w:rPr>
        <w:t xml:space="preserve"> </w:t>
      </w:r>
      <w:r w:rsidRPr="00A87B77">
        <w:rPr>
          <w:rStyle w:val="StyleUnderline"/>
          <w:shd w:val="clear" w:color="auto" w:fill="FFFFFF" w:themeFill="background1"/>
        </w:rPr>
        <w:t>was</w:t>
      </w:r>
      <w:r w:rsidRPr="00A87B77">
        <w:rPr>
          <w:rStyle w:val="StyleUnderline"/>
        </w:rPr>
        <w:t xml:space="preserve"> </w:t>
      </w:r>
      <w:r w:rsidRPr="00A87B77">
        <w:rPr>
          <w:rStyle w:val="Emphasis"/>
          <w:shd w:val="clear" w:color="auto" w:fill="FFFFFF" w:themeFill="background1"/>
        </w:rPr>
        <w:t>implicit in</w:t>
      </w:r>
      <w:r w:rsidRPr="00A87B77">
        <w:rPr>
          <w:rStyle w:val="Emphasis"/>
        </w:rPr>
        <w:t xml:space="preserve"> other </w:t>
      </w:r>
      <w:r w:rsidRPr="00A87B77">
        <w:rPr>
          <w:rStyle w:val="Emphasis"/>
          <w:shd w:val="clear" w:color="auto" w:fill="FFFFFF" w:themeFill="background1"/>
        </w:rPr>
        <w:t>elements of liberal</w:t>
      </w:r>
      <w:r w:rsidRPr="00A87B77">
        <w:rPr>
          <w:rStyle w:val="Emphasis"/>
        </w:rPr>
        <w:t xml:space="preserve"> international </w:t>
      </w:r>
      <w:r w:rsidRPr="00A87B77">
        <w:rPr>
          <w:rStyle w:val="Emphasis"/>
          <w:shd w:val="clear" w:color="auto" w:fill="FFFFFF" w:themeFill="background1"/>
        </w:rPr>
        <w:t>order</w:t>
      </w:r>
      <w:r w:rsidRPr="00A87B77">
        <w:rPr>
          <w:rStyle w:val="StyleUnderline"/>
        </w:rPr>
        <w:t xml:space="preserve">. A cooperative security order — embodied in formal alliance institutions — ensured that the power of the </w:t>
      </w:r>
      <w:r w:rsidRPr="00A87B77">
        <w:rPr>
          <w:rStyle w:val="Emphasis"/>
        </w:rPr>
        <w:t>U</w:t>
      </w:r>
      <w:r w:rsidRPr="00A87B77">
        <w:rPr>
          <w:rStyle w:val="StyleUnderline"/>
        </w:rPr>
        <w:t xml:space="preserve">nited </w:t>
      </w:r>
      <w:r w:rsidRPr="00A87B77">
        <w:rPr>
          <w:rStyle w:val="Emphasis"/>
        </w:rPr>
        <w:t>S</w:t>
      </w:r>
      <w:r w:rsidRPr="00A87B77">
        <w:rPr>
          <w:rStyle w:val="StyleUnderline"/>
        </w:rPr>
        <w:t>tates would be rendered more predictable</w:t>
      </w:r>
      <w:r w:rsidRPr="00A87B77">
        <w:rPr>
          <w:sz w:val="16"/>
        </w:rPr>
        <w:t xml:space="preserve">. Power would be caged in institutions thereby making American power more reliable and connected to Europe and East Asia. The second objective — creating a liberal economic order — was manifest in a commit to trade and economic openness across the world’s regions. That is, capitalism would be organized internationally and not along national, regional, or imperial lines. In many ways, this is what World War II was fought over. Germany and Japan each built their states around the military domination of their respective regions, Soviet Russia was an imperial continental power, and Great Britain had the imperial preference system. American interests were deeply committed to an open world economy — and an open world economy would tie together friends and allies. </w:t>
      </w:r>
      <w:r w:rsidRPr="00A87B77">
        <w:rPr>
          <w:rStyle w:val="StyleUnderline"/>
        </w:rPr>
        <w:t>The third objective — building an institutionalized order — was reflected in the ambitious agenda of multilateral cooperation</w:t>
      </w:r>
      <w:r w:rsidRPr="00A87B77">
        <w:rPr>
          <w:sz w:val="16"/>
        </w:rPr>
        <w:t>. This idea was seen most clearly in the efforts to create the Bretton Woods institutions. Governments would need to play a more direct supervisory role in stabilizing and managing economic order. New forms of intergovernmental cooperation would need to be invented</w:t>
      </w:r>
      <w:r w:rsidRPr="00A87B77">
        <w:rPr>
          <w:rStyle w:val="StyleUnderline"/>
        </w:rPr>
        <w:t xml:space="preserve">. The democratic countries would enmesh themselves in a dense array of intergovernmental networks and loose rule-based institutional relationships. </w:t>
      </w:r>
      <w:r w:rsidRPr="00A87B77">
        <w:rPr>
          <w:sz w:val="16"/>
        </w:rPr>
        <w:t xml:space="preserve">In doing so, </w:t>
      </w:r>
      <w:r w:rsidRPr="00A87B77">
        <w:rPr>
          <w:rStyle w:val="StyleUnderline"/>
        </w:rPr>
        <w:t>the United States committed itself to exercising power through these regional and global institutions</w:t>
      </w:r>
      <w:r w:rsidRPr="00A87B77">
        <w:rPr>
          <w:sz w:val="16"/>
        </w:rPr>
        <w:t xml:space="preserve">. This was a great innovation in international order. The United States and its partners would create permanent governance institutions — ones that they themselves would dominate — to provide ongoing streams of cooperation needed to managing growing realms of complex interdependence.6 In these various ways, the United States has laced its grand strategy with both realist and liberal ideas. It has been realist most directly in its Cold War emphasis on containment of the Soviet Union and global communism. It has been realist in its focus on building “centers of power” that serve as counterweights to rival great powers or rival hegemonic projects. </w:t>
      </w:r>
      <w:r w:rsidRPr="00A87B77">
        <w:rPr>
          <w:rStyle w:val="StyleUnderline"/>
        </w:rPr>
        <w:t xml:space="preserve">It has been realist in its focus on forging alliances and building capacities to project military force. But it has also been liberal in its focus on organizing international order around open trade and institutionalized cooperation among the liberal democracies. </w:t>
      </w:r>
      <w:r w:rsidRPr="00A87B77">
        <w:rPr>
          <w:sz w:val="16"/>
        </w:rPr>
        <w:t xml:space="preserve">It has been liberal in its focus on encouraging a worldwide movement toward democracy and Western-style modernization. It has sought to secure its fundamental interests within a liberal international order, organized around openness and rule-based relations. </w:t>
      </w:r>
      <w:r w:rsidRPr="00A87B77">
        <w:rPr>
          <w:rStyle w:val="StyleUnderline"/>
        </w:rPr>
        <w:t xml:space="preserve">Indeed, </w:t>
      </w:r>
      <w:r w:rsidRPr="00A87B77">
        <w:rPr>
          <w:rStyle w:val="Emphasis"/>
        </w:rPr>
        <w:t>it is this synthesis of realist and liberal ideas and strategies that market the American grand strategic orientation</w:t>
      </w:r>
      <w:r w:rsidRPr="00A87B77">
        <w:rPr>
          <w:rStyle w:val="StyleUnderline"/>
        </w:rPr>
        <w:t xml:space="preserve">. </w:t>
      </w:r>
      <w:r w:rsidRPr="00A87B77">
        <w:rPr>
          <w:rStyle w:val="StyleUnderline"/>
          <w:shd w:val="clear" w:color="auto" w:fill="FFFFFF" w:themeFill="background1"/>
        </w:rPr>
        <w:t>America’s strategy of deep engagement</w:t>
      </w:r>
      <w:r w:rsidRPr="00A87B77">
        <w:rPr>
          <w:rStyle w:val="StyleUnderline"/>
        </w:rPr>
        <w:t xml:space="preserve"> </w:t>
      </w:r>
      <w:r w:rsidRPr="00A87B77">
        <w:rPr>
          <w:rStyle w:val="StyleUnderline"/>
          <w:shd w:val="clear" w:color="auto" w:fill="FFFFFF" w:themeFill="background1"/>
        </w:rPr>
        <w:t>aimed</w:t>
      </w:r>
      <w:r w:rsidRPr="00A87B77">
        <w:rPr>
          <w:rStyle w:val="StyleUnderline"/>
        </w:rPr>
        <w:t xml:space="preserve"> not just </w:t>
      </w:r>
      <w:r w:rsidRPr="00A87B77">
        <w:rPr>
          <w:rStyle w:val="StyleUnderline"/>
          <w:shd w:val="clear" w:color="auto" w:fill="FFFFFF" w:themeFill="background1"/>
        </w:rPr>
        <w:t>to protect</w:t>
      </w:r>
      <w:r w:rsidRPr="00A87B77">
        <w:rPr>
          <w:rStyle w:val="StyleUnderline"/>
        </w:rPr>
        <w:t xml:space="preserve"> and advance the country’s </w:t>
      </w:r>
      <w:r w:rsidRPr="00A87B77">
        <w:rPr>
          <w:rStyle w:val="StyleUnderline"/>
          <w:shd w:val="clear" w:color="auto" w:fill="FFFFFF" w:themeFill="background1"/>
        </w:rPr>
        <w:t>national interests but</w:t>
      </w:r>
      <w:r w:rsidRPr="00A87B77">
        <w:rPr>
          <w:rStyle w:val="StyleUnderline"/>
        </w:rPr>
        <w:t xml:space="preserve"> </w:t>
      </w:r>
      <w:r w:rsidRPr="00A87B77">
        <w:rPr>
          <w:rStyle w:val="Emphasis"/>
        </w:rPr>
        <w:t xml:space="preserve">to </w:t>
      </w:r>
      <w:r w:rsidRPr="00A87B77">
        <w:rPr>
          <w:rStyle w:val="Emphasis"/>
          <w:shd w:val="clear" w:color="auto" w:fill="FFFFFF" w:themeFill="background1"/>
        </w:rPr>
        <w:t>also shape the</w:t>
      </w:r>
      <w:r w:rsidRPr="00A87B77">
        <w:rPr>
          <w:rStyle w:val="Emphasis"/>
        </w:rPr>
        <w:t xml:space="preserve"> </w:t>
      </w:r>
      <w:r w:rsidRPr="00A87B77">
        <w:rPr>
          <w:rStyle w:val="Emphasis"/>
          <w:shd w:val="clear" w:color="auto" w:fill="FFFFFF" w:themeFill="background1"/>
        </w:rPr>
        <w:t>overall</w:t>
      </w:r>
      <w:r w:rsidRPr="00A87B77">
        <w:rPr>
          <w:rStyle w:val="Emphasis"/>
        </w:rPr>
        <w:t xml:space="preserve"> </w:t>
      </w:r>
      <w:r w:rsidRPr="00A87B77">
        <w:rPr>
          <w:rStyle w:val="Emphasis"/>
          <w:shd w:val="clear" w:color="auto" w:fill="FFFFFF" w:themeFill="background1"/>
        </w:rPr>
        <w:t>international system</w:t>
      </w:r>
      <w:r w:rsidRPr="00A87B77">
        <w:rPr>
          <w:sz w:val="16"/>
        </w:rPr>
        <w:t xml:space="preserve">. In this way, </w:t>
      </w:r>
      <w:r w:rsidRPr="00A87B77">
        <w:rPr>
          <w:rStyle w:val="StyleUnderline"/>
        </w:rPr>
        <w:t>it was a “milieu” oriented grand strategy rather than a “positional” grand strategy</w:t>
      </w:r>
      <w:r w:rsidRPr="00A87B77">
        <w:rPr>
          <w:sz w:val="16"/>
        </w:rPr>
        <w:t>. A positional grand strategy is one in which a great power seeks to counter, undercut, contain, and limit the power and threats of a specific challenger state or group of states</w:t>
      </w:r>
      <w:r w:rsidRPr="00A87B77">
        <w:rPr>
          <w:rStyle w:val="StyleUnderline"/>
        </w:rPr>
        <w:t>. A milieu grand strategy is one in which a great power does not target a specific state but seeks to shape the international environment to make it congenial with its long-term security and interests.</w:t>
      </w:r>
      <w:r w:rsidRPr="00A87B77">
        <w:rPr>
          <w:sz w:val="16"/>
        </w:rPr>
        <w:t xml:space="preserve">7 In the case of </w:t>
      </w:r>
      <w:r w:rsidRPr="00A87B77">
        <w:rPr>
          <w:rStyle w:val="StyleUnderline"/>
          <w:shd w:val="clear" w:color="auto" w:fill="FFFFFF" w:themeFill="background1"/>
        </w:rPr>
        <w:t>the</w:t>
      </w:r>
      <w:r w:rsidRPr="00A87B77">
        <w:rPr>
          <w:rStyle w:val="StyleUnderline"/>
        </w:rPr>
        <w:t xml:space="preserve"> </w:t>
      </w:r>
      <w:r w:rsidRPr="00A87B77">
        <w:rPr>
          <w:rStyle w:val="Emphasis"/>
          <w:shd w:val="clear" w:color="auto" w:fill="FFFFFF" w:themeFill="background1"/>
        </w:rPr>
        <w:t>U</w:t>
      </w:r>
      <w:r w:rsidRPr="00A87B77">
        <w:rPr>
          <w:rStyle w:val="StyleUnderline"/>
        </w:rPr>
        <w:t xml:space="preserve">nited </w:t>
      </w:r>
      <w:r w:rsidRPr="00A87B77">
        <w:rPr>
          <w:rStyle w:val="Emphasis"/>
          <w:shd w:val="clear" w:color="auto" w:fill="FFFFFF" w:themeFill="background1"/>
        </w:rPr>
        <w:t>S</w:t>
      </w:r>
      <w:r w:rsidRPr="00A87B77">
        <w:rPr>
          <w:rStyle w:val="StyleUnderline"/>
        </w:rPr>
        <w:t xml:space="preserve">tates, this has </w:t>
      </w:r>
      <w:r w:rsidRPr="00A87B77">
        <w:rPr>
          <w:rStyle w:val="StyleUnderline"/>
          <w:shd w:val="clear" w:color="auto" w:fill="FFFFFF" w:themeFill="background1"/>
        </w:rPr>
        <w:t>involved building</w:t>
      </w:r>
      <w:r w:rsidRPr="00A87B77">
        <w:rPr>
          <w:rStyle w:val="StyleUnderline"/>
        </w:rPr>
        <w:t xml:space="preserve"> the </w:t>
      </w:r>
      <w:r w:rsidRPr="00A87B77">
        <w:rPr>
          <w:rStyle w:val="Emphasis"/>
        </w:rPr>
        <w:t>“</w:t>
      </w:r>
      <w:r w:rsidRPr="00A87B77">
        <w:rPr>
          <w:rStyle w:val="Emphasis"/>
          <w:shd w:val="clear" w:color="auto" w:fill="FFFFFF" w:themeFill="background1"/>
        </w:rPr>
        <w:t>infrastructure</w:t>
      </w:r>
      <w:r w:rsidRPr="00A87B77">
        <w:rPr>
          <w:rStyle w:val="Emphasis"/>
        </w:rPr>
        <w:t xml:space="preserve">” </w:t>
      </w:r>
      <w:r w:rsidRPr="00A87B77">
        <w:rPr>
          <w:rStyle w:val="Emphasis"/>
          <w:shd w:val="clear" w:color="auto" w:fill="FFFFFF" w:themeFill="background1"/>
        </w:rPr>
        <w:t>of</w:t>
      </w:r>
      <w:r w:rsidRPr="00A87B77">
        <w:rPr>
          <w:rStyle w:val="Emphasis"/>
        </w:rPr>
        <w:t xml:space="preserve"> international </w:t>
      </w:r>
      <w:r w:rsidRPr="00A87B77">
        <w:rPr>
          <w:rStyle w:val="Emphasis"/>
          <w:shd w:val="clear" w:color="auto" w:fill="FFFFFF" w:themeFill="background1"/>
        </w:rPr>
        <w:t>coop</w:t>
      </w:r>
      <w:r w:rsidRPr="00A87B77">
        <w:rPr>
          <w:rStyle w:val="Emphasis"/>
        </w:rPr>
        <w:t>eration</w:t>
      </w:r>
      <w:r w:rsidRPr="00A87B77">
        <w:rPr>
          <w:rStyle w:val="StyleUnderline"/>
        </w:rPr>
        <w:t xml:space="preserve">, promoting trade and democracy, and </w:t>
      </w:r>
      <w:r w:rsidRPr="00A87B77">
        <w:rPr>
          <w:rStyle w:val="StyleUnderline"/>
          <w:shd w:val="clear" w:color="auto" w:fill="FFFFFF" w:themeFill="background1"/>
        </w:rPr>
        <w:t>establishing partnerships</w:t>
      </w:r>
      <w:r w:rsidRPr="00A87B77">
        <w:rPr>
          <w:rStyle w:val="StyleUnderline"/>
        </w:rPr>
        <w:t>.</w:t>
      </w:r>
    </w:p>
    <w:p w14:paraId="49409E55" w14:textId="77777777" w:rsidR="00373E4C" w:rsidRPr="00A87B77" w:rsidRDefault="00373E4C" w:rsidP="00373E4C">
      <w:pPr>
        <w:pStyle w:val="Heading1"/>
      </w:pPr>
      <w:r w:rsidRPr="00A87B77">
        <w:t>Aff Answers</w:t>
      </w:r>
    </w:p>
    <w:p w14:paraId="4F06F2D4" w14:textId="77777777" w:rsidR="00373E4C" w:rsidRPr="00A87B77" w:rsidRDefault="00373E4C" w:rsidP="00373E4C">
      <w:pPr>
        <w:pStyle w:val="Heading3"/>
      </w:pPr>
      <w:r w:rsidRPr="00A87B77">
        <w:t>UQ—Trump Thumper</w:t>
      </w:r>
    </w:p>
    <w:p w14:paraId="589E8196" w14:textId="77777777" w:rsidR="00373E4C" w:rsidRPr="00A87B77" w:rsidRDefault="00373E4C" w:rsidP="00373E4C">
      <w:pPr>
        <w:pStyle w:val="Heading4"/>
      </w:pPr>
      <w:r w:rsidRPr="00A87B77">
        <w:t>Trump already wrecked our alliances</w:t>
      </w:r>
    </w:p>
    <w:p w14:paraId="53DE37C6" w14:textId="77777777" w:rsidR="00373E4C" w:rsidRPr="00A87B77" w:rsidRDefault="00373E4C" w:rsidP="00373E4C">
      <w:r w:rsidRPr="00A87B77">
        <w:rPr>
          <w:rStyle w:val="Style13ptBold"/>
        </w:rPr>
        <w:t>Le 2016</w:t>
      </w:r>
      <w:r w:rsidRPr="00A87B77">
        <w:t xml:space="preserve"> - Assistant Professor of Politics at Pomona College </w:t>
      </w:r>
      <w:r w:rsidRPr="00A87B77">
        <w:br/>
        <w:t>Tom, "How Trump is Already Damaging US Alliances," May 20, thediplomat.com/2016/05/how-trump-is-already-damaging-us-alliances/</w:t>
      </w:r>
    </w:p>
    <w:p w14:paraId="0F0E906F" w14:textId="77777777" w:rsidR="00373E4C" w:rsidRPr="00A87B77" w:rsidRDefault="00373E4C" w:rsidP="00373E4C">
      <w:pPr>
        <w:rPr>
          <w:sz w:val="16"/>
        </w:rPr>
      </w:pPr>
      <w:r w:rsidRPr="00A87B77">
        <w:rPr>
          <w:rStyle w:val="StyleUnderline"/>
        </w:rPr>
        <w:t>The U.S.-Japan and U.S.-ROK alliances</w:t>
      </w:r>
      <w:r w:rsidRPr="00A87B77">
        <w:rPr>
          <w:sz w:val="16"/>
        </w:rPr>
        <w:t xml:space="preserve"> have </w:t>
      </w:r>
      <w:r w:rsidRPr="00A87B77">
        <w:rPr>
          <w:rStyle w:val="StyleUnderline"/>
        </w:rPr>
        <w:t>survived the Cold War</w:t>
      </w:r>
      <w:r w:rsidRPr="00A87B77">
        <w:rPr>
          <w:sz w:val="16"/>
        </w:rPr>
        <w:t xml:space="preserve">, drastic regime change, and global economic turmoil, </w:t>
      </w:r>
      <w:r w:rsidRPr="00A87B77">
        <w:rPr>
          <w:rStyle w:val="StyleUnderline"/>
        </w:rPr>
        <w:t>but can they withstand a full-on assault by U.S. presidential candidate Donald Trump?</w:t>
      </w:r>
      <w:r w:rsidRPr="00A87B77">
        <w:rPr>
          <w:sz w:val="16"/>
        </w:rPr>
        <w:t xml:space="preserve"> </w:t>
      </w:r>
      <w:r w:rsidRPr="00A87B77">
        <w:rPr>
          <w:rStyle w:val="StyleUnderline"/>
        </w:rPr>
        <w:t>Trump’s fiery,</w:t>
      </w:r>
      <w:r w:rsidRPr="00A87B77">
        <w:rPr>
          <w:sz w:val="16"/>
        </w:rPr>
        <w:t xml:space="preserve"> and even racist, </w:t>
      </w:r>
      <w:r w:rsidRPr="00A87B77">
        <w:rPr>
          <w:rStyle w:val="StyleUnderline"/>
        </w:rPr>
        <w:t xml:space="preserve">rhetoric has U.S. allies worried about the future direction of U.S. foreign policy and presence in East Asia. </w:t>
      </w:r>
      <w:r w:rsidRPr="00A87B77">
        <w:rPr>
          <w:sz w:val="16"/>
        </w:rPr>
        <w:t xml:space="preserve">When examining alliances, scholars and alliance managers have focused on the importance of credibility and positive signaling. Allies need to know that the United States will help deter regional threats. However, few have called attention to the impact of negative signaling during presidential campaigns. Allies pay attention to election platforms to ascertain domestic support for possible shifts in U.S. foreign policy. Allies not only need reassurance that potential threats can be deterred, but also that the United States will neither entrap them in unnecessary conflict nor take the alliance for granted. Donald </w:t>
      </w:r>
      <w:r w:rsidRPr="00A87B77">
        <w:rPr>
          <w:rStyle w:val="StyleUnderline"/>
        </w:rPr>
        <w:t xml:space="preserve">Trump’s rhetoric rings alarm bells on both fronts and alliance managers need to reassure Japan and South Korea that business will continue as usual even during regime transition. </w:t>
      </w:r>
      <w:r w:rsidRPr="00A87B77">
        <w:rPr>
          <w:sz w:val="16"/>
        </w:rPr>
        <w:t xml:space="preserve">Better the devil you know than the devil you don’t know A leadership transition is a difficult time for alliances. It took President Barack Obama years to assure South Korea and Japan that East Asia mattered in U.S. foreign policy after signaling a shift away from the more proactive Bush Doctrine. Even after the Obama administration’s “pivot to Asia,” which included significant economic, political, and military investment, many allies remained dissatisfied with U.S. foreign policy in the region. </w:t>
      </w:r>
      <w:r w:rsidRPr="00A87B77">
        <w:rPr>
          <w:rStyle w:val="StyleUnderline"/>
        </w:rPr>
        <w:t xml:space="preserve">Trump has sent far worse signals to Japan and South Korea. Beyond the careless love affair with </w:t>
      </w:r>
      <w:r w:rsidRPr="00A87B77">
        <w:rPr>
          <w:sz w:val="16"/>
        </w:rPr>
        <w:t xml:space="preserve">Vladimir </w:t>
      </w:r>
      <w:r w:rsidRPr="00A87B77">
        <w:rPr>
          <w:rStyle w:val="StyleUnderline"/>
        </w:rPr>
        <w:t xml:space="preserve">Putin and a general lack of foreign policy prowess, Trump has taken </w:t>
      </w:r>
      <w:r w:rsidRPr="00A87B77">
        <w:rPr>
          <w:rStyle w:val="Emphasis"/>
        </w:rPr>
        <w:t>tangible actions that have strained the credibility of the alliances</w:t>
      </w:r>
      <w:r w:rsidRPr="00A87B77">
        <w:rPr>
          <w:sz w:val="16"/>
        </w:rPr>
        <w:t xml:space="preserve">. First, Trump has adopted an exceedingly aggressive stance toward China, accusing it of currency manipulation, stealing American jobs, and “cheating.” He has threatened China with a 45 percent tariff if it does not “behave,” an </w:t>
      </w:r>
      <w:proofErr w:type="spellStart"/>
      <w:r w:rsidRPr="00A87B77">
        <w:rPr>
          <w:sz w:val="16"/>
        </w:rPr>
        <w:t>acti</w:t>
      </w:r>
      <w:proofErr w:type="spellEnd"/>
      <w:r w:rsidRPr="00A87B77">
        <w:rPr>
          <w:sz w:val="16"/>
        </w:rPr>
        <w:t xml:space="preserve"> on that is offensive at best and a violation of international norms and laws at worst. After seemingly backing off such fiery rhetoric, Trump has reiterated his negative stance toward China to garner middle America votes. </w:t>
      </w:r>
      <w:r w:rsidRPr="00A87B77">
        <w:rPr>
          <w:rStyle w:val="StyleUnderline"/>
        </w:rPr>
        <w:t>His inconsistent views make it difficult for U.S. allies to predict U.S. foreign policy and increases tension for regional stakeholders. Japan and South Korea must deftly balance their relationships with the United States and China, and increased pressure on China may force them to take unnecessarily bold actions</w:t>
      </w:r>
      <w:r w:rsidRPr="00A87B77">
        <w:rPr>
          <w:sz w:val="16"/>
        </w:rPr>
        <w:t>. Chinese state media has already begun to respond to his rhetoric, criticizing U.S. democracy and claiming the United States would be a threat to the world under Trump. Second</w:t>
      </w:r>
      <w:r w:rsidRPr="00A87B77">
        <w:rPr>
          <w:rStyle w:val="StyleUnderline"/>
        </w:rPr>
        <w:t>, Trump’s ire has also fallen on Japan and South Korea. Trump has accused both states of cheating and security freeriding</w:t>
      </w:r>
      <w:r w:rsidRPr="00A87B77">
        <w:rPr>
          <w:sz w:val="16"/>
        </w:rPr>
        <w:t xml:space="preserve">, </w:t>
      </w:r>
      <w:r w:rsidRPr="00A87B77">
        <w:rPr>
          <w:rStyle w:val="StyleUnderline"/>
        </w:rPr>
        <w:t>even proposing that the United States could withdraw its forces from both states</w:t>
      </w:r>
      <w:r w:rsidRPr="00A87B77">
        <w:rPr>
          <w:sz w:val="16"/>
        </w:rPr>
        <w:t xml:space="preserve">. Not only do such positions ignore the complex trade relationships between the countries, but also the major economic contributions that Japan and South Korea have made in hosting U.S. forces. In 2015, Japan renewed its host-nation support agreement, and currently pays $1.6 billion annually to host U.S. forces. In 2014, South Korea renewed the Special Measures Agreement, which was a 5.8 percent increase in South Korea’s payments from the previous agreement, amounting to $866 million annually. These major contributions do not come cheap for alliance managers and government leaders who expend significant political energy, especially when the alliance creates backlash from local populations who question the necessity of such a large American footprint on their soil. With the rise of China, nuclear North Korea, and protests against the </w:t>
      </w:r>
      <w:proofErr w:type="spellStart"/>
      <w:r w:rsidRPr="00A87B77">
        <w:rPr>
          <w:sz w:val="16"/>
        </w:rPr>
        <w:t>Futenma</w:t>
      </w:r>
      <w:proofErr w:type="spellEnd"/>
      <w:r w:rsidRPr="00A87B77">
        <w:rPr>
          <w:sz w:val="16"/>
        </w:rPr>
        <w:t xml:space="preserve"> Base in Okinawa, now is not the time to </w:t>
      </w:r>
      <w:proofErr w:type="spellStart"/>
      <w:r w:rsidRPr="00A87B77">
        <w:rPr>
          <w:sz w:val="16"/>
        </w:rPr>
        <w:t>to</w:t>
      </w:r>
      <w:proofErr w:type="spellEnd"/>
      <w:r w:rsidRPr="00A87B77">
        <w:rPr>
          <w:sz w:val="16"/>
        </w:rPr>
        <w:t xml:space="preserve"> call into question the status of the alliances. Third, </w:t>
      </w:r>
      <w:r w:rsidRPr="00A87B77">
        <w:rPr>
          <w:rStyle w:val="StyleUnderline"/>
        </w:rPr>
        <w:t>Trump’s ludicrous policy platforms cast doubt on the viability of U.S. foreign policy. The Korean media recently called attention to discontent in Washington, noting that “50 Republican national security leaders</w:t>
      </w:r>
      <w:r w:rsidRPr="00A87B77">
        <w:rPr>
          <w:sz w:val="16"/>
        </w:rPr>
        <w:t xml:space="preserve">, including former Deputy Secretary of State Robert </w:t>
      </w:r>
      <w:proofErr w:type="spellStart"/>
      <w:r w:rsidRPr="00A87B77">
        <w:rPr>
          <w:sz w:val="16"/>
        </w:rPr>
        <w:t>Zoellick</w:t>
      </w:r>
      <w:proofErr w:type="spellEnd"/>
      <w:r w:rsidRPr="00A87B77">
        <w:rPr>
          <w:sz w:val="16"/>
        </w:rPr>
        <w:t xml:space="preserve">, </w:t>
      </w:r>
      <w:r w:rsidRPr="00A87B77">
        <w:rPr>
          <w:rStyle w:val="StyleUnderline"/>
        </w:rPr>
        <w:t>issued an open letter saying they are united in opposition to a Trump presidency that they said would ‘make America less saf</w:t>
      </w:r>
      <w:r w:rsidRPr="00A87B77">
        <w:rPr>
          <w:sz w:val="16"/>
        </w:rPr>
        <w:t xml:space="preserve">e’ and ‘diminish our standing in the world.’” In a recent interview, retired General Mike Hayden stated that the U.S. armed forces would refuse if Trump gives an unlawful order. When such a high-level military member openly questions the judgment of a possible commander-in-chief, doubt is not only cast on the alliances, but the Republic itself. Last, </w:t>
      </w:r>
      <w:r w:rsidRPr="00A87B77">
        <w:rPr>
          <w:rStyle w:val="StyleUnderline"/>
        </w:rPr>
        <w:t>Trump’s lack of personal knowledge or expert advisers is dangerous. Trump wants to increase the strength of the U.S. armed forces and increase U.S. power projection capabilities. However</w:t>
      </w:r>
      <w:r w:rsidRPr="00A87B77">
        <w:rPr>
          <w:sz w:val="16"/>
        </w:rPr>
        <w:t xml:space="preserve">, like his wall, </w:t>
      </w:r>
      <w:r w:rsidRPr="00A87B77">
        <w:rPr>
          <w:rStyle w:val="StyleUnderline"/>
        </w:rPr>
        <w:t>he wants others to pay for it. Japan and South Korea already bear significant costs for hosting U.S. forces, financially and politically, and will only question the alliance if they are treated as less than equal partners.</w:t>
      </w:r>
      <w:r w:rsidRPr="00A87B77">
        <w:rPr>
          <w:sz w:val="16"/>
        </w:rPr>
        <w:t xml:space="preserve"> Normally, weak leadership can be mitigated with a capable team, but Trump has not shown any ability to form a knowledgeable team in regards to the U.S.-Japan and U.S.-ROK alliances. Allies like seasoned establishment policymakers as they bring stability; yet Trump can only offer mavericks and outcasts.</w:t>
      </w:r>
    </w:p>
    <w:p w14:paraId="3CC79C36" w14:textId="77777777" w:rsidR="00373E4C" w:rsidRPr="00A87B77" w:rsidRDefault="00373E4C" w:rsidP="00373E4C"/>
    <w:p w14:paraId="50C08BB3" w14:textId="77777777" w:rsidR="00373E4C" w:rsidRPr="00A87B77" w:rsidRDefault="00373E4C" w:rsidP="00373E4C">
      <w:pPr>
        <w:pStyle w:val="Heading3"/>
      </w:pPr>
      <w:r w:rsidRPr="00A87B77">
        <w:t>UQ - Alliance Inevitable</w:t>
      </w:r>
    </w:p>
    <w:p w14:paraId="05BC21D4" w14:textId="77777777" w:rsidR="00373E4C" w:rsidRPr="00A87B77" w:rsidRDefault="00373E4C" w:rsidP="00373E4C">
      <w:pPr>
        <w:pStyle w:val="Heading4"/>
        <w:rPr>
          <w:rFonts w:eastAsia="Times New Roman"/>
        </w:rPr>
      </w:pPr>
      <w:r w:rsidRPr="00A87B77">
        <w:rPr>
          <w:rFonts w:eastAsia="Times New Roman"/>
        </w:rPr>
        <w:t xml:space="preserve">Mutual support </w:t>
      </w:r>
      <w:r w:rsidRPr="00A87B77">
        <w:rPr>
          <w:rFonts w:eastAsia="Times New Roman"/>
          <w:u w:val="single"/>
        </w:rPr>
        <w:t>locks in</w:t>
      </w:r>
      <w:r w:rsidRPr="00A87B77">
        <w:rPr>
          <w:rFonts w:eastAsia="Times New Roman"/>
        </w:rPr>
        <w:t xml:space="preserve"> the alliance</w:t>
      </w:r>
    </w:p>
    <w:p w14:paraId="1D6A86A7" w14:textId="77777777" w:rsidR="00373E4C" w:rsidRPr="00A87B77" w:rsidRDefault="00373E4C" w:rsidP="00373E4C">
      <w:r w:rsidRPr="00A87B77">
        <w:rPr>
          <w:rStyle w:val="Style13ptBold"/>
        </w:rPr>
        <w:t>Stokes 15</w:t>
      </w:r>
      <w:r w:rsidRPr="00A87B77">
        <w:t>, director of global economic attitudes at the Pew Research Center, How Strong Is the U.S.-Japan Relationship</w:t>
      </w:r>
      <w:proofErr w:type="gramStart"/>
      <w:r w:rsidRPr="00A87B77">
        <w:t>?,</w:t>
      </w:r>
      <w:proofErr w:type="gramEnd"/>
      <w:r w:rsidRPr="00A87B77">
        <w:t xml:space="preserve"> April, foreignpolicy.com/2015/04/14/united-states-japan-relationship-poll-washington-tokyo/</w:t>
      </w:r>
    </w:p>
    <w:p w14:paraId="1ABC76D5" w14:textId="77777777" w:rsidR="00373E4C" w:rsidRPr="00A87B77" w:rsidRDefault="00373E4C" w:rsidP="00373E4C">
      <w:pPr>
        <w:rPr>
          <w:rStyle w:val="Emphasis"/>
        </w:rPr>
      </w:pPr>
      <w:r w:rsidRPr="00A87B77">
        <w:rPr>
          <w:rStyle w:val="StyleUnderline"/>
        </w:rPr>
        <w:t xml:space="preserve">Japan and the </w:t>
      </w:r>
      <w:r w:rsidRPr="00A87B77">
        <w:rPr>
          <w:rStyle w:val="Emphasis"/>
        </w:rPr>
        <w:t>U</w:t>
      </w:r>
      <w:r w:rsidRPr="00A87B77">
        <w:t xml:space="preserve">nited </w:t>
      </w:r>
      <w:r w:rsidRPr="00A87B77">
        <w:rPr>
          <w:rStyle w:val="Emphasis"/>
        </w:rPr>
        <w:t>S</w:t>
      </w:r>
      <w:r w:rsidRPr="00A87B77">
        <w:t xml:space="preserve">tates </w:t>
      </w:r>
      <w:r w:rsidRPr="00A87B77">
        <w:rPr>
          <w:rStyle w:val="StyleUnderline"/>
        </w:rPr>
        <w:t xml:space="preserve">have </w:t>
      </w:r>
      <w:r w:rsidRPr="00A87B77">
        <w:rPr>
          <w:rStyle w:val="Emphasis"/>
        </w:rPr>
        <w:t>deeply rooted economic and strategic bonds</w:t>
      </w:r>
      <w:r w:rsidRPr="00A87B77">
        <w:t xml:space="preserve">. But, since both nations are functioning democracies, those ties also depend on the attitudes of the Japanese and American people. Seven decades after a horrific war, and despite serious trade frictions in the past and a new challenge posed by China, </w:t>
      </w:r>
      <w:r w:rsidRPr="00A87B77">
        <w:rPr>
          <w:rStyle w:val="StyleUnderline"/>
        </w:rPr>
        <w:t xml:space="preserve">Americans and Japanese share a mutual trust and respect that is the </w:t>
      </w:r>
      <w:r w:rsidRPr="00A87B77">
        <w:rPr>
          <w:rStyle w:val="Emphasis"/>
        </w:rPr>
        <w:t>glue of the relationship.</w:t>
      </w:r>
    </w:p>
    <w:p w14:paraId="4B278BC4" w14:textId="77777777" w:rsidR="00373E4C" w:rsidRPr="00A87B77" w:rsidRDefault="00373E4C" w:rsidP="00373E4C">
      <w:pPr>
        <w:pStyle w:val="Heading4"/>
        <w:rPr>
          <w:rFonts w:eastAsia="Times New Roman"/>
        </w:rPr>
      </w:pPr>
      <w:r w:rsidRPr="00A87B77">
        <w:rPr>
          <w:rFonts w:eastAsia="Times New Roman"/>
        </w:rPr>
        <w:t>High-level Japanese commitment</w:t>
      </w:r>
    </w:p>
    <w:p w14:paraId="4729B57F" w14:textId="77777777" w:rsidR="00373E4C" w:rsidRPr="00A87B77" w:rsidRDefault="00373E4C" w:rsidP="00373E4C">
      <w:r w:rsidRPr="00A87B77">
        <w:rPr>
          <w:rStyle w:val="Style13ptBold"/>
        </w:rPr>
        <w:t>Yoshida 15</w:t>
      </w:r>
      <w:r w:rsidRPr="00A87B77">
        <w:t xml:space="preserve">, President and CEO of </w:t>
      </w:r>
      <w:proofErr w:type="spellStart"/>
      <w:r w:rsidRPr="00A87B77">
        <w:t>Astellas</w:t>
      </w:r>
      <w:proofErr w:type="spellEnd"/>
      <w:r w:rsidRPr="00A87B77">
        <w:t xml:space="preserve"> US LLC, Witnessing a Historic Moment in U.S.-Japan Relations, April, catalyst.phrma.org/witnessing-a-historic-moment-in-us-japan-relations</w:t>
      </w:r>
    </w:p>
    <w:p w14:paraId="26249411" w14:textId="77777777" w:rsidR="00373E4C" w:rsidRPr="00A87B77" w:rsidRDefault="00373E4C" w:rsidP="00373E4C">
      <w:r w:rsidRPr="00A87B77">
        <w:rPr>
          <w:rStyle w:val="StyleUnderline"/>
        </w:rPr>
        <w:t xml:space="preserve">The prime minister made the most of the occasion, </w:t>
      </w:r>
      <w:r w:rsidRPr="00A87B77">
        <w:rPr>
          <w:rStyle w:val="Emphasis"/>
        </w:rPr>
        <w:t>emphasizing Japan’s commitment to a strengthened bilateral alliance,</w:t>
      </w:r>
      <w:r w:rsidRPr="00A87B77">
        <w:t xml:space="preserve"> pointing out that </w:t>
      </w:r>
      <w:r w:rsidRPr="00A87B77">
        <w:rPr>
          <w:rStyle w:val="StyleUnderline"/>
        </w:rPr>
        <w:t xml:space="preserve">the </w:t>
      </w:r>
      <w:r w:rsidRPr="00A87B77">
        <w:t xml:space="preserve">two </w:t>
      </w:r>
      <w:r w:rsidRPr="00A87B77">
        <w:rPr>
          <w:rStyle w:val="StyleUnderline"/>
        </w:rPr>
        <w:t xml:space="preserve">countries </w:t>
      </w:r>
      <w:r w:rsidRPr="00A87B77">
        <w:t xml:space="preserve">have </w:t>
      </w:r>
      <w:r w:rsidRPr="00A87B77">
        <w:rPr>
          <w:rStyle w:val="StyleUnderline"/>
        </w:rPr>
        <w:t>just completed a new set of cooperative defense guidelines,</w:t>
      </w:r>
      <w:r w:rsidRPr="00A87B77">
        <w:t xml:space="preserve"> </w:t>
      </w:r>
      <w:r w:rsidRPr="00A87B77">
        <w:rPr>
          <w:sz w:val="14"/>
        </w:rPr>
        <w:t>the first revision in 18 years.  Prime Minister Abe also stressed that his government is not shying away from difficult structural reforms necessary to ensure sustained growth in Japan’s economy, for example agriculture, labor policy, and cumbersome regulations in the services sector.</w:t>
      </w:r>
    </w:p>
    <w:p w14:paraId="534B91E2" w14:textId="77777777" w:rsidR="00373E4C" w:rsidRPr="00A87B77" w:rsidRDefault="00373E4C" w:rsidP="00373E4C">
      <w:pPr>
        <w:keepNext/>
        <w:keepLines/>
        <w:spacing w:before="200"/>
        <w:outlineLvl w:val="3"/>
        <w:rPr>
          <w:rFonts w:eastAsia="Times New Roman"/>
          <w:b/>
          <w:bCs/>
          <w:iCs/>
          <w:sz w:val="26"/>
          <w:u w:val="single"/>
        </w:rPr>
      </w:pPr>
      <w:r w:rsidRPr="00A87B77">
        <w:rPr>
          <w:rStyle w:val="Style13ptBold"/>
        </w:rPr>
        <w:t xml:space="preserve">They miss the </w:t>
      </w:r>
      <w:r w:rsidRPr="00A87B77">
        <w:rPr>
          <w:rFonts w:eastAsia="Times New Roman"/>
          <w:b/>
          <w:bCs/>
          <w:iCs/>
          <w:sz w:val="26"/>
          <w:u w:val="single"/>
        </w:rPr>
        <w:t>big picture</w:t>
      </w:r>
      <w:r w:rsidRPr="00A87B77">
        <w:rPr>
          <w:rStyle w:val="Style13ptBold"/>
        </w:rPr>
        <w:t xml:space="preserve">—Japan has </w:t>
      </w:r>
      <w:r w:rsidRPr="00A87B77">
        <w:rPr>
          <w:rFonts w:eastAsia="Times New Roman"/>
          <w:b/>
          <w:bCs/>
          <w:iCs/>
          <w:sz w:val="26"/>
          <w:u w:val="single"/>
        </w:rPr>
        <w:t>every incentive</w:t>
      </w:r>
      <w:r w:rsidRPr="00A87B77">
        <w:rPr>
          <w:rStyle w:val="Style13ptBold"/>
        </w:rPr>
        <w:t xml:space="preserve"> to cooperate—alliance is </w:t>
      </w:r>
      <w:r w:rsidRPr="00A87B77">
        <w:rPr>
          <w:rFonts w:eastAsia="Times New Roman"/>
          <w:b/>
          <w:bCs/>
          <w:iCs/>
          <w:sz w:val="26"/>
          <w:u w:val="single"/>
        </w:rPr>
        <w:t>strong and growing</w:t>
      </w:r>
    </w:p>
    <w:p w14:paraId="15286624" w14:textId="77777777" w:rsidR="00373E4C" w:rsidRPr="00A87B77" w:rsidRDefault="00373E4C" w:rsidP="00373E4C">
      <w:pPr>
        <w:rPr>
          <w:rFonts w:eastAsia="Calibri"/>
        </w:rPr>
      </w:pPr>
      <w:r w:rsidRPr="00A87B77">
        <w:rPr>
          <w:rStyle w:val="Style13ptBold"/>
        </w:rPr>
        <w:t>Lind 12</w:t>
      </w:r>
      <w:r w:rsidRPr="00A87B77">
        <w:rPr>
          <w:rFonts w:eastAsia="Calibri"/>
        </w:rPr>
        <w:t>, Associate Professor of Government at Dartmouth College and a Research Associate at the Reischauer Institute of Japanese Studies at Harvard University. She is also a Fellow of the U.S.-Japan Network for the Future, Okinawa and the Future of the U.S.-Japan Security Alliance, http://www.nbr.org/research/activity.aspx?id=249</w:t>
      </w:r>
    </w:p>
    <w:p w14:paraId="49E34127" w14:textId="77777777" w:rsidR="00373E4C" w:rsidRPr="00A87B77" w:rsidRDefault="00373E4C" w:rsidP="00373E4C">
      <w:r w:rsidRPr="00A87B77">
        <w:rPr>
          <w:rStyle w:val="StyleUnderline"/>
        </w:rPr>
        <w:t xml:space="preserve">What do you think about the general, long-term health of the U.S.-Japan alliance? When we talk about military basing disputes, it’s important to </w:t>
      </w:r>
      <w:r w:rsidRPr="00A87B77">
        <w:rPr>
          <w:rStyle w:val="Emphasis"/>
        </w:rPr>
        <w:t>consider the big picture</w:t>
      </w:r>
      <w:r w:rsidRPr="00A87B77">
        <w:rPr>
          <w:rFonts w:eastAsia="Calibri"/>
        </w:rPr>
        <w:t xml:space="preserve">. First, as I discussed earlier, </w:t>
      </w:r>
      <w:r w:rsidRPr="00A87B77">
        <w:rPr>
          <w:rStyle w:val="StyleUnderline"/>
        </w:rPr>
        <w:t xml:space="preserve">the </w:t>
      </w:r>
      <w:r w:rsidRPr="00A87B77">
        <w:rPr>
          <w:rStyle w:val="Emphasis"/>
        </w:rPr>
        <w:t>U</w:t>
      </w:r>
      <w:r w:rsidRPr="00A87B77">
        <w:rPr>
          <w:rFonts w:eastAsia="Calibri"/>
        </w:rPr>
        <w:t xml:space="preserve">nited </w:t>
      </w:r>
      <w:r w:rsidRPr="00A87B77">
        <w:rPr>
          <w:rStyle w:val="Emphasis"/>
        </w:rPr>
        <w:t>S</w:t>
      </w:r>
      <w:r w:rsidRPr="00A87B77">
        <w:rPr>
          <w:rFonts w:eastAsia="Calibri"/>
        </w:rPr>
        <w:t xml:space="preserve">tates </w:t>
      </w:r>
      <w:r w:rsidRPr="00A87B77">
        <w:rPr>
          <w:rStyle w:val="StyleUnderline"/>
        </w:rPr>
        <w:t xml:space="preserve">and Japan really do have a </w:t>
      </w:r>
      <w:r w:rsidRPr="00A87B77">
        <w:rPr>
          <w:rStyle w:val="Emphasis"/>
        </w:rPr>
        <w:t>warm relationship</w:t>
      </w:r>
      <w:r w:rsidRPr="00A87B77">
        <w:rPr>
          <w:rStyle w:val="StyleUnderline"/>
        </w:rPr>
        <w:t xml:space="preserve">: we have </w:t>
      </w:r>
      <w:r w:rsidRPr="00A87B77">
        <w:rPr>
          <w:rStyle w:val="Emphasis"/>
        </w:rPr>
        <w:t>shared values</w:t>
      </w:r>
      <w:r w:rsidRPr="00A87B77">
        <w:rPr>
          <w:rStyle w:val="StyleUnderline"/>
        </w:rPr>
        <w:t xml:space="preserve">, a </w:t>
      </w:r>
      <w:r w:rsidRPr="00A87B77">
        <w:rPr>
          <w:rStyle w:val="Emphasis"/>
        </w:rPr>
        <w:t>long history</w:t>
      </w:r>
      <w:r w:rsidRPr="00A87B77">
        <w:rPr>
          <w:rStyle w:val="StyleUnderline"/>
        </w:rPr>
        <w:t xml:space="preserve"> of </w:t>
      </w:r>
      <w:r w:rsidRPr="00A87B77">
        <w:rPr>
          <w:rStyle w:val="Emphasis"/>
        </w:rPr>
        <w:t>coop</w:t>
      </w:r>
      <w:r w:rsidRPr="00A87B77">
        <w:rPr>
          <w:rFonts w:eastAsia="Calibri"/>
        </w:rPr>
        <w:t xml:space="preserve">eration, and </w:t>
      </w:r>
      <w:r w:rsidRPr="00A87B77">
        <w:rPr>
          <w:rStyle w:val="Emphasis"/>
        </w:rPr>
        <w:t>deep</w:t>
      </w:r>
      <w:r w:rsidRPr="00A87B77">
        <w:rPr>
          <w:rStyle w:val="StyleUnderline"/>
        </w:rPr>
        <w:t xml:space="preserve"> and </w:t>
      </w:r>
      <w:r w:rsidRPr="00A87B77">
        <w:rPr>
          <w:rStyle w:val="Emphasis"/>
        </w:rPr>
        <w:t>broad connections</w:t>
      </w:r>
      <w:r w:rsidRPr="00A87B77">
        <w:rPr>
          <w:rStyle w:val="StyleUnderline"/>
        </w:rPr>
        <w:t xml:space="preserve"> in a </w:t>
      </w:r>
      <w:r w:rsidRPr="00A87B77">
        <w:rPr>
          <w:rStyle w:val="Emphasis"/>
        </w:rPr>
        <w:t>wide variety of areas</w:t>
      </w:r>
      <w:r w:rsidRPr="00A87B77">
        <w:rPr>
          <w:rFonts w:eastAsia="Calibri"/>
        </w:rPr>
        <w:t>—</w:t>
      </w:r>
      <w:r w:rsidRPr="00A87B77">
        <w:t xml:space="preserve">not only in politics, but trade, culture, science, technology, and education. And importantly, powerful structural forces are pushing Japan and the United States together. The U.S. is “pivoting” or as people are now saying, “rebalancing” toward East Asia. Japan is confronting an increasingly muscular China and an erratic North Korea. It’s hard to imagine Japanese and U.S. policymakers looking around this neighborhood and concluding that they need each other less in the coming decades. That said, from an American perspective, the </w:t>
      </w:r>
      <w:proofErr w:type="spellStart"/>
      <w:r w:rsidRPr="00A87B77">
        <w:t>Futenma</w:t>
      </w:r>
      <w:proofErr w:type="spellEnd"/>
      <w:r w:rsidRPr="00A87B77">
        <w:t xml:space="preserve"> controversy and the anti-base sentiment in Okinawa and elsewhere in Japan suggest that perhaps the Japanese need to think more about how much they value this alliance, how unpleasant it would be if Japan had to deal with the coming challenges in East Asia without its powerful ally, and what Japan is willing to contribute to keep the alliance strong.</w:t>
      </w:r>
    </w:p>
    <w:p w14:paraId="2E475959" w14:textId="0C541815" w:rsidR="00373E4C" w:rsidRDefault="00A87B77" w:rsidP="00A87B77">
      <w:pPr>
        <w:pStyle w:val="Heading3"/>
      </w:pPr>
      <w:r>
        <w:t xml:space="preserve">UQ- US Decline/China Rise </w:t>
      </w:r>
      <w:proofErr w:type="spellStart"/>
      <w:r>
        <w:t>Inev</w:t>
      </w:r>
      <w:proofErr w:type="spellEnd"/>
    </w:p>
    <w:p w14:paraId="4FE1ABF3" w14:textId="77777777" w:rsidR="00A87B77" w:rsidRDefault="00A87B77" w:rsidP="00A87B77">
      <w:pPr>
        <w:pStyle w:val="Heading4"/>
      </w:pPr>
      <w:r>
        <w:t>China’s rise and American withdrawal is inevitable – a transition now solves war</w:t>
      </w:r>
    </w:p>
    <w:p w14:paraId="1F8E5914" w14:textId="77777777" w:rsidR="00A87B77" w:rsidRPr="00B84BF3" w:rsidRDefault="00A87B77" w:rsidP="00A87B77">
      <w:r w:rsidRPr="00B84BF3">
        <w:rPr>
          <w:rStyle w:val="Style13ptBold"/>
        </w:rPr>
        <w:t>White 3/27</w:t>
      </w:r>
      <w:r w:rsidRPr="00B84BF3">
        <w:t xml:space="preserve">- </w:t>
      </w:r>
      <w:r>
        <w:t>p</w:t>
      </w:r>
      <w:r w:rsidRPr="00B84BF3">
        <w:t xml:space="preserve">rofessor of Strategic Studies at the Strategic and </w:t>
      </w:r>
      <w:proofErr w:type="spellStart"/>
      <w:r w:rsidRPr="00B84BF3">
        <w:t>Defence</w:t>
      </w:r>
      <w:proofErr w:type="spellEnd"/>
      <w:r w:rsidRPr="00B84BF3">
        <w:t xml:space="preserve"> Studies Centre at The Australian National </w:t>
      </w:r>
      <w:proofErr w:type="gramStart"/>
      <w:r w:rsidRPr="00B84BF3">
        <w:t xml:space="preserve">University  </w:t>
      </w:r>
      <w:proofErr w:type="gramEnd"/>
      <w:r>
        <w:br/>
      </w:r>
      <w:r w:rsidRPr="00B84BF3">
        <w:t>Hugh, "Can Asia break free of great-power dynamics?," www.eastasiaforum.org/2016/03/27/can-asia-break-free-of-great-power-dynamics/</w:t>
      </w:r>
    </w:p>
    <w:p w14:paraId="32FC18E7" w14:textId="77777777" w:rsidR="00A87B77" w:rsidRPr="00B84BF3" w:rsidRDefault="00A87B77" w:rsidP="00A87B77">
      <w:pPr>
        <w:rPr>
          <w:sz w:val="16"/>
        </w:rPr>
      </w:pPr>
      <w:r w:rsidRPr="00B84BF3">
        <w:rPr>
          <w:sz w:val="16"/>
        </w:rPr>
        <w:t xml:space="preserve">But US primacy in Asia is now contested again. </w:t>
      </w:r>
      <w:r w:rsidRPr="00B84BF3">
        <w:rPr>
          <w:rStyle w:val="StyleUnderline"/>
        </w:rPr>
        <w:t>China no longer accepts American leadership as the foundation of the regional strategic order and instead seeks a ‘new model of great power relations’.</w:t>
      </w:r>
      <w:r w:rsidRPr="00B84BF3">
        <w:rPr>
          <w:sz w:val="16"/>
        </w:rPr>
        <w:t xml:space="preserve"> This probably means it wants to take America’s place as Asia’s primary power, and its new strategic weight means we have to take this seriously. Few, if any, in Asia want China to get what it wants. US leadership has served the region well and no one wants to live under China’s shadow. But wishes are no substitute for good policy. We delude ourselves if we imagine that Asia could be transformed economically by the biggest shift in the distribution of wealth in history without also being transformed politically and strategically</w:t>
      </w:r>
      <w:r w:rsidRPr="00B84BF3">
        <w:rPr>
          <w:rStyle w:val="StyleUnderline"/>
        </w:rPr>
        <w:t>. It would have been truly remarkable if China had not sought a bigger regional role as its power has grown, as every rising power in history has done before it.</w:t>
      </w:r>
      <w:r>
        <w:rPr>
          <w:rStyle w:val="StyleUnderline"/>
        </w:rPr>
        <w:t xml:space="preserve"> </w:t>
      </w:r>
      <w:r w:rsidRPr="00B84BF3">
        <w:rPr>
          <w:sz w:val="16"/>
        </w:rPr>
        <w:t xml:space="preserve">So rather than just wishing that the old order might last for ever, Asia’s leaders have to start thinking about how the inevitable transformation of the regional order can be managed peacefully. Throughout the transformation, regional leaders should strive to preserve as many of the positive features of the old order as possible. So far they have failed to do that. The problem starts in Washington, where US policymakers and analysts have remained in denial about the seriousness of China’s challenge. They underestimate China’s power and resolve, which leads them to think that low-cost low-risk gestures, like those promoted under President Obama’s ‘pivot’, can persuade Beijing to back off. </w:t>
      </w:r>
      <w:r w:rsidRPr="00B84BF3">
        <w:rPr>
          <w:rStyle w:val="StyleUnderline"/>
        </w:rPr>
        <w:t>Policymakers still assume that China would not risk the economic costs or military risks of a confrontation with the U</w:t>
      </w:r>
      <w:r w:rsidRPr="00B84BF3">
        <w:rPr>
          <w:sz w:val="16"/>
        </w:rPr>
        <w:t xml:space="preserve">nited </w:t>
      </w:r>
      <w:r w:rsidRPr="00B84BF3">
        <w:rPr>
          <w:rStyle w:val="StyleUnderline"/>
        </w:rPr>
        <w:t>St</w:t>
      </w:r>
      <w:r w:rsidRPr="00B84BF3">
        <w:rPr>
          <w:sz w:val="16"/>
        </w:rPr>
        <w:t xml:space="preserve">ates, </w:t>
      </w:r>
      <w:r w:rsidRPr="00B84BF3">
        <w:rPr>
          <w:rStyle w:val="StyleUnderline"/>
        </w:rPr>
        <w:t xml:space="preserve">despite mounting evidence to the contrary. </w:t>
      </w:r>
      <w:r w:rsidRPr="000C24AD">
        <w:rPr>
          <w:rStyle w:val="StyleUnderline"/>
          <w:highlight w:val="yellow"/>
        </w:rPr>
        <w:t>Recent events in the S</w:t>
      </w:r>
      <w:r w:rsidRPr="000C24AD">
        <w:rPr>
          <w:sz w:val="16"/>
          <w:highlight w:val="yellow"/>
        </w:rPr>
        <w:t>o</w:t>
      </w:r>
      <w:r w:rsidRPr="00B84BF3">
        <w:rPr>
          <w:sz w:val="16"/>
        </w:rPr>
        <w:t xml:space="preserve">uth </w:t>
      </w:r>
      <w:r w:rsidRPr="000C24AD">
        <w:rPr>
          <w:rStyle w:val="StyleUnderline"/>
          <w:highlight w:val="yellow"/>
        </w:rPr>
        <w:t>C</w:t>
      </w:r>
      <w:r w:rsidRPr="00B84BF3">
        <w:rPr>
          <w:sz w:val="16"/>
        </w:rPr>
        <w:t xml:space="preserve">hina </w:t>
      </w:r>
      <w:r w:rsidRPr="000C24AD">
        <w:rPr>
          <w:rStyle w:val="StyleUnderline"/>
          <w:highlight w:val="yellow"/>
        </w:rPr>
        <w:t>S</w:t>
      </w:r>
      <w:r w:rsidRPr="00B84BF3">
        <w:rPr>
          <w:sz w:val="16"/>
        </w:rPr>
        <w:t xml:space="preserve">ea, for example, </w:t>
      </w:r>
      <w:r w:rsidRPr="000C24AD">
        <w:rPr>
          <w:rStyle w:val="StyleUnderline"/>
          <w:highlight w:val="yellow"/>
        </w:rPr>
        <w:t>suggest</w:t>
      </w:r>
      <w:r w:rsidRPr="00B84BF3">
        <w:rPr>
          <w:rStyle w:val="StyleUnderline"/>
        </w:rPr>
        <w:t xml:space="preserve"> that </w:t>
      </w:r>
      <w:r w:rsidRPr="000C24AD">
        <w:rPr>
          <w:rStyle w:val="StyleUnderline"/>
          <w:highlight w:val="yellow"/>
        </w:rPr>
        <w:t>Washington is more risk-averse</w:t>
      </w:r>
      <w:r w:rsidRPr="00B84BF3">
        <w:rPr>
          <w:rStyle w:val="StyleUnderline"/>
        </w:rPr>
        <w:t xml:space="preserve"> </w:t>
      </w:r>
      <w:r w:rsidRPr="000C24AD">
        <w:rPr>
          <w:rStyle w:val="StyleUnderline"/>
          <w:highlight w:val="yellow"/>
        </w:rPr>
        <w:t>than Beijing</w:t>
      </w:r>
      <w:r w:rsidRPr="00B84BF3">
        <w:rPr>
          <w:rStyle w:val="StyleUnderline"/>
        </w:rPr>
        <w:t>.</w:t>
      </w:r>
      <w:r>
        <w:rPr>
          <w:rStyle w:val="StyleUnderline"/>
        </w:rPr>
        <w:t xml:space="preserve"> </w:t>
      </w:r>
      <w:r w:rsidRPr="00B84BF3">
        <w:rPr>
          <w:sz w:val="16"/>
        </w:rPr>
        <w:t xml:space="preserve">And this year’s strange presidential primaries suggest that </w:t>
      </w:r>
      <w:r w:rsidRPr="00B84BF3">
        <w:rPr>
          <w:rStyle w:val="Emphasis"/>
        </w:rPr>
        <w:t>A</w:t>
      </w:r>
      <w:r w:rsidRPr="000C24AD">
        <w:rPr>
          <w:rStyle w:val="Emphasis"/>
          <w:highlight w:val="yellow"/>
        </w:rPr>
        <w:t>merica’s resolve is unlikely to stiffen after November</w:t>
      </w:r>
      <w:r w:rsidRPr="00B84BF3">
        <w:rPr>
          <w:sz w:val="16"/>
        </w:rPr>
        <w:t xml:space="preserve">. Donald </w:t>
      </w:r>
      <w:r w:rsidRPr="00B84BF3">
        <w:rPr>
          <w:rStyle w:val="StyleUnderline"/>
        </w:rPr>
        <w:t>Trump’s mindless braggadocio is as sure a sign of the American electorate’s dwindling commitment</w:t>
      </w:r>
      <w:r w:rsidRPr="00B84BF3">
        <w:rPr>
          <w:sz w:val="16"/>
        </w:rPr>
        <w:t xml:space="preserve"> to sustain the costs of global leadership as Bernie Sanders’ refusal even to discuss foreign policy. All this is compounded by what seems like excessive confidence on the other side of the Pacific. For Beijing it has become too easy to reach an assumption opposite to Washington’s — that it will be the US that backs off in the face of modest Chinese pressure and not the other way round. China’s actions over maritime disputes in the Spratly Islands and elsewhere seem plainly intended to do just this. They are creating situations that test America’s willingness to risk a military confrontation with China on behalf of its allies. Beijing hopes and expects that the US will fail — and so far they have been proved mostly right. This creates a very dangerous situation. Of course, neither side wants confrontation, let alone war. But each side expects to be able to achieve its aims without confrontation because it assumes the other will back down. And we should be under no illusion about the weight of the stakes for both countries. The maritime issues in dispute are not the cause of US–China rivalry any more than the status of Serbs in the Austro–Hungarian Empire was the cause of the First World War. Their contest is driven by mutually incompatible visions of the future Asian order and their roles in it. For both of them, this goes to central questions of national identity and destiny. These are just the kinds of issues that great powers do go to war over, and the mutual underestimation of each other’s resolve is how such wars start when neither wants nor expects them to. The risks may well grow in future if Beijing becomes impatient with Taiwan’s new government. Tensions across the Strait, which eased under President Ma, would then start to rise again, adding another, even more emotive focus for US–China rivalry. </w:t>
      </w:r>
      <w:r w:rsidRPr="00B84BF3">
        <w:rPr>
          <w:rStyle w:val="StyleUnderline"/>
        </w:rPr>
        <w:t xml:space="preserve">None of this is to say that confrontation or conflict is inevitable. But it is to say that </w:t>
      </w:r>
      <w:r w:rsidRPr="000C24AD">
        <w:rPr>
          <w:rStyle w:val="StyleUnderline"/>
          <w:highlight w:val="yellow"/>
        </w:rPr>
        <w:t>the risks are very real and the trends are negative. Turning those trends around by finding a way to deescalate the rivalry is essential for setting the conditions for peace, stability and growth in Asia over coming decades.</w:t>
      </w:r>
      <w:r>
        <w:rPr>
          <w:rStyle w:val="StyleUnderline"/>
        </w:rPr>
        <w:t xml:space="preserve"> </w:t>
      </w:r>
      <w:r w:rsidRPr="000C24AD">
        <w:rPr>
          <w:rStyle w:val="StyleUnderline"/>
          <w:highlight w:val="yellow"/>
        </w:rPr>
        <w:t>None of us can afford to leave this to Washington and Beijing</w:t>
      </w:r>
      <w:r w:rsidRPr="00B84BF3">
        <w:rPr>
          <w:sz w:val="16"/>
        </w:rPr>
        <w:t xml:space="preserve">, because we simply cannot assume they will get it right. </w:t>
      </w:r>
      <w:r w:rsidRPr="000C24AD">
        <w:rPr>
          <w:rStyle w:val="Emphasis"/>
          <w:highlight w:val="yellow"/>
        </w:rPr>
        <w:t>Others</w:t>
      </w:r>
      <w:r w:rsidRPr="00B84BF3">
        <w:rPr>
          <w:rStyle w:val="Emphasis"/>
        </w:rPr>
        <w:t xml:space="preserve"> with an interest </w:t>
      </w:r>
      <w:r w:rsidRPr="000C24AD">
        <w:rPr>
          <w:rStyle w:val="Emphasis"/>
          <w:highlight w:val="yellow"/>
        </w:rPr>
        <w:t>in Asia’s future</w:t>
      </w:r>
      <w:r w:rsidRPr="00B84BF3">
        <w:rPr>
          <w:sz w:val="16"/>
        </w:rPr>
        <w:t xml:space="preserve"> — and that means not just Asians but everyone else as well — </w:t>
      </w:r>
      <w:r w:rsidRPr="000C24AD">
        <w:rPr>
          <w:rStyle w:val="StyleUnderline"/>
          <w:highlight w:val="yellow"/>
        </w:rPr>
        <w:t>ought to ask what influence can be brought to bear to help manage the transition now underway in Asia</w:t>
      </w:r>
      <w:r w:rsidRPr="00B84BF3">
        <w:rPr>
          <w:rStyle w:val="StyleUnderline"/>
        </w:rPr>
        <w:t xml:space="preserve"> much better than it has been so far.</w:t>
      </w:r>
      <w:r w:rsidRPr="00B84BF3">
        <w:rPr>
          <w:sz w:val="16"/>
        </w:rPr>
        <w:t xml:space="preserve"> </w:t>
      </w:r>
      <w:r w:rsidRPr="000C24AD">
        <w:rPr>
          <w:rStyle w:val="StyleUnderline"/>
          <w:highlight w:val="yellow"/>
        </w:rPr>
        <w:t xml:space="preserve">That means </w:t>
      </w:r>
      <w:proofErr w:type="spellStart"/>
      <w:r w:rsidRPr="000C24AD">
        <w:rPr>
          <w:rStyle w:val="StyleUnderline"/>
          <w:highlight w:val="yellow"/>
        </w:rPr>
        <w:t>recognising</w:t>
      </w:r>
      <w:proofErr w:type="spellEnd"/>
      <w:r w:rsidRPr="000C24AD">
        <w:rPr>
          <w:rStyle w:val="StyleUnderline"/>
          <w:highlight w:val="yellow"/>
        </w:rPr>
        <w:t xml:space="preserve"> and acknowledging the existence and scale of the risks of escalating rivalry</w:t>
      </w:r>
      <w:r w:rsidRPr="00B84BF3">
        <w:rPr>
          <w:rStyle w:val="StyleUnderline"/>
        </w:rPr>
        <w:t xml:space="preserve"> — to break through the complacency that envelopes both Washington and Beijing</w:t>
      </w:r>
      <w:r w:rsidRPr="00B84BF3">
        <w:rPr>
          <w:sz w:val="16"/>
        </w:rPr>
        <w:t xml:space="preserve">. </w:t>
      </w:r>
      <w:r w:rsidRPr="000C24AD">
        <w:rPr>
          <w:rStyle w:val="Emphasis"/>
          <w:highlight w:val="yellow"/>
        </w:rPr>
        <w:t>It requires us to accept that the old order in Asia is no longer sustainable</w:t>
      </w:r>
      <w:r w:rsidRPr="000C24AD">
        <w:rPr>
          <w:sz w:val="16"/>
          <w:highlight w:val="yellow"/>
        </w:rPr>
        <w:t>:</w:t>
      </w:r>
      <w:r w:rsidRPr="00B84BF3">
        <w:rPr>
          <w:sz w:val="16"/>
        </w:rPr>
        <w:t xml:space="preserve"> </w:t>
      </w:r>
      <w:r w:rsidRPr="000C24AD">
        <w:rPr>
          <w:rStyle w:val="StyleUnderline"/>
          <w:highlight w:val="yellow"/>
        </w:rPr>
        <w:t>we will have a new regional order whether we like it or not</w:t>
      </w:r>
      <w:r w:rsidRPr="00B84BF3">
        <w:rPr>
          <w:rStyle w:val="StyleUnderline"/>
        </w:rPr>
        <w:t>.</w:t>
      </w:r>
      <w:r w:rsidRPr="00B84BF3">
        <w:rPr>
          <w:sz w:val="16"/>
        </w:rPr>
        <w:t xml:space="preserve"> We must therefore think more creatively about what that order might look like</w:t>
      </w:r>
      <w:r w:rsidRPr="00B84BF3">
        <w:rPr>
          <w:rStyle w:val="StyleUnderline"/>
        </w:rPr>
        <w:t>. It is too easy to assume that the only alternative to US primacy in Asia is Chinese primacy, and both Washington and Beijing have reasons of their own to encourage that assumption</w:t>
      </w:r>
      <w:r w:rsidRPr="00B84BF3">
        <w:rPr>
          <w:sz w:val="16"/>
        </w:rPr>
        <w:t xml:space="preserve">. But of course </w:t>
      </w:r>
      <w:r w:rsidRPr="000C24AD">
        <w:rPr>
          <w:rStyle w:val="StyleUnderline"/>
          <w:highlight w:val="yellow"/>
        </w:rPr>
        <w:t xml:space="preserve">there are </w:t>
      </w:r>
      <w:r w:rsidRPr="000C24AD">
        <w:rPr>
          <w:rStyle w:val="StyleUnderline"/>
        </w:rPr>
        <w:t xml:space="preserve">many </w:t>
      </w:r>
      <w:r w:rsidRPr="000C24AD">
        <w:rPr>
          <w:rStyle w:val="StyleUnderline"/>
          <w:highlight w:val="yellow"/>
        </w:rPr>
        <w:t xml:space="preserve">other </w:t>
      </w:r>
      <w:r w:rsidRPr="000C24AD">
        <w:rPr>
          <w:rStyle w:val="StyleUnderline"/>
        </w:rPr>
        <w:t>possible</w:t>
      </w:r>
      <w:r w:rsidRPr="000C24AD">
        <w:rPr>
          <w:rStyle w:val="StyleUnderline"/>
          <w:highlight w:val="yellow"/>
        </w:rPr>
        <w:t xml:space="preserve"> foundations for a new Asian order, which would serve the interests of all of us,</w:t>
      </w:r>
      <w:r w:rsidRPr="000C24AD">
        <w:rPr>
          <w:rStyle w:val="StyleUnderline"/>
        </w:rPr>
        <w:t xml:space="preserve"> including the United States and China, much</w:t>
      </w:r>
      <w:r w:rsidRPr="000C24AD">
        <w:rPr>
          <w:rStyle w:val="StyleUnderline"/>
          <w:highlight w:val="yellow"/>
        </w:rPr>
        <w:t xml:space="preserve"> better than </w:t>
      </w:r>
      <w:r w:rsidRPr="000C24AD">
        <w:rPr>
          <w:rStyle w:val="StyleUnderline"/>
        </w:rPr>
        <w:t>either</w:t>
      </w:r>
      <w:r w:rsidRPr="000C24AD">
        <w:rPr>
          <w:rStyle w:val="StyleUnderline"/>
          <w:highlight w:val="yellow"/>
        </w:rPr>
        <w:t xml:space="preserve"> a protracted struggle for regional primacy between the world’s two strongest states or a passive acceptance of Chinese hegemony</w:t>
      </w:r>
      <w:r w:rsidRPr="00B84BF3">
        <w:rPr>
          <w:sz w:val="16"/>
        </w:rPr>
        <w:t>. Our challenge is to explore these alternatives and how they might best be brought about. It is an extraordinarily difficult task, but the stakes could not be higher.</w:t>
      </w:r>
    </w:p>
    <w:p w14:paraId="3067EA24" w14:textId="77777777" w:rsidR="00A87B77" w:rsidRPr="00A87B77" w:rsidRDefault="00A87B77" w:rsidP="00A87B77"/>
    <w:p w14:paraId="152D4779" w14:textId="77777777" w:rsidR="00373E4C" w:rsidRPr="00A87B77" w:rsidRDefault="00373E4C" w:rsidP="00373E4C">
      <w:pPr>
        <w:pStyle w:val="Heading3"/>
      </w:pPr>
      <w:bookmarkStart w:id="4" w:name="_Toc452638018"/>
      <w:bookmarkStart w:id="5" w:name="_Toc452638017"/>
      <w:r w:rsidRPr="00A87B77">
        <w:t>Link-Turn—Engaging China Helps the Alliance</w:t>
      </w:r>
      <w:bookmarkEnd w:id="4"/>
    </w:p>
    <w:p w14:paraId="051BA814" w14:textId="77777777" w:rsidR="00373E4C" w:rsidRPr="00A87B77" w:rsidRDefault="00373E4C" w:rsidP="00373E4C">
      <w:pPr>
        <w:pStyle w:val="Heading4"/>
      </w:pPr>
      <w:r w:rsidRPr="00A87B77">
        <w:t xml:space="preserve">Link-turn—plan helps the alliance—increases perception of U.S. involvement in the region—constructive engagement is key </w:t>
      </w:r>
    </w:p>
    <w:p w14:paraId="110BC6CF" w14:textId="77777777" w:rsidR="00373E4C" w:rsidRPr="00A87B77" w:rsidRDefault="00373E4C" w:rsidP="00373E4C">
      <w:r w:rsidRPr="00A87B77">
        <w:rPr>
          <w:rStyle w:val="Style13ptBold"/>
        </w:rPr>
        <w:t xml:space="preserve">Tanaka 2015 - </w:t>
      </w:r>
      <w:r w:rsidRPr="00A87B77">
        <w:t>senior fellow at the Japan Center for International Exchange and chairman of the Institute for International Strategy at the Japan Research Institute, Ltd., previously served as Japan’s deputy minister for foreign affairs</w:t>
      </w:r>
      <w:r w:rsidRPr="00A87B77">
        <w:br/>
        <w:t xml:space="preserve">Hitoshi, “The next step for the US-Japan alliance,” Aug 4, </w:t>
      </w:r>
      <w:hyperlink r:id="rId21" w:history="1">
        <w:r w:rsidRPr="00A87B77">
          <w:rPr>
            <w:rStyle w:val="Hyperlink"/>
          </w:rPr>
          <w:t>http://www.eastasiaforum.org/2015/08/04/the-next-step-for-the-us-japan-alliance/</w:t>
        </w:r>
      </w:hyperlink>
    </w:p>
    <w:p w14:paraId="0BD6A7E1" w14:textId="77777777" w:rsidR="00373E4C" w:rsidRPr="00A87B77" w:rsidRDefault="00373E4C" w:rsidP="00373E4C">
      <w:pPr>
        <w:rPr>
          <w:sz w:val="16"/>
        </w:rPr>
      </w:pPr>
      <w:r w:rsidRPr="00A87B77">
        <w:rPr>
          <w:rStyle w:val="StyleUnderline"/>
        </w:rPr>
        <w:t>This evolution in US-Japan alliance relations has taken place as the regional balance of power shifts. Emerging economies such as China,</w:t>
      </w:r>
      <w:r w:rsidRPr="00A87B77">
        <w:rPr>
          <w:sz w:val="16"/>
        </w:rPr>
        <w:t xml:space="preserve"> India, and ASEAN countries </w:t>
      </w:r>
      <w:r w:rsidRPr="00A87B77">
        <w:rPr>
          <w:rStyle w:val="StyleUnderline"/>
        </w:rPr>
        <w:t>are rising</w:t>
      </w:r>
      <w:r w:rsidRPr="00A87B77">
        <w:rPr>
          <w:sz w:val="16"/>
        </w:rPr>
        <w:t xml:space="preserve">; Asia’s middle class is growing; and US </w:t>
      </w:r>
      <w:proofErr w:type="spellStart"/>
      <w:r w:rsidRPr="00A87B77">
        <w:rPr>
          <w:sz w:val="16"/>
        </w:rPr>
        <w:t>defence</w:t>
      </w:r>
      <w:proofErr w:type="spellEnd"/>
      <w:r w:rsidRPr="00A87B77">
        <w:rPr>
          <w:sz w:val="16"/>
        </w:rPr>
        <w:t xml:space="preserve"> spending shifting toward a more sustainable, ‘lean-but-mean’ posture. Thus as the Abe administration struggles over the next couple of months to pass legislation to expand Japan’s security role, </w:t>
      </w:r>
      <w:r w:rsidRPr="00A87B77">
        <w:rPr>
          <w:rStyle w:val="StyleUnderline"/>
        </w:rPr>
        <w:t>structural shifts in East Asia are making it clear that the next step for Japan and the US must be to transform the alliance into a more multifaceted partnership.</w:t>
      </w:r>
      <w:r w:rsidRPr="00A87B77">
        <w:rPr>
          <w:u w:val="single"/>
        </w:rPr>
        <w:t xml:space="preserve"> </w:t>
      </w:r>
      <w:r w:rsidRPr="00A87B77">
        <w:rPr>
          <w:sz w:val="16"/>
        </w:rPr>
        <w:t xml:space="preserve">Japan must strengthen regional trust. The 70th anniversary of World War II offers an opportunity to affirm Japan’s peaceful postwar identity and to mend ties with South Korea and China. In his anticipated August statement, Abe must unequivocally face up to Japan’s historical wartime transgressions without dropping any of the key elements of the Murayama Statement. At the same time, Abe should set out Japan’s </w:t>
      </w:r>
      <w:proofErr w:type="spellStart"/>
      <w:r w:rsidRPr="00A87B77">
        <w:rPr>
          <w:sz w:val="16"/>
        </w:rPr>
        <w:t>defence</w:t>
      </w:r>
      <w:proofErr w:type="spellEnd"/>
      <w:r w:rsidRPr="00A87B77">
        <w:rPr>
          <w:sz w:val="16"/>
        </w:rPr>
        <w:t xml:space="preserve"> policy in a forward-looking way — clearly stating that it is aimed solely at defending Japan and contributing to the peaceful enhancement of the regional security environment — to dispel any misperceptions in China and South Korea that the revised US-Japan Defense Cooperation Guidelines or Japan’s new security legislation to allow limited forms of collective </w:t>
      </w:r>
      <w:proofErr w:type="spellStart"/>
      <w:r w:rsidRPr="00A87B77">
        <w:rPr>
          <w:sz w:val="16"/>
        </w:rPr>
        <w:t>self-defence</w:t>
      </w:r>
      <w:proofErr w:type="spellEnd"/>
      <w:r w:rsidRPr="00A87B77">
        <w:rPr>
          <w:sz w:val="16"/>
        </w:rPr>
        <w:t xml:space="preserve"> represent a return to a more aggressive regional posture. </w:t>
      </w:r>
      <w:r w:rsidRPr="00A87B77">
        <w:rPr>
          <w:rStyle w:val="StyleUnderline"/>
        </w:rPr>
        <w:t xml:space="preserve">A change in the US mindset is needed so it may truly act as a resident power in East Asia. Current projections are that Asia will be home to two-thirds of the global middle class </w:t>
      </w:r>
      <w:r w:rsidRPr="00A87B77">
        <w:rPr>
          <w:sz w:val="16"/>
        </w:rPr>
        <w:t xml:space="preserve">by 2030 </w:t>
      </w:r>
      <w:r w:rsidRPr="00A87B77">
        <w:rPr>
          <w:rStyle w:val="StyleUnderline"/>
        </w:rPr>
        <w:t xml:space="preserve">and will account for more than half of global GDP </w:t>
      </w:r>
      <w:r w:rsidRPr="00A87B77">
        <w:rPr>
          <w:sz w:val="16"/>
        </w:rPr>
        <w:t xml:space="preserve">by 2050. </w:t>
      </w:r>
      <w:r w:rsidRPr="00A87B77">
        <w:rPr>
          <w:rStyle w:val="StyleUnderline"/>
        </w:rPr>
        <w:t xml:space="preserve">As the regional order evolves to reflect these shifts, it is critical that the US become </w:t>
      </w:r>
      <w:r w:rsidRPr="00A87B77">
        <w:rPr>
          <w:rStyle w:val="Emphasis"/>
        </w:rPr>
        <w:t>more intimately and directly involved</w:t>
      </w:r>
      <w:r w:rsidRPr="00A87B77">
        <w:rPr>
          <w:rStyle w:val="StyleUnderline"/>
        </w:rPr>
        <w:t xml:space="preserve"> in the order-building process. This requires the US to move away from its tendency to act as an external balancer and toward a </w:t>
      </w:r>
      <w:r w:rsidRPr="00A87B77">
        <w:rPr>
          <w:rStyle w:val="Emphasis"/>
        </w:rPr>
        <w:t>more engaged day-to-day involvement and leadership role</w:t>
      </w:r>
      <w:r w:rsidRPr="00A87B77">
        <w:rPr>
          <w:rStyle w:val="StyleUnderline"/>
        </w:rPr>
        <w:t xml:space="preserve"> in the region across political, security and economic dimensions</w:t>
      </w:r>
      <w:r w:rsidRPr="00A87B77">
        <w:rPr>
          <w:sz w:val="16"/>
        </w:rPr>
        <w:t xml:space="preserve">. One channel for the US to project such political leadership would be to spearhead the establishment of a four-party China-Japan-ROK-US confidence-building mechanism. Such a mechanism would be well positioned to foster reassurance diplomacy regarding the evolving role of the SDF and the US-Japan alliance, and to promote agreements on military-to-military hotlines and crisis management procedures to reduce the risk of accidental collision and to mitigate damage in the event of a crisis. The US and Japan should strengthen trilateral security cooperation with partners such as South Korea, Australia, India, and the ASEAN nations. In particular, deeper US-Japan-ROK trilateral cooperation, including contingency planning, is urgent given the uncertain situation on the Korean Peninsula. Trilateral cooperation directed toward North Korea should take into account the need to engage China and Russia, make preparations to steer the situation toward a soft-landing unification, and </w:t>
      </w:r>
      <w:proofErr w:type="spellStart"/>
      <w:r w:rsidRPr="00A87B77">
        <w:rPr>
          <w:sz w:val="16"/>
        </w:rPr>
        <w:t>utilise</w:t>
      </w:r>
      <w:proofErr w:type="spellEnd"/>
      <w:r w:rsidRPr="00A87B77">
        <w:rPr>
          <w:sz w:val="16"/>
        </w:rPr>
        <w:t xml:space="preserve"> Track 2 diplomacy to inject fresh ideas from academia to ensure the long-term stability of the Korean Peninsula. The forward deployment of US troops throughout East Asia needs to be re-examined regularly — through intensive consultation with alliance partners — to ensure it is politically sustainable and able to meet contemporary challenges. While the US forward deployment is a critical regional public good, it must be re-considered whether maintaining US forces in such a high concentration in one area of the region, as they currently are in Okinawa in the face of strident local opposition, is the best strategy over the long term to fulfil US-Japan alliance goals. Advances in new military technologies and the changing nature of regional security challenges make it increasingly desirable to establish a broader and more dynamic forward deployment posture where US soldiers are more evenly distributed and rotated across the region — a trend that is already underway with increased cooperation with partners such as Australia, India, the Philippines, Singapore, and Vietnam. At the same time, as the SDF continues to expand its roles and functions to engage in limited collective </w:t>
      </w:r>
      <w:proofErr w:type="spellStart"/>
      <w:r w:rsidRPr="00A87B77">
        <w:rPr>
          <w:sz w:val="16"/>
        </w:rPr>
        <w:t>self-defence</w:t>
      </w:r>
      <w:proofErr w:type="spellEnd"/>
      <w:r w:rsidRPr="00A87B77">
        <w:rPr>
          <w:sz w:val="16"/>
        </w:rPr>
        <w:t xml:space="preserve">, there will be greater potential for joint US-Japan basing arrangements, which should be </w:t>
      </w:r>
      <w:proofErr w:type="spellStart"/>
      <w:r w:rsidRPr="00A87B77">
        <w:rPr>
          <w:sz w:val="16"/>
        </w:rPr>
        <w:t>utilised</w:t>
      </w:r>
      <w:proofErr w:type="spellEnd"/>
      <w:r w:rsidRPr="00A87B77">
        <w:rPr>
          <w:sz w:val="16"/>
        </w:rPr>
        <w:t xml:space="preserve"> as an opportunity to deepen US-Japan security cooperation. Finally, </w:t>
      </w:r>
      <w:r w:rsidRPr="00A87B77">
        <w:rPr>
          <w:rStyle w:val="StyleUnderline"/>
        </w:rPr>
        <w:t xml:space="preserve">Japan and the US would be wise to complement their security cooperation with more vigorous efforts to </w:t>
      </w:r>
      <w:r w:rsidRPr="00A87B77">
        <w:rPr>
          <w:rStyle w:val="Emphasis"/>
        </w:rPr>
        <w:t>constructively engage with China</w:t>
      </w:r>
      <w:r w:rsidRPr="00A87B77">
        <w:rPr>
          <w:rStyle w:val="StyleUnderline"/>
        </w:rPr>
        <w:t xml:space="preserve"> in key areas</w:t>
      </w:r>
      <w:r w:rsidRPr="00A87B77">
        <w:rPr>
          <w:sz w:val="16"/>
        </w:rPr>
        <w:t>, including on multilateral financial institutions, mega-regional trade agreements, and energy and the environment.</w:t>
      </w:r>
    </w:p>
    <w:p w14:paraId="44F30A73" w14:textId="77777777" w:rsidR="00373E4C" w:rsidRPr="00A87B77" w:rsidRDefault="00373E4C" w:rsidP="00373E4C"/>
    <w:p w14:paraId="3AE4C1F5" w14:textId="77777777" w:rsidR="00373E4C" w:rsidRPr="00A87B77" w:rsidRDefault="00373E4C" w:rsidP="00373E4C">
      <w:pPr>
        <w:pStyle w:val="Heading3"/>
      </w:pPr>
      <w:r w:rsidRPr="00A87B77">
        <w:t>Link-Turn—Plan Makes Alliance Better</w:t>
      </w:r>
      <w:bookmarkEnd w:id="5"/>
    </w:p>
    <w:p w14:paraId="74F1A838" w14:textId="77777777" w:rsidR="00373E4C" w:rsidRPr="00A87B77" w:rsidRDefault="00373E4C" w:rsidP="00373E4C">
      <w:pPr>
        <w:pStyle w:val="Heading4"/>
      </w:pPr>
      <w:r w:rsidRPr="00A87B77">
        <w:t>Current U.S.-Japan alliance structure must change—focuses on containment risk war, only increased U.S. strategic engagement with China solves</w:t>
      </w:r>
    </w:p>
    <w:p w14:paraId="75CF72D6" w14:textId="77777777" w:rsidR="00373E4C" w:rsidRPr="00A87B77" w:rsidRDefault="00373E4C" w:rsidP="00373E4C">
      <w:r w:rsidRPr="00A87B77">
        <w:rPr>
          <w:rStyle w:val="Style13ptBold"/>
        </w:rPr>
        <w:t>Lehmann 2015 -</w:t>
      </w:r>
      <w:r w:rsidRPr="00A87B77">
        <w:t xml:space="preserve"> Emeritus Professor at IMD Business School in Switzerland, contributor to Forbes, currently Visiting Professor at Hong Kong University and at NIIT University</w:t>
      </w:r>
      <w:r w:rsidRPr="00A87B77">
        <w:br/>
        <w:t xml:space="preserve">Jean-Pierre, “China, Japan And The US -- A Complex Combustible Triangle,” Apr 4, </w:t>
      </w:r>
      <w:hyperlink r:id="rId22" w:anchor="5987d7e01a53" w:history="1">
        <w:r w:rsidRPr="00A87B77">
          <w:rPr>
            <w:rStyle w:val="Hyperlink"/>
          </w:rPr>
          <w:t>http://www.forbes.com/sites/jplehmann/2015/04/05/china-japan-and-the-us-a-complex-combustible-triangle/#5987d7e01a53</w:t>
        </w:r>
      </w:hyperlink>
    </w:p>
    <w:p w14:paraId="32757DBE" w14:textId="77777777" w:rsidR="00373E4C" w:rsidRPr="00A87B77" w:rsidRDefault="00373E4C" w:rsidP="00373E4C">
      <w:pPr>
        <w:rPr>
          <w:sz w:val="16"/>
        </w:rPr>
      </w:pPr>
      <w:r w:rsidRPr="00A87B77">
        <w:rPr>
          <w:sz w:val="16"/>
        </w:rPr>
        <w:t xml:space="preserve">With the turn of the century circumstances changed dramatically. In the early 1990s the Japanese economy tanked as it entered its lost decades; the dream of overtaking the US in GDP evaporated. Whereas the Japanese prided themselves (rightly) on their electronic industry, when companies such as Toshiba, Hitachi, NEC, Fujitsu, </w:t>
      </w:r>
      <w:proofErr w:type="spellStart"/>
      <w:r w:rsidRPr="00A87B77">
        <w:rPr>
          <w:sz w:val="16"/>
        </w:rPr>
        <w:t>etc</w:t>
      </w:r>
      <w:proofErr w:type="spellEnd"/>
      <w:r w:rsidRPr="00A87B77">
        <w:rPr>
          <w:sz w:val="16"/>
        </w:rPr>
        <w:t xml:space="preserve">, could rival GE, Westinghouse, Texas Instruments, </w:t>
      </w:r>
      <w:proofErr w:type="spellStart"/>
      <w:r w:rsidRPr="00A87B77">
        <w:rPr>
          <w:sz w:val="16"/>
        </w:rPr>
        <w:t>etc</w:t>
      </w:r>
      <w:proofErr w:type="spellEnd"/>
      <w:r w:rsidRPr="00A87B77">
        <w:rPr>
          <w:sz w:val="16"/>
        </w:rPr>
        <w:t xml:space="preserve">, this was in manufacturing. No Japanese company could rival Microsoft, because it does not exist. While the IT revolution was taking place, the Japanese were out to lunch. </w:t>
      </w:r>
      <w:proofErr w:type="spellStart"/>
      <w:r w:rsidRPr="00A87B77">
        <w:rPr>
          <w:sz w:val="16"/>
        </w:rPr>
        <w:t>Kenbei</w:t>
      </w:r>
      <w:proofErr w:type="spellEnd"/>
      <w:r w:rsidRPr="00A87B77">
        <w:rPr>
          <w:sz w:val="16"/>
        </w:rPr>
        <w:t xml:space="preserve"> became unreal. And then, most important, was the rapid rise of China. </w:t>
      </w:r>
      <w:r w:rsidRPr="00A87B77">
        <w:rPr>
          <w:rStyle w:val="StyleUnderline"/>
        </w:rPr>
        <w:t>Whereas contempt for America was</w:t>
      </w:r>
      <w:r w:rsidRPr="00A87B77">
        <w:rPr>
          <w:sz w:val="16"/>
        </w:rPr>
        <w:t xml:space="preserve"> quite recent and </w:t>
      </w:r>
      <w:r w:rsidRPr="00A87B77">
        <w:rPr>
          <w:rStyle w:val="StyleUnderline"/>
        </w:rPr>
        <w:t>ultimately ephemeral, contempt for China was deeply entrenched in the Japanese psyche for over a century</w:t>
      </w:r>
      <w:r w:rsidRPr="00A87B77">
        <w:rPr>
          <w:sz w:val="16"/>
        </w:rPr>
        <w:t xml:space="preserve">; ever since their victory in the 1894-95 Sino-Japanese War. Chinese, in Japanese popular perceptions, were dirty, backward, lazy, etc. I was based in Tokyo in the 1980s and can confirm that the alleged “Chinese challenge” was not taken seriously – a bit, as I would tell my Japanese interlocutors, like the failure of Europeans and Americans to take seriously the “Japanese challenge” in the 1960s and 70s when the label “Made in Japan” was seen to be synonymous with cheap and shoddy. Both reactions reflected myopic racial prejudice. </w:t>
      </w:r>
      <w:r w:rsidRPr="00A87B77">
        <w:rPr>
          <w:rStyle w:val="StyleUnderline"/>
        </w:rPr>
        <w:t>The rise of China as a great power is one of the most defining transformative realities of the 21st century</w:t>
      </w:r>
      <w:r w:rsidRPr="00A87B77">
        <w:rPr>
          <w:sz w:val="16"/>
        </w:rPr>
        <w:t xml:space="preserve">. The paradigm throughout the second half of the 20th century was that of Japan as the leading nation of Asia, allied to the US. China’s economic and increasingly geopolitical rise is upsetting that pattern. This is uncomfortable for the US; it is extremely uncomfortable for Japan. After all, the US and China were never engaged in war against each other. Japan was at war with both China and the US. Having mistakenly chosen Nazi Germany as a seemingly strong ally to confront the US in the 1930s, after defeat Tokyo chose Washington. This has served Japan extremely well for over half-a-century. Far from </w:t>
      </w:r>
      <w:proofErr w:type="spellStart"/>
      <w:r w:rsidRPr="00A87B77">
        <w:rPr>
          <w:sz w:val="16"/>
        </w:rPr>
        <w:t>kenbei</w:t>
      </w:r>
      <w:proofErr w:type="spellEnd"/>
      <w:r w:rsidRPr="00A87B77">
        <w:rPr>
          <w:sz w:val="16"/>
        </w:rPr>
        <w:t xml:space="preserve">, </w:t>
      </w:r>
      <w:r w:rsidRPr="00A87B77">
        <w:rPr>
          <w:rStyle w:val="StyleUnderline"/>
        </w:rPr>
        <w:t>current Japanese policy is to side up to the US as much as possible. Thus Tokyo has opted not to join the AIIB as founder member. In the meantime it is actively pursuing negotiations with Washington to conclude the</w:t>
      </w:r>
      <w:r w:rsidRPr="00A87B77">
        <w:rPr>
          <w:sz w:val="16"/>
        </w:rPr>
        <w:t xml:space="preserve"> Trans Pacific Partnership (</w:t>
      </w:r>
      <w:r w:rsidRPr="00A87B77">
        <w:rPr>
          <w:rStyle w:val="StyleUnderline"/>
        </w:rPr>
        <w:t>TPP</w:t>
      </w:r>
      <w:r w:rsidRPr="00A87B77">
        <w:rPr>
          <w:sz w:val="16"/>
        </w:rPr>
        <w:t xml:space="preserve">) – which officially includes 12 “partners”, but has basically come down to a US-Japan trade deal – </w:t>
      </w:r>
      <w:r w:rsidRPr="00A87B77">
        <w:rPr>
          <w:rStyle w:val="StyleUnderline"/>
        </w:rPr>
        <w:t>which excludes China.</w:t>
      </w:r>
      <w:r w:rsidRPr="00A87B77">
        <w:rPr>
          <w:sz w:val="16"/>
        </w:rPr>
        <w:t xml:space="preserve"> It is presented as part of Washington’s “pivot” to Asia strategy aimed at containing China. (See illustration below) </w:t>
      </w:r>
      <w:r w:rsidRPr="00A87B77">
        <w:rPr>
          <w:rStyle w:val="StyleUnderline"/>
        </w:rPr>
        <w:t xml:space="preserve">This Washington-Tokyo two-some to contain China is </w:t>
      </w:r>
      <w:r w:rsidRPr="00A87B77">
        <w:rPr>
          <w:rStyle w:val="Emphasis"/>
        </w:rPr>
        <w:t>a highly dangerous potentially combustible policy</w:t>
      </w:r>
      <w:r w:rsidRPr="00A87B77">
        <w:rPr>
          <w:sz w:val="16"/>
        </w:rPr>
        <w:t xml:space="preserve">. While </w:t>
      </w:r>
      <w:r w:rsidRPr="00A87B77">
        <w:rPr>
          <w:rStyle w:val="StyleUnderline"/>
        </w:rPr>
        <w:t>Washington</w:t>
      </w:r>
      <w:r w:rsidRPr="00A87B77">
        <w:rPr>
          <w:sz w:val="16"/>
        </w:rPr>
        <w:t xml:space="preserve">, as I have argued in a previous blog, </w:t>
      </w:r>
      <w:r w:rsidRPr="00A87B77">
        <w:rPr>
          <w:rStyle w:val="StyleUnderline"/>
        </w:rPr>
        <w:t>should be seeking to engage Beijing strategically</w:t>
      </w:r>
      <w:r w:rsidRPr="00A87B77">
        <w:rPr>
          <w:sz w:val="16"/>
        </w:rPr>
        <w:t xml:space="preserve">, constructively and intelligently – whereas its policy to oppose the AIIB and to influence its friends to do like-wise was un-strategic, unconstructive and unintelligent </w:t>
      </w:r>
      <w:r w:rsidRPr="00A87B77">
        <w:rPr>
          <w:rStyle w:val="StyleUnderline"/>
        </w:rPr>
        <w:t xml:space="preserve">– it should also be encouraging Tokyo to face up to the new realities </w:t>
      </w:r>
      <w:r w:rsidRPr="00A87B77">
        <w:rPr>
          <w:sz w:val="16"/>
        </w:rPr>
        <w:t xml:space="preserve">– and in so doing to face up to the past crimes committed against China. Unlike Germany and its European neighbors, China is not at peace with its neighbors. Germany’s peace with its neighbors has ensured Western Europe has been at peace for seventy years. </w:t>
      </w:r>
      <w:r w:rsidRPr="00A87B77">
        <w:rPr>
          <w:rStyle w:val="StyleUnderline"/>
        </w:rPr>
        <w:t>For peace to endure in Asia Pacific in the future, Japan must make genuine peace with its neighbors</w:t>
      </w:r>
      <w:r w:rsidRPr="00A87B77">
        <w:rPr>
          <w:sz w:val="16"/>
        </w:rPr>
        <w:t xml:space="preserve">. Just as Shigeru Yoshida recognized after World War II that Japan had to face the new realities and build a solid relationship with its erstwhile great enemy. </w:t>
      </w:r>
      <w:r w:rsidRPr="00A87B77">
        <w:rPr>
          <w:rStyle w:val="StyleUnderline"/>
        </w:rPr>
        <w:t>The new 21st century realities demand that Tokyo build a solid relationship with China</w:t>
      </w:r>
      <w:r w:rsidRPr="00A87B77">
        <w:rPr>
          <w:sz w:val="16"/>
        </w:rPr>
        <w:t xml:space="preserve">. Statesmanship of the Shigeru Yoshida kind is needed. Unfortunately it does not look as if Taro </w:t>
      </w:r>
      <w:proofErr w:type="spellStart"/>
      <w:r w:rsidRPr="00A87B77">
        <w:rPr>
          <w:sz w:val="16"/>
        </w:rPr>
        <w:t>Aso</w:t>
      </w:r>
      <w:proofErr w:type="spellEnd"/>
      <w:r w:rsidRPr="00A87B77">
        <w:rPr>
          <w:sz w:val="16"/>
        </w:rPr>
        <w:t xml:space="preserve"> is in a position to fill his grandfather’s shoes.</w:t>
      </w:r>
    </w:p>
    <w:p w14:paraId="6065C18E" w14:textId="77777777" w:rsidR="00373E4C" w:rsidRPr="00A87B77" w:rsidRDefault="00373E4C" w:rsidP="00373E4C"/>
    <w:p w14:paraId="3ABF5521" w14:textId="77777777" w:rsidR="00373E4C" w:rsidRPr="00A87B77" w:rsidRDefault="00373E4C" w:rsidP="00373E4C">
      <w:pPr>
        <w:pStyle w:val="Heading3"/>
      </w:pPr>
      <w:bookmarkStart w:id="6" w:name="_Toc452638019"/>
      <w:r w:rsidRPr="00A87B77">
        <w:t>Link-Turn—U.S. Key to Solve Japan-China Tensions</w:t>
      </w:r>
      <w:bookmarkEnd w:id="6"/>
    </w:p>
    <w:p w14:paraId="5931A615" w14:textId="77777777" w:rsidR="00373E4C" w:rsidRPr="00A87B77" w:rsidRDefault="00373E4C" w:rsidP="00373E4C">
      <w:pPr>
        <w:pStyle w:val="Heading4"/>
      </w:pPr>
      <w:r w:rsidRPr="00A87B77">
        <w:t>Link-turn—China-Japan tensions around the alliance are fixable—but increased U.S. engagement now is key</w:t>
      </w:r>
    </w:p>
    <w:p w14:paraId="60BD5E53" w14:textId="77777777" w:rsidR="00373E4C" w:rsidRPr="00A87B77" w:rsidRDefault="00373E4C" w:rsidP="00373E4C">
      <w:proofErr w:type="spellStart"/>
      <w:r w:rsidRPr="00A87B77">
        <w:rPr>
          <w:rStyle w:val="Style13ptBold"/>
        </w:rPr>
        <w:t>Harner</w:t>
      </w:r>
      <w:proofErr w:type="spellEnd"/>
      <w:r w:rsidRPr="00A87B77">
        <w:rPr>
          <w:rStyle w:val="Style13ptBold"/>
        </w:rPr>
        <w:t xml:space="preserve"> 2015 -</w:t>
      </w:r>
      <w:r w:rsidRPr="00A87B77">
        <w:t xml:space="preserve"> contributor to </w:t>
      </w:r>
      <w:r w:rsidRPr="00A87B77">
        <w:rPr>
          <w:i/>
        </w:rPr>
        <w:t>Forbes</w:t>
      </w:r>
      <w:r w:rsidRPr="00A87B77">
        <w:t>, worked in Japan for more than 12 years with the U. S. State Department, Citibank and Merrill Lynch</w:t>
      </w:r>
      <w:r w:rsidRPr="00A87B77">
        <w:br/>
        <w:t xml:space="preserve">Stephen, “How To 'Meet China Halfway' In Managing Japan-China and U.S.-Japan Security Relations,” Jun 29, </w:t>
      </w:r>
      <w:hyperlink r:id="rId23" w:anchor="47989ecd3517" w:history="1">
        <w:r w:rsidRPr="00A87B77">
          <w:rPr>
            <w:rStyle w:val="Hyperlink"/>
          </w:rPr>
          <w:t>http://www.forbes.com/sites/stephenharner/2015/06/29/how-to-meet-china-halfway-in-managing-japan-china-and-u-s-japan-security-relations/#47989ecd3517</w:t>
        </w:r>
      </w:hyperlink>
    </w:p>
    <w:p w14:paraId="5BD8892A" w14:textId="77777777" w:rsidR="00373E4C" w:rsidRPr="00A87B77" w:rsidRDefault="00373E4C" w:rsidP="00373E4C">
      <w:r w:rsidRPr="00A87B77">
        <w:t xml:space="preserve">Of course, </w:t>
      </w:r>
      <w:r w:rsidRPr="00A87B77">
        <w:rPr>
          <w:rStyle w:val="StyleUnderline"/>
        </w:rPr>
        <w:t>Japan-China political and military tensions,</w:t>
      </w:r>
      <w:r w:rsidRPr="00A87B77">
        <w:t xml:space="preserve"> and specifically the </w:t>
      </w:r>
      <w:proofErr w:type="spellStart"/>
      <w:r w:rsidRPr="00A87B77">
        <w:t>Senkaku</w:t>
      </w:r>
      <w:proofErr w:type="spellEnd"/>
      <w:r w:rsidRPr="00A87B77">
        <w:t>/</w:t>
      </w:r>
      <w:proofErr w:type="spellStart"/>
      <w:r w:rsidRPr="00A87B77">
        <w:t>Diaoyu</w:t>
      </w:r>
      <w:proofErr w:type="spellEnd"/>
      <w:r w:rsidRPr="00A87B77">
        <w:t xml:space="preserve"> island territorial dispute, </w:t>
      </w:r>
      <w:r w:rsidRPr="00A87B77">
        <w:rPr>
          <w:rStyle w:val="StyleUnderline"/>
        </w:rPr>
        <w:t>have been</w:t>
      </w:r>
      <w:r w:rsidRPr="00A87B77">
        <w:t xml:space="preserve"> much in the background–if not in the forefront–</w:t>
      </w:r>
      <w:r w:rsidRPr="00A87B77">
        <w:rPr>
          <w:rStyle w:val="StyleUnderline"/>
        </w:rPr>
        <w:t>providing explicit justification for Abe’s plans. They are also what, given the U.S.-Japan alliance, could pull the United States into armed conflict with China. It is evident that U.S.-Japan relations, particularly military-security relations, are inseparable from U.S.-China relations.</w:t>
      </w:r>
      <w:r w:rsidRPr="00A87B77">
        <w:t xml:space="preserve"> In turn, </w:t>
      </w:r>
      <w:r w:rsidRPr="00A87B77">
        <w:rPr>
          <w:rStyle w:val="StyleUnderline"/>
        </w:rPr>
        <w:t>Japan-China relations</w:t>
      </w:r>
      <w:r w:rsidRPr="00A87B77">
        <w:t xml:space="preserve">, even short of conflict, </w:t>
      </w:r>
      <w:r w:rsidRPr="00A87B77">
        <w:rPr>
          <w:rStyle w:val="StyleUnderline"/>
        </w:rPr>
        <w:t>powerfully effect U.S. relations with each</w:t>
      </w:r>
      <w:r w:rsidRPr="00A87B77">
        <w:t xml:space="preserve">. Indeed, </w:t>
      </w:r>
      <w:r w:rsidRPr="00A87B77">
        <w:rPr>
          <w:rStyle w:val="StyleUnderline"/>
        </w:rPr>
        <w:t>it is impossible to conceive of U.S. national security policy toward Asia that does not place Japan-China relations</w:t>
      </w:r>
      <w:r w:rsidRPr="00A87B77">
        <w:t>–and the dangers attendant thereto–</w:t>
      </w:r>
      <w:r w:rsidRPr="00A87B77">
        <w:rPr>
          <w:rStyle w:val="StyleUnderline"/>
        </w:rPr>
        <w:t>in a vital center, fulcrum-like position. This perspective brings us to</w:t>
      </w:r>
      <w:r w:rsidRPr="00A87B77">
        <w:t xml:space="preserve"> the chapter in U.S. Naval War College assistant professor Lyle J. </w:t>
      </w:r>
      <w:r w:rsidRPr="00A87B77">
        <w:rPr>
          <w:rStyle w:val="StyleUnderline"/>
        </w:rPr>
        <w:t>Goldstein’s book, Meeting China Halfway–How to Defuse the Emerging U.S.-China Rivalry</w:t>
      </w:r>
      <w:r w:rsidRPr="00A87B77">
        <w:t xml:space="preserve"> entitled “Keystone.” </w:t>
      </w:r>
      <w:r w:rsidRPr="00A87B77">
        <w:rPr>
          <w:rStyle w:val="StyleUnderline"/>
        </w:rPr>
        <w:t>What Goldstein has to say here is profoundly important.</w:t>
      </w:r>
      <w:r w:rsidRPr="00A87B77">
        <w:t xml:space="preserve"> A few quotes: “…</w:t>
      </w:r>
      <w:r w:rsidRPr="00A87B77">
        <w:rPr>
          <w:rStyle w:val="StyleUnderline"/>
        </w:rPr>
        <w:t>the divisive issues between Tokyo and Beijing are to a large extent ‘imagined.’</w:t>
      </w:r>
      <w:r w:rsidRPr="00A87B77">
        <w:t xml:space="preserve"> For Japan, the major concerns are not generally related to current Chinese policies. Rather, </w:t>
      </w:r>
      <w:r w:rsidRPr="00A87B77">
        <w:rPr>
          <w:rStyle w:val="StyleUnderline"/>
        </w:rPr>
        <w:t>Tokyo frets about an immensely powerful, militaristic, and nationalistic China that could hypothetically emerge</w:t>
      </w:r>
      <w:r w:rsidRPr="00A87B77">
        <w:t xml:space="preserve"> at some point …to threaten Japan’s sea lanes and other vital interests…. </w:t>
      </w:r>
      <w:r w:rsidRPr="00A87B77">
        <w:rPr>
          <w:rStyle w:val="StyleUnderline"/>
        </w:rPr>
        <w:t>Beijing is also ‘shadow-boxing’</w:t>
      </w:r>
      <w:r w:rsidRPr="00A87B77">
        <w:t>…. “</w:t>
      </w:r>
      <w:r w:rsidRPr="00A87B77">
        <w:rPr>
          <w:rStyle w:val="StyleUnderline"/>
        </w:rPr>
        <w:t>What is remarkable to consider regarding China-Japan relations is how a number of comparatively simple steps</w:t>
      </w:r>
      <w:r w:rsidRPr="00A87B77">
        <w:t xml:space="preserve">, often of a merely symbolic character, </w:t>
      </w:r>
      <w:r w:rsidRPr="00A87B77">
        <w:rPr>
          <w:rStyle w:val="StyleUnderline"/>
        </w:rPr>
        <w:t>could radically improve the situation</w:t>
      </w:r>
      <w:r w:rsidRPr="00A87B77">
        <w:t xml:space="preserve"> and thus yield massive economic and security gains. “…</w:t>
      </w:r>
      <w:r w:rsidRPr="00A87B77">
        <w:rPr>
          <w:rStyle w:val="StyleUnderline"/>
        </w:rPr>
        <w:t>Washington has a major role to play in this process</w:t>
      </w:r>
      <w:r w:rsidRPr="00A87B77">
        <w:t>…[</w:t>
      </w:r>
      <w:r w:rsidRPr="00A87B77">
        <w:rPr>
          <w:rStyle w:val="StyleUnderline"/>
        </w:rPr>
        <w:t>having] been altogether too passive in observing the growing chasm between China and Japan</w:t>
      </w:r>
      <w:r w:rsidRPr="00A87B77">
        <w:t>….”</w:t>
      </w:r>
    </w:p>
    <w:p w14:paraId="023B7F8E" w14:textId="77777777" w:rsidR="00373E4C" w:rsidRPr="00A87B77" w:rsidRDefault="00373E4C" w:rsidP="00373E4C">
      <w:pPr>
        <w:pStyle w:val="Heading3"/>
      </w:pPr>
      <w:r w:rsidRPr="00A87B77">
        <w:t xml:space="preserve">No US-China War </w:t>
      </w:r>
    </w:p>
    <w:p w14:paraId="3F99245B" w14:textId="77777777" w:rsidR="00373E4C" w:rsidRPr="00A87B77" w:rsidRDefault="00373E4C" w:rsidP="00373E4C">
      <w:pPr>
        <w:pStyle w:val="Heading4"/>
      </w:pPr>
      <w:r w:rsidRPr="00A87B77">
        <w:t>No risk of a US-Sino war, economic interdependence and coop on other issues check</w:t>
      </w:r>
    </w:p>
    <w:p w14:paraId="7114929F" w14:textId="77777777" w:rsidR="00373E4C" w:rsidRPr="00A87B77" w:rsidRDefault="00373E4C" w:rsidP="00373E4C">
      <w:r w:rsidRPr="00A87B77">
        <w:rPr>
          <w:rStyle w:val="Style13ptBold"/>
        </w:rPr>
        <w:t>Drysdale 2016</w:t>
      </w:r>
      <w:r w:rsidRPr="00A87B77">
        <w:t xml:space="preserve">- East Asia Forum </w:t>
      </w:r>
      <w:r w:rsidRPr="00A87B77">
        <w:br/>
        <w:t>Peter, "The new geo-politics in Asia...and farewell," Jan 15, www.eastasiaforum.org/2016/01/25/the-new-geo-politics-in-asiaand-farewell/</w:t>
      </w:r>
    </w:p>
    <w:p w14:paraId="3D49CD41" w14:textId="77777777" w:rsidR="00373E4C" w:rsidRPr="00A87B77" w:rsidRDefault="00373E4C" w:rsidP="00373E4C">
      <w:pPr>
        <w:rPr>
          <w:rStyle w:val="StyleUnderline"/>
        </w:rPr>
      </w:pPr>
      <w:r w:rsidRPr="00A87B77">
        <w:rPr>
          <w:sz w:val="16"/>
        </w:rPr>
        <w:t xml:space="preserve">But does the economic and political transformation of Asia inevitably portend the rivalrous carve-up of Asia into the big-power fiefdoms that much of what passes for security thinking about the geo-politics of the region these days presumes? Andrew Sheng says that </w:t>
      </w:r>
      <w:r w:rsidRPr="00A87B77">
        <w:rPr>
          <w:rStyle w:val="StyleUnderline"/>
        </w:rPr>
        <w:t>the past year will be remembered as a year of shambolic shifts towards a more multipolar economic and political order in Asia and the Pacific.</w:t>
      </w:r>
      <w:r w:rsidRPr="00A87B77">
        <w:rPr>
          <w:sz w:val="16"/>
        </w:rPr>
        <w:t xml:space="preserve"> ‘</w:t>
      </w:r>
      <w:r w:rsidRPr="00A87B77">
        <w:rPr>
          <w:rStyle w:val="StyleUnderline"/>
        </w:rPr>
        <w:t>The U</w:t>
      </w:r>
      <w:r w:rsidRPr="00A87B77">
        <w:rPr>
          <w:sz w:val="16"/>
        </w:rPr>
        <w:t xml:space="preserve">nited </w:t>
      </w:r>
      <w:r w:rsidRPr="00A87B77">
        <w:rPr>
          <w:rStyle w:val="StyleUnderline"/>
        </w:rPr>
        <w:t>S</w:t>
      </w:r>
      <w:r w:rsidRPr="00A87B77">
        <w:rPr>
          <w:sz w:val="16"/>
        </w:rPr>
        <w:t xml:space="preserve">tates alone can no longer shape global destiny but </w:t>
      </w:r>
      <w:r w:rsidRPr="00A87B77">
        <w:rPr>
          <w:rStyle w:val="StyleUnderline"/>
        </w:rPr>
        <w:t>will have to share power with allies and rival</w:t>
      </w:r>
      <w:r w:rsidRPr="00A87B77">
        <w:rPr>
          <w:sz w:val="16"/>
        </w:rPr>
        <w:t xml:space="preserve">s, even as regional powers find themselves threatened by their own challenges’. Sheng says </w:t>
      </w:r>
      <w:r w:rsidRPr="00A87B77">
        <w:rPr>
          <w:rStyle w:val="StyleUnderline"/>
        </w:rPr>
        <w:t xml:space="preserve">there are four big interlocking forces that underscore the need for power-sharing, </w:t>
      </w:r>
      <w:r w:rsidRPr="00A87B77">
        <w:rPr>
          <w:sz w:val="16"/>
        </w:rPr>
        <w:t xml:space="preserve">cooperation and adaptation: </w:t>
      </w:r>
      <w:r w:rsidRPr="00A87B77">
        <w:rPr>
          <w:rStyle w:val="StyleUnderline"/>
        </w:rPr>
        <w:t>geopolitics, geo-finance, technology and climate change</w:t>
      </w:r>
      <w:r w:rsidRPr="00A87B77">
        <w:rPr>
          <w:sz w:val="16"/>
        </w:rPr>
        <w:t xml:space="preserve">. At the geo-political level, the US pivot policy to the Asia Pacific in 2011 opened up the South China Sea as a new front of tension, even before the United States had managed to withdraw from the Middle East. Managing competing interests in the South China Sea even as China projects its peripheral power will be tricky into the future. </w:t>
      </w:r>
      <w:r w:rsidRPr="00A87B77">
        <w:rPr>
          <w:rStyle w:val="StyleUnderline"/>
        </w:rPr>
        <w:t>The rise of regional powers</w:t>
      </w:r>
      <w:r w:rsidRPr="00A87B77">
        <w:rPr>
          <w:sz w:val="16"/>
        </w:rPr>
        <w:t xml:space="preserve">, Sheng argues, </w:t>
      </w:r>
      <w:r w:rsidRPr="00A87B77">
        <w:rPr>
          <w:rStyle w:val="StyleUnderline"/>
        </w:rPr>
        <w:t>means geo-political tussles with higher stakes, as in the South China Sea.</w:t>
      </w:r>
      <w:r w:rsidRPr="00A87B77">
        <w:rPr>
          <w:sz w:val="16"/>
        </w:rPr>
        <w:t xml:space="preserve"> ‘</w:t>
      </w:r>
      <w:r w:rsidRPr="00A87B77">
        <w:rPr>
          <w:rStyle w:val="StyleUnderline"/>
        </w:rPr>
        <w:t xml:space="preserve">The potential for regional economic crisis, widespread technological shifts and climate change are three pressing issues that can no longer be solved by a declining hegemonic power alone, but require cooperation between affected states’. </w:t>
      </w:r>
      <w:r w:rsidRPr="00A87B77">
        <w:rPr>
          <w:sz w:val="16"/>
        </w:rPr>
        <w:t xml:space="preserve">In this week’s lead essay, </w:t>
      </w:r>
      <w:proofErr w:type="spellStart"/>
      <w:r w:rsidRPr="00A87B77">
        <w:rPr>
          <w:sz w:val="16"/>
        </w:rPr>
        <w:t>Amitav</w:t>
      </w:r>
      <w:proofErr w:type="spellEnd"/>
      <w:r w:rsidRPr="00A87B77">
        <w:rPr>
          <w:sz w:val="16"/>
        </w:rPr>
        <w:t xml:space="preserve"> Acharya underlines similar contradictions, agreeing with Sheng, in effect, </w:t>
      </w:r>
      <w:r w:rsidRPr="00A87B77">
        <w:rPr>
          <w:rStyle w:val="StyleUnderline"/>
        </w:rPr>
        <w:t>that ‘the economic imperatives for cooperation have become as important as shifting political alliances’</w:t>
      </w:r>
      <w:r w:rsidRPr="00A87B77">
        <w:rPr>
          <w:sz w:val="16"/>
        </w:rPr>
        <w:t>. ‘Take the United States and China’, says Acharya. ‘</w:t>
      </w:r>
      <w:r w:rsidRPr="00A87B77">
        <w:rPr>
          <w:rStyle w:val="StyleUnderline"/>
        </w:rPr>
        <w:t>Washington insists that its rebalancing strategy enhances regional stability</w:t>
      </w:r>
      <w:r w:rsidRPr="00A87B77">
        <w:rPr>
          <w:sz w:val="16"/>
        </w:rPr>
        <w:t xml:space="preserve">. Sure enough, it is possible to see the military dimension of rebalancing as crucial to maintaining the military balance of power in the region. But the economic aspect of rebalancing — the Trans-Pacific Partnership (TPP) — excludes China and challenges United States–China economic interdependence. Similarly, China professes a deep interest in enhancing regional economic interdependence. But its own initiatives, the Asian Infrastructure Investment Bank (AIIB) and One Belt One Road, challenge long-standing modalities of regional economic cooperation’. </w:t>
      </w:r>
      <w:r w:rsidRPr="00A87B77">
        <w:rPr>
          <w:rStyle w:val="StyleUnderline"/>
        </w:rPr>
        <w:t>Security pluralism,</w:t>
      </w:r>
      <w:r w:rsidRPr="00A87B77">
        <w:rPr>
          <w:sz w:val="16"/>
        </w:rPr>
        <w:t xml:space="preserve"> argues Acharya, </w:t>
      </w:r>
      <w:proofErr w:type="spellStart"/>
      <w:r w:rsidRPr="00A87B77">
        <w:rPr>
          <w:rStyle w:val="StyleUnderline"/>
        </w:rPr>
        <w:t>characterises</w:t>
      </w:r>
      <w:proofErr w:type="spellEnd"/>
      <w:r w:rsidRPr="00A87B77">
        <w:rPr>
          <w:rStyle w:val="StyleUnderline"/>
        </w:rPr>
        <w:t xml:space="preserve"> the new political order in Asia</w:t>
      </w:r>
      <w:r w:rsidRPr="00A87B77">
        <w:rPr>
          <w:sz w:val="16"/>
        </w:rPr>
        <w:t xml:space="preserve">. Security pluralism is not a purely balance of power system; it relies on other mechanisms. </w:t>
      </w:r>
      <w:r w:rsidRPr="00A87B77">
        <w:rPr>
          <w:rStyle w:val="StyleUnderline"/>
        </w:rPr>
        <w:t>Security pluralism drives ‘mutual accommodation among unequal and culturally diverse states that preserves the relative autonomy of each and prevents the hegemony of any or a few</w:t>
      </w:r>
      <w:r w:rsidRPr="00A87B77">
        <w:rPr>
          <w:sz w:val="16"/>
        </w:rPr>
        <w:t xml:space="preserve"> … (and) </w:t>
      </w:r>
      <w:r w:rsidRPr="00A87B77">
        <w:rPr>
          <w:rStyle w:val="StyleUnderline"/>
        </w:rPr>
        <w:t xml:space="preserve">respects political and cultural diversity, </w:t>
      </w:r>
      <w:r w:rsidRPr="00A87B77">
        <w:rPr>
          <w:sz w:val="16"/>
        </w:rPr>
        <w:t xml:space="preserve">but fosters accommodation among the great powers and their restraint towards the weaker actors, such as ASEAN members’. </w:t>
      </w:r>
      <w:r w:rsidRPr="00A87B77">
        <w:rPr>
          <w:rStyle w:val="StyleUnderline"/>
        </w:rPr>
        <w:t>This is a better description of the Asia we live in today</w:t>
      </w:r>
      <w:r w:rsidRPr="00A87B77">
        <w:rPr>
          <w:sz w:val="16"/>
        </w:rPr>
        <w:t xml:space="preserve">, reckons Acharya, </w:t>
      </w:r>
      <w:r w:rsidRPr="00A87B77">
        <w:rPr>
          <w:rStyle w:val="StyleUnderline"/>
        </w:rPr>
        <w:t>than one that is straitjacketed into the paradigm of great power politics.</w:t>
      </w:r>
      <w:r w:rsidRPr="00A87B77">
        <w:rPr>
          <w:sz w:val="16"/>
        </w:rPr>
        <w:t xml:space="preserve"> If it is, one must agree with him that </w:t>
      </w:r>
      <w:r w:rsidRPr="00A87B77">
        <w:rPr>
          <w:rStyle w:val="StyleUnderline"/>
        </w:rPr>
        <w:t>it’s a region ripe for institutional restructuring and innovation.</w:t>
      </w:r>
    </w:p>
    <w:p w14:paraId="53541B3E" w14:textId="77777777" w:rsidR="00373E4C" w:rsidRPr="00A87B77" w:rsidRDefault="00373E4C" w:rsidP="00373E4C"/>
    <w:p w14:paraId="5CA5F130" w14:textId="210EA435" w:rsidR="00373E4C" w:rsidRPr="00A87B77" w:rsidRDefault="00373E4C" w:rsidP="00373E4C">
      <w:pPr>
        <w:pStyle w:val="Heading3"/>
      </w:pPr>
      <w:r w:rsidRPr="00A87B77">
        <w:t xml:space="preserve">No </w:t>
      </w:r>
      <w:proofErr w:type="spellStart"/>
      <w:r w:rsidRPr="00A87B77">
        <w:t>Prolif</w:t>
      </w:r>
      <w:proofErr w:type="spellEnd"/>
      <w:r w:rsidRPr="00A87B77">
        <w:t xml:space="preserve"> </w:t>
      </w:r>
    </w:p>
    <w:p w14:paraId="6522AC35" w14:textId="77777777" w:rsidR="00373E4C" w:rsidRPr="00A87B77" w:rsidRDefault="00373E4C" w:rsidP="00373E4C">
      <w:pPr>
        <w:pStyle w:val="Heading4"/>
      </w:pPr>
      <w:r w:rsidRPr="00A87B77">
        <w:t xml:space="preserve">Japan won’t </w:t>
      </w:r>
      <w:proofErr w:type="spellStart"/>
      <w:r w:rsidRPr="00A87B77">
        <w:t>prolif</w:t>
      </w:r>
      <w:proofErr w:type="spellEnd"/>
      <w:r w:rsidRPr="00A87B77">
        <w:t>, they lack the will and prefer the US umbrella</w:t>
      </w:r>
    </w:p>
    <w:p w14:paraId="7E354B10" w14:textId="77777777" w:rsidR="00373E4C" w:rsidRPr="00A87B77" w:rsidRDefault="00373E4C" w:rsidP="00373E4C">
      <w:r w:rsidRPr="00A87B77">
        <w:rPr>
          <w:rStyle w:val="Style13ptBold"/>
        </w:rPr>
        <w:t>Mehta 2016</w:t>
      </w:r>
      <w:r w:rsidRPr="00A87B77">
        <w:t xml:space="preserve"> - </w:t>
      </w:r>
      <w:proofErr w:type="spellStart"/>
      <w:r w:rsidRPr="00A87B77">
        <w:t>Asst</w:t>
      </w:r>
      <w:proofErr w:type="spellEnd"/>
      <w:r w:rsidRPr="00A87B77">
        <w:t xml:space="preserve"> prof in the </w:t>
      </w:r>
      <w:proofErr w:type="spellStart"/>
      <w:r w:rsidRPr="00A87B77">
        <w:t>dept</w:t>
      </w:r>
      <w:proofErr w:type="spellEnd"/>
      <w:r w:rsidRPr="00A87B77">
        <w:t xml:space="preserve"> of Political Science at the University of Nebraska-Lincoln </w:t>
      </w:r>
      <w:r w:rsidRPr="00A87B77">
        <w:br/>
      </w:r>
      <w:proofErr w:type="spellStart"/>
      <w:r w:rsidRPr="00A87B77">
        <w:t>Rupal</w:t>
      </w:r>
      <w:proofErr w:type="spellEnd"/>
      <w:r w:rsidRPr="00A87B77">
        <w:t xml:space="preserve"> N, "IS A NUCLEAR-ARMED JAPAN INCONCEIVABLE</w:t>
      </w:r>
      <w:proofErr w:type="gramStart"/>
      <w:r w:rsidRPr="00A87B77">
        <w:t>?,</w:t>
      </w:r>
      <w:proofErr w:type="gramEnd"/>
      <w:r w:rsidRPr="00A87B77">
        <w:t>" Jun 9, warontherocks.com/2016/06/is-a-nuclear-armed-japan-inconceivable/</w:t>
      </w:r>
    </w:p>
    <w:p w14:paraId="5D8D8E89" w14:textId="77777777" w:rsidR="00373E4C" w:rsidRDefault="00373E4C" w:rsidP="00373E4C">
      <w:pPr>
        <w:rPr>
          <w:sz w:val="16"/>
        </w:rPr>
      </w:pPr>
      <w:r w:rsidRPr="00A87B77">
        <w:rPr>
          <w:sz w:val="16"/>
        </w:rPr>
        <w:t xml:space="preserve">Would it be better for the United States if Japan had nuclear weapons? That is what Republican presidential candidate Donald Trump suggested, contrary to nearly seventy years of U.S foreign policy, that a nuclear Japan would be preferable. In an interview with The New York Times, he stated, “you have, probably, North Korea has them…And, would I rather have North Korea have them with Japan sitting there having them also? You may very well be better off if that’s the case.” This week, in an interview with CBS News, Trump stated, when asked if he had reversed his position on Japanese defense, “maybe they will, maybe they won’t.” Is Trump right? Is a nuclear Japan feasible or even desirable? </w:t>
      </w:r>
      <w:r w:rsidRPr="00A87B77">
        <w:rPr>
          <w:rStyle w:val="StyleUnderline"/>
        </w:rPr>
        <w:t>In Japan, the reply has been a firm no</w:t>
      </w:r>
      <w:r w:rsidRPr="00A87B77">
        <w:rPr>
          <w:sz w:val="16"/>
        </w:rPr>
        <w:t xml:space="preserve">. In response to Trump’s comments, </w:t>
      </w:r>
      <w:r w:rsidRPr="00A87B77">
        <w:rPr>
          <w:rStyle w:val="StyleUnderline"/>
        </w:rPr>
        <w:t xml:space="preserve">Foreign Minister Fumio </w:t>
      </w:r>
      <w:proofErr w:type="spellStart"/>
      <w:r w:rsidRPr="00A87B77">
        <w:rPr>
          <w:rStyle w:val="StyleUnderline"/>
        </w:rPr>
        <w:t>Kishida</w:t>
      </w:r>
      <w:proofErr w:type="spellEnd"/>
      <w:r w:rsidRPr="00A87B77">
        <w:rPr>
          <w:rStyle w:val="StyleUnderline"/>
        </w:rPr>
        <w:t xml:space="preserve"> stated, “it is impossible that Japan will arm itself with nuclear weapons.”</w:t>
      </w:r>
      <w:r w:rsidRPr="00A87B77">
        <w:rPr>
          <w:sz w:val="16"/>
        </w:rPr>
        <w:t xml:space="preserve"> In unpacking this statement, we are provided with half of the answer to these questions. </w:t>
      </w:r>
      <w:r w:rsidRPr="00A87B77">
        <w:rPr>
          <w:rStyle w:val="StyleUnderline"/>
        </w:rPr>
        <w:t xml:space="preserve">As the only country that has had nuclear weapons used against it, Japan has generally foregone overt militarization </w:t>
      </w:r>
      <w:r w:rsidRPr="00A87B77">
        <w:rPr>
          <w:sz w:val="16"/>
        </w:rPr>
        <w:t xml:space="preserve">and has focused on providing national security, overseas peace-keeping operations, and disaster relief. In my recent discussions with </w:t>
      </w:r>
      <w:r w:rsidRPr="00A87B77">
        <w:rPr>
          <w:rStyle w:val="StyleUnderline"/>
        </w:rPr>
        <w:t>Japanese officials, military officers, and civilians</w:t>
      </w:r>
      <w:r w:rsidRPr="00A87B77">
        <w:rPr>
          <w:sz w:val="16"/>
        </w:rPr>
        <w:t xml:space="preserve"> it is clear that Japan, unlike some of its counterparts in East Asia, </w:t>
      </w:r>
      <w:r w:rsidRPr="00A87B77">
        <w:rPr>
          <w:rStyle w:val="Emphasis"/>
        </w:rPr>
        <w:t>view the acquisition of nuclear weapons extremely unfavorably</w:t>
      </w:r>
      <w:r w:rsidRPr="00A87B77">
        <w:rPr>
          <w:sz w:val="16"/>
        </w:rPr>
        <w:t xml:space="preserve">. This was highlighted during President Obama’s recent visit to Hiroshima where Japanese Prime Minister Shinzo Abe stated, “this tragedy must not be allowed to occur again. We are determined to realize a world free of nuclear weapons.” The distaste for having their own nuclear deterrent coupled with being in a dangerous neighborhood has required that Japan turn to other countries, like the United States, for security. It is here, in the U.S.-Japanese alliance, “the cornerstone of Japan’s diplomacy”, according to Shinzo Abe, that we find the rest of the explanation. For the past 70 years, since the introduction of nuclear weapons, it is the policy of the United States to counter proliferation and curb the expansion of the nuclear club. The United States has been very successful in providing hefty incentives to states that stop their exploration or pursuit of nuclear weapons. One of these inducements, an extended nuclear deterrent, obliges the United States to provide defense and security to allies in the event of an attack or conflict. </w:t>
      </w:r>
      <w:r w:rsidRPr="00A87B77">
        <w:rPr>
          <w:rStyle w:val="StyleUnderline"/>
        </w:rPr>
        <w:t xml:space="preserve">Rather than disregarding domestic public opinion and risking punishment in the international community, Japan can rely on America’s nuclear arsenal. </w:t>
      </w:r>
      <w:r w:rsidRPr="00A87B77">
        <w:rPr>
          <w:sz w:val="16"/>
        </w:rPr>
        <w:t xml:space="preserve">This is how the United States has been able to use its protection to constrain risky behavior among its allies. Research in political science would suggest that these types of alliances may entrap and force the United States to get involved when allies take unnecessary risks to get their way. Neil </w:t>
      </w:r>
      <w:proofErr w:type="spellStart"/>
      <w:r w:rsidRPr="00A87B77">
        <w:rPr>
          <w:sz w:val="16"/>
        </w:rPr>
        <w:t>Narang</w:t>
      </w:r>
      <w:proofErr w:type="spellEnd"/>
      <w:r w:rsidRPr="00A87B77">
        <w:rPr>
          <w:sz w:val="16"/>
        </w:rPr>
        <w:t xml:space="preserve"> and I show in a recent working paper, however, that nuclear umbrellas can positively shape ally behavior. We find that protected allies, like Japan, are not any more likely to engage in risky business and instead use the alliance to reap political and economic gains. This is not to say that Japan has no bargaining power of its own. Japan maintains one of the highest latent nuclear capacities in the world. </w:t>
      </w:r>
      <w:r w:rsidRPr="00A87B77">
        <w:rPr>
          <w:rStyle w:val="StyleUnderline"/>
        </w:rPr>
        <w:t>Experts argue that if Japan were to desire nuclear weapons its “break out” time would be short. But it’s this capability that provides Japan with leverage</w:t>
      </w:r>
      <w:r w:rsidRPr="00A87B77">
        <w:rPr>
          <w:sz w:val="16"/>
        </w:rPr>
        <w:t xml:space="preserve">. In a new working paper, Gene </w:t>
      </w:r>
      <w:proofErr w:type="spellStart"/>
      <w:r w:rsidRPr="00A87B77">
        <w:rPr>
          <w:sz w:val="16"/>
        </w:rPr>
        <w:t>Gerzhoy</w:t>
      </w:r>
      <w:proofErr w:type="spellEnd"/>
      <w:r w:rsidRPr="00A87B77">
        <w:rPr>
          <w:sz w:val="16"/>
        </w:rPr>
        <w:t xml:space="preserve">, Rachel </w:t>
      </w:r>
      <w:proofErr w:type="spellStart"/>
      <w:r w:rsidRPr="00A87B77">
        <w:rPr>
          <w:sz w:val="16"/>
        </w:rPr>
        <w:t>Whitlark</w:t>
      </w:r>
      <w:proofErr w:type="spellEnd"/>
      <w:r w:rsidRPr="00A87B77">
        <w:rPr>
          <w:sz w:val="16"/>
        </w:rPr>
        <w:t xml:space="preserve">, and I find </w:t>
      </w:r>
      <w:r w:rsidRPr="00A87B77">
        <w:rPr>
          <w:rStyle w:val="StyleUnderline"/>
        </w:rPr>
        <w:t xml:space="preserve">that this capability doesn’t necessarily embolden countries. Instead, </w:t>
      </w:r>
      <w:r w:rsidRPr="00A87B77">
        <w:rPr>
          <w:rStyle w:val="Emphasis"/>
        </w:rPr>
        <w:t>they use it</w:t>
      </w:r>
      <w:r w:rsidRPr="00A87B77">
        <w:rPr>
          <w:sz w:val="16"/>
        </w:rPr>
        <w:t>, short of opting to get nuclear weapons</w:t>
      </w:r>
      <w:r w:rsidRPr="00A87B77">
        <w:rPr>
          <w:rStyle w:val="Emphasis"/>
        </w:rPr>
        <w:t>, to settle disputes, gain concessions, and side-step external aggression</w:t>
      </w:r>
      <w:r w:rsidRPr="00A87B77">
        <w:rPr>
          <w:rStyle w:val="StyleUnderline"/>
        </w:rPr>
        <w:t xml:space="preserve">. </w:t>
      </w:r>
      <w:r w:rsidRPr="00A87B77">
        <w:rPr>
          <w:sz w:val="16"/>
        </w:rPr>
        <w:t>These factors, coupled with Japan’s own distaste for nuclear weapons, suggest that despite Donald Trump’s perspective and potential policy, if elected to the presidency, a nuclear-armed Japan is virtually unthinkable and highly undesirable.</w:t>
      </w:r>
    </w:p>
    <w:p w14:paraId="01B9A3EA" w14:textId="77777777" w:rsidR="005B1239" w:rsidRPr="00A850F4" w:rsidRDefault="005B1239" w:rsidP="005B1239">
      <w:pPr>
        <w:pStyle w:val="Heading4"/>
      </w:pPr>
      <w:r>
        <w:t xml:space="preserve">Japan won’t </w:t>
      </w:r>
      <w:proofErr w:type="spellStart"/>
      <w:r>
        <w:t>prolif</w:t>
      </w:r>
      <w:proofErr w:type="spellEnd"/>
      <w:r>
        <w:t xml:space="preserve"> even if the NPT collapsed. </w:t>
      </w:r>
    </w:p>
    <w:p w14:paraId="49D1F51D" w14:textId="77777777" w:rsidR="005B1239" w:rsidRPr="001462B0" w:rsidRDefault="005B1239" w:rsidP="005B1239">
      <w:pPr>
        <w:rPr>
          <w:sz w:val="16"/>
        </w:rPr>
      </w:pPr>
      <w:proofErr w:type="spellStart"/>
      <w:r w:rsidRPr="001462B0">
        <w:rPr>
          <w:rStyle w:val="Style13ptBold"/>
        </w:rPr>
        <w:t>Kulacki</w:t>
      </w:r>
      <w:proofErr w:type="spellEnd"/>
      <w:r w:rsidRPr="001462B0">
        <w:rPr>
          <w:rStyle w:val="Style13ptBold"/>
        </w:rPr>
        <w:t xml:space="preserve"> 2015</w:t>
      </w:r>
      <w:r w:rsidRPr="001462B0">
        <w:rPr>
          <w:sz w:val="16"/>
        </w:rPr>
        <w:t xml:space="preserve"> Gregory, China Project Manager in the UCS Global Security Program, Union of Concerned Scientists, Japan Calls for United States to End Hair-Trigger Alert, April 2015 </w:t>
      </w:r>
      <w:hyperlink r:id="rId24" w:history="1">
        <w:r w:rsidRPr="001462B0">
          <w:rPr>
            <w:rStyle w:val="Hyperlink"/>
            <w:sz w:val="16"/>
          </w:rPr>
          <w:t>http://www.ucsusa.org/sites/default/files/attach/2015/04/Japan-hair-trigger-fact-sheet.pdf</w:t>
        </w:r>
      </w:hyperlink>
    </w:p>
    <w:p w14:paraId="16B540B7" w14:textId="77777777" w:rsidR="005B1239" w:rsidRPr="009A338F" w:rsidRDefault="005B1239" w:rsidP="005B1239">
      <w:pPr>
        <w:rPr>
          <w:sz w:val="16"/>
        </w:rPr>
      </w:pPr>
      <w:r w:rsidRPr="009A338F">
        <w:rPr>
          <w:sz w:val="16"/>
        </w:rPr>
        <w:t xml:space="preserve">This week the Review Conference of the Parties to the Treaty on the Non-Proliferation of Nuclear Weapons (NPT) will open a month-long push by many non-nuclear weapons states to compel the five nuclear weapons states that are party to the NPT to honor their obligation to take meaningful steps towards disarmament. </w:t>
      </w:r>
      <w:r w:rsidRPr="009A338F">
        <w:rPr>
          <w:rStyle w:val="StyleUnderline"/>
        </w:rPr>
        <w:t>Japan, along with the other members</w:t>
      </w:r>
      <w:r w:rsidRPr="009A338F">
        <w:rPr>
          <w:sz w:val="16"/>
        </w:rPr>
        <w:t xml:space="preserve"> of an 11-nation group of U.S. friends and allies called the Nonproliferation and Disarmament Initiative (NPDI), </w:t>
      </w:r>
      <w:r w:rsidRPr="009A338F">
        <w:rPr>
          <w:rStyle w:val="StyleUnderline"/>
        </w:rPr>
        <w:t>are urging an end to the U.S. and Russian practice of keeping their nuclear forces on “launch-ready alert,”</w:t>
      </w:r>
      <w:r w:rsidRPr="009A338F">
        <w:rPr>
          <w:sz w:val="16"/>
        </w:rPr>
        <w:t xml:space="preserve"> meaning they can be launched within minutes. This status— often called “hair-trigger alert”—is a relic of the Cold War, when both countries were concerned about the possibility of a surprise nuclear attack by the other. Keeping their nuclear missiles on high alert gave them the ability to launch on warning of attack, so the incoming warheads could not destroy the missiles on the ground. Today both the United States and Russia see the chance of such surprise attacks as extremely low. As retired U.S. and Russian generals James Cartwright and Vladimir </w:t>
      </w:r>
      <w:proofErr w:type="spellStart"/>
      <w:r w:rsidRPr="009A338F">
        <w:rPr>
          <w:sz w:val="16"/>
        </w:rPr>
        <w:t>Dvorkin</w:t>
      </w:r>
      <w:proofErr w:type="spellEnd"/>
      <w:r w:rsidRPr="009A338F">
        <w:rPr>
          <w:sz w:val="16"/>
        </w:rPr>
        <w:t xml:space="preserve"> explain in a recent editorial in the New York Times, this removes the rationale for keeping nuclear missiles on high alert. Continuing to do so increases the chances of accidental, mistaken, or unauthorized nuclear launches. A number of incidents in the last couple of decades have shown that concerns about such launches are justified. Japanese public leads world in opposing nuclear weapons </w:t>
      </w:r>
      <w:r w:rsidRPr="009A338F">
        <w:rPr>
          <w:rStyle w:val="StyleUnderline"/>
        </w:rPr>
        <w:t>While it may seem surprising that a hawkish Japanese prime minister would sponsor a proposal to de-alert U.S. nuclear weapons</w:t>
      </w:r>
      <w:r w:rsidRPr="009A338F">
        <w:rPr>
          <w:sz w:val="16"/>
        </w:rPr>
        <w:t xml:space="preserve"> in a time of increased tension with a nuclear-armed China, </w:t>
      </w:r>
      <w:r w:rsidRPr="009A338F">
        <w:rPr>
          <w:rStyle w:val="Emphasis"/>
        </w:rPr>
        <w:t>it really shouldn’t be</w:t>
      </w:r>
      <w:r w:rsidRPr="009A338F">
        <w:rPr>
          <w:sz w:val="16"/>
        </w:rPr>
        <w:t xml:space="preserve">. </w:t>
      </w:r>
      <w:r w:rsidRPr="009A338F">
        <w:rPr>
          <w:rStyle w:val="StyleUnderline"/>
        </w:rPr>
        <w:t>Japan is the only nation to have suffered a nuclear attack, and this year marks the 70th anniversary</w:t>
      </w:r>
      <w:r w:rsidRPr="009A338F">
        <w:rPr>
          <w:sz w:val="16"/>
        </w:rPr>
        <w:t xml:space="preserve"> of the atomic bombing of Hiroshima and Nagasaki. </w:t>
      </w:r>
      <w:r w:rsidRPr="00E73391">
        <w:rPr>
          <w:rStyle w:val="Emphasis"/>
          <w:highlight w:val="cyan"/>
        </w:rPr>
        <w:t>Japanese public and political support for nuclear disarmament is especially strong</w:t>
      </w:r>
      <w:r w:rsidRPr="009A338F">
        <w:rPr>
          <w:sz w:val="16"/>
        </w:rPr>
        <w:t xml:space="preserve">. According to a recent Pew survey, </w:t>
      </w:r>
      <w:r w:rsidRPr="009A338F">
        <w:rPr>
          <w:rStyle w:val="StyleUnderline"/>
        </w:rPr>
        <w:t xml:space="preserve">nearly </w:t>
      </w:r>
      <w:r w:rsidRPr="00E73391">
        <w:rPr>
          <w:rStyle w:val="StyleUnderline"/>
          <w:highlight w:val="cyan"/>
        </w:rPr>
        <w:t>half</w:t>
      </w:r>
      <w:r w:rsidRPr="009A338F">
        <w:rPr>
          <w:rStyle w:val="StyleUnderline"/>
        </w:rPr>
        <w:t xml:space="preserve"> </w:t>
      </w:r>
      <w:r w:rsidRPr="00E73391">
        <w:rPr>
          <w:rStyle w:val="StyleUnderline"/>
          <w:highlight w:val="cyan"/>
        </w:rPr>
        <w:t>of Japan’s people consider nuclear weapons the world’s greatest danger</w:t>
      </w:r>
      <w:r w:rsidRPr="00E73391">
        <w:rPr>
          <w:sz w:val="16"/>
          <w:highlight w:val="cyan"/>
        </w:rPr>
        <w:t>—</w:t>
      </w:r>
      <w:r w:rsidRPr="00E73391">
        <w:rPr>
          <w:rStyle w:val="Emphasis"/>
          <w:highlight w:val="cyan"/>
        </w:rPr>
        <w:t xml:space="preserve">a </w:t>
      </w:r>
      <w:r w:rsidRPr="00E73391">
        <w:rPr>
          <w:rStyle w:val="Emphasis"/>
        </w:rPr>
        <w:t>far</w:t>
      </w:r>
      <w:r w:rsidRPr="009A338F">
        <w:rPr>
          <w:rStyle w:val="Emphasis"/>
        </w:rPr>
        <w:t xml:space="preserve"> </w:t>
      </w:r>
      <w:r w:rsidRPr="00E73391">
        <w:rPr>
          <w:rStyle w:val="Emphasis"/>
          <w:highlight w:val="cyan"/>
        </w:rPr>
        <w:t>higher percentage than in any</w:t>
      </w:r>
      <w:r w:rsidRPr="009A338F">
        <w:rPr>
          <w:rStyle w:val="Emphasis"/>
        </w:rPr>
        <w:t xml:space="preserve"> of the </w:t>
      </w:r>
      <w:r w:rsidRPr="00E73391">
        <w:rPr>
          <w:rStyle w:val="Emphasis"/>
          <w:highlight w:val="cyan"/>
        </w:rPr>
        <w:t>other</w:t>
      </w:r>
      <w:r w:rsidRPr="009A338F">
        <w:rPr>
          <w:rStyle w:val="Emphasis"/>
        </w:rPr>
        <w:t xml:space="preserve"> 43 </w:t>
      </w:r>
      <w:r w:rsidRPr="00E73391">
        <w:rPr>
          <w:rStyle w:val="Emphasis"/>
          <w:highlight w:val="cyan"/>
        </w:rPr>
        <w:t>nations</w:t>
      </w:r>
      <w:r w:rsidRPr="009A338F">
        <w:rPr>
          <w:rStyle w:val="Emphasis"/>
        </w:rPr>
        <w:t xml:space="preserve"> included in the survey</w:t>
      </w:r>
      <w:r w:rsidRPr="009A338F">
        <w:rPr>
          <w:sz w:val="16"/>
        </w:rPr>
        <w:t xml:space="preserve">. A whopping 82 percent of respondents in another recent poll supported maintaining Japan’s Three Non-Nuclear Principles, which stipulate that Japan shall neither possess nor manufacture nuclear weapons, nor shall it permit any country to introduce nuclear weapons in to Japanese territory—including the nuclear weapons of the United States. </w:t>
      </w:r>
      <w:r w:rsidRPr="00E73391">
        <w:rPr>
          <w:rStyle w:val="StyleUnderline"/>
          <w:highlight w:val="cyan"/>
        </w:rPr>
        <w:t>Some</w:t>
      </w:r>
      <w:r w:rsidRPr="009A338F">
        <w:rPr>
          <w:rStyle w:val="StyleUnderline"/>
        </w:rPr>
        <w:t xml:space="preserve"> U.S. </w:t>
      </w:r>
      <w:r w:rsidRPr="00E73391">
        <w:rPr>
          <w:rStyle w:val="StyleUnderline"/>
          <w:highlight w:val="cyan"/>
        </w:rPr>
        <w:t>experts claim Japan</w:t>
      </w:r>
      <w:r w:rsidRPr="009A338F">
        <w:rPr>
          <w:rStyle w:val="StyleUnderline"/>
        </w:rPr>
        <w:t xml:space="preserve"> </w:t>
      </w:r>
      <w:r w:rsidRPr="00E73391">
        <w:rPr>
          <w:rStyle w:val="StyleUnderline"/>
          <w:highlight w:val="cyan"/>
        </w:rPr>
        <w:t>values nuclear weapons and might decide to develop its own</w:t>
      </w:r>
      <w:r w:rsidRPr="009A338F">
        <w:rPr>
          <w:rStyle w:val="StyleUnderline"/>
        </w:rPr>
        <w:t xml:space="preserve"> in response to the national security concerns</w:t>
      </w:r>
      <w:r w:rsidRPr="009A338F">
        <w:rPr>
          <w:sz w:val="16"/>
        </w:rPr>
        <w:t xml:space="preserve"> Abe will discuss while he is in Washington. </w:t>
      </w:r>
      <w:r w:rsidRPr="00E73391">
        <w:rPr>
          <w:rStyle w:val="Emphasis"/>
          <w:highlight w:val="cyan"/>
        </w:rPr>
        <w:t>But those U.S. experts are mistaken</w:t>
      </w:r>
      <w:r w:rsidRPr="009A338F">
        <w:rPr>
          <w:sz w:val="16"/>
        </w:rPr>
        <w:t xml:space="preserve">. </w:t>
      </w:r>
      <w:r w:rsidRPr="009A338F">
        <w:rPr>
          <w:rStyle w:val="StyleUnderline"/>
        </w:rPr>
        <w:t>A new UCS report provides an analysis of Japan’s relationship with nuclear weapons and their role in the history of the U.S.-Japanese security relationship.</w:t>
      </w:r>
      <w:r w:rsidRPr="009A338F">
        <w:rPr>
          <w:sz w:val="16"/>
        </w:rPr>
        <w:t xml:space="preserve"> </w:t>
      </w:r>
      <w:r w:rsidRPr="009A338F">
        <w:rPr>
          <w:rStyle w:val="StyleUnderline"/>
        </w:rPr>
        <w:t>The UCS report includes this revealing passage</w:t>
      </w:r>
      <w:r w:rsidRPr="009A338F">
        <w:rPr>
          <w:sz w:val="16"/>
        </w:rPr>
        <w:t xml:space="preserve"> from a non-public Japanese government study on Japan’s nuclear options completed prior to Japan’s decision to agree to a permanent extension of the NPT in 1995. </w:t>
      </w:r>
      <w:r w:rsidRPr="001462B0">
        <w:rPr>
          <w:rStyle w:val="Emphasis"/>
          <w:highlight w:val="cyan"/>
        </w:rPr>
        <w:t>The passage considers a worst-case scenario</w:t>
      </w:r>
      <w:r w:rsidRPr="001462B0">
        <w:rPr>
          <w:rStyle w:val="StyleUnderline"/>
          <w:highlight w:val="cyan"/>
        </w:rPr>
        <w:t xml:space="preserve"> positing “</w:t>
      </w:r>
      <w:r w:rsidRPr="001462B0">
        <w:rPr>
          <w:rStyle w:val="Emphasis"/>
          <w:highlight w:val="cyan"/>
        </w:rPr>
        <w:t>a break-up of the U.S.- Japan alliance</w:t>
      </w:r>
      <w:r w:rsidRPr="001462B0">
        <w:rPr>
          <w:rStyle w:val="StyleUnderline"/>
          <w:highlight w:val="cyan"/>
        </w:rPr>
        <w:t xml:space="preserve">, </w:t>
      </w:r>
      <w:r w:rsidRPr="001462B0">
        <w:rPr>
          <w:rStyle w:val="Emphasis"/>
          <w:highlight w:val="cyan"/>
        </w:rPr>
        <w:t>a collapse of the</w:t>
      </w:r>
      <w:r w:rsidRPr="009A338F">
        <w:rPr>
          <w:rStyle w:val="Emphasis"/>
        </w:rPr>
        <w:t xml:space="preserve"> </w:t>
      </w:r>
      <w:r w:rsidRPr="001462B0">
        <w:rPr>
          <w:rStyle w:val="Emphasis"/>
          <w:highlight w:val="cyan"/>
        </w:rPr>
        <w:t>nonproliferation regime</w:t>
      </w:r>
      <w:r w:rsidRPr="001462B0">
        <w:rPr>
          <w:rStyle w:val="StyleUnderline"/>
          <w:highlight w:val="cyan"/>
        </w:rPr>
        <w:t xml:space="preserve">, </w:t>
      </w:r>
      <w:r w:rsidRPr="001462B0">
        <w:rPr>
          <w:rStyle w:val="Emphasis"/>
          <w:highlight w:val="cyan"/>
        </w:rPr>
        <w:t>and an inclination of</w:t>
      </w:r>
      <w:r w:rsidRPr="009A338F">
        <w:rPr>
          <w:rStyle w:val="Emphasis"/>
        </w:rPr>
        <w:t xml:space="preserve"> various </w:t>
      </w:r>
      <w:r w:rsidRPr="001462B0">
        <w:rPr>
          <w:rStyle w:val="Emphasis"/>
          <w:highlight w:val="cyan"/>
        </w:rPr>
        <w:t>countries to go nuclear</w:t>
      </w:r>
      <w:r w:rsidRPr="001462B0">
        <w:rPr>
          <w:rStyle w:val="StyleUnderline"/>
          <w:highlight w:val="cyan"/>
        </w:rPr>
        <w:t>.”</w:t>
      </w:r>
      <w:r w:rsidRPr="001462B0">
        <w:rPr>
          <w:sz w:val="16"/>
          <w:highlight w:val="cyan"/>
        </w:rPr>
        <w:t xml:space="preserve"> </w:t>
      </w:r>
      <w:r w:rsidRPr="001462B0">
        <w:rPr>
          <w:rStyle w:val="StyleUnderline"/>
          <w:highlight w:val="cyan"/>
        </w:rPr>
        <w:t>The</w:t>
      </w:r>
      <w:r w:rsidRPr="009A338F">
        <w:rPr>
          <w:rStyle w:val="StyleUnderline"/>
        </w:rPr>
        <w:t xml:space="preserve"> </w:t>
      </w:r>
      <w:r w:rsidRPr="009A338F">
        <w:rPr>
          <w:sz w:val="16"/>
        </w:rPr>
        <w:t>confidential Japanese government</w:t>
      </w:r>
      <w:r w:rsidRPr="009A338F">
        <w:rPr>
          <w:rStyle w:val="StyleUnderline"/>
        </w:rPr>
        <w:t xml:space="preserve"> </w:t>
      </w:r>
      <w:r w:rsidRPr="001462B0">
        <w:rPr>
          <w:rStyle w:val="StyleUnderline"/>
          <w:highlight w:val="cyan"/>
        </w:rPr>
        <w:t>study concludes,</w:t>
      </w:r>
      <w:r w:rsidRPr="001462B0">
        <w:rPr>
          <w:sz w:val="16"/>
          <w:highlight w:val="cyan"/>
        </w:rPr>
        <w:t xml:space="preserve"> </w:t>
      </w:r>
      <w:r w:rsidRPr="001462B0">
        <w:rPr>
          <w:rStyle w:val="StyleUnderline"/>
          <w:highlight w:val="cyan"/>
        </w:rPr>
        <w:t xml:space="preserve">“Even in such a case, </w:t>
      </w:r>
      <w:r w:rsidRPr="001462B0">
        <w:rPr>
          <w:rStyle w:val="Emphasis"/>
          <w:highlight w:val="cyan"/>
        </w:rPr>
        <w:t>it is</w:t>
      </w:r>
      <w:r w:rsidRPr="009A338F">
        <w:rPr>
          <w:rStyle w:val="Emphasis"/>
        </w:rPr>
        <w:t xml:space="preserve"> </w:t>
      </w:r>
      <w:r w:rsidRPr="001462B0">
        <w:rPr>
          <w:rStyle w:val="Emphasis"/>
          <w:highlight w:val="cyan"/>
        </w:rPr>
        <w:t>questionable whether there is any value for a</w:t>
      </w:r>
      <w:r w:rsidRPr="009A338F">
        <w:rPr>
          <w:rStyle w:val="Emphasis"/>
        </w:rPr>
        <w:t xml:space="preserve"> trading </w:t>
      </w:r>
      <w:r w:rsidRPr="001462B0">
        <w:rPr>
          <w:rStyle w:val="Emphasis"/>
          <w:highlight w:val="cyan"/>
        </w:rPr>
        <w:t>nation that depends on the stability of international society to</w:t>
      </w:r>
      <w:r w:rsidRPr="009A338F">
        <w:rPr>
          <w:rStyle w:val="StyleUnderline"/>
        </w:rPr>
        <w:t xml:space="preserve"> </w:t>
      </w:r>
      <w:r w:rsidRPr="009A338F">
        <w:rPr>
          <w:sz w:val="16"/>
        </w:rPr>
        <w:t>try to</w:t>
      </w:r>
      <w:r w:rsidRPr="009A338F">
        <w:rPr>
          <w:rStyle w:val="StyleUnderline"/>
        </w:rPr>
        <w:t xml:space="preserve"> </w:t>
      </w:r>
      <w:r w:rsidRPr="001462B0">
        <w:rPr>
          <w:rStyle w:val="Emphasis"/>
          <w:highlight w:val="cyan"/>
        </w:rPr>
        <w:t>secure its survival</w:t>
      </w:r>
      <w:r w:rsidRPr="009A338F">
        <w:rPr>
          <w:rStyle w:val="StyleUnderline"/>
        </w:rPr>
        <w:t xml:space="preserve"> </w:t>
      </w:r>
      <w:r w:rsidRPr="009A338F">
        <w:rPr>
          <w:sz w:val="16"/>
        </w:rPr>
        <w:t>and protect its interests</w:t>
      </w:r>
      <w:r w:rsidRPr="009A338F">
        <w:rPr>
          <w:rStyle w:val="StyleUnderline"/>
        </w:rPr>
        <w:t xml:space="preserve"> </w:t>
      </w:r>
      <w:r w:rsidRPr="001462B0">
        <w:rPr>
          <w:rStyle w:val="Emphasis"/>
          <w:highlight w:val="cyan"/>
        </w:rPr>
        <w:t>with</w:t>
      </w:r>
      <w:r w:rsidRPr="009A338F">
        <w:rPr>
          <w:rStyle w:val="Emphasis"/>
        </w:rPr>
        <w:t xml:space="preserve"> its own </w:t>
      </w:r>
      <w:r w:rsidRPr="001462B0">
        <w:rPr>
          <w:rStyle w:val="Emphasis"/>
          <w:highlight w:val="cyan"/>
        </w:rPr>
        <w:t>nuclear weapons.</w:t>
      </w:r>
      <w:r w:rsidRPr="001462B0">
        <w:rPr>
          <w:sz w:val="16"/>
          <w:highlight w:val="cyan"/>
        </w:rPr>
        <w:t xml:space="preserve"> </w:t>
      </w:r>
      <w:r w:rsidRPr="001462B0">
        <w:rPr>
          <w:rStyle w:val="Emphasis"/>
          <w:highlight w:val="cyan"/>
        </w:rPr>
        <w:t>It would</w:t>
      </w:r>
      <w:r w:rsidRPr="009A338F">
        <w:rPr>
          <w:rStyle w:val="Emphasis"/>
        </w:rPr>
        <w:t xml:space="preserve"> more likely </w:t>
      </w:r>
      <w:r w:rsidRPr="001462B0">
        <w:rPr>
          <w:rStyle w:val="Emphasis"/>
          <w:highlight w:val="cyan"/>
        </w:rPr>
        <w:t>undermine the basis of its own survival</w:t>
      </w:r>
      <w:r w:rsidRPr="001462B0">
        <w:rPr>
          <w:sz w:val="16"/>
          <w:highlight w:val="cyan"/>
        </w:rPr>
        <w:t xml:space="preserve">. </w:t>
      </w:r>
      <w:r w:rsidRPr="001462B0">
        <w:rPr>
          <w:rStyle w:val="StyleUnderline"/>
          <w:highlight w:val="cyan"/>
        </w:rPr>
        <w:t>Only in a case where</w:t>
      </w:r>
      <w:r w:rsidRPr="009A338F">
        <w:rPr>
          <w:rStyle w:val="StyleUnderline"/>
        </w:rPr>
        <w:t xml:space="preserve"> destitution reaches a stage where </w:t>
      </w:r>
      <w:r w:rsidRPr="001462B0">
        <w:rPr>
          <w:rStyle w:val="StyleUnderline"/>
          <w:highlight w:val="cyan"/>
        </w:rPr>
        <w:t>the exchange of damage with an opponent is not a concern</w:t>
      </w:r>
      <w:r w:rsidRPr="009A338F">
        <w:rPr>
          <w:rStyle w:val="StyleUnderline"/>
        </w:rPr>
        <w:t xml:space="preserve"> anymore</w:t>
      </w:r>
      <w:r w:rsidRPr="009A338F">
        <w:rPr>
          <w:sz w:val="16"/>
        </w:rPr>
        <w:t xml:space="preserve">, </w:t>
      </w:r>
      <w:r w:rsidRPr="001462B0">
        <w:rPr>
          <w:rStyle w:val="StyleUnderline"/>
          <w:highlight w:val="cyan"/>
        </w:rPr>
        <w:t>would the</w:t>
      </w:r>
      <w:r w:rsidRPr="009A338F">
        <w:rPr>
          <w:rStyle w:val="StyleUnderline"/>
        </w:rPr>
        <w:t xml:space="preserve"> geopolitical </w:t>
      </w:r>
      <w:r w:rsidRPr="001462B0">
        <w:rPr>
          <w:rStyle w:val="StyleUnderline"/>
          <w:highlight w:val="cyan"/>
        </w:rPr>
        <w:t>vulnerability of Japan make the nuclear option a possibility</w:t>
      </w:r>
      <w:r w:rsidRPr="009A338F">
        <w:rPr>
          <w:sz w:val="16"/>
        </w:rPr>
        <w:t xml:space="preserve">. </w:t>
      </w:r>
      <w:r w:rsidRPr="001462B0">
        <w:rPr>
          <w:rStyle w:val="Emphasis"/>
          <w:highlight w:val="cyan"/>
        </w:rPr>
        <w:t>This</w:t>
      </w:r>
      <w:r w:rsidRPr="009A338F">
        <w:rPr>
          <w:rStyle w:val="Emphasis"/>
        </w:rPr>
        <w:t xml:space="preserve">, however, is a </w:t>
      </w:r>
      <w:r w:rsidRPr="001462B0">
        <w:rPr>
          <w:rStyle w:val="Emphasis"/>
          <w:highlight w:val="cyan"/>
        </w:rPr>
        <w:t>case</w:t>
      </w:r>
      <w:r w:rsidRPr="009A338F">
        <w:rPr>
          <w:rStyle w:val="Emphasis"/>
        </w:rPr>
        <w:t xml:space="preserve"> where a condition becomes its own goal, and </w:t>
      </w:r>
      <w:r w:rsidRPr="001462B0">
        <w:rPr>
          <w:rStyle w:val="Emphasis"/>
          <w:highlight w:val="cyan"/>
        </w:rPr>
        <w:t>is not worthy of consideration.”</w:t>
      </w:r>
      <w:r w:rsidRPr="009A338F">
        <w:rPr>
          <w:sz w:val="16"/>
        </w:rPr>
        <w:t xml:space="preserve"> </w:t>
      </w:r>
    </w:p>
    <w:p w14:paraId="42807B88" w14:textId="77777777" w:rsidR="005B1239" w:rsidRPr="005A22B7" w:rsidRDefault="005B1239" w:rsidP="005B1239"/>
    <w:p w14:paraId="560FDC15" w14:textId="77777777" w:rsidR="005B1239" w:rsidRDefault="005B1239" w:rsidP="005B1239">
      <w:pPr>
        <w:pStyle w:val="Heading3"/>
      </w:pPr>
      <w:r>
        <w:t>---</w:t>
      </w:r>
      <w:proofErr w:type="spellStart"/>
      <w:r>
        <w:t>xt</w:t>
      </w:r>
      <w:proofErr w:type="spellEnd"/>
      <w:r>
        <w:t xml:space="preserve">: Japan No </w:t>
      </w:r>
      <w:proofErr w:type="spellStart"/>
      <w:r>
        <w:t>Prolif</w:t>
      </w:r>
      <w:proofErr w:type="spellEnd"/>
    </w:p>
    <w:p w14:paraId="397AFD00" w14:textId="77777777" w:rsidR="005B1239" w:rsidRPr="004A49DE" w:rsidRDefault="005B1239" w:rsidP="005B1239">
      <w:pPr>
        <w:pStyle w:val="Heading4"/>
        <w:rPr>
          <w:rFonts w:eastAsia="Times New Roman"/>
        </w:rPr>
      </w:pPr>
      <w:r w:rsidRPr="004A49DE">
        <w:rPr>
          <w:rFonts w:eastAsia="Times New Roman"/>
        </w:rPr>
        <w:t xml:space="preserve">No Japan </w:t>
      </w:r>
      <w:proofErr w:type="spellStart"/>
      <w:r w:rsidRPr="004A49DE">
        <w:rPr>
          <w:rFonts w:eastAsia="Times New Roman"/>
        </w:rPr>
        <w:t>prolif</w:t>
      </w:r>
      <w:proofErr w:type="spellEnd"/>
      <w:r w:rsidRPr="004A49DE">
        <w:rPr>
          <w:rFonts w:eastAsia="Times New Roman"/>
        </w:rPr>
        <w:t xml:space="preserve"> – norms, history, </w:t>
      </w:r>
      <w:proofErr w:type="spellStart"/>
      <w:r w:rsidRPr="004A49DE">
        <w:rPr>
          <w:rFonts w:eastAsia="Times New Roman"/>
        </w:rPr>
        <w:t>nonpro</w:t>
      </w:r>
      <w:proofErr w:type="spellEnd"/>
      <w:r w:rsidRPr="004A49DE">
        <w:rPr>
          <w:rFonts w:eastAsia="Times New Roman"/>
        </w:rPr>
        <w:t xml:space="preserve"> cred investment</w:t>
      </w:r>
    </w:p>
    <w:p w14:paraId="3E48CE01" w14:textId="77777777" w:rsidR="005B1239" w:rsidRPr="004A49DE" w:rsidRDefault="005B1239" w:rsidP="005B1239">
      <w:pPr>
        <w:rPr>
          <w:rFonts w:eastAsia="Calibri"/>
          <w:sz w:val="16"/>
          <w:szCs w:val="16"/>
        </w:rPr>
      </w:pPr>
      <w:r w:rsidRPr="004A49DE">
        <w:rPr>
          <w:rFonts w:eastAsia="Calibri"/>
          <w:sz w:val="16"/>
          <w:szCs w:val="16"/>
        </w:rPr>
        <w:t>Andrea</w:t>
      </w:r>
      <w:r w:rsidRPr="00C4371C">
        <w:rPr>
          <w:rStyle w:val="Style13ptBold"/>
        </w:rPr>
        <w:t xml:space="preserve"> Berger</w:t>
      </w:r>
      <w:r w:rsidRPr="004A49DE">
        <w:rPr>
          <w:rFonts w:eastAsia="Calibri"/>
          <w:sz w:val="16"/>
          <w:szCs w:val="16"/>
        </w:rPr>
        <w:t xml:space="preserve"> </w:t>
      </w:r>
      <w:r w:rsidRPr="00C4371C">
        <w:t>9-20</w:t>
      </w:r>
      <w:r w:rsidRPr="004A49DE">
        <w:rPr>
          <w:rFonts w:eastAsia="Calibri"/>
          <w:sz w:val="16"/>
          <w:szCs w:val="16"/>
        </w:rPr>
        <w:t>-20</w:t>
      </w:r>
      <w:r w:rsidRPr="00C4371C">
        <w:rPr>
          <w:rStyle w:val="Style13ptBold"/>
        </w:rPr>
        <w:t>15</w:t>
      </w:r>
      <w:r w:rsidRPr="004A49DE">
        <w:rPr>
          <w:rFonts w:eastAsia="Calibri"/>
          <w:sz w:val="16"/>
          <w:szCs w:val="16"/>
        </w:rPr>
        <w:t xml:space="preserve">; Deputy Director of the Proliferation and Nuclear Policy </w:t>
      </w:r>
      <w:proofErr w:type="spellStart"/>
      <w:r w:rsidRPr="004A49DE">
        <w:rPr>
          <w:rFonts w:eastAsia="Calibri"/>
          <w:sz w:val="16"/>
          <w:szCs w:val="16"/>
        </w:rPr>
        <w:t>programme</w:t>
      </w:r>
      <w:proofErr w:type="spellEnd"/>
      <w:r w:rsidRPr="004A49DE">
        <w:rPr>
          <w:rFonts w:eastAsia="Calibri"/>
          <w:sz w:val="16"/>
          <w:szCs w:val="16"/>
        </w:rPr>
        <w:t xml:space="preserve"> at Royal United Services Institute and a Senior Research Fellow; “Pacifism bill: Why Japan won't build a nuclear weapon quickly” CNN http://www.cnn.com/2015/09/20/opinions/japan-military-opinion-berger/</w:t>
      </w:r>
    </w:p>
    <w:p w14:paraId="0A13D083" w14:textId="77777777" w:rsidR="005B1239" w:rsidRPr="004A49DE" w:rsidRDefault="005B1239" w:rsidP="005B1239">
      <w:pPr>
        <w:rPr>
          <w:rFonts w:eastAsia="Calibri"/>
          <w:b/>
          <w:iCs/>
          <w:u w:val="single"/>
          <w:bdr w:val="single" w:sz="18" w:space="0" w:color="auto"/>
        </w:rPr>
      </w:pPr>
      <w:r w:rsidRPr="004A49DE">
        <w:rPr>
          <w:rFonts w:eastAsia="Calibri"/>
          <w:sz w:val="16"/>
        </w:rPr>
        <w:t xml:space="preserve">More than anything else, </w:t>
      </w:r>
      <w:r w:rsidRPr="004A49DE">
        <w:rPr>
          <w:rFonts w:eastAsia="Calibri"/>
          <w:bCs/>
          <w:u w:val="single"/>
        </w:rPr>
        <w:t xml:space="preserve">history is likely to undermine any temptation Japan might have to build a bomb. Japan was the first and only country to ever be attacked with nuclear weapons. </w:t>
      </w:r>
      <w:r w:rsidRPr="004A49DE">
        <w:rPr>
          <w:rFonts w:eastAsia="Calibri"/>
          <w:sz w:val="16"/>
        </w:rPr>
        <w:t xml:space="preserve">Over 100,000 Japanese citizens were killed in the August 1945 bombings of Hiroshima and Nagasaki. Seventy years on, </w:t>
      </w:r>
      <w:r w:rsidRPr="004A49DE">
        <w:rPr>
          <w:rFonts w:eastAsia="Calibri"/>
          <w:bCs/>
          <w:u w:val="single"/>
        </w:rPr>
        <w:t>Japan's nuclear history will not be forgotten any time soon</w:t>
      </w:r>
      <w:r w:rsidRPr="004A49DE">
        <w:rPr>
          <w:rFonts w:eastAsia="Calibri"/>
          <w:sz w:val="16"/>
        </w:rPr>
        <w:t xml:space="preserve">. Indeed, it is because of that history that </w:t>
      </w:r>
      <w:r w:rsidRPr="004A49DE">
        <w:rPr>
          <w:rFonts w:eastAsia="Calibri"/>
          <w:bCs/>
          <w:u w:val="single"/>
        </w:rPr>
        <w:t>Japan has become one of the most active signatories of the Non-Proliferation Treaty. Tokyo has invested significant resources into preventing the illegal spread of nuclear weapons-relevant materials and tech</w:t>
      </w:r>
      <w:r w:rsidRPr="004A49DE">
        <w:rPr>
          <w:rFonts w:eastAsia="Calibri"/>
          <w:sz w:val="16"/>
        </w:rPr>
        <w:t xml:space="preserve">nology, promoting the conditions needed for nuclear disarmament, and reminding the world of the grotesque effects of the use of an atomic bomb. </w:t>
      </w:r>
      <w:r w:rsidRPr="004A49DE">
        <w:rPr>
          <w:rFonts w:eastAsia="Calibri"/>
          <w:b/>
          <w:iCs/>
          <w:u w:val="single"/>
          <w:bdr w:val="single" w:sz="18" w:space="0" w:color="auto"/>
        </w:rPr>
        <w:t xml:space="preserve">The non-proliferation norm is one that Japan will have little incentive to abandon in the short, medium, or likely even in the long-term. </w:t>
      </w:r>
      <w:r w:rsidRPr="004A49DE">
        <w:rPr>
          <w:rFonts w:eastAsia="Calibri"/>
          <w:bCs/>
          <w:u w:val="single"/>
        </w:rPr>
        <w:t xml:space="preserve">Contrary to the suggestions of some watching legislative developments in Japan, the new security bill is </w:t>
      </w:r>
      <w:r w:rsidRPr="004A49DE">
        <w:rPr>
          <w:rFonts w:eastAsia="Calibri"/>
          <w:b/>
          <w:iCs/>
          <w:u w:val="single"/>
          <w:bdr w:val="single" w:sz="18" w:space="0" w:color="auto"/>
        </w:rPr>
        <w:t xml:space="preserve">not going to change that. </w:t>
      </w:r>
    </w:p>
    <w:p w14:paraId="3532E464" w14:textId="77777777" w:rsidR="005B1239" w:rsidRPr="00624909" w:rsidRDefault="005B1239" w:rsidP="005B1239">
      <w:pPr>
        <w:pStyle w:val="Heading4"/>
      </w:pPr>
      <w:r w:rsidRPr="00624909">
        <w:t xml:space="preserve">No Japanese </w:t>
      </w:r>
      <w:proofErr w:type="spellStart"/>
      <w:r w:rsidRPr="00624909">
        <w:t>prolif</w:t>
      </w:r>
      <w:proofErr w:type="spellEnd"/>
      <w:r w:rsidRPr="00624909">
        <w:t>—assumes declining US commitment</w:t>
      </w:r>
    </w:p>
    <w:p w14:paraId="7C70B002" w14:textId="77777777" w:rsidR="005B1239" w:rsidRPr="00624909" w:rsidRDefault="005B1239" w:rsidP="005B1239">
      <w:r w:rsidRPr="00624909">
        <w:rPr>
          <w:b/>
          <w:bCs/>
        </w:rPr>
        <w:t>Lewis 14</w:t>
      </w:r>
      <w:r w:rsidRPr="00624909">
        <w:t>—director of the East Asia Nonproliferation Program at the James Martin Center for Nonproliferation Studies (Jeffrey, "If Japan Wanted to Build a Nuclear Bomb It'd Be Awesome at It." Foreign Policy. 6/26/14. foreignpolicy.com/2014/06/26/if-japan-wanted-to-build-a-nuclear-bomb-itd-be-awesome-at-it/)</w:t>
      </w:r>
    </w:p>
    <w:p w14:paraId="0A1D3B36" w14:textId="77777777" w:rsidR="005B1239" w:rsidRPr="00624909" w:rsidRDefault="005B1239" w:rsidP="005B1239"/>
    <w:p w14:paraId="1E752B1C" w14:textId="77777777" w:rsidR="005B1239" w:rsidRDefault="005B1239" w:rsidP="005B1239">
      <w:pPr>
        <w:rPr>
          <w:sz w:val="16"/>
        </w:rPr>
      </w:pPr>
      <w:r w:rsidRPr="00624909">
        <w:rPr>
          <w:sz w:val="16"/>
        </w:rPr>
        <w:t xml:space="preserve">I am a critic of Japan’s policy of separating and reusing the plutonium inevitably created in the country’s nuclear power plants. Japan’s stockpile of plutonium sets a terrible example for other states like, say, Iran. Still, </w:t>
      </w:r>
      <w:r w:rsidRPr="00624909">
        <w:rPr>
          <w:bCs/>
          <w:u w:val="single"/>
        </w:rPr>
        <w:t xml:space="preserve">we should not lose sight of the fact that </w:t>
      </w:r>
      <w:r w:rsidRPr="00624909">
        <w:rPr>
          <w:b/>
          <w:iCs/>
          <w:highlight w:val="yellow"/>
          <w:u w:val="single"/>
          <w:bdr w:val="single" w:sz="18" w:space="0" w:color="auto"/>
        </w:rPr>
        <w:t>Japan is not going</w:t>
      </w:r>
      <w:r w:rsidRPr="00624909">
        <w:rPr>
          <w:b/>
          <w:iCs/>
          <w:u w:val="single"/>
          <w:bdr w:val="single" w:sz="18" w:space="0" w:color="auto"/>
        </w:rPr>
        <w:t xml:space="preserve"> to build </w:t>
      </w:r>
      <w:r w:rsidRPr="00624909">
        <w:rPr>
          <w:b/>
          <w:iCs/>
          <w:highlight w:val="yellow"/>
          <w:u w:val="single"/>
          <w:bdr w:val="single" w:sz="18" w:space="0" w:color="auto"/>
        </w:rPr>
        <w:t>nuclear</w:t>
      </w:r>
      <w:r w:rsidRPr="00624909">
        <w:rPr>
          <w:b/>
          <w:iCs/>
          <w:u w:val="single"/>
          <w:bdr w:val="single" w:sz="18" w:space="0" w:color="auto"/>
        </w:rPr>
        <w:t xml:space="preserve"> weapons</w:t>
      </w:r>
      <w:proofErr w:type="gramStart"/>
      <w:r w:rsidRPr="00624909">
        <w:rPr>
          <w:bCs/>
          <w:u w:val="single"/>
        </w:rPr>
        <w:t>.</w:t>
      </w:r>
      <w:r w:rsidRPr="00624909">
        <w:rPr>
          <w:bCs/>
          <w:sz w:val="12"/>
        </w:rPr>
        <w:t>¶</w:t>
      </w:r>
      <w:proofErr w:type="gramEnd"/>
      <w:r w:rsidRPr="00624909">
        <w:rPr>
          <w:sz w:val="16"/>
        </w:rPr>
        <w:t xml:space="preserve"> Much of the concern expressed by Japan’s neighbors is simply a convenient opportunity to give Prime Minister Abe a kick in the shins. And, frankly, he probably deserves more than a few kicks in areas north of the shins for stunts like visiting the </w:t>
      </w:r>
      <w:proofErr w:type="spellStart"/>
      <w:r w:rsidRPr="00624909">
        <w:rPr>
          <w:sz w:val="16"/>
        </w:rPr>
        <w:t>Yasukuni</w:t>
      </w:r>
      <w:proofErr w:type="spellEnd"/>
      <w:r w:rsidRPr="00624909">
        <w:rPr>
          <w:sz w:val="16"/>
        </w:rPr>
        <w:t xml:space="preserve"> shrine and throwing shade at the women raped by the Imperial Japanese Army</w:t>
      </w:r>
      <w:proofErr w:type="gramStart"/>
      <w:r w:rsidRPr="00624909">
        <w:rPr>
          <w:sz w:val="16"/>
        </w:rPr>
        <w:t>.</w:t>
      </w:r>
      <w:r w:rsidRPr="00624909">
        <w:rPr>
          <w:sz w:val="12"/>
        </w:rPr>
        <w:t>¶</w:t>
      </w:r>
      <w:proofErr w:type="gramEnd"/>
      <w:r w:rsidRPr="00624909">
        <w:rPr>
          <w:sz w:val="16"/>
        </w:rPr>
        <w:t xml:space="preserve"> Yet the notion of Japanese nuclear weapons keeps turning up. The idea has gotten some attention in light of the general combativeness of the most recent International Institute for Strategic Studies’ Shangri-La Dialogue (I am trademarking "The </w:t>
      </w:r>
      <w:proofErr w:type="spellStart"/>
      <w:r w:rsidRPr="00624909">
        <w:rPr>
          <w:sz w:val="16"/>
        </w:rPr>
        <w:t>Brou</w:t>
      </w:r>
      <w:proofErr w:type="spellEnd"/>
      <w:r w:rsidRPr="00624909">
        <w:rPr>
          <w:sz w:val="16"/>
        </w:rPr>
        <w:t>-ha-ha in Shang-</w:t>
      </w:r>
      <w:proofErr w:type="spellStart"/>
      <w:r w:rsidRPr="00624909">
        <w:rPr>
          <w:sz w:val="16"/>
        </w:rPr>
        <w:t>ri</w:t>
      </w:r>
      <w:proofErr w:type="spellEnd"/>
      <w:r w:rsidRPr="00624909">
        <w:rPr>
          <w:sz w:val="16"/>
        </w:rPr>
        <w:t>-la"), where Chinese participants acted boorishly, as well as an interesting debate between my friends David Santoro and Elbridge Colby about whether the United States should ditch Asian allies that leave the Nuclear Non-Proliferation Treaty (NPT) in search of the bomb.</w:t>
      </w:r>
      <w:r w:rsidRPr="00624909">
        <w:rPr>
          <w:sz w:val="12"/>
        </w:rPr>
        <w:t>¶</w:t>
      </w:r>
      <w:r w:rsidRPr="00624909">
        <w:rPr>
          <w:sz w:val="16"/>
        </w:rPr>
        <w:t xml:space="preserve"> These are important discussions, but they give the wrong impression. Focusing on the unlikely possibility of a nuclear-armed Japan distracts from more important policy challenges that threaten the shared interests of the United States and Japan in arms control, disarmament, and nonproliferation</w:t>
      </w:r>
      <w:proofErr w:type="gramStart"/>
      <w:r w:rsidRPr="00624909">
        <w:rPr>
          <w:sz w:val="16"/>
        </w:rPr>
        <w:t>.</w:t>
      </w:r>
      <w:r w:rsidRPr="00624909">
        <w:rPr>
          <w:sz w:val="12"/>
        </w:rPr>
        <w:t>¶</w:t>
      </w:r>
      <w:proofErr w:type="gramEnd"/>
      <w:r w:rsidRPr="00624909">
        <w:rPr>
          <w:sz w:val="16"/>
        </w:rPr>
        <w:t xml:space="preserve"> Don’t get me wrong, there will always be a certain constituency within Japan for extremist views. </w:t>
      </w:r>
      <w:proofErr w:type="spellStart"/>
      <w:r w:rsidRPr="00624909">
        <w:rPr>
          <w:sz w:val="16"/>
        </w:rPr>
        <w:t>Shintaro</w:t>
      </w:r>
      <w:proofErr w:type="spellEnd"/>
      <w:r w:rsidRPr="00624909">
        <w:rPr>
          <w:sz w:val="16"/>
        </w:rPr>
        <w:t xml:space="preserve"> Ishihara, the former governor of Tokyo, has made a career out of saying impolitic things, including his infamous book, The Japan That Can Say No — say "no" to the United States, that is. Ishihara says "yes" to nuclear weapons and a bunch of other terrible ideas, from purchasing the islands at the center of the maritime dispute with China to suggesting that sexual enslavement was "a very good way of making a living" for a young woman in wartime</w:t>
      </w:r>
      <w:proofErr w:type="gramStart"/>
      <w:r w:rsidRPr="00624909">
        <w:rPr>
          <w:sz w:val="16"/>
        </w:rPr>
        <w:t>.</w:t>
      </w:r>
      <w:r w:rsidRPr="00624909">
        <w:rPr>
          <w:sz w:val="12"/>
        </w:rPr>
        <w:t>¶</w:t>
      </w:r>
      <w:proofErr w:type="gramEnd"/>
      <w:r w:rsidRPr="00624909">
        <w:rPr>
          <w:sz w:val="16"/>
        </w:rPr>
        <w:t xml:space="preserve"> There have always been extremists in Japan who aren’t one bit sorry about the war. Take Ishihara’s buddy, the late Yukio </w:t>
      </w:r>
      <w:proofErr w:type="spellStart"/>
      <w:r w:rsidRPr="00624909">
        <w:rPr>
          <w:sz w:val="16"/>
        </w:rPr>
        <w:t>Mishima</w:t>
      </w:r>
      <w:proofErr w:type="spellEnd"/>
      <w:r w:rsidRPr="00624909">
        <w:rPr>
          <w:sz w:val="16"/>
        </w:rPr>
        <w:t xml:space="preserve">. Three times nominated for the Nobel Prize in literature, </w:t>
      </w:r>
      <w:proofErr w:type="spellStart"/>
      <w:r w:rsidRPr="00624909">
        <w:rPr>
          <w:sz w:val="16"/>
        </w:rPr>
        <w:t>Mishima</w:t>
      </w:r>
      <w:proofErr w:type="spellEnd"/>
      <w:r w:rsidRPr="00624909">
        <w:rPr>
          <w:sz w:val="16"/>
        </w:rPr>
        <w:t xml:space="preserve"> was also an actor who later in life got into extremist right-wing causes, body-building, and so on. In 1970, he and some of his young acolytes in a student militia called the </w:t>
      </w:r>
      <w:proofErr w:type="spellStart"/>
      <w:r w:rsidRPr="00624909">
        <w:rPr>
          <w:sz w:val="16"/>
        </w:rPr>
        <w:t>Tatenokai</w:t>
      </w:r>
      <w:proofErr w:type="spellEnd"/>
      <w:r w:rsidRPr="00624909">
        <w:rPr>
          <w:sz w:val="16"/>
        </w:rPr>
        <w:t xml:space="preserve"> entered the military base in </w:t>
      </w:r>
      <w:proofErr w:type="spellStart"/>
      <w:r w:rsidRPr="00624909">
        <w:rPr>
          <w:sz w:val="16"/>
        </w:rPr>
        <w:t>Ichigaya</w:t>
      </w:r>
      <w:proofErr w:type="spellEnd"/>
      <w:r w:rsidRPr="00624909">
        <w:rPr>
          <w:sz w:val="16"/>
        </w:rPr>
        <w:t xml:space="preserve"> and exhorted the soldiers to launch a coup to restore the emperor. The soldiers looked on, sort of baffled — some accounts say they even heckled him — and then </w:t>
      </w:r>
      <w:proofErr w:type="spellStart"/>
      <w:r w:rsidRPr="00624909">
        <w:rPr>
          <w:sz w:val="16"/>
        </w:rPr>
        <w:t>Mishima</w:t>
      </w:r>
      <w:proofErr w:type="spellEnd"/>
      <w:r w:rsidRPr="00624909">
        <w:rPr>
          <w:sz w:val="16"/>
        </w:rPr>
        <w:t xml:space="preserve"> retired to an office to commit seppuku, or ritual suicide. The plan was that </w:t>
      </w:r>
      <w:proofErr w:type="spellStart"/>
      <w:r w:rsidRPr="00624909">
        <w:rPr>
          <w:sz w:val="16"/>
        </w:rPr>
        <w:t>Mishima</w:t>
      </w:r>
      <w:proofErr w:type="spellEnd"/>
      <w:r w:rsidRPr="00624909">
        <w:rPr>
          <w:sz w:val="16"/>
        </w:rPr>
        <w:t xml:space="preserve"> would stab himself in the stomach and then one of the students, alleged to be his lover, would behead the well-known author. The lop job didn’t go exactly as anticipated: The poor fool botched it a couple of times, leaving another student to finish off </w:t>
      </w:r>
      <w:proofErr w:type="spellStart"/>
      <w:r w:rsidRPr="00624909">
        <w:rPr>
          <w:sz w:val="16"/>
        </w:rPr>
        <w:t>Misihima</w:t>
      </w:r>
      <w:proofErr w:type="spellEnd"/>
      <w:r w:rsidRPr="00624909">
        <w:rPr>
          <w:sz w:val="16"/>
        </w:rPr>
        <w:t xml:space="preserve">. Japanese Prime Minister </w:t>
      </w:r>
      <w:proofErr w:type="spellStart"/>
      <w:r w:rsidRPr="00624909">
        <w:rPr>
          <w:sz w:val="16"/>
        </w:rPr>
        <w:t>Eisaku</w:t>
      </w:r>
      <w:proofErr w:type="spellEnd"/>
      <w:r w:rsidRPr="00624909">
        <w:rPr>
          <w:sz w:val="16"/>
        </w:rPr>
        <w:t xml:space="preserve"> Sato, who knew </w:t>
      </w:r>
      <w:proofErr w:type="spellStart"/>
      <w:r w:rsidRPr="00624909">
        <w:rPr>
          <w:sz w:val="16"/>
        </w:rPr>
        <w:t>Mishima</w:t>
      </w:r>
      <w:proofErr w:type="spellEnd"/>
      <w:r w:rsidRPr="00624909">
        <w:rPr>
          <w:sz w:val="16"/>
        </w:rPr>
        <w:t xml:space="preserve"> socially, said, "I can only think he went out of his mind." So, yes, there are weirdos in Japan. (And elsewhere: Someone pinned </w:t>
      </w:r>
      <w:proofErr w:type="spellStart"/>
      <w:r w:rsidRPr="00624909">
        <w:rPr>
          <w:sz w:val="16"/>
        </w:rPr>
        <w:t>Mishima’s</w:t>
      </w:r>
      <w:proofErr w:type="spellEnd"/>
      <w:r w:rsidRPr="00624909">
        <w:rPr>
          <w:sz w:val="16"/>
        </w:rPr>
        <w:t xml:space="preserve"> severed head on Pinterest.)</w:t>
      </w:r>
      <w:r w:rsidRPr="00624909">
        <w:rPr>
          <w:sz w:val="12"/>
        </w:rPr>
        <w:t>¶</w:t>
      </w:r>
      <w:r w:rsidRPr="00624909">
        <w:rPr>
          <w:sz w:val="16"/>
        </w:rPr>
        <w:t xml:space="preserve"> As an American, I can tell you that it’s not fair to judge a country by its nut-jobs. </w:t>
      </w:r>
      <w:r w:rsidRPr="00624909">
        <w:rPr>
          <w:bCs/>
          <w:highlight w:val="yellow"/>
          <w:u w:val="single"/>
        </w:rPr>
        <w:t>A far larger</w:t>
      </w:r>
      <w:r w:rsidRPr="00624909">
        <w:rPr>
          <w:bCs/>
          <w:u w:val="single"/>
        </w:rPr>
        <w:t xml:space="preserve"> and more important </w:t>
      </w:r>
      <w:r w:rsidRPr="00624909">
        <w:rPr>
          <w:bCs/>
          <w:highlight w:val="yellow"/>
          <w:u w:val="single"/>
        </w:rPr>
        <w:t>constituency</w:t>
      </w:r>
      <w:r w:rsidRPr="00624909">
        <w:rPr>
          <w:bCs/>
          <w:u w:val="single"/>
        </w:rPr>
        <w:t xml:space="preserve"> in Japan </w:t>
      </w:r>
      <w:r w:rsidRPr="00624909">
        <w:rPr>
          <w:bCs/>
          <w:highlight w:val="yellow"/>
          <w:u w:val="single"/>
        </w:rPr>
        <w:t>are the people who categorize</w:t>
      </w:r>
      <w:r w:rsidRPr="00624909">
        <w:rPr>
          <w:bCs/>
          <w:u w:val="single"/>
        </w:rPr>
        <w:t xml:space="preserve"> the devastation of </w:t>
      </w:r>
      <w:r w:rsidRPr="00624909">
        <w:rPr>
          <w:bCs/>
          <w:highlight w:val="yellow"/>
          <w:u w:val="single"/>
        </w:rPr>
        <w:t>World War II as a catastrophe</w:t>
      </w:r>
      <w:r w:rsidRPr="00624909">
        <w:rPr>
          <w:bCs/>
          <w:u w:val="single"/>
        </w:rPr>
        <w:t xml:space="preserve">, the post-war reconstruction as a miracle, </w:t>
      </w:r>
      <w:r w:rsidRPr="00624909">
        <w:rPr>
          <w:bCs/>
          <w:highlight w:val="yellow"/>
          <w:u w:val="single"/>
        </w:rPr>
        <w:t>and the existence of nuclear weapons as abhorrent</w:t>
      </w:r>
      <w:r w:rsidRPr="00624909">
        <w:rPr>
          <w:sz w:val="16"/>
        </w:rPr>
        <w:t>. This is the Japan of Yellow Magic Orchestra and Hello Kitty. (Oops.)</w:t>
      </w:r>
      <w:r w:rsidRPr="00624909">
        <w:rPr>
          <w:sz w:val="12"/>
        </w:rPr>
        <w:t>¶</w:t>
      </w:r>
      <w:r w:rsidRPr="00624909">
        <w:rPr>
          <w:sz w:val="16"/>
        </w:rPr>
        <w:t xml:space="preserve"> </w:t>
      </w:r>
      <w:proofErr w:type="gramStart"/>
      <w:r w:rsidRPr="00624909">
        <w:rPr>
          <w:bCs/>
          <w:u w:val="single"/>
        </w:rPr>
        <w:t>It</w:t>
      </w:r>
      <w:proofErr w:type="gramEnd"/>
      <w:r w:rsidRPr="00624909">
        <w:rPr>
          <w:bCs/>
          <w:u w:val="single"/>
        </w:rPr>
        <w:t xml:space="preserve">’s easy to talk about Japan building nuclear weapons, but the </w:t>
      </w:r>
      <w:r w:rsidRPr="00624909">
        <w:rPr>
          <w:bCs/>
          <w:highlight w:val="yellow"/>
          <w:u w:val="single"/>
        </w:rPr>
        <w:t xml:space="preserve">real policy debates reflect Japan’s </w:t>
      </w:r>
      <w:r w:rsidRPr="00624909">
        <w:rPr>
          <w:b/>
          <w:iCs/>
          <w:highlight w:val="yellow"/>
          <w:u w:val="single"/>
          <w:bdr w:val="single" w:sz="18" w:space="0" w:color="auto"/>
        </w:rPr>
        <w:t>nuclear allergy</w:t>
      </w:r>
      <w:r w:rsidRPr="00624909">
        <w:rPr>
          <w:bCs/>
          <w:u w:val="single"/>
        </w:rPr>
        <w:t xml:space="preserve">, </w:t>
      </w:r>
      <w:r w:rsidRPr="00624909">
        <w:rPr>
          <w:bCs/>
          <w:highlight w:val="yellow"/>
          <w:u w:val="single"/>
        </w:rPr>
        <w:t>not enthusiasm</w:t>
      </w:r>
      <w:r w:rsidRPr="00624909">
        <w:rPr>
          <w:sz w:val="16"/>
        </w:rPr>
        <w:t xml:space="preserve">. In late 1969, a few months before </w:t>
      </w:r>
      <w:proofErr w:type="spellStart"/>
      <w:r w:rsidRPr="00624909">
        <w:rPr>
          <w:sz w:val="16"/>
        </w:rPr>
        <w:t>Mishima</w:t>
      </w:r>
      <w:proofErr w:type="spellEnd"/>
      <w:r w:rsidRPr="00624909">
        <w:rPr>
          <w:sz w:val="16"/>
        </w:rPr>
        <w:t xml:space="preserve"> killed himself, the United States agreed to return Okinawa to Japanese control. The sticking point between Tokyo and Washington was whether U.S. bases would continue to host American nuclear weapons or not. Ultimately, the United States relented to Japan’s demand for an Okinawa without nuclear weapons, although Prime Minister Sato agreed to consult with the United States in the event of a crisis. (Sato is Abe’s maternal great-uncle, by the way.) Even that agreement, however, had to be signed in secret. After signing the official memorandum to return Okinawa to Japan, then-National Security Advisor Henry Kissinger and his Japanese counterpart actually contrived for U.S. President Richard Nixon to invite Sato into the president’s study to look at some </w:t>
      </w:r>
      <w:proofErr w:type="spellStart"/>
      <w:r w:rsidRPr="00624909">
        <w:rPr>
          <w:sz w:val="16"/>
        </w:rPr>
        <w:t>objets</w:t>
      </w:r>
      <w:proofErr w:type="spellEnd"/>
      <w:r w:rsidRPr="00624909">
        <w:rPr>
          <w:sz w:val="16"/>
        </w:rPr>
        <w:t xml:space="preserve"> d’art so they could sign the secret agreement without anyone present</w:t>
      </w:r>
      <w:proofErr w:type="gramStart"/>
      <w:r w:rsidRPr="00624909">
        <w:rPr>
          <w:sz w:val="16"/>
        </w:rPr>
        <w:t>.</w:t>
      </w:r>
      <w:r w:rsidRPr="00624909">
        <w:rPr>
          <w:sz w:val="12"/>
        </w:rPr>
        <w:t>¶</w:t>
      </w:r>
      <w:proofErr w:type="gramEnd"/>
      <w:r w:rsidRPr="00624909">
        <w:rPr>
          <w:sz w:val="16"/>
        </w:rPr>
        <w:t xml:space="preserve"> This is hardly ancient history. In 2010, when the Democratic Party of Japan (DPJ) finally took sole control of the government for the first time in post-war Japan, it ordered an inquiry into secret agreements like the one Sato signed. (The Japanese copy was found by Sato’s son, who would be Abe’s first cousin once-removed, if you are keeping score.) The DPJ calculated, correctly, that secret agreements to allow U.S. nuclear weapons to enter Japan would outrage a good portion of the public. The result was an ugly spat between the Obama administration and the DPJ government. </w:t>
      </w:r>
      <w:r w:rsidRPr="00624909">
        <w:rPr>
          <w:bCs/>
          <w:u w:val="single"/>
        </w:rPr>
        <w:t>The Japanese public, by and large, thinks what happened in Hiroshima and Nagasaki was a terrible thing.</w:t>
      </w:r>
      <w:r w:rsidRPr="00624909">
        <w:rPr>
          <w:sz w:val="16"/>
        </w:rPr>
        <w:t xml:space="preserve"> I am a member (that’s my head!) of the Governor of Hiroshima’s roundtable on disarmament. Let me tell you, </w:t>
      </w:r>
      <w:r w:rsidRPr="00624909">
        <w:rPr>
          <w:bCs/>
          <w:highlight w:val="yellow"/>
          <w:u w:val="single"/>
        </w:rPr>
        <w:t>nuclear weapons are not a vote winner</w:t>
      </w:r>
      <w:r w:rsidRPr="00624909">
        <w:rPr>
          <w:bCs/>
          <w:u w:val="single"/>
        </w:rPr>
        <w:t xml:space="preserve"> in Japan</w:t>
      </w:r>
      <w:proofErr w:type="gramStart"/>
      <w:r w:rsidRPr="00624909">
        <w:rPr>
          <w:bCs/>
          <w:u w:val="single"/>
        </w:rPr>
        <w:t>.</w:t>
      </w:r>
      <w:r w:rsidRPr="00624909">
        <w:rPr>
          <w:bCs/>
          <w:sz w:val="12"/>
        </w:rPr>
        <w:t>¶</w:t>
      </w:r>
      <w:proofErr w:type="gramEnd"/>
      <w:r w:rsidRPr="00624909">
        <w:rPr>
          <w:sz w:val="16"/>
        </w:rPr>
        <w:t xml:space="preserve"> </w:t>
      </w:r>
      <w:r w:rsidRPr="00624909">
        <w:rPr>
          <w:bCs/>
          <w:highlight w:val="yellow"/>
          <w:u w:val="single"/>
        </w:rPr>
        <w:t>Nor</w:t>
      </w:r>
      <w:r w:rsidRPr="00624909">
        <w:rPr>
          <w:sz w:val="16"/>
        </w:rPr>
        <w:t>, I hasten to add</w:t>
      </w:r>
      <w:r w:rsidRPr="00624909">
        <w:rPr>
          <w:bCs/>
          <w:u w:val="single"/>
        </w:rPr>
        <w:t xml:space="preserve">, </w:t>
      </w:r>
      <w:r w:rsidRPr="00624909">
        <w:rPr>
          <w:bCs/>
          <w:highlight w:val="yellow"/>
          <w:u w:val="single"/>
        </w:rPr>
        <w:t>is Japan "six months away"</w:t>
      </w:r>
      <w:r w:rsidRPr="00624909">
        <w:rPr>
          <w:bCs/>
          <w:u w:val="single"/>
        </w:rPr>
        <w:t xml:space="preserve"> from a bomb</w:t>
      </w:r>
      <w:r w:rsidRPr="00624909">
        <w:rPr>
          <w:sz w:val="16"/>
        </w:rPr>
        <w:t xml:space="preserve">, even if you hear that all the time. Recently some senior U.S. officials repeated the "six month" claim to NBC reporter Robert </w:t>
      </w:r>
      <w:proofErr w:type="spellStart"/>
      <w:r w:rsidRPr="00624909">
        <w:rPr>
          <w:sz w:val="16"/>
        </w:rPr>
        <w:t>Windrem</w:t>
      </w:r>
      <w:proofErr w:type="spellEnd"/>
      <w:r w:rsidRPr="00624909">
        <w:rPr>
          <w:sz w:val="16"/>
        </w:rPr>
        <w:t xml:space="preserve">. </w:t>
      </w:r>
      <w:r w:rsidRPr="00624909">
        <w:rPr>
          <w:bCs/>
          <w:highlight w:val="yellow"/>
          <w:u w:val="single"/>
        </w:rPr>
        <w:t>There is no technical basis for such a statement</w:t>
      </w:r>
      <w:r w:rsidRPr="00624909">
        <w:rPr>
          <w:sz w:val="16"/>
        </w:rPr>
        <w:t xml:space="preserve">. I once actually tried to trace the heritage of that irksome claim. As far as I could tell, it dates to a conversation with a "Japanese strategic thinker" in 1976 that is cited in Richard Halloran’s 1991 book, Chrysanthemum and Sword Revisited: Is Japanese Militarism Resurgent? </w:t>
      </w:r>
      <w:r w:rsidRPr="00624909">
        <w:rPr>
          <w:bCs/>
          <w:u w:val="single"/>
        </w:rPr>
        <w:t>The claim is made in passing, not as a formal assessment of Japan’s technological capability or plans.</w:t>
      </w:r>
      <w:r w:rsidRPr="00624909">
        <w:rPr>
          <w:sz w:val="16"/>
        </w:rPr>
        <w:t xml:space="preserve"> "Six months" in context is like the biblical "40" — that is to say, it means "fairly soon" just like "40 days and 40 nights" means it rained a long, long time</w:t>
      </w:r>
      <w:proofErr w:type="gramStart"/>
      <w:r w:rsidRPr="00624909">
        <w:rPr>
          <w:sz w:val="16"/>
        </w:rPr>
        <w:t>.</w:t>
      </w:r>
      <w:r w:rsidRPr="00624909">
        <w:rPr>
          <w:sz w:val="12"/>
        </w:rPr>
        <w:t>¶</w:t>
      </w:r>
      <w:proofErr w:type="gramEnd"/>
      <w:r w:rsidRPr="00624909">
        <w:rPr>
          <w:sz w:val="16"/>
        </w:rPr>
        <w:t xml:space="preserve"> Other than one bit of yellow journalism in the Sunday Times, </w:t>
      </w:r>
      <w:r w:rsidRPr="00624909">
        <w:rPr>
          <w:bCs/>
          <w:u w:val="single"/>
        </w:rPr>
        <w:t xml:space="preserve">no one has attempted to document a technical basis for the "six-month" claim. There have been </w:t>
      </w:r>
      <w:r w:rsidRPr="00624909">
        <w:rPr>
          <w:bCs/>
          <w:highlight w:val="yellow"/>
          <w:u w:val="single"/>
        </w:rPr>
        <w:t>several</w:t>
      </w:r>
      <w:r w:rsidRPr="00624909">
        <w:rPr>
          <w:bCs/>
          <w:u w:val="single"/>
        </w:rPr>
        <w:t xml:space="preserve"> Japanese and American </w:t>
      </w:r>
      <w:r w:rsidRPr="00624909">
        <w:rPr>
          <w:bCs/>
          <w:highlight w:val="yellow"/>
          <w:u w:val="single"/>
        </w:rPr>
        <w:t>assessments, from academic</w:t>
      </w:r>
      <w:r w:rsidRPr="00624909">
        <w:rPr>
          <w:bCs/>
          <w:u w:val="single"/>
        </w:rPr>
        <w:t xml:space="preserve"> studies </w:t>
      </w:r>
      <w:r w:rsidRPr="00624909">
        <w:rPr>
          <w:bCs/>
          <w:highlight w:val="yellow"/>
          <w:u w:val="single"/>
        </w:rPr>
        <w:t>to</w:t>
      </w:r>
      <w:r w:rsidRPr="00624909">
        <w:rPr>
          <w:bCs/>
          <w:u w:val="single"/>
        </w:rPr>
        <w:t xml:space="preserve"> declassified </w:t>
      </w:r>
      <w:r w:rsidRPr="00624909">
        <w:rPr>
          <w:bCs/>
          <w:highlight w:val="yellow"/>
          <w:u w:val="single"/>
        </w:rPr>
        <w:t>intelligence reports</w:t>
      </w:r>
      <w:r w:rsidRPr="00624909">
        <w:rPr>
          <w:bCs/>
          <w:u w:val="single"/>
        </w:rPr>
        <w:t xml:space="preserve">, on the possibility that Japan might build nuclear weapons. </w:t>
      </w:r>
      <w:r w:rsidRPr="00624909">
        <w:rPr>
          <w:b/>
          <w:iCs/>
          <w:u w:val="single"/>
          <w:bdr w:val="single" w:sz="18" w:space="0" w:color="auto"/>
        </w:rPr>
        <w:t xml:space="preserve">All of them </w:t>
      </w:r>
      <w:r w:rsidRPr="00624909">
        <w:rPr>
          <w:b/>
          <w:iCs/>
          <w:highlight w:val="yellow"/>
          <w:u w:val="single"/>
          <w:bdr w:val="single" w:sz="18" w:space="0" w:color="auto"/>
        </w:rPr>
        <w:t>conclude that a nuclear deterrent would cost Japan a few billion dollars and</w:t>
      </w:r>
      <w:r w:rsidRPr="00624909">
        <w:rPr>
          <w:b/>
          <w:iCs/>
          <w:u w:val="single"/>
          <w:bdr w:val="single" w:sz="18" w:space="0" w:color="auto"/>
        </w:rPr>
        <w:t xml:space="preserve"> would </w:t>
      </w:r>
      <w:r w:rsidRPr="00624909">
        <w:rPr>
          <w:b/>
          <w:iCs/>
          <w:highlight w:val="yellow"/>
          <w:u w:val="single"/>
          <w:bdr w:val="single" w:sz="18" w:space="0" w:color="auto"/>
        </w:rPr>
        <w:t>take several years</w:t>
      </w:r>
      <w:r w:rsidRPr="00624909">
        <w:rPr>
          <w:b/>
          <w:iCs/>
          <w:u w:val="single"/>
          <w:bdr w:val="single" w:sz="18" w:space="0" w:color="auto"/>
        </w:rPr>
        <w:t xml:space="preserve"> to build</w:t>
      </w:r>
      <w:proofErr w:type="gramStart"/>
      <w:r w:rsidRPr="00624909">
        <w:rPr>
          <w:b/>
          <w:iCs/>
          <w:u w:val="single"/>
          <w:bdr w:val="single" w:sz="18" w:space="0" w:color="auto"/>
        </w:rPr>
        <w:t>.</w:t>
      </w:r>
      <w:r w:rsidRPr="00624909">
        <w:rPr>
          <w:iCs/>
          <w:sz w:val="12"/>
          <w:bdr w:val="single" w:sz="18" w:space="0" w:color="auto"/>
        </w:rPr>
        <w:t>¶</w:t>
      </w:r>
      <w:proofErr w:type="gramEnd"/>
      <w:r w:rsidRPr="00624909">
        <w:rPr>
          <w:sz w:val="16"/>
        </w:rPr>
        <w:t xml:space="preserve"> That’s because the Japanese would not jury-rig a tiny arsenal out of civil plutonium. They could do it, sure, but why? </w:t>
      </w:r>
      <w:r w:rsidRPr="00624909">
        <w:rPr>
          <w:bCs/>
          <w:u w:val="single"/>
        </w:rPr>
        <w:t xml:space="preserve">Why completely alter the structure of Japanese security policy for a handful of makeshift bombs that might not work? </w:t>
      </w:r>
      <w:r w:rsidRPr="00624909">
        <w:rPr>
          <w:bCs/>
          <w:highlight w:val="yellow"/>
          <w:u w:val="single"/>
        </w:rPr>
        <w:t>If Japan goes nuclear</w:t>
      </w:r>
      <w:r w:rsidRPr="00624909">
        <w:rPr>
          <w:bCs/>
          <w:u w:val="single"/>
        </w:rPr>
        <w:t>, it will do so only as part of a fundamental change in how the Japanese look at their security environment. In that case, Japan would build</w:t>
      </w:r>
      <w:r w:rsidRPr="00624909">
        <w:rPr>
          <w:sz w:val="16"/>
        </w:rPr>
        <w:t xml:space="preserve"> </w:t>
      </w:r>
      <w:r w:rsidRPr="00624909">
        <w:rPr>
          <w:bCs/>
          <w:u w:val="single"/>
        </w:rPr>
        <w:t>nuclear weapons</w:t>
      </w:r>
      <w:r w:rsidRPr="00624909">
        <w:rPr>
          <w:sz w:val="16"/>
        </w:rPr>
        <w:t xml:space="preserve"> like they do everything else, down to the beer machine at Narita — </w:t>
      </w:r>
      <w:r w:rsidRPr="00624909">
        <w:rPr>
          <w:bCs/>
          <w:highlight w:val="yellow"/>
          <w:u w:val="single"/>
        </w:rPr>
        <w:t>with meticulous care</w:t>
      </w:r>
      <w:r w:rsidRPr="00624909">
        <w:rPr>
          <w:bCs/>
          <w:u w:val="single"/>
        </w:rPr>
        <w:t>. Japan would construct dedicated plutonium production reactors and facilities to separate weapons-grade plutonium, probably conduct nuclear tests, and deploy modern delivery systems, such as missiles</w:t>
      </w:r>
      <w:proofErr w:type="gramStart"/>
      <w:r w:rsidRPr="00624909">
        <w:rPr>
          <w:bCs/>
          <w:u w:val="single"/>
        </w:rPr>
        <w:t>.</w:t>
      </w:r>
      <w:r w:rsidRPr="00624909">
        <w:rPr>
          <w:sz w:val="12"/>
        </w:rPr>
        <w:t>¶</w:t>
      </w:r>
      <w:proofErr w:type="gramEnd"/>
      <w:r w:rsidRPr="00624909">
        <w:rPr>
          <w:sz w:val="16"/>
        </w:rPr>
        <w:t xml:space="preserve"> This is, I would argue, the most important point to understanding U.S.-Japan relations, and extended deterrence. </w:t>
      </w:r>
      <w:r w:rsidRPr="00624909">
        <w:rPr>
          <w:bCs/>
          <w:highlight w:val="yellow"/>
          <w:u w:val="single"/>
        </w:rPr>
        <w:t>We often talk</w:t>
      </w:r>
      <w:r w:rsidRPr="00624909">
        <w:rPr>
          <w:bCs/>
          <w:u w:val="single"/>
        </w:rPr>
        <w:t xml:space="preserve"> about nuclear weapons in Japan like a thermostat — </w:t>
      </w:r>
      <w:r w:rsidRPr="00624909">
        <w:rPr>
          <w:bCs/>
          <w:highlight w:val="yellow"/>
          <w:u w:val="single"/>
        </w:rPr>
        <w:t>if U.S. credibility declines</w:t>
      </w:r>
      <w:r w:rsidRPr="00624909">
        <w:rPr>
          <w:bCs/>
          <w:u w:val="single"/>
        </w:rPr>
        <w:t xml:space="preserve"> in Tokyo, </w:t>
      </w:r>
      <w:r w:rsidRPr="00624909">
        <w:rPr>
          <w:bCs/>
          <w:highlight w:val="yellow"/>
          <w:u w:val="single"/>
        </w:rPr>
        <w:t>Japan will build a nuclear arsenal</w:t>
      </w:r>
      <w:r w:rsidRPr="00624909">
        <w:rPr>
          <w:bCs/>
          <w:u w:val="single"/>
        </w:rPr>
        <w:t xml:space="preserve"> to compensate.</w:t>
      </w:r>
      <w:r w:rsidRPr="00624909">
        <w:rPr>
          <w:sz w:val="16"/>
        </w:rPr>
        <w:t xml:space="preserve"> It’s almost as if we cut 10 bombs, the Japanese will want 10 of their own to make up the difference. </w:t>
      </w:r>
      <w:r w:rsidRPr="00624909">
        <w:rPr>
          <w:b/>
          <w:iCs/>
          <w:highlight w:val="yellow"/>
          <w:u w:val="single"/>
          <w:bdr w:val="single" w:sz="18" w:space="0" w:color="auto"/>
        </w:rPr>
        <w:t>That’s not right at all</w:t>
      </w:r>
      <w:r w:rsidRPr="00624909">
        <w:rPr>
          <w:b/>
          <w:iCs/>
          <w:u w:val="single"/>
          <w:bdr w:val="single" w:sz="18" w:space="0" w:color="auto"/>
        </w:rPr>
        <w:t>.</w:t>
      </w:r>
      <w:r w:rsidRPr="00624909">
        <w:rPr>
          <w:sz w:val="16"/>
        </w:rPr>
        <w:t xml:space="preserve"> </w:t>
      </w:r>
      <w:r w:rsidRPr="00624909">
        <w:rPr>
          <w:bCs/>
          <w:u w:val="single"/>
        </w:rPr>
        <w:t xml:space="preserve">For Japan, </w:t>
      </w:r>
      <w:r w:rsidRPr="00624909">
        <w:rPr>
          <w:bCs/>
          <w:highlight w:val="yellow"/>
          <w:u w:val="single"/>
        </w:rPr>
        <w:t xml:space="preserve">becoming a nuclear </w:t>
      </w:r>
      <w:r w:rsidRPr="00624909">
        <w:rPr>
          <w:bCs/>
          <w:u w:val="single"/>
        </w:rPr>
        <w:t xml:space="preserve">weapons </w:t>
      </w:r>
      <w:r w:rsidRPr="00624909">
        <w:rPr>
          <w:bCs/>
          <w:highlight w:val="yellow"/>
          <w:u w:val="single"/>
        </w:rPr>
        <w:t>power would require a dramatic break in</w:t>
      </w:r>
      <w:r w:rsidRPr="00624909">
        <w:rPr>
          <w:bCs/>
          <w:u w:val="single"/>
        </w:rPr>
        <w:t xml:space="preserve"> a foreign and security </w:t>
      </w:r>
      <w:r w:rsidRPr="00624909">
        <w:rPr>
          <w:bCs/>
          <w:highlight w:val="yellow"/>
          <w:u w:val="single"/>
        </w:rPr>
        <w:t>policy</w:t>
      </w:r>
      <w:r w:rsidRPr="00624909">
        <w:rPr>
          <w:sz w:val="16"/>
        </w:rPr>
        <w:t xml:space="preserve"> that has historically centered on the U.S. alliance. </w:t>
      </w:r>
      <w:r w:rsidRPr="00624909">
        <w:rPr>
          <w:bCs/>
          <w:u w:val="single"/>
        </w:rPr>
        <w:t>So would unarmed neutrality</w:t>
      </w:r>
      <w:r w:rsidRPr="00624909">
        <w:rPr>
          <w:sz w:val="16"/>
        </w:rPr>
        <w:t>. It is Japan’s lack of such strategic options that account for the most interesting Japanese behaviors in foreign and security policy</w:t>
      </w:r>
      <w:proofErr w:type="gramStart"/>
      <w:r w:rsidRPr="00624909">
        <w:rPr>
          <w:sz w:val="16"/>
        </w:rPr>
        <w:t>.</w:t>
      </w:r>
      <w:r w:rsidRPr="00624909">
        <w:rPr>
          <w:sz w:val="12"/>
        </w:rPr>
        <w:t>¶</w:t>
      </w:r>
      <w:proofErr w:type="gramEnd"/>
      <w:r w:rsidRPr="00624909">
        <w:rPr>
          <w:sz w:val="16"/>
        </w:rPr>
        <w:t xml:space="preserve"> As one Japanese observer pointed out to me, </w:t>
      </w:r>
      <w:r w:rsidRPr="00624909">
        <w:rPr>
          <w:bCs/>
          <w:highlight w:val="yellow"/>
          <w:u w:val="single"/>
        </w:rPr>
        <w:t>neither</w:t>
      </w:r>
      <w:r w:rsidRPr="00624909">
        <w:rPr>
          <w:bCs/>
          <w:u w:val="single"/>
        </w:rPr>
        <w:t xml:space="preserve"> alternative — </w:t>
      </w:r>
      <w:r w:rsidRPr="00624909">
        <w:rPr>
          <w:bCs/>
          <w:highlight w:val="yellow"/>
          <w:u w:val="single"/>
        </w:rPr>
        <w:t>nuclear</w:t>
      </w:r>
      <w:r w:rsidRPr="00624909">
        <w:rPr>
          <w:bCs/>
          <w:u w:val="single"/>
        </w:rPr>
        <w:t xml:space="preserve">-armed </w:t>
      </w:r>
      <w:r w:rsidRPr="00624909">
        <w:rPr>
          <w:bCs/>
          <w:highlight w:val="yellow"/>
          <w:u w:val="single"/>
        </w:rPr>
        <w:t xml:space="preserve">independence </w:t>
      </w:r>
      <w:r w:rsidRPr="00624909">
        <w:rPr>
          <w:bCs/>
          <w:u w:val="single"/>
        </w:rPr>
        <w:t xml:space="preserve">nor unarmed neutrality — </w:t>
      </w:r>
      <w:r w:rsidRPr="00624909">
        <w:rPr>
          <w:bCs/>
          <w:highlight w:val="yellow"/>
          <w:u w:val="single"/>
        </w:rPr>
        <w:t xml:space="preserve">has a </w:t>
      </w:r>
      <w:r w:rsidRPr="00624909">
        <w:rPr>
          <w:bCs/>
          <w:u w:val="single"/>
        </w:rPr>
        <w:t xml:space="preserve">mainstream </w:t>
      </w:r>
      <w:r w:rsidRPr="00624909">
        <w:rPr>
          <w:bCs/>
          <w:highlight w:val="yellow"/>
          <w:u w:val="single"/>
        </w:rPr>
        <w:t>constituency</w:t>
      </w:r>
      <w:r w:rsidRPr="00624909">
        <w:rPr>
          <w:bCs/>
          <w:u w:val="single"/>
        </w:rPr>
        <w:t xml:space="preserve"> in Japan.</w:t>
      </w:r>
      <w:r w:rsidRPr="00624909">
        <w:rPr>
          <w:sz w:val="16"/>
        </w:rPr>
        <w:t xml:space="preserve"> </w:t>
      </w:r>
      <w:r w:rsidRPr="00624909">
        <w:rPr>
          <w:bCs/>
          <w:u w:val="single"/>
        </w:rPr>
        <w:t xml:space="preserve">That means </w:t>
      </w:r>
      <w:r w:rsidRPr="00624909">
        <w:rPr>
          <w:b/>
          <w:iCs/>
          <w:highlight w:val="yellow"/>
          <w:u w:val="single"/>
          <w:bdr w:val="single" w:sz="18" w:space="0" w:color="auto"/>
        </w:rPr>
        <w:t xml:space="preserve">the only practical approach for </w:t>
      </w:r>
      <w:r w:rsidRPr="00624909">
        <w:rPr>
          <w:b/>
          <w:iCs/>
          <w:u w:val="single"/>
          <w:bdr w:val="single" w:sz="18" w:space="0" w:color="auto"/>
        </w:rPr>
        <w:t xml:space="preserve">Japanese </w:t>
      </w:r>
      <w:r w:rsidRPr="00624909">
        <w:rPr>
          <w:b/>
          <w:iCs/>
          <w:highlight w:val="yellow"/>
          <w:u w:val="single"/>
          <w:bdr w:val="single" w:sz="18" w:space="0" w:color="auto"/>
        </w:rPr>
        <w:t xml:space="preserve">policymakers is </w:t>
      </w:r>
      <w:r w:rsidRPr="00624909">
        <w:rPr>
          <w:b/>
          <w:iCs/>
          <w:u w:val="single"/>
          <w:bdr w:val="single" w:sz="18" w:space="0" w:color="auto"/>
        </w:rPr>
        <w:t xml:space="preserve">an </w:t>
      </w:r>
      <w:r w:rsidRPr="00624909">
        <w:rPr>
          <w:b/>
          <w:iCs/>
          <w:highlight w:val="yellow"/>
          <w:u w:val="single"/>
          <w:bdr w:val="single" w:sz="18" w:space="0" w:color="auto"/>
        </w:rPr>
        <w:t xml:space="preserve">alliance </w:t>
      </w:r>
      <w:r w:rsidRPr="00624909">
        <w:rPr>
          <w:b/>
          <w:iCs/>
          <w:u w:val="single"/>
          <w:bdr w:val="single" w:sz="18" w:space="0" w:color="auto"/>
        </w:rPr>
        <w:t>with the United States</w:t>
      </w:r>
      <w:r w:rsidRPr="00624909">
        <w:rPr>
          <w:sz w:val="16"/>
        </w:rPr>
        <w:t xml:space="preserve">. </w:t>
      </w:r>
      <w:r w:rsidRPr="00624909">
        <w:rPr>
          <w:bCs/>
          <w:highlight w:val="yellow"/>
          <w:u w:val="single"/>
        </w:rPr>
        <w:t xml:space="preserve">Tokyo has little choice but to accept whatever </w:t>
      </w:r>
      <w:r w:rsidRPr="00624909">
        <w:rPr>
          <w:bCs/>
          <w:u w:val="single"/>
        </w:rPr>
        <w:t xml:space="preserve">level of security </w:t>
      </w:r>
      <w:r w:rsidRPr="00624909">
        <w:rPr>
          <w:bCs/>
          <w:highlight w:val="yellow"/>
          <w:u w:val="single"/>
        </w:rPr>
        <w:t>Washington</w:t>
      </w:r>
      <w:r w:rsidRPr="00624909">
        <w:rPr>
          <w:bCs/>
          <w:u w:val="single"/>
        </w:rPr>
        <w:t xml:space="preserve"> can </w:t>
      </w:r>
      <w:r w:rsidRPr="00624909">
        <w:rPr>
          <w:bCs/>
          <w:highlight w:val="yellow"/>
          <w:u w:val="single"/>
        </w:rPr>
        <w:t>provide</w:t>
      </w:r>
      <w:r w:rsidRPr="00624909">
        <w:rPr>
          <w:bCs/>
          <w:u w:val="single"/>
        </w:rPr>
        <w:t xml:space="preserve"> at the moment</w:t>
      </w:r>
      <w:r w:rsidRPr="00624909">
        <w:rPr>
          <w:sz w:val="16"/>
        </w:rPr>
        <w:t>. Another colleague compared it to riding on the back of a motorcycle — you can see the bumps and twists in the road, but you can’t do anything about it. That’s scary. The result, of course, is a lot of whining from Japan about the credibility of the U.S. guarantee. What else can they do? And it accounts for the tendency of the country’s politicos to fixate on symbols of Washington’s commitment, just as Max Weber observed that Protestants tended to obsess about material success as a sign of predestination.</w:t>
      </w:r>
    </w:p>
    <w:p w14:paraId="10039642" w14:textId="77777777" w:rsidR="005B1239" w:rsidRPr="00624909" w:rsidRDefault="005B1239" w:rsidP="005B1239">
      <w:pPr>
        <w:rPr>
          <w:sz w:val="16"/>
        </w:rPr>
      </w:pPr>
    </w:p>
    <w:p w14:paraId="28C5B986" w14:textId="77777777" w:rsidR="005B1239" w:rsidRDefault="005B1239" w:rsidP="005B1239">
      <w:pPr>
        <w:pStyle w:val="Heading3"/>
      </w:pPr>
      <w:r>
        <w:t>2AC AT: NPT Cred</w:t>
      </w:r>
    </w:p>
    <w:p w14:paraId="02449734" w14:textId="77777777" w:rsidR="00D94A35" w:rsidRPr="00D94A35" w:rsidRDefault="00D94A35" w:rsidP="00D94A35"/>
    <w:p w14:paraId="446B03E6" w14:textId="77777777" w:rsidR="005B1239" w:rsidRPr="004A49DE" w:rsidRDefault="005B1239" w:rsidP="00D94A35">
      <w:pPr>
        <w:pStyle w:val="Heading4"/>
        <w:rPr>
          <w:rFonts w:eastAsia="Times New Roman"/>
        </w:rPr>
      </w:pPr>
      <w:r w:rsidRPr="004A49DE">
        <w:rPr>
          <w:rFonts w:eastAsia="Times New Roman"/>
        </w:rPr>
        <w:t xml:space="preserve">NPT is </w:t>
      </w:r>
      <w:r w:rsidRPr="004A49DE">
        <w:rPr>
          <w:rFonts w:eastAsia="Times New Roman"/>
          <w:u w:val="single"/>
        </w:rPr>
        <w:t>worthless paper</w:t>
      </w:r>
      <w:r w:rsidRPr="004A49DE">
        <w:rPr>
          <w:rFonts w:eastAsia="Times New Roman"/>
        </w:rPr>
        <w:t xml:space="preserve"> – ad hoc approaches are inevitable</w:t>
      </w:r>
    </w:p>
    <w:p w14:paraId="58816D90" w14:textId="77777777" w:rsidR="005B1239" w:rsidRPr="004A49DE" w:rsidRDefault="005B1239" w:rsidP="005B1239">
      <w:pPr>
        <w:rPr>
          <w:rFonts w:eastAsia="Calibri"/>
          <w:sz w:val="16"/>
          <w:szCs w:val="16"/>
        </w:rPr>
      </w:pPr>
      <w:r w:rsidRPr="004A49DE">
        <w:rPr>
          <w:rFonts w:eastAsia="Calibri"/>
          <w:sz w:val="16"/>
          <w:szCs w:val="16"/>
        </w:rPr>
        <w:t xml:space="preserve">Eric R. </w:t>
      </w:r>
      <w:proofErr w:type="spellStart"/>
      <w:r w:rsidRPr="004A49DE">
        <w:rPr>
          <w:rFonts w:eastAsia="Calibri"/>
          <w:b/>
          <w:bCs/>
        </w:rPr>
        <w:t>Terzuolo</w:t>
      </w:r>
      <w:proofErr w:type="spellEnd"/>
      <w:r w:rsidRPr="004A49DE">
        <w:rPr>
          <w:rFonts w:eastAsia="Calibri"/>
          <w:sz w:val="16"/>
          <w:szCs w:val="16"/>
        </w:rPr>
        <w:t xml:space="preserve"> 8-5-20</w:t>
      </w:r>
      <w:r w:rsidRPr="004A49DE">
        <w:rPr>
          <w:rFonts w:eastAsia="Calibri"/>
          <w:b/>
          <w:bCs/>
        </w:rPr>
        <w:t>15</w:t>
      </w:r>
      <w:r w:rsidRPr="004A49DE">
        <w:rPr>
          <w:rFonts w:eastAsia="Calibri"/>
          <w:sz w:val="16"/>
          <w:szCs w:val="16"/>
        </w:rPr>
        <w:t xml:space="preserve"> Eric R. </w:t>
      </w:r>
      <w:proofErr w:type="spellStart"/>
      <w:r w:rsidRPr="004A49DE">
        <w:rPr>
          <w:rFonts w:eastAsia="Calibri"/>
          <w:sz w:val="16"/>
          <w:szCs w:val="16"/>
        </w:rPr>
        <w:t>Terzuolo</w:t>
      </w:r>
      <w:proofErr w:type="spellEnd"/>
      <w:r w:rsidRPr="004A49DE">
        <w:rPr>
          <w:rFonts w:eastAsia="Calibri"/>
          <w:sz w:val="16"/>
          <w:szCs w:val="16"/>
        </w:rPr>
        <w:t xml:space="preserve"> was a U.S. Foreign Service officer from 1982 to 2003, and focused on international security affairs. In 2001-2003, he was the senior U.S. resident representative to the Organization for the Prohibition of Chemical Weapons in The Hague.  “How the Iran Deal Erodes the Nonproliferation Treaty” The National Interest </w:t>
      </w:r>
      <w:hyperlink r:id="rId25" w:history="1">
        <w:r w:rsidRPr="004A49DE">
          <w:rPr>
            <w:rFonts w:eastAsia="Calibri"/>
            <w:sz w:val="16"/>
            <w:szCs w:val="16"/>
          </w:rPr>
          <w:t>http://nationalinterest.org/feature/how-the-iran-deal-erodes-the-nonproliferation-treaty-13492</w:t>
        </w:r>
      </w:hyperlink>
    </w:p>
    <w:p w14:paraId="78551370" w14:textId="77777777" w:rsidR="005B1239" w:rsidRPr="004A49DE" w:rsidRDefault="005B1239" w:rsidP="005B1239">
      <w:pPr>
        <w:rPr>
          <w:rFonts w:eastAsia="Calibri"/>
          <w:sz w:val="16"/>
          <w:szCs w:val="16"/>
        </w:rPr>
      </w:pPr>
      <w:r w:rsidRPr="000F28AC">
        <w:rPr>
          <w:rFonts w:eastAsia="Calibri"/>
          <w:bCs/>
          <w:highlight w:val="yellow"/>
          <w:u w:val="single"/>
        </w:rPr>
        <w:t>Diplomats</w:t>
      </w:r>
      <w:r w:rsidRPr="004A49DE">
        <w:rPr>
          <w:rFonts w:eastAsia="Calibri"/>
          <w:bCs/>
          <w:u w:val="single"/>
        </w:rPr>
        <w:t xml:space="preserve"> and other experts </w:t>
      </w:r>
      <w:r w:rsidRPr="000F28AC">
        <w:rPr>
          <w:rFonts w:eastAsia="Calibri"/>
          <w:bCs/>
          <w:highlight w:val="yellow"/>
          <w:u w:val="single"/>
        </w:rPr>
        <w:t>often refer to nonproliferation “regimes</w:t>
      </w:r>
      <w:r w:rsidRPr="004A49DE">
        <w:rPr>
          <w:rFonts w:eastAsia="Calibri"/>
          <w:bCs/>
          <w:u w:val="single"/>
        </w:rPr>
        <w:t>,”</w:t>
      </w:r>
      <w:r w:rsidRPr="004A49DE">
        <w:rPr>
          <w:rFonts w:eastAsia="Calibri"/>
          <w:sz w:val="16"/>
          <w:szCs w:val="16"/>
        </w:rPr>
        <w:t xml:space="preserve"> i.e. systems of laws, norms, and practices intended to halt the spread of weapons of mass destruction </w:t>
      </w:r>
      <w:r w:rsidRPr="004A49DE">
        <w:rPr>
          <w:rFonts w:eastAsia="Calibri"/>
          <w:b/>
          <w:iCs/>
          <w:u w:val="single"/>
          <w:bdr w:val="single" w:sz="18" w:space="0" w:color="auto"/>
        </w:rPr>
        <w:t>The nuclear nonproliferation regime</w:t>
      </w:r>
      <w:r w:rsidRPr="004A49DE">
        <w:rPr>
          <w:rFonts w:eastAsia="Calibri"/>
          <w:sz w:val="16"/>
          <w:szCs w:val="16"/>
        </w:rPr>
        <w:t xml:space="preserve">, </w:t>
      </w:r>
      <w:r w:rsidRPr="004A49DE">
        <w:rPr>
          <w:rFonts w:eastAsia="Calibri"/>
          <w:bCs/>
          <w:u w:val="single"/>
        </w:rPr>
        <w:t>based on the</w:t>
      </w:r>
      <w:r w:rsidRPr="004A49DE">
        <w:rPr>
          <w:rFonts w:eastAsia="Calibri"/>
          <w:sz w:val="16"/>
          <w:szCs w:val="16"/>
        </w:rPr>
        <w:t xml:space="preserve"> 1968 </w:t>
      </w:r>
      <w:r w:rsidRPr="000F28AC">
        <w:rPr>
          <w:rFonts w:eastAsia="Calibri"/>
          <w:b/>
          <w:iCs/>
          <w:highlight w:val="yellow"/>
          <w:u w:val="single"/>
          <w:bdr w:val="single" w:sz="18" w:space="0" w:color="auto"/>
        </w:rPr>
        <w:t>N</w:t>
      </w:r>
      <w:r w:rsidRPr="004A49DE">
        <w:rPr>
          <w:rFonts w:eastAsia="Calibri"/>
          <w:sz w:val="16"/>
          <w:szCs w:val="16"/>
        </w:rPr>
        <w:t>on</w:t>
      </w:r>
      <w:r w:rsidRPr="000F28AC">
        <w:rPr>
          <w:rFonts w:eastAsia="Calibri"/>
          <w:b/>
          <w:iCs/>
          <w:highlight w:val="yellow"/>
          <w:u w:val="single"/>
          <w:bdr w:val="single" w:sz="18" w:space="0" w:color="auto"/>
        </w:rPr>
        <w:t>p</w:t>
      </w:r>
      <w:r w:rsidRPr="004A49DE">
        <w:rPr>
          <w:rFonts w:eastAsia="Calibri"/>
          <w:sz w:val="16"/>
          <w:szCs w:val="16"/>
        </w:rPr>
        <w:t xml:space="preserve">roliferation </w:t>
      </w:r>
      <w:r w:rsidRPr="000F28AC">
        <w:rPr>
          <w:rFonts w:eastAsia="Calibri"/>
          <w:b/>
          <w:iCs/>
          <w:highlight w:val="yellow"/>
          <w:u w:val="single"/>
          <w:bdr w:val="single" w:sz="18" w:space="0" w:color="auto"/>
        </w:rPr>
        <w:t>T</w:t>
      </w:r>
      <w:r w:rsidRPr="004A49DE">
        <w:rPr>
          <w:rFonts w:eastAsia="Calibri"/>
          <w:sz w:val="16"/>
          <w:szCs w:val="16"/>
        </w:rPr>
        <w:t xml:space="preserve">reaty and the statute of the International Atomic Energy Agency as the implementing body, </w:t>
      </w:r>
      <w:r w:rsidRPr="000F28AC">
        <w:rPr>
          <w:rFonts w:eastAsia="Calibri"/>
          <w:b/>
          <w:iCs/>
          <w:highlight w:val="yellow"/>
          <w:u w:val="single"/>
          <w:bdr w:val="single" w:sz="18" w:space="0" w:color="auto"/>
        </w:rPr>
        <w:t>has a spotty record</w:t>
      </w:r>
      <w:r w:rsidRPr="004A49DE">
        <w:rPr>
          <w:rFonts w:eastAsia="Calibri"/>
          <w:b/>
          <w:iCs/>
          <w:u w:val="single"/>
          <w:bdr w:val="single" w:sz="18" w:space="0" w:color="auto"/>
        </w:rPr>
        <w:t xml:space="preserve">. </w:t>
      </w:r>
      <w:r w:rsidRPr="004A49DE">
        <w:rPr>
          <w:rFonts w:eastAsia="Calibri"/>
          <w:bCs/>
          <w:u w:val="single"/>
        </w:rPr>
        <w:t xml:space="preserve">It </w:t>
      </w:r>
      <w:r w:rsidRPr="000F28AC">
        <w:rPr>
          <w:rFonts w:eastAsia="Calibri"/>
          <w:bCs/>
          <w:highlight w:val="yellow"/>
          <w:u w:val="single"/>
        </w:rPr>
        <w:t>did not</w:t>
      </w:r>
      <w:r w:rsidRPr="004A49DE">
        <w:rPr>
          <w:rFonts w:eastAsia="Calibri"/>
          <w:bCs/>
          <w:u w:val="single"/>
        </w:rPr>
        <w:t xml:space="preserve"> succeed in </w:t>
      </w:r>
      <w:r w:rsidRPr="000F28AC">
        <w:rPr>
          <w:rFonts w:eastAsia="Calibri"/>
          <w:bCs/>
          <w:highlight w:val="yellow"/>
          <w:u w:val="single"/>
        </w:rPr>
        <w:t>preventi</w:t>
      </w:r>
      <w:r w:rsidRPr="004A49DE">
        <w:rPr>
          <w:rFonts w:eastAsia="Calibri"/>
          <w:bCs/>
          <w:u w:val="single"/>
        </w:rPr>
        <w:t xml:space="preserve">ng </w:t>
      </w:r>
      <w:r w:rsidRPr="000F28AC">
        <w:rPr>
          <w:rFonts w:eastAsia="Calibri"/>
          <w:bCs/>
          <w:u w:val="single"/>
        </w:rPr>
        <w:t>Saddam</w:t>
      </w:r>
      <w:r w:rsidRPr="004A49DE">
        <w:rPr>
          <w:rFonts w:eastAsia="Calibri"/>
          <w:bCs/>
          <w:u w:val="single"/>
        </w:rPr>
        <w:t xml:space="preserve"> Hussein’s </w:t>
      </w:r>
      <w:r w:rsidRPr="000F28AC">
        <w:rPr>
          <w:rFonts w:eastAsia="Calibri"/>
          <w:bCs/>
          <w:highlight w:val="yellow"/>
          <w:u w:val="single"/>
        </w:rPr>
        <w:t>Iraq</w:t>
      </w:r>
      <w:r w:rsidRPr="004A49DE">
        <w:rPr>
          <w:rFonts w:eastAsia="Calibri"/>
          <w:bCs/>
          <w:u w:val="single"/>
        </w:rPr>
        <w:t xml:space="preserve"> from developing an advanced weapons program</w:t>
      </w:r>
      <w:r w:rsidRPr="004A49DE">
        <w:rPr>
          <w:rFonts w:eastAsia="Calibri"/>
          <w:sz w:val="16"/>
          <w:szCs w:val="16"/>
        </w:rPr>
        <w:t xml:space="preserve">, though the IAEA, under UN authority, clearly did an excellent job of dismantling Iraqi nuclear infrastructure after the first Gulf War, as became clear later on, after the 2003 invasion. </w:t>
      </w:r>
      <w:r w:rsidRPr="004A49DE">
        <w:rPr>
          <w:rFonts w:eastAsia="Calibri"/>
          <w:bCs/>
          <w:u w:val="single"/>
        </w:rPr>
        <w:t xml:space="preserve">Intensive U.S. bilateral diplomacy helped block </w:t>
      </w:r>
      <w:r w:rsidRPr="000F28AC">
        <w:rPr>
          <w:rFonts w:eastAsia="Calibri"/>
          <w:bCs/>
          <w:highlight w:val="yellow"/>
          <w:u w:val="single"/>
        </w:rPr>
        <w:t>North Korea’s</w:t>
      </w:r>
      <w:r w:rsidRPr="004A49DE">
        <w:rPr>
          <w:rFonts w:eastAsia="Calibri"/>
          <w:bCs/>
          <w:u w:val="single"/>
        </w:rPr>
        <w:t xml:space="preserve"> withdrawal from the NPT</w:t>
      </w:r>
      <w:r w:rsidRPr="004A49DE">
        <w:rPr>
          <w:rFonts w:eastAsia="Calibri"/>
          <w:sz w:val="16"/>
          <w:szCs w:val="16"/>
        </w:rPr>
        <w:t xml:space="preserve">, initially announced in 1993, </w:t>
      </w:r>
      <w:r w:rsidRPr="004A49DE">
        <w:rPr>
          <w:rFonts w:eastAsia="Calibri"/>
          <w:bCs/>
          <w:u w:val="single"/>
        </w:rPr>
        <w:t>for a decade. But Pyongyang then tested its first nuclear weapon in 2006</w:t>
      </w:r>
      <w:r w:rsidRPr="004A49DE">
        <w:rPr>
          <w:rFonts w:eastAsia="Calibri"/>
          <w:sz w:val="16"/>
          <w:szCs w:val="16"/>
        </w:rPr>
        <w:t xml:space="preserve">. </w:t>
      </w:r>
      <w:r w:rsidRPr="000F28AC">
        <w:rPr>
          <w:rFonts w:eastAsia="Calibri"/>
          <w:bCs/>
          <w:highlight w:val="yellow"/>
          <w:u w:val="single"/>
        </w:rPr>
        <w:t>Iran remains party</w:t>
      </w:r>
      <w:r w:rsidRPr="004A49DE">
        <w:rPr>
          <w:rFonts w:eastAsia="Calibri"/>
          <w:sz w:val="16"/>
          <w:szCs w:val="16"/>
        </w:rPr>
        <w:t xml:space="preserve"> to the NPT, </w:t>
      </w:r>
      <w:r w:rsidRPr="000F28AC">
        <w:rPr>
          <w:rFonts w:eastAsia="Calibri"/>
          <w:bCs/>
          <w:highlight w:val="yellow"/>
          <w:u w:val="single"/>
        </w:rPr>
        <w:t>but</w:t>
      </w:r>
      <w:r w:rsidRPr="004A49DE">
        <w:rPr>
          <w:rFonts w:eastAsia="Calibri"/>
          <w:sz w:val="16"/>
          <w:szCs w:val="16"/>
        </w:rPr>
        <w:t xml:space="preserve"> nonetheless </w:t>
      </w:r>
      <w:r w:rsidRPr="000F28AC">
        <w:rPr>
          <w:rFonts w:eastAsia="Calibri"/>
          <w:bCs/>
          <w:highlight w:val="yellow"/>
          <w:u w:val="single"/>
        </w:rPr>
        <w:t>managed to flaunt its obligations</w:t>
      </w:r>
      <w:r w:rsidRPr="004A49DE">
        <w:rPr>
          <w:rFonts w:eastAsia="Calibri"/>
          <w:bCs/>
          <w:u w:val="single"/>
        </w:rPr>
        <w:t xml:space="preserve"> </w:t>
      </w:r>
      <w:r w:rsidRPr="004A49DE">
        <w:rPr>
          <w:rFonts w:eastAsia="Calibri"/>
          <w:sz w:val="16"/>
          <w:szCs w:val="16"/>
        </w:rPr>
        <w:t xml:space="preserve">under the treaty </w:t>
      </w:r>
      <w:r w:rsidRPr="000F28AC">
        <w:rPr>
          <w:rFonts w:eastAsia="Calibri"/>
          <w:bCs/>
          <w:highlight w:val="yellow"/>
          <w:u w:val="single"/>
        </w:rPr>
        <w:t>for quite some time</w:t>
      </w:r>
      <w:r w:rsidRPr="004A49DE">
        <w:rPr>
          <w:rFonts w:eastAsia="Calibri"/>
          <w:bCs/>
          <w:u w:val="single"/>
        </w:rPr>
        <w:t xml:space="preserve">. </w:t>
      </w:r>
      <w:r w:rsidRPr="004A49DE">
        <w:rPr>
          <w:rFonts w:eastAsia="Calibri"/>
          <w:sz w:val="16"/>
          <w:szCs w:val="16"/>
        </w:rPr>
        <w:t xml:space="preserve">There is, in fact, a solid “pragmatic” argument, to borrow a term from outgoing Joint Chiefs Chairman Martin Dempsey, for the ad hoc Iran nuclear deal signed July 14. Former U.S. ambassador to Iraq James Jeffrey is right that, at this point, Congressional rejection of the deal would not open the way to a better agreement. The Joint Comprehensive Plan of Action (JCPOA) with Iran, at least as written, portends a better outcome than was achieved with North Korea, and one should avoid overstretching the analogy between the two cases. But </w:t>
      </w:r>
      <w:r w:rsidRPr="004A49DE">
        <w:rPr>
          <w:rFonts w:eastAsia="Calibri"/>
          <w:bCs/>
          <w:u w:val="single"/>
        </w:rPr>
        <w:t xml:space="preserve">the </w:t>
      </w:r>
      <w:r w:rsidRPr="000F28AC">
        <w:rPr>
          <w:rFonts w:eastAsia="Calibri"/>
          <w:bCs/>
          <w:highlight w:val="yellow"/>
          <w:u w:val="single"/>
        </w:rPr>
        <w:t>Iran</w:t>
      </w:r>
      <w:r w:rsidRPr="004A49DE">
        <w:rPr>
          <w:rFonts w:eastAsia="Calibri"/>
          <w:bCs/>
          <w:u w:val="single"/>
        </w:rPr>
        <w:t xml:space="preserve"> deal does </w:t>
      </w:r>
      <w:r w:rsidRPr="000F28AC">
        <w:rPr>
          <w:rFonts w:eastAsia="Calibri"/>
          <w:bCs/>
          <w:highlight w:val="yellow"/>
          <w:u w:val="single"/>
        </w:rPr>
        <w:t>confirm</w:t>
      </w:r>
      <w:r w:rsidRPr="004A49DE">
        <w:rPr>
          <w:rFonts w:eastAsia="Calibri"/>
          <w:bCs/>
          <w:u w:val="single"/>
        </w:rPr>
        <w:t>,</w:t>
      </w:r>
      <w:r w:rsidRPr="004A49DE">
        <w:rPr>
          <w:rFonts w:eastAsia="Calibri"/>
          <w:sz w:val="16"/>
          <w:szCs w:val="16"/>
        </w:rPr>
        <w:t xml:space="preserve"> in my view, </w:t>
      </w:r>
      <w:r w:rsidRPr="000F28AC">
        <w:rPr>
          <w:rFonts w:eastAsia="Calibri"/>
          <w:bCs/>
          <w:highlight w:val="yellow"/>
          <w:u w:val="single"/>
        </w:rPr>
        <w:t xml:space="preserve">a </w:t>
      </w:r>
      <w:r w:rsidRPr="000F28AC">
        <w:rPr>
          <w:rFonts w:eastAsia="Calibri"/>
          <w:b/>
          <w:iCs/>
          <w:highlight w:val="yellow"/>
          <w:u w:val="single"/>
          <w:bdr w:val="single" w:sz="18" w:space="0" w:color="auto"/>
        </w:rPr>
        <w:t>definitive turn</w:t>
      </w:r>
      <w:r w:rsidRPr="004A49DE">
        <w:rPr>
          <w:rFonts w:eastAsia="Calibri"/>
          <w:bCs/>
          <w:u w:val="single"/>
        </w:rPr>
        <w:t xml:space="preserve"> in how the international community deals with</w:t>
      </w:r>
      <w:r w:rsidRPr="004A49DE">
        <w:rPr>
          <w:rFonts w:eastAsia="Calibri"/>
          <w:sz w:val="16"/>
          <w:szCs w:val="16"/>
        </w:rPr>
        <w:t xml:space="preserve"> cases of suspected nuclear </w:t>
      </w:r>
      <w:r w:rsidRPr="004A49DE">
        <w:rPr>
          <w:rFonts w:eastAsia="Calibri"/>
          <w:bCs/>
          <w:u w:val="single"/>
        </w:rPr>
        <w:t>proliferation</w:t>
      </w:r>
      <w:r w:rsidRPr="004A49DE">
        <w:rPr>
          <w:rFonts w:eastAsia="Calibri"/>
          <w:sz w:val="16"/>
          <w:szCs w:val="16"/>
        </w:rPr>
        <w:t xml:space="preserve">. </w:t>
      </w:r>
      <w:r w:rsidRPr="004A49DE">
        <w:rPr>
          <w:rFonts w:eastAsia="Calibri"/>
          <w:bCs/>
          <w:u w:val="single"/>
        </w:rPr>
        <w:t>It is no accident that</w:t>
      </w:r>
      <w:r w:rsidRPr="004A49DE">
        <w:rPr>
          <w:rFonts w:eastAsia="Calibri"/>
          <w:sz w:val="16"/>
          <w:szCs w:val="16"/>
        </w:rPr>
        <w:t xml:space="preserve"> Security Council Resolution </w:t>
      </w:r>
      <w:r w:rsidRPr="000F28AC">
        <w:rPr>
          <w:rFonts w:eastAsia="Calibri"/>
          <w:bCs/>
          <w:highlight w:val="yellow"/>
          <w:u w:val="single"/>
        </w:rPr>
        <w:t>2231</w:t>
      </w:r>
      <w:r w:rsidRPr="004A49DE">
        <w:rPr>
          <w:rFonts w:eastAsia="Calibri"/>
          <w:sz w:val="16"/>
          <w:szCs w:val="16"/>
        </w:rPr>
        <w:t xml:space="preserve">, endorsing the JCPOA, </w:t>
      </w:r>
      <w:r w:rsidRPr="000F28AC">
        <w:rPr>
          <w:rFonts w:eastAsia="Calibri"/>
          <w:bCs/>
          <w:highlight w:val="yellow"/>
          <w:u w:val="single"/>
        </w:rPr>
        <w:t xml:space="preserve">states </w:t>
      </w:r>
      <w:r w:rsidRPr="000F28AC">
        <w:rPr>
          <w:rFonts w:eastAsia="Calibri"/>
          <w:bCs/>
          <w:u w:val="single"/>
        </w:rPr>
        <w:t xml:space="preserve">explicitly that it </w:t>
      </w:r>
      <w:r w:rsidRPr="000F28AC">
        <w:rPr>
          <w:rFonts w:eastAsia="Calibri"/>
          <w:bCs/>
          <w:highlight w:val="yellow"/>
          <w:u w:val="single"/>
        </w:rPr>
        <w:t>“should not be considered as setting precedents</w:t>
      </w:r>
      <w:r w:rsidRPr="004A49DE">
        <w:rPr>
          <w:rFonts w:eastAsia="Calibri"/>
          <w:bCs/>
          <w:u w:val="single"/>
        </w:rPr>
        <w:t xml:space="preserve">,” but, practically speaking, </w:t>
      </w:r>
      <w:r w:rsidRPr="000F28AC">
        <w:rPr>
          <w:rFonts w:eastAsia="Calibri"/>
          <w:bCs/>
          <w:highlight w:val="yellow"/>
          <w:u w:val="single"/>
        </w:rPr>
        <w:t xml:space="preserve">that will prove </w:t>
      </w:r>
      <w:r w:rsidRPr="000F28AC">
        <w:rPr>
          <w:rFonts w:eastAsia="Calibri"/>
          <w:b/>
          <w:iCs/>
          <w:highlight w:val="yellow"/>
          <w:u w:val="single"/>
          <w:bdr w:val="single" w:sz="18" w:space="0" w:color="auto"/>
        </w:rPr>
        <w:t>no more than a pious hope</w:t>
      </w:r>
      <w:r w:rsidRPr="004A49DE">
        <w:rPr>
          <w:rFonts w:eastAsia="Calibri"/>
          <w:b/>
          <w:iCs/>
          <w:u w:val="single"/>
          <w:bdr w:val="single" w:sz="18" w:space="0" w:color="auto"/>
        </w:rPr>
        <w:t>.</w:t>
      </w:r>
      <w:r w:rsidRPr="004A49DE">
        <w:rPr>
          <w:rFonts w:eastAsia="Calibri"/>
          <w:bCs/>
          <w:u w:val="single"/>
        </w:rPr>
        <w:t xml:space="preserve"> </w:t>
      </w:r>
      <w:r w:rsidRPr="004A49DE">
        <w:rPr>
          <w:rFonts w:eastAsia="Calibri"/>
          <w:sz w:val="16"/>
          <w:szCs w:val="16"/>
        </w:rPr>
        <w:t xml:space="preserve">Instead of talking about the nuclear nonproliferation regime, </w:t>
      </w:r>
      <w:r w:rsidRPr="004A49DE">
        <w:rPr>
          <w:rFonts w:eastAsia="Calibri"/>
          <w:bCs/>
          <w:u w:val="single"/>
        </w:rPr>
        <w:t xml:space="preserve">we now should admit that the </w:t>
      </w:r>
      <w:r w:rsidRPr="000F28AC">
        <w:rPr>
          <w:rFonts w:eastAsia="Calibri"/>
          <w:bCs/>
          <w:highlight w:val="yellow"/>
          <w:u w:val="single"/>
        </w:rPr>
        <w:t>North Korean and Iranian cases</w:t>
      </w:r>
      <w:r w:rsidRPr="004A49DE">
        <w:rPr>
          <w:rFonts w:eastAsia="Calibri"/>
          <w:bCs/>
          <w:u w:val="single"/>
        </w:rPr>
        <w:t xml:space="preserve"> have </w:t>
      </w:r>
      <w:r w:rsidRPr="000F28AC">
        <w:rPr>
          <w:rFonts w:eastAsia="Calibri"/>
          <w:bCs/>
          <w:highlight w:val="yellow"/>
          <w:u w:val="single"/>
        </w:rPr>
        <w:t>move</w:t>
      </w:r>
      <w:r w:rsidRPr="004A49DE">
        <w:rPr>
          <w:rFonts w:eastAsia="Calibri"/>
          <w:bCs/>
          <w:u w:val="single"/>
        </w:rPr>
        <w:t xml:space="preserve">d </w:t>
      </w:r>
      <w:r w:rsidRPr="000F28AC">
        <w:rPr>
          <w:rFonts w:eastAsia="Calibri"/>
          <w:bCs/>
          <w:highlight w:val="yellow"/>
          <w:u w:val="single"/>
        </w:rPr>
        <w:t>us into the realm of ad hoc approaches to individual cases</w:t>
      </w:r>
      <w:r w:rsidRPr="004A49DE">
        <w:rPr>
          <w:rFonts w:eastAsia="Calibri"/>
          <w:bCs/>
          <w:u w:val="single"/>
        </w:rPr>
        <w:t xml:space="preserve"> of suspected nuclear proliferation</w:t>
      </w:r>
      <w:r w:rsidRPr="004A49DE">
        <w:rPr>
          <w:rFonts w:eastAsia="Calibri"/>
          <w:sz w:val="16"/>
          <w:szCs w:val="16"/>
        </w:rPr>
        <w:t>. In the future, the international community may have to address new concerns that some state is trying to acquire nuclear weapons. (This might come in response to past or future Iranian actions, though not necessarily.)</w:t>
      </w:r>
    </w:p>
    <w:p w14:paraId="72D79FA1" w14:textId="77777777" w:rsidR="005B1239" w:rsidRPr="00D17C4E" w:rsidRDefault="005B1239" w:rsidP="005B1239"/>
    <w:p w14:paraId="5513CBB6" w14:textId="77777777" w:rsidR="005B1239" w:rsidRDefault="005B1239" w:rsidP="005B1239">
      <w:pPr>
        <w:pStyle w:val="Heading3"/>
      </w:pPr>
      <w:r>
        <w:t>---</w:t>
      </w:r>
      <w:proofErr w:type="spellStart"/>
      <w:r>
        <w:t>xt</w:t>
      </w:r>
      <w:proofErr w:type="spellEnd"/>
      <w:r>
        <w:t>: NPT Fails</w:t>
      </w:r>
    </w:p>
    <w:p w14:paraId="737AF86E" w14:textId="77777777" w:rsidR="005B1239" w:rsidRPr="004A49DE" w:rsidRDefault="005B1239" w:rsidP="005B1239">
      <w:pPr>
        <w:keepNext/>
        <w:keepLines/>
        <w:spacing w:before="200"/>
        <w:outlineLvl w:val="3"/>
        <w:rPr>
          <w:rFonts w:eastAsia="Times New Roman" w:cs="Times New Roman"/>
          <w:b/>
          <w:bCs/>
          <w:iCs/>
        </w:rPr>
      </w:pPr>
      <w:r w:rsidRPr="004A49DE">
        <w:rPr>
          <w:rFonts w:eastAsia="Times New Roman" w:cs="Times New Roman"/>
          <w:b/>
          <w:bCs/>
          <w:iCs/>
        </w:rPr>
        <w:t xml:space="preserve">NPT is irrelevant – Iran Deal </w:t>
      </w:r>
    </w:p>
    <w:p w14:paraId="4F9982B4" w14:textId="77777777" w:rsidR="005B1239" w:rsidRPr="004A49DE" w:rsidRDefault="005B1239" w:rsidP="005B1239">
      <w:pPr>
        <w:rPr>
          <w:rFonts w:eastAsia="Calibri"/>
          <w:sz w:val="16"/>
          <w:szCs w:val="16"/>
        </w:rPr>
      </w:pPr>
      <w:r w:rsidRPr="004A49DE">
        <w:rPr>
          <w:rFonts w:eastAsia="Calibri"/>
          <w:sz w:val="16"/>
          <w:szCs w:val="16"/>
        </w:rPr>
        <w:t xml:space="preserve">Eric R. </w:t>
      </w:r>
      <w:proofErr w:type="spellStart"/>
      <w:r w:rsidRPr="004A49DE">
        <w:rPr>
          <w:rFonts w:eastAsia="Calibri"/>
          <w:b/>
          <w:bCs/>
        </w:rPr>
        <w:t>Terzuolo</w:t>
      </w:r>
      <w:proofErr w:type="spellEnd"/>
      <w:r w:rsidRPr="004A49DE">
        <w:rPr>
          <w:rFonts w:eastAsia="Calibri"/>
          <w:sz w:val="16"/>
          <w:szCs w:val="16"/>
        </w:rPr>
        <w:t xml:space="preserve"> 8-5-20</w:t>
      </w:r>
      <w:r w:rsidRPr="004A49DE">
        <w:rPr>
          <w:rFonts w:eastAsia="Calibri"/>
          <w:b/>
          <w:bCs/>
        </w:rPr>
        <w:t>15</w:t>
      </w:r>
      <w:r w:rsidRPr="004A49DE">
        <w:rPr>
          <w:rFonts w:eastAsia="Calibri"/>
          <w:sz w:val="16"/>
          <w:szCs w:val="16"/>
        </w:rPr>
        <w:t xml:space="preserve"> Eric R. </w:t>
      </w:r>
      <w:proofErr w:type="spellStart"/>
      <w:r w:rsidRPr="004A49DE">
        <w:rPr>
          <w:rFonts w:eastAsia="Calibri"/>
          <w:sz w:val="16"/>
          <w:szCs w:val="16"/>
        </w:rPr>
        <w:t>Terzuolo</w:t>
      </w:r>
      <w:proofErr w:type="spellEnd"/>
      <w:r w:rsidRPr="004A49DE">
        <w:rPr>
          <w:rFonts w:eastAsia="Calibri"/>
          <w:sz w:val="16"/>
          <w:szCs w:val="16"/>
        </w:rPr>
        <w:t xml:space="preserve"> was a U.S. Foreign Service officer from 1982 to 2003, and focused on international security affairs. In 2001-2003, he was the senior U.S. resident representative to the Organization for the Prohibition of Chemical Weapons in The Hague.  “How the Iran Deal Erodes the Nonproliferation Treaty” The National Interest </w:t>
      </w:r>
      <w:hyperlink r:id="rId26" w:history="1">
        <w:r w:rsidRPr="004A49DE">
          <w:rPr>
            <w:rFonts w:eastAsia="Calibri"/>
            <w:sz w:val="16"/>
            <w:szCs w:val="16"/>
          </w:rPr>
          <w:t>http://nationalinterest.org/feature/how-the-iran-deal-erodes-the-nonproliferation-treaty-13492</w:t>
        </w:r>
      </w:hyperlink>
    </w:p>
    <w:p w14:paraId="4F381F36" w14:textId="77777777" w:rsidR="005B1239" w:rsidRPr="004A49DE" w:rsidRDefault="005B1239" w:rsidP="005B1239">
      <w:pPr>
        <w:rPr>
          <w:rFonts w:eastAsia="Calibri"/>
          <w:sz w:val="16"/>
        </w:rPr>
      </w:pPr>
      <w:r w:rsidRPr="004A49DE">
        <w:rPr>
          <w:rFonts w:eastAsia="Calibri"/>
          <w:sz w:val="16"/>
        </w:rPr>
        <w:t xml:space="preserve">But </w:t>
      </w:r>
      <w:r w:rsidRPr="004A49DE">
        <w:rPr>
          <w:rFonts w:eastAsia="Calibri"/>
          <w:bCs/>
          <w:u w:val="single"/>
        </w:rPr>
        <w:t xml:space="preserve">what the international community agrees and does with </w:t>
      </w:r>
      <w:r w:rsidRPr="00A11386">
        <w:rPr>
          <w:rFonts w:eastAsia="Calibri"/>
          <w:bCs/>
          <w:u w:val="single"/>
        </w:rPr>
        <w:t>Iran</w:t>
      </w:r>
      <w:r w:rsidRPr="004A49DE">
        <w:rPr>
          <w:rFonts w:eastAsia="Calibri"/>
          <w:bCs/>
          <w:u w:val="single"/>
        </w:rPr>
        <w:t xml:space="preserve"> now and in the near future will have broad </w:t>
      </w:r>
      <w:r w:rsidRPr="00A11386">
        <w:rPr>
          <w:rFonts w:eastAsia="Calibri"/>
          <w:bCs/>
          <w:u w:val="single"/>
        </w:rPr>
        <w:t>consequences</w:t>
      </w:r>
      <w:r w:rsidRPr="004A49DE">
        <w:rPr>
          <w:rFonts w:eastAsia="Calibri"/>
          <w:bCs/>
          <w:u w:val="single"/>
        </w:rPr>
        <w:t xml:space="preserve"> </w:t>
      </w:r>
      <w:r w:rsidRPr="004A49DE">
        <w:rPr>
          <w:rFonts w:eastAsia="Calibri"/>
          <w:sz w:val="16"/>
        </w:rPr>
        <w:t xml:space="preserve">in the longer term. It is important to think ahead about what the Iran deal, including all its details, will mean the next time there is a proliferation threat to address. </w:t>
      </w:r>
      <w:r w:rsidRPr="00A11386">
        <w:rPr>
          <w:rFonts w:eastAsia="Calibri"/>
          <w:bCs/>
          <w:highlight w:val="yellow"/>
          <w:u w:val="single"/>
        </w:rPr>
        <w:t>The end of the</w:t>
      </w:r>
      <w:r w:rsidRPr="004A49DE">
        <w:rPr>
          <w:rFonts w:eastAsia="Calibri"/>
          <w:bCs/>
          <w:u w:val="single"/>
        </w:rPr>
        <w:t xml:space="preserve"> nuclear </w:t>
      </w:r>
      <w:r w:rsidRPr="00A11386">
        <w:rPr>
          <w:rFonts w:eastAsia="Calibri"/>
          <w:bCs/>
          <w:highlight w:val="yellow"/>
          <w:u w:val="single"/>
        </w:rPr>
        <w:t>nonprolif</w:t>
      </w:r>
      <w:r w:rsidRPr="004A49DE">
        <w:rPr>
          <w:rFonts w:eastAsia="Calibri"/>
          <w:bCs/>
          <w:u w:val="single"/>
        </w:rPr>
        <w:t xml:space="preserve">eration </w:t>
      </w:r>
      <w:r w:rsidRPr="00A11386">
        <w:rPr>
          <w:rFonts w:eastAsia="Calibri"/>
          <w:bCs/>
          <w:highlight w:val="yellow"/>
          <w:u w:val="single"/>
        </w:rPr>
        <w:t>regime</w:t>
      </w:r>
      <w:r w:rsidRPr="00A11386">
        <w:rPr>
          <w:rFonts w:eastAsia="Calibri"/>
          <w:sz w:val="16"/>
          <w:highlight w:val="yellow"/>
        </w:rPr>
        <w:t xml:space="preserve">, </w:t>
      </w:r>
      <w:r w:rsidRPr="00A11386">
        <w:rPr>
          <w:rFonts w:eastAsia="Calibri"/>
          <w:bCs/>
          <w:highlight w:val="yellow"/>
          <w:u w:val="single"/>
        </w:rPr>
        <w:t>and its replacement by a new approach</w:t>
      </w:r>
      <w:r w:rsidRPr="004A49DE">
        <w:rPr>
          <w:rFonts w:eastAsia="Calibri"/>
          <w:sz w:val="16"/>
        </w:rPr>
        <w:t xml:space="preserve">, or a series of differing approaches, </w:t>
      </w:r>
      <w:r w:rsidRPr="00A11386">
        <w:rPr>
          <w:rFonts w:eastAsia="Calibri"/>
          <w:bCs/>
          <w:highlight w:val="yellow"/>
          <w:u w:val="single"/>
        </w:rPr>
        <w:t>may have been inevitable</w:t>
      </w:r>
      <w:r w:rsidRPr="004A49DE">
        <w:rPr>
          <w:rFonts w:eastAsia="Calibri"/>
          <w:sz w:val="16"/>
        </w:rPr>
        <w:t xml:space="preserve">. </w:t>
      </w:r>
      <w:r w:rsidRPr="004A49DE">
        <w:rPr>
          <w:rFonts w:eastAsia="Calibri"/>
          <w:bCs/>
          <w:u w:val="single"/>
        </w:rPr>
        <w:t xml:space="preserve">Periodic review of the NPT’s operation was built into the treaty itself, and the </w:t>
      </w:r>
      <w:r w:rsidRPr="00A11386">
        <w:rPr>
          <w:rFonts w:eastAsia="Calibri"/>
          <w:bCs/>
          <w:highlight w:val="yellow"/>
          <w:u w:val="single"/>
        </w:rPr>
        <w:t>review conferences</w:t>
      </w:r>
      <w:r w:rsidRPr="004A49DE">
        <w:rPr>
          <w:rFonts w:eastAsia="Calibri"/>
          <w:bCs/>
          <w:u w:val="single"/>
        </w:rPr>
        <w:t xml:space="preserve"> at five-year intervals </w:t>
      </w:r>
      <w:r w:rsidRPr="00A11386">
        <w:rPr>
          <w:rFonts w:eastAsia="Calibri"/>
          <w:b/>
          <w:iCs/>
          <w:highlight w:val="yellow"/>
          <w:u w:val="single"/>
          <w:bdr w:val="single" w:sz="18" w:space="0" w:color="auto"/>
        </w:rPr>
        <w:t>have not been going</w:t>
      </w:r>
      <w:r w:rsidRPr="00A11386">
        <w:rPr>
          <w:rFonts w:eastAsia="Calibri"/>
          <w:bCs/>
          <w:highlight w:val="yellow"/>
          <w:u w:val="single"/>
        </w:rPr>
        <w:t xml:space="preserve"> </w:t>
      </w:r>
      <w:r w:rsidRPr="00A11386">
        <w:rPr>
          <w:rFonts w:eastAsia="Calibri"/>
          <w:b/>
          <w:iCs/>
          <w:highlight w:val="yellow"/>
          <w:u w:val="single"/>
          <w:bdr w:val="single" w:sz="18" w:space="0" w:color="auto"/>
        </w:rPr>
        <w:t>well</w:t>
      </w:r>
      <w:r w:rsidRPr="004A49DE">
        <w:rPr>
          <w:rFonts w:eastAsia="Calibri"/>
          <w:sz w:val="16"/>
        </w:rPr>
        <w:t xml:space="preserve">, </w:t>
      </w:r>
      <w:r w:rsidRPr="004A49DE">
        <w:rPr>
          <w:rFonts w:eastAsia="Calibri"/>
          <w:bCs/>
          <w:u w:val="single"/>
        </w:rPr>
        <w:t xml:space="preserve">including the one that just concluded in May. </w:t>
      </w:r>
      <w:r w:rsidRPr="00A11386">
        <w:rPr>
          <w:rFonts w:eastAsia="Calibri"/>
          <w:bCs/>
          <w:highlight w:val="yellow"/>
          <w:u w:val="single"/>
        </w:rPr>
        <w:t>The treaty always had its limits</w:t>
      </w:r>
      <w:r w:rsidRPr="004A49DE">
        <w:rPr>
          <w:rFonts w:eastAsia="Calibri"/>
          <w:bCs/>
          <w:u w:val="single"/>
        </w:rPr>
        <w:t xml:space="preserve">, since </w:t>
      </w:r>
      <w:r w:rsidRPr="00A11386">
        <w:rPr>
          <w:rFonts w:eastAsia="Calibri"/>
          <w:bCs/>
          <w:highlight w:val="yellow"/>
          <w:u w:val="single"/>
        </w:rPr>
        <w:t>states could not be required to join</w:t>
      </w:r>
      <w:r w:rsidRPr="004A49DE">
        <w:rPr>
          <w:rFonts w:eastAsia="Calibri"/>
          <w:sz w:val="16"/>
        </w:rPr>
        <w:t xml:space="preserve">. India, Israel, and Pakistan come to mind. </w:t>
      </w:r>
      <w:r w:rsidRPr="00A11386">
        <w:rPr>
          <w:rFonts w:eastAsia="Calibri"/>
          <w:bCs/>
          <w:highlight w:val="yellow"/>
          <w:u w:val="single"/>
        </w:rPr>
        <w:t>It</w:t>
      </w:r>
      <w:r w:rsidRPr="004A49DE">
        <w:rPr>
          <w:rFonts w:eastAsia="Calibri"/>
          <w:bCs/>
          <w:u w:val="single"/>
        </w:rPr>
        <w:t xml:space="preserve"> also </w:t>
      </w:r>
      <w:r w:rsidRPr="00A11386">
        <w:rPr>
          <w:rFonts w:eastAsia="Calibri"/>
          <w:bCs/>
          <w:highlight w:val="yellow"/>
          <w:u w:val="single"/>
        </w:rPr>
        <w:t>is</w:t>
      </w:r>
      <w:r w:rsidRPr="004A49DE">
        <w:rPr>
          <w:rFonts w:eastAsia="Calibri"/>
          <w:bCs/>
          <w:u w:val="single"/>
        </w:rPr>
        <w:t xml:space="preserve"> frankly </w:t>
      </w:r>
      <w:r w:rsidRPr="00A11386">
        <w:rPr>
          <w:rFonts w:eastAsia="Calibri"/>
          <w:bCs/>
          <w:highlight w:val="yellow"/>
          <w:u w:val="single"/>
        </w:rPr>
        <w:t>easy to get impatient with</w:t>
      </w:r>
      <w:r w:rsidRPr="004A49DE">
        <w:rPr>
          <w:rFonts w:eastAsia="Calibri"/>
          <w:bCs/>
          <w:u w:val="single"/>
        </w:rPr>
        <w:t xml:space="preserve"> broad </w:t>
      </w:r>
      <w:r w:rsidRPr="00A11386">
        <w:rPr>
          <w:rFonts w:eastAsia="Calibri"/>
          <w:bCs/>
          <w:highlight w:val="yellow"/>
          <w:u w:val="single"/>
        </w:rPr>
        <w:t>multilateral diplomacy</w:t>
      </w:r>
      <w:r w:rsidRPr="004A49DE">
        <w:rPr>
          <w:rFonts w:eastAsia="Calibri"/>
          <w:sz w:val="16"/>
        </w:rPr>
        <w:t xml:space="preserve">. Restricted groups of key stakeholders can appear to offer more efficient and incisive decision-making, although perhaps a small group also could be too ready to reach an agreement. In any case, </w:t>
      </w:r>
      <w:r w:rsidRPr="004A49DE">
        <w:rPr>
          <w:rFonts w:eastAsia="Calibri"/>
          <w:bCs/>
          <w:u w:val="single"/>
        </w:rPr>
        <w:t xml:space="preserve">the </w:t>
      </w:r>
      <w:r w:rsidRPr="00A11386">
        <w:rPr>
          <w:rFonts w:eastAsia="Calibri"/>
          <w:bCs/>
          <w:highlight w:val="yellow"/>
          <w:u w:val="single"/>
        </w:rPr>
        <w:t>Iran</w:t>
      </w:r>
      <w:r w:rsidRPr="004A49DE">
        <w:rPr>
          <w:rFonts w:eastAsia="Calibri"/>
          <w:bCs/>
          <w:u w:val="single"/>
        </w:rPr>
        <w:t xml:space="preserve"> nuclear deal </w:t>
      </w:r>
      <w:r w:rsidRPr="00A11386">
        <w:rPr>
          <w:rFonts w:eastAsia="Calibri"/>
          <w:bCs/>
          <w:highlight w:val="yellow"/>
          <w:u w:val="single"/>
        </w:rPr>
        <w:t>confirms</w:t>
      </w:r>
      <w:r w:rsidRPr="004A49DE">
        <w:rPr>
          <w:rFonts w:eastAsia="Calibri"/>
          <w:bCs/>
          <w:u w:val="single"/>
        </w:rPr>
        <w:t xml:space="preserve"> that we have entered </w:t>
      </w:r>
      <w:r w:rsidRPr="00A11386">
        <w:rPr>
          <w:rFonts w:eastAsia="Calibri"/>
          <w:bCs/>
          <w:highlight w:val="yellow"/>
          <w:u w:val="single"/>
        </w:rPr>
        <w:t>a phase of ad hoc approaches</w:t>
      </w:r>
      <w:r w:rsidRPr="004A49DE">
        <w:rPr>
          <w:rFonts w:eastAsia="Calibri"/>
          <w:bCs/>
          <w:u w:val="single"/>
        </w:rPr>
        <w:t xml:space="preserve"> to proliferation concerns, </w:t>
      </w:r>
      <w:r w:rsidRPr="00A11386">
        <w:rPr>
          <w:rFonts w:eastAsia="Calibri"/>
          <w:bCs/>
          <w:highlight w:val="yellow"/>
          <w:u w:val="single"/>
        </w:rPr>
        <w:t>employing specific political geometries</w:t>
      </w:r>
      <w:r w:rsidRPr="004A49DE">
        <w:rPr>
          <w:rFonts w:eastAsia="Calibri"/>
          <w:sz w:val="16"/>
        </w:rPr>
        <w:t xml:space="preserve">, whether the Joint Commission that is part of the Iran deal, or bilateral efforts and the six-party talks (the United States, North and South Korea, Japan, China, and Russia), </w:t>
      </w:r>
      <w:r w:rsidRPr="00A11386">
        <w:rPr>
          <w:sz w:val="16"/>
        </w:rPr>
        <w:t>which were less successful in dealing with North Korea’s nuclear ambitions</w:t>
      </w:r>
      <w:r w:rsidRPr="004A49DE">
        <w:rPr>
          <w:rFonts w:eastAsia="Calibri"/>
          <w:sz w:val="16"/>
        </w:rPr>
        <w:t xml:space="preserve">. Perhaps </w:t>
      </w:r>
      <w:r w:rsidRPr="00A11386">
        <w:rPr>
          <w:highlight w:val="yellow"/>
          <w:u w:val="single"/>
        </w:rPr>
        <w:t>we are getting better at ad hoc approaches</w:t>
      </w:r>
      <w:r w:rsidRPr="004A49DE">
        <w:rPr>
          <w:rFonts w:eastAsia="Calibri"/>
          <w:sz w:val="16"/>
        </w:rPr>
        <w:t>, but making the best of the Iran nuclear deal will require a lot of difficult work, and we must pay careful attention in passing judgment on the process and in drawing lessons for the future.</w:t>
      </w:r>
    </w:p>
    <w:p w14:paraId="71A6DD95" w14:textId="77777777" w:rsidR="005B1239" w:rsidRPr="00A87B77" w:rsidRDefault="005B1239" w:rsidP="00373E4C">
      <w:pPr>
        <w:rPr>
          <w:sz w:val="16"/>
        </w:rPr>
      </w:pPr>
    </w:p>
    <w:p w14:paraId="1AA20300" w14:textId="77777777" w:rsidR="00373E4C" w:rsidRDefault="00373E4C" w:rsidP="00373E4C">
      <w:pPr>
        <w:pStyle w:val="Heading3"/>
      </w:pPr>
      <w:r w:rsidRPr="00A87B77">
        <w:t>AT: Disease</w:t>
      </w:r>
    </w:p>
    <w:p w14:paraId="0188C367" w14:textId="77777777" w:rsidR="009B012B" w:rsidRPr="009B012B" w:rsidRDefault="009B012B" w:rsidP="009B012B"/>
    <w:p w14:paraId="5459D9AF" w14:textId="77777777" w:rsidR="00373E4C" w:rsidRPr="00A87B77" w:rsidRDefault="00373E4C" w:rsidP="00373E4C">
      <w:pPr>
        <w:pStyle w:val="Heading4"/>
      </w:pPr>
      <w:r w:rsidRPr="00A87B77">
        <w:t>No pandemic threat</w:t>
      </w:r>
    </w:p>
    <w:p w14:paraId="3FAC9078" w14:textId="2BA55287" w:rsidR="00373E4C" w:rsidRPr="00A87B77" w:rsidRDefault="00373E4C" w:rsidP="00373E4C">
      <w:r w:rsidRPr="00A87B77">
        <w:rPr>
          <w:b/>
          <w:bCs/>
        </w:rPr>
        <w:t xml:space="preserve">Ridley </w:t>
      </w:r>
      <w:r w:rsidRPr="00A87B77">
        <w:rPr>
          <w:b/>
        </w:rPr>
        <w:t>12</w:t>
      </w:r>
      <w:r w:rsidRPr="00A87B77">
        <w:t xml:space="preserve"> [8/17, Matt Ridley, columnist for The Wall Street Journal and author of The Rational Optimist: How Prosperity Evolves, “Apocalypse Not: Here’s Why You Shouldn’t Worry About End Times,” http://www.wired.com/wiredscience/2012/08/ff_apocalypsenot/all/]</w:t>
      </w:r>
    </w:p>
    <w:p w14:paraId="5A2F1925" w14:textId="77777777" w:rsidR="00373E4C" w:rsidRPr="002F275A" w:rsidRDefault="00373E4C" w:rsidP="00373E4C">
      <w:pPr>
        <w:rPr>
          <w:sz w:val="16"/>
        </w:rPr>
      </w:pPr>
      <w:r w:rsidRPr="00A87B77">
        <w:rPr>
          <w:sz w:val="16"/>
        </w:rPr>
        <w:t xml:space="preserve">The emergence of </w:t>
      </w:r>
      <w:r w:rsidRPr="00A87B77">
        <w:rPr>
          <w:u w:val="single"/>
        </w:rPr>
        <w:t>AIDS led to a theory that other viruses would spring from</w:t>
      </w:r>
      <w:r w:rsidRPr="00A87B77">
        <w:rPr>
          <w:sz w:val="16"/>
        </w:rPr>
        <w:t xml:space="preserve"> tropical </w:t>
      </w:r>
      <w:r w:rsidRPr="00A87B77">
        <w:rPr>
          <w:u w:val="single"/>
        </w:rPr>
        <w:t>rain forests to wreak revenge on humankind</w:t>
      </w:r>
      <w:r w:rsidRPr="00A87B77">
        <w:rPr>
          <w:sz w:val="16"/>
        </w:rPr>
        <w:t xml:space="preserve"> for its ecological sins. That, at least, was the implication of Laurie Garrett’s 1994 book, The Coming Plague: Newly Emerging Diseases in a World Out of Balance. The most prominent candidate was Ebola, the hemorrhagic fever that starred in Richard Preston’s The Hot Zone, published the same year. Writer Stephen King called the book “one of the most horrifying things I’ve ever read.” Right on cue, Ebola appeared again in the Congo in 1995, but it soon disappeared. Far from being a harbinger, </w:t>
      </w:r>
      <w:r w:rsidRPr="00A87B77">
        <w:rPr>
          <w:u w:val="single"/>
        </w:rPr>
        <w:t xml:space="preserve">HIV was the </w:t>
      </w:r>
      <w:r w:rsidRPr="00A87B77">
        <w:rPr>
          <w:b/>
          <w:iCs/>
          <w:u w:val="single"/>
        </w:rPr>
        <w:t>only new tropical virus to go pandemic in 50 years</w:t>
      </w:r>
      <w:proofErr w:type="gramStart"/>
      <w:r w:rsidRPr="00A87B77">
        <w:rPr>
          <w:sz w:val="16"/>
        </w:rPr>
        <w:t>.</w:t>
      </w:r>
      <w:r w:rsidRPr="00A87B77">
        <w:rPr>
          <w:sz w:val="12"/>
        </w:rPr>
        <w:t>¶</w:t>
      </w:r>
      <w:proofErr w:type="gramEnd"/>
      <w:r w:rsidRPr="00A87B77">
        <w:rPr>
          <w:sz w:val="16"/>
        </w:rPr>
        <w:t xml:space="preserve"> In the 1980s British cattle began dying from </w:t>
      </w:r>
      <w:r w:rsidRPr="00A87B77">
        <w:rPr>
          <w:u w:val="single"/>
        </w:rPr>
        <w:t>mad cow disease</w:t>
      </w:r>
      <w:r w:rsidRPr="00A87B77">
        <w:rPr>
          <w:sz w:val="16"/>
        </w:rPr>
        <w:t xml:space="preserve">, caused by an infectious agent in feed that was derived from the remains of other cows. When people, too, began to catch this disease, </w:t>
      </w:r>
      <w:r w:rsidRPr="00A87B77">
        <w:rPr>
          <w:u w:val="single"/>
        </w:rPr>
        <w:t>predictions</w:t>
      </w:r>
      <w:r w:rsidRPr="00A87B77">
        <w:rPr>
          <w:sz w:val="16"/>
        </w:rPr>
        <w:t xml:space="preserve"> of the scale of the epidemic quickly </w:t>
      </w:r>
      <w:r w:rsidRPr="00A87B77">
        <w:rPr>
          <w:u w:val="single"/>
        </w:rPr>
        <w:t>turned terrifying</w:t>
      </w:r>
      <w:r w:rsidRPr="00A87B77">
        <w:rPr>
          <w:sz w:val="16"/>
        </w:rPr>
        <w:t xml:space="preserve">: Up to 136,000 would die, according to one study. A pathologist warned that the British “have to prepare for perhaps thousands, tens of thousands, hundreds of thousands, of cases of </w:t>
      </w:r>
      <w:proofErr w:type="spellStart"/>
      <w:r w:rsidRPr="00A87B77">
        <w:rPr>
          <w:sz w:val="16"/>
        </w:rPr>
        <w:t>vCJD</w:t>
      </w:r>
      <w:proofErr w:type="spellEnd"/>
      <w:r w:rsidRPr="00A87B77">
        <w:rPr>
          <w:sz w:val="16"/>
        </w:rPr>
        <w:t xml:space="preserve"> [new variant Creutzfeldt-Jakob disease, the human manifestation of mad cow] coming down the line.” Yet </w:t>
      </w:r>
      <w:r w:rsidRPr="00A87B77">
        <w:rPr>
          <w:u w:val="single"/>
        </w:rPr>
        <w:t>the total number of deaths so far</w:t>
      </w:r>
      <w:r w:rsidRPr="00A87B77">
        <w:rPr>
          <w:sz w:val="16"/>
        </w:rPr>
        <w:t xml:space="preserve"> in the UK </w:t>
      </w:r>
      <w:r w:rsidRPr="00A87B77">
        <w:rPr>
          <w:u w:val="single"/>
        </w:rPr>
        <w:t>has been 176</w:t>
      </w:r>
      <w:r w:rsidRPr="00A87B77">
        <w:rPr>
          <w:sz w:val="16"/>
        </w:rPr>
        <w:t xml:space="preserve">, </w:t>
      </w:r>
      <w:r w:rsidRPr="00A87B77">
        <w:rPr>
          <w:u w:val="single"/>
        </w:rPr>
        <w:t>with</w:t>
      </w:r>
      <w:r w:rsidRPr="00A87B77">
        <w:rPr>
          <w:sz w:val="16"/>
        </w:rPr>
        <w:t xml:space="preserve"> just five occurring in 2011 and </w:t>
      </w:r>
      <w:r w:rsidRPr="00A87B77">
        <w:rPr>
          <w:u w:val="single"/>
        </w:rPr>
        <w:t>none</w:t>
      </w:r>
      <w:r w:rsidRPr="00A87B77">
        <w:rPr>
          <w:sz w:val="16"/>
        </w:rPr>
        <w:t xml:space="preserve"> so far </w:t>
      </w:r>
      <w:r w:rsidRPr="00A87B77">
        <w:rPr>
          <w:u w:val="single"/>
        </w:rPr>
        <w:t>in 2012</w:t>
      </w:r>
      <w:proofErr w:type="gramStart"/>
      <w:r w:rsidRPr="00A87B77">
        <w:rPr>
          <w:sz w:val="16"/>
        </w:rPr>
        <w:t>.</w:t>
      </w:r>
      <w:r w:rsidRPr="00A87B77">
        <w:rPr>
          <w:sz w:val="12"/>
        </w:rPr>
        <w:t>¶</w:t>
      </w:r>
      <w:proofErr w:type="gramEnd"/>
      <w:r w:rsidRPr="00A87B77">
        <w:rPr>
          <w:sz w:val="16"/>
        </w:rPr>
        <w:t xml:space="preserve"> In 2003 it was </w:t>
      </w:r>
      <w:r w:rsidRPr="00A87B77">
        <w:rPr>
          <w:u w:val="single"/>
        </w:rPr>
        <w:t>SARS</w:t>
      </w:r>
      <w:r w:rsidRPr="00A87B77">
        <w:rPr>
          <w:sz w:val="16"/>
        </w:rPr>
        <w:t xml:space="preserve">, a virus from civet cats, that ineffectively but inconveniently </w:t>
      </w:r>
      <w:r w:rsidRPr="00A87B77">
        <w:rPr>
          <w:u w:val="single"/>
        </w:rPr>
        <w:t>led to</w:t>
      </w:r>
      <w:r w:rsidRPr="00A87B77">
        <w:rPr>
          <w:sz w:val="16"/>
        </w:rPr>
        <w:t xml:space="preserve"> quarantines in Beijing and Toronto </w:t>
      </w:r>
      <w:r w:rsidRPr="00A87B77">
        <w:rPr>
          <w:u w:val="single"/>
        </w:rPr>
        <w:t>amid predictions of global Armageddon</w:t>
      </w:r>
      <w:r w:rsidRPr="00A87B77">
        <w:rPr>
          <w:sz w:val="16"/>
        </w:rPr>
        <w:t xml:space="preserve">. SARS subsided within a year, after </w:t>
      </w:r>
      <w:r w:rsidRPr="00A87B77">
        <w:rPr>
          <w:u w:val="single"/>
        </w:rPr>
        <w:t>killing just 774</w:t>
      </w:r>
      <w:r w:rsidRPr="00A87B77">
        <w:rPr>
          <w:sz w:val="16"/>
        </w:rPr>
        <w:t xml:space="preserve"> people. In 2005 it was </w:t>
      </w:r>
      <w:r w:rsidRPr="00A87B77">
        <w:rPr>
          <w:u w:val="single"/>
        </w:rPr>
        <w:t>bird flu</w:t>
      </w:r>
      <w:r w:rsidRPr="00A87B77">
        <w:rPr>
          <w:sz w:val="16"/>
        </w:rPr>
        <w:t xml:space="preserve">, described at the time by a United Nations official as being “like a combination of global warming and HIV/AIDS 10 times faster than it’s running at the moment.” The World Health Organization’s official forecast was 2 million to 7.4 million dead. In fact, by late 2007, when the disease petered out, the </w:t>
      </w:r>
      <w:r w:rsidRPr="00A87B77">
        <w:rPr>
          <w:u w:val="single"/>
        </w:rPr>
        <w:t>death toll was roughly 200</w:t>
      </w:r>
      <w:r w:rsidRPr="00A87B77">
        <w:rPr>
          <w:sz w:val="16"/>
        </w:rPr>
        <w:t xml:space="preserve">. In 2009 it was Mexican </w:t>
      </w:r>
      <w:r w:rsidRPr="00A87B77">
        <w:rPr>
          <w:u w:val="single"/>
        </w:rPr>
        <w:t>swine flu</w:t>
      </w:r>
      <w:r w:rsidRPr="00A87B77">
        <w:rPr>
          <w:sz w:val="16"/>
        </w:rPr>
        <w:t xml:space="preserve">. WHO director general Margaret Chan said: “It really is all of humanity that is under threat during a pandemic.” The outbreak </w:t>
      </w:r>
      <w:r w:rsidRPr="00A87B77">
        <w:rPr>
          <w:u w:val="single"/>
        </w:rPr>
        <w:t>proved to be a normal flu episode</w:t>
      </w:r>
      <w:proofErr w:type="gramStart"/>
      <w:r w:rsidRPr="00A87B77">
        <w:rPr>
          <w:sz w:val="16"/>
        </w:rPr>
        <w:t>.</w:t>
      </w:r>
      <w:r w:rsidRPr="00A87B77">
        <w:rPr>
          <w:sz w:val="12"/>
        </w:rPr>
        <w:t>¶</w:t>
      </w:r>
      <w:proofErr w:type="gramEnd"/>
      <w:r w:rsidRPr="00A87B77">
        <w:rPr>
          <w:sz w:val="16"/>
        </w:rPr>
        <w:t xml:space="preserve"> The truth is, </w:t>
      </w:r>
      <w:r w:rsidRPr="00A87B77">
        <w:rPr>
          <w:b/>
          <w:iCs/>
          <w:u w:val="single"/>
        </w:rPr>
        <w:t>a new global pandemic is growing less likely, not more</w:t>
      </w:r>
      <w:r w:rsidRPr="00A87B77">
        <w:rPr>
          <w:u w:val="single"/>
        </w:rPr>
        <w:t>. Mass migration to cities means the opportunity for viruses to jump from wildlife to the human species has</w:t>
      </w:r>
      <w:r w:rsidRPr="00A87B77">
        <w:rPr>
          <w:sz w:val="16"/>
        </w:rPr>
        <w:t xml:space="preserve"> not risen and has possibly even </w:t>
      </w:r>
      <w:r w:rsidRPr="00A87B77">
        <w:rPr>
          <w:u w:val="single"/>
        </w:rPr>
        <w:t>declined, despite media hype to the contrary.</w:t>
      </w:r>
      <w:r w:rsidRPr="00A87B77">
        <w:rPr>
          <w:sz w:val="16"/>
        </w:rPr>
        <w:t xml:space="preserve"> </w:t>
      </w:r>
      <w:r w:rsidRPr="00A87B77">
        <w:rPr>
          <w:u w:val="single"/>
        </w:rPr>
        <w:t>Water- and insect-borne infections</w:t>
      </w:r>
      <w:r w:rsidRPr="00A87B77">
        <w:rPr>
          <w:sz w:val="16"/>
        </w:rPr>
        <w:t>—generally the most lethal—</w:t>
      </w:r>
      <w:r w:rsidRPr="00A87B77">
        <w:rPr>
          <w:u w:val="single"/>
        </w:rPr>
        <w:t>are declining as living standards</w:t>
      </w:r>
      <w:r w:rsidRPr="00A87B77">
        <w:rPr>
          <w:sz w:val="16"/>
        </w:rPr>
        <w:t xml:space="preserve"> slowly </w:t>
      </w:r>
      <w:r w:rsidRPr="00A87B77">
        <w:rPr>
          <w:u w:val="single"/>
        </w:rPr>
        <w:t>improve</w:t>
      </w:r>
      <w:r w:rsidRPr="00A87B77">
        <w:rPr>
          <w:sz w:val="16"/>
        </w:rPr>
        <w:t xml:space="preserve">. It’s true that casual-contact </w:t>
      </w:r>
      <w:r w:rsidRPr="00A87B77">
        <w:rPr>
          <w:u w:val="single"/>
        </w:rPr>
        <w:t>infections</w:t>
      </w:r>
      <w:r w:rsidRPr="00A87B77">
        <w:rPr>
          <w:sz w:val="16"/>
        </w:rPr>
        <w:t xml:space="preserve"> such as colds </w:t>
      </w:r>
      <w:r w:rsidRPr="00A87B77">
        <w:rPr>
          <w:u w:val="single"/>
        </w:rPr>
        <w:t>are thriving</w:t>
      </w:r>
      <w:r w:rsidRPr="00A87B77">
        <w:rPr>
          <w:sz w:val="16"/>
        </w:rPr>
        <w:t xml:space="preserve">—but </w:t>
      </w:r>
      <w:r w:rsidRPr="00A87B77">
        <w:rPr>
          <w:b/>
          <w:u w:val="single"/>
        </w:rPr>
        <w:t>only by being mild enough that their victims can soldier on</w:t>
      </w:r>
      <w:r w:rsidRPr="00A87B77">
        <w:rPr>
          <w:sz w:val="16"/>
        </w:rPr>
        <w:t xml:space="preserve"> with work and social engagements, thereby allowing the virus to spread. Even </w:t>
      </w:r>
      <w:r w:rsidRPr="00A87B77">
        <w:rPr>
          <w:u w:val="single"/>
        </w:rPr>
        <w:t>if a lethal virus does go global, the ability of medical science to sequence its genome and devise a vaccine or cure is getting better all the time.</w:t>
      </w:r>
    </w:p>
    <w:p w14:paraId="5BE47A34" w14:textId="77777777" w:rsidR="00373E4C" w:rsidRPr="00C02EA5" w:rsidRDefault="00373E4C" w:rsidP="00373E4C">
      <w:pPr>
        <w:rPr>
          <w:b/>
        </w:rPr>
      </w:pPr>
    </w:p>
    <w:sectPr w:rsidR="00373E4C" w:rsidRPr="00C02E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97273192"/>
    <w:docVar w:name="VerbatimVersion" w:val="5.1"/>
  </w:docVars>
  <w:rsids>
    <w:rsidRoot w:val="007F08B3"/>
    <w:rsid w:val="000020CD"/>
    <w:rsid w:val="000139A3"/>
    <w:rsid w:val="0003476B"/>
    <w:rsid w:val="00100833"/>
    <w:rsid w:val="00104529"/>
    <w:rsid w:val="00105942"/>
    <w:rsid w:val="00107396"/>
    <w:rsid w:val="00125107"/>
    <w:rsid w:val="001440E3"/>
    <w:rsid w:val="00144A4C"/>
    <w:rsid w:val="00162ACB"/>
    <w:rsid w:val="001727E3"/>
    <w:rsid w:val="00176AB0"/>
    <w:rsid w:val="00177B7D"/>
    <w:rsid w:val="0018322D"/>
    <w:rsid w:val="001B5776"/>
    <w:rsid w:val="001E527A"/>
    <w:rsid w:val="001F04F5"/>
    <w:rsid w:val="001F78CE"/>
    <w:rsid w:val="00205793"/>
    <w:rsid w:val="00244639"/>
    <w:rsid w:val="00251FC7"/>
    <w:rsid w:val="0026025F"/>
    <w:rsid w:val="002855A7"/>
    <w:rsid w:val="002B146A"/>
    <w:rsid w:val="002B5E17"/>
    <w:rsid w:val="002E26BE"/>
    <w:rsid w:val="002F517A"/>
    <w:rsid w:val="00315690"/>
    <w:rsid w:val="00316B75"/>
    <w:rsid w:val="00325646"/>
    <w:rsid w:val="003460F2"/>
    <w:rsid w:val="00373E4C"/>
    <w:rsid w:val="0038158C"/>
    <w:rsid w:val="003902BA"/>
    <w:rsid w:val="003A09E2"/>
    <w:rsid w:val="003F38D7"/>
    <w:rsid w:val="00407037"/>
    <w:rsid w:val="004305A2"/>
    <w:rsid w:val="004532AC"/>
    <w:rsid w:val="004605D6"/>
    <w:rsid w:val="00486F3D"/>
    <w:rsid w:val="004C60E8"/>
    <w:rsid w:val="004D0DA4"/>
    <w:rsid w:val="004E3579"/>
    <w:rsid w:val="004E728B"/>
    <w:rsid w:val="004F39E0"/>
    <w:rsid w:val="00537BD5"/>
    <w:rsid w:val="0057268A"/>
    <w:rsid w:val="005B1239"/>
    <w:rsid w:val="005D2912"/>
    <w:rsid w:val="005E60A3"/>
    <w:rsid w:val="006065BD"/>
    <w:rsid w:val="00645FA9"/>
    <w:rsid w:val="00647866"/>
    <w:rsid w:val="00654B81"/>
    <w:rsid w:val="00665003"/>
    <w:rsid w:val="0069552C"/>
    <w:rsid w:val="006A2AD0"/>
    <w:rsid w:val="006B4B51"/>
    <w:rsid w:val="006C2375"/>
    <w:rsid w:val="006D4ECC"/>
    <w:rsid w:val="007069A7"/>
    <w:rsid w:val="00722258"/>
    <w:rsid w:val="007243E5"/>
    <w:rsid w:val="0072668C"/>
    <w:rsid w:val="00753AAA"/>
    <w:rsid w:val="00753B69"/>
    <w:rsid w:val="00766EA0"/>
    <w:rsid w:val="00783FE4"/>
    <w:rsid w:val="007A2226"/>
    <w:rsid w:val="007F08B3"/>
    <w:rsid w:val="007F5B66"/>
    <w:rsid w:val="00823A1C"/>
    <w:rsid w:val="00845B9D"/>
    <w:rsid w:val="00860984"/>
    <w:rsid w:val="008B3ECB"/>
    <w:rsid w:val="008B4E85"/>
    <w:rsid w:val="008C1B2E"/>
    <w:rsid w:val="008D0383"/>
    <w:rsid w:val="008D7CEC"/>
    <w:rsid w:val="008E0ECD"/>
    <w:rsid w:val="0091627E"/>
    <w:rsid w:val="0094072A"/>
    <w:rsid w:val="00943852"/>
    <w:rsid w:val="0097032B"/>
    <w:rsid w:val="009752BF"/>
    <w:rsid w:val="009B012B"/>
    <w:rsid w:val="009D2EAD"/>
    <w:rsid w:val="009D54B2"/>
    <w:rsid w:val="009E1922"/>
    <w:rsid w:val="009F7ED2"/>
    <w:rsid w:val="00A237D8"/>
    <w:rsid w:val="00A71743"/>
    <w:rsid w:val="00A87493"/>
    <w:rsid w:val="00A87B77"/>
    <w:rsid w:val="00A93661"/>
    <w:rsid w:val="00A95652"/>
    <w:rsid w:val="00AA59CF"/>
    <w:rsid w:val="00AC0AB8"/>
    <w:rsid w:val="00AE11AE"/>
    <w:rsid w:val="00AF1A60"/>
    <w:rsid w:val="00B33C6D"/>
    <w:rsid w:val="00B4508F"/>
    <w:rsid w:val="00B55AD5"/>
    <w:rsid w:val="00B8057C"/>
    <w:rsid w:val="00B83615"/>
    <w:rsid w:val="00BB3D51"/>
    <w:rsid w:val="00BD4CBF"/>
    <w:rsid w:val="00BD6238"/>
    <w:rsid w:val="00BF593B"/>
    <w:rsid w:val="00BF773A"/>
    <w:rsid w:val="00BF7E81"/>
    <w:rsid w:val="00C02EA5"/>
    <w:rsid w:val="00C13773"/>
    <w:rsid w:val="00C17CC8"/>
    <w:rsid w:val="00C278A7"/>
    <w:rsid w:val="00C35EC8"/>
    <w:rsid w:val="00C40E7A"/>
    <w:rsid w:val="00C64543"/>
    <w:rsid w:val="00C65E13"/>
    <w:rsid w:val="00C83417"/>
    <w:rsid w:val="00C9604F"/>
    <w:rsid w:val="00CA19AA"/>
    <w:rsid w:val="00CA3DA1"/>
    <w:rsid w:val="00CC5298"/>
    <w:rsid w:val="00CD736E"/>
    <w:rsid w:val="00CD798D"/>
    <w:rsid w:val="00CE161E"/>
    <w:rsid w:val="00CE44A1"/>
    <w:rsid w:val="00CF1AB0"/>
    <w:rsid w:val="00CF5834"/>
    <w:rsid w:val="00CF59A8"/>
    <w:rsid w:val="00D325A9"/>
    <w:rsid w:val="00D36A8A"/>
    <w:rsid w:val="00D4416B"/>
    <w:rsid w:val="00D61409"/>
    <w:rsid w:val="00D6691E"/>
    <w:rsid w:val="00D71170"/>
    <w:rsid w:val="00D94A35"/>
    <w:rsid w:val="00DA1C92"/>
    <w:rsid w:val="00DA25D4"/>
    <w:rsid w:val="00DA6538"/>
    <w:rsid w:val="00DD1849"/>
    <w:rsid w:val="00E15E75"/>
    <w:rsid w:val="00E331BB"/>
    <w:rsid w:val="00E5262C"/>
    <w:rsid w:val="00E70994"/>
    <w:rsid w:val="00EA6A48"/>
    <w:rsid w:val="00EC5116"/>
    <w:rsid w:val="00EC7DC4"/>
    <w:rsid w:val="00ED30CF"/>
    <w:rsid w:val="00EF261C"/>
    <w:rsid w:val="00F0029B"/>
    <w:rsid w:val="00F07690"/>
    <w:rsid w:val="00F176EF"/>
    <w:rsid w:val="00F30387"/>
    <w:rsid w:val="00F45E10"/>
    <w:rsid w:val="00F6364A"/>
    <w:rsid w:val="00F65A09"/>
    <w:rsid w:val="00F7292F"/>
    <w:rsid w:val="00F9113A"/>
    <w:rsid w:val="00FA0ED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42F2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B83615"/>
    <w:rPr>
      <w:rFonts w:ascii="Calibri" w:hAnsi="Calibri"/>
    </w:rPr>
  </w:style>
  <w:style w:type="paragraph" w:styleId="Heading1">
    <w:name w:val="heading 1"/>
    <w:aliases w:val="Pocket"/>
    <w:basedOn w:val="Normal"/>
    <w:next w:val="Normal"/>
    <w:link w:val="Heading1Char"/>
    <w:qFormat/>
    <w:rsid w:val="00B836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836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n"/>
    <w:basedOn w:val="Normal"/>
    <w:next w:val="Normal"/>
    <w:link w:val="Heading3Char"/>
    <w:uiPriority w:val="2"/>
    <w:unhideWhenUsed/>
    <w:qFormat/>
    <w:rsid w:val="00B836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unhideWhenUsed/>
    <w:qFormat/>
    <w:rsid w:val="00B8361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8361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83615"/>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B8361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B8361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
    <w:basedOn w:val="DefaultParagraphFont"/>
    <w:link w:val="textbold"/>
    <w:uiPriority w:val="7"/>
    <w:qFormat/>
    <w:rsid w:val="00B83615"/>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8361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B83615"/>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B83615"/>
    <w:rPr>
      <w:color w:val="auto"/>
      <w:u w:val="none"/>
    </w:rPr>
  </w:style>
  <w:style w:type="character" w:styleId="FollowedHyperlink">
    <w:name w:val="FollowedHyperlink"/>
    <w:basedOn w:val="DefaultParagraphFont"/>
    <w:uiPriority w:val="99"/>
    <w:semiHidden/>
    <w:unhideWhenUsed/>
    <w:rsid w:val="00B83615"/>
    <w:rPr>
      <w:color w:val="auto"/>
      <w:u w:val="none"/>
    </w:rPr>
  </w:style>
  <w:style w:type="paragraph" w:customStyle="1" w:styleId="textbold">
    <w:name w:val="text bold"/>
    <w:basedOn w:val="Normal"/>
    <w:link w:val="Emphasis"/>
    <w:uiPriority w:val="7"/>
    <w:qFormat/>
    <w:rsid w:val="00BB3D51"/>
    <w:pPr>
      <w:ind w:left="720"/>
      <w:jc w:val="both"/>
    </w:pPr>
    <w:rPr>
      <w:b/>
      <w:iCs/>
      <w:u w:val="single"/>
    </w:rPr>
  </w:style>
  <w:style w:type="character" w:customStyle="1" w:styleId="Heading3Char1">
    <w:name w:val="Heading 3 Char1"/>
    <w:aliases w:val="Block Char1,Char Char Char Char Char Char Char Char1,Heading 3 Char Char Char1,Char Char Char1,Tags v 2 Char1,3: Cite Char1,Char1 Char1,Heading 3 Char1 Char Char Char,Citation Char Char Char Char Char1,Citation Char1 Char Char Char"/>
    <w:basedOn w:val="DefaultParagraphFont"/>
    <w:uiPriority w:val="6"/>
    <w:semiHidden/>
    <w:qFormat/>
    <w:rsid w:val="00BB3D51"/>
    <w:rPr>
      <w:b w:val="0"/>
      <w:bCs w:val="0"/>
      <w:sz w:val="22"/>
      <w:u w:val="single"/>
    </w:rPr>
  </w:style>
  <w:style w:type="paragraph" w:styleId="DocumentMap">
    <w:name w:val="Document Map"/>
    <w:basedOn w:val="Normal"/>
    <w:link w:val="DocumentMapChar"/>
    <w:uiPriority w:val="99"/>
    <w:semiHidden/>
    <w:unhideWhenUsed/>
    <w:rsid w:val="004532AC"/>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4532AC"/>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B83615"/>
    <w:rPr>
      <w:rFonts w:ascii="Calibri" w:hAnsi="Calibri"/>
    </w:rPr>
  </w:style>
  <w:style w:type="paragraph" w:styleId="Heading1">
    <w:name w:val="heading 1"/>
    <w:aliases w:val="Pocket"/>
    <w:basedOn w:val="Normal"/>
    <w:next w:val="Normal"/>
    <w:link w:val="Heading1Char"/>
    <w:qFormat/>
    <w:rsid w:val="00B836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836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n"/>
    <w:basedOn w:val="Normal"/>
    <w:next w:val="Normal"/>
    <w:link w:val="Heading3Char"/>
    <w:uiPriority w:val="2"/>
    <w:unhideWhenUsed/>
    <w:qFormat/>
    <w:rsid w:val="00B836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unhideWhenUsed/>
    <w:qFormat/>
    <w:rsid w:val="00B8361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8361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83615"/>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B8361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B8361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
    <w:basedOn w:val="DefaultParagraphFont"/>
    <w:link w:val="textbold"/>
    <w:uiPriority w:val="7"/>
    <w:qFormat/>
    <w:rsid w:val="00B83615"/>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8361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B83615"/>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B83615"/>
    <w:rPr>
      <w:color w:val="auto"/>
      <w:u w:val="none"/>
    </w:rPr>
  </w:style>
  <w:style w:type="character" w:styleId="FollowedHyperlink">
    <w:name w:val="FollowedHyperlink"/>
    <w:basedOn w:val="DefaultParagraphFont"/>
    <w:uiPriority w:val="99"/>
    <w:semiHidden/>
    <w:unhideWhenUsed/>
    <w:rsid w:val="00B83615"/>
    <w:rPr>
      <w:color w:val="auto"/>
      <w:u w:val="none"/>
    </w:rPr>
  </w:style>
  <w:style w:type="paragraph" w:customStyle="1" w:styleId="textbold">
    <w:name w:val="text bold"/>
    <w:basedOn w:val="Normal"/>
    <w:link w:val="Emphasis"/>
    <w:uiPriority w:val="7"/>
    <w:qFormat/>
    <w:rsid w:val="00BB3D51"/>
    <w:pPr>
      <w:ind w:left="720"/>
      <w:jc w:val="both"/>
    </w:pPr>
    <w:rPr>
      <w:b/>
      <w:iCs/>
      <w:u w:val="single"/>
    </w:rPr>
  </w:style>
  <w:style w:type="character" w:customStyle="1" w:styleId="Heading3Char1">
    <w:name w:val="Heading 3 Char1"/>
    <w:aliases w:val="Block Char1,Char Char Char Char Char Char Char Char1,Heading 3 Char Char Char1,Char Char Char1,Tags v 2 Char1,3: Cite Char1,Char1 Char1,Heading 3 Char1 Char Char Char,Citation Char Char Char Char Char1,Citation Char1 Char Char Char"/>
    <w:basedOn w:val="DefaultParagraphFont"/>
    <w:uiPriority w:val="6"/>
    <w:semiHidden/>
    <w:qFormat/>
    <w:rsid w:val="00BB3D51"/>
    <w:rPr>
      <w:b w:val="0"/>
      <w:bCs w:val="0"/>
      <w:sz w:val="22"/>
      <w:u w:val="single"/>
    </w:rPr>
  </w:style>
  <w:style w:type="paragraph" w:styleId="DocumentMap">
    <w:name w:val="Document Map"/>
    <w:basedOn w:val="Normal"/>
    <w:link w:val="DocumentMapChar"/>
    <w:uiPriority w:val="99"/>
    <w:semiHidden/>
    <w:unhideWhenUsed/>
    <w:rsid w:val="004532AC"/>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4532AC"/>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3319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pfusa.org/wp-content/uploads/2015/07/AIIB-Report_4web.pdf" TargetMode="External"/><Relationship Id="rId20" Type="http://schemas.openxmlformats.org/officeDocument/2006/relationships/hyperlink" Target="http://www.jcie.org/researchpdfs/USJapanPapers/Sase.pdf" TargetMode="External"/><Relationship Id="rId21" Type="http://schemas.openxmlformats.org/officeDocument/2006/relationships/hyperlink" Target="http://www.eastasiaforum.org/2015/08/04/the-next-step-for-the-us-japan-alliance/" TargetMode="External"/><Relationship Id="rId22" Type="http://schemas.openxmlformats.org/officeDocument/2006/relationships/hyperlink" Target="http://www.forbes.com/sites/jplehmann/2015/04/05/china-japan-and-the-us-a-complex-combustible-triangle/" TargetMode="External"/><Relationship Id="rId23" Type="http://schemas.openxmlformats.org/officeDocument/2006/relationships/hyperlink" Target="http://www.forbes.com/sites/stephenharner/2015/06/29/how-to-meet-china-halfway-in-managing-japan-china-and-u-s-japan-security-relations/" TargetMode="External"/><Relationship Id="rId24" Type="http://schemas.openxmlformats.org/officeDocument/2006/relationships/hyperlink" Target="http://www.ucsusa.org/sites/default/files/attach/2015/04/Japan-hair-trigger-fact-sheet.pdf" TargetMode="External"/><Relationship Id="rId25" Type="http://schemas.openxmlformats.org/officeDocument/2006/relationships/hyperlink" Target="http://nationalinterest.org/feature/how-the-iran-deal-erodes-the-nonproliferation-treaty-13492" TargetMode="External"/><Relationship Id="rId26" Type="http://schemas.openxmlformats.org/officeDocument/2006/relationships/hyperlink" Target="http://nationalinterest.org/feature/how-the-iran-deal-erodes-the-nonproliferation-treaty-13492" TargetMode="External"/><Relationship Id="rId27" Type="http://schemas.openxmlformats.org/officeDocument/2006/relationships/fontTable" Target="fontTable.xml"/><Relationship Id="rId28" Type="http://schemas.openxmlformats.org/officeDocument/2006/relationships/theme" Target="theme/theme1.xml"/><Relationship Id="rId10" Type="http://schemas.openxmlformats.org/officeDocument/2006/relationships/hyperlink" Target="http://spfusa.org/wp-content/uploads/2015/07/AIIB-Report_4web.pdf" TargetMode="External"/><Relationship Id="rId11" Type="http://schemas.openxmlformats.org/officeDocument/2006/relationships/hyperlink" Target="http://spfusa.org/wp-content/uploads/2015/07/AIIB-Report_4web.pdf" TargetMode="External"/><Relationship Id="rId12" Type="http://schemas.openxmlformats.org/officeDocument/2006/relationships/hyperlink" Target="http://spfusa.org/wp-content/uploads/2015/07/AIIB-Report_4web.pdf" TargetMode="External"/><Relationship Id="rId13" Type="http://schemas.openxmlformats.org/officeDocument/2006/relationships/hyperlink" Target="https://www.washingtonpost.com/world/obamas-asia-rebalance-turns-into-headache-as-china-japan-relations-spiral-down/2014/01/23/b0a158b8-7f5b-11e3-93c1-0e888170b723_story.html" TargetMode="External"/><Relationship Id="rId14" Type="http://schemas.openxmlformats.org/officeDocument/2006/relationships/hyperlink" Target="http://www.eastasiaforum.org/2015/09/09/are-japan-china-relations-sweetening-or-souring/" TargetMode="External"/><Relationship Id="rId15" Type="http://schemas.openxmlformats.org/officeDocument/2006/relationships/hyperlink" Target="https://www.aspi.org.au/publications/peak-japan/SR86_Peak_Japan.pdf" TargetMode="External"/><Relationship Id="rId16" Type="http://schemas.openxmlformats.org/officeDocument/2006/relationships/hyperlink" Target="https://warisboring.com/the-coming-war-in-the-south-china-sea-1ca12cb1d696" TargetMode="External"/><Relationship Id="rId17" Type="http://schemas.openxmlformats.org/officeDocument/2006/relationships/hyperlink" Target="http://www.cato.org/publications/policy-analysis/japans-security-evolution" TargetMode="External"/><Relationship Id="rId18" Type="http://schemas.openxmlformats.org/officeDocument/2006/relationships/hyperlink" Target="http://www.globalpolicyjournal.com/blog/14/05/2015/pride-diplomats-why-npt-works" TargetMode="External"/><Relationship Id="rId19" Type="http://schemas.openxmlformats.org/officeDocument/2006/relationships/hyperlink" Target="http://www.natlawreview.com/article/united-states-and-japan-form-cybersecurity-alliance-hopes-building-international-nor"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heritage.org/research/reports/2016/03/after-the-rebalance-to-asia" TargetMode="External"/><Relationship Id="rId8" Type="http://schemas.openxmlformats.org/officeDocument/2006/relationships/hyperlink" Target="http://spfusa.org/wp-content/uploads/2015/07/AIIB-Report_4web.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sley%20Ch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AB93FE-72D1-5247-8A6C-3015C15F8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\Users\Wesley Chen\AppData\Roaming\Microsoft\Templates\Debate.dotm</Template>
  <TotalTime>756</TotalTime>
  <Pages>20</Pages>
  <Words>47308</Words>
  <Characters>269661</Characters>
  <Application>Microsoft Macintosh Word</Application>
  <DocSecurity>0</DocSecurity>
  <Lines>2247</Lines>
  <Paragraphs>632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316337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TylerDurwood Durwood</cp:lastModifiedBy>
  <cp:revision>50</cp:revision>
  <dcterms:created xsi:type="dcterms:W3CDTF">2016-06-10T18:49:00Z</dcterms:created>
  <dcterms:modified xsi:type="dcterms:W3CDTF">2016-07-15T20:57:00Z</dcterms:modified>
</cp:coreProperties>
</file>